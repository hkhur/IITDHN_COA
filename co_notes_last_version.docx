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4"/>
        <w:ind w:left="0" w:firstLine="0"/>
        <w:rPr>
          <w:rFonts w:ascii="Times New Roman"/>
          <w:sz w:val="19"/>
        </w:rPr>
      </w:pPr>
    </w:p>
    <w:p>
      <w:pPr>
        <w:pStyle w:val="2"/>
        <w:numPr>
          <w:ilvl w:val="0"/>
          <w:numId w:val="1"/>
        </w:numPr>
        <w:tabs>
          <w:tab w:val="left" w:pos="1188"/>
          <w:tab w:val="left" w:pos="1189"/>
        </w:tabs>
        <w:spacing w:before="45" w:after="0" w:line="240" w:lineRule="auto"/>
        <w:ind w:left="1188" w:right="0" w:hanging="828"/>
        <w:jc w:val="left"/>
      </w:pPr>
      <w:r>
        <w:t>Explain the Register Transfer</w:t>
      </w:r>
      <w:r>
        <w:rPr>
          <w:spacing w:val="-3"/>
        </w:rPr>
        <w:t xml:space="preserve"> </w:t>
      </w:r>
      <w:r>
        <w:t>Language.</w:t>
      </w:r>
    </w:p>
    <w:p>
      <w:pPr>
        <w:pStyle w:val="6"/>
        <w:spacing w:before="3"/>
        <w:ind w:left="2321" w:right="427" w:hanging="1133"/>
      </w:pPr>
      <w:r>
        <w:rPr>
          <w:b/>
        </w:rPr>
        <w:t xml:space="preserve">Definition: </w:t>
      </w:r>
      <w:r>
        <w:t>The symbolic notation used to describe the microoperation transfers among registers is called a register transfer language.</w:t>
      </w:r>
    </w:p>
    <w:p>
      <w:pPr>
        <w:pStyle w:val="12"/>
        <w:numPr>
          <w:ilvl w:val="1"/>
          <w:numId w:val="1"/>
        </w:numPr>
        <w:tabs>
          <w:tab w:val="left" w:pos="1909"/>
        </w:tabs>
        <w:spacing w:before="0" w:after="0" w:line="240" w:lineRule="auto"/>
        <w:ind w:left="1908" w:right="379" w:hanging="360"/>
        <w:jc w:val="both"/>
        <w:rPr>
          <w:sz w:val="24"/>
        </w:rPr>
      </w:pPr>
      <w:r>
        <w:rPr>
          <w:sz w:val="24"/>
        </w:rPr>
        <w:t>The term "</w:t>
      </w:r>
      <w:r>
        <w:rPr>
          <w:b/>
          <w:sz w:val="24"/>
        </w:rPr>
        <w:t>register transfer</w:t>
      </w:r>
      <w:r>
        <w:rPr>
          <w:sz w:val="24"/>
        </w:rPr>
        <w:t>" implies the availability of hardware logic circuits that can perform a stated microoperation and transfer the result of the operation to the same or another</w:t>
      </w:r>
      <w:r>
        <w:rPr>
          <w:spacing w:val="1"/>
          <w:sz w:val="24"/>
        </w:rPr>
        <w:t xml:space="preserve"> </w:t>
      </w:r>
      <w:r>
        <w:rPr>
          <w:sz w:val="24"/>
        </w:rPr>
        <w:t>register.</w:t>
      </w:r>
    </w:p>
    <w:p>
      <w:pPr>
        <w:pStyle w:val="12"/>
        <w:numPr>
          <w:ilvl w:val="1"/>
          <w:numId w:val="1"/>
        </w:numPr>
        <w:tabs>
          <w:tab w:val="left" w:pos="1908"/>
          <w:tab w:val="left" w:pos="1909"/>
        </w:tabs>
        <w:spacing w:before="0" w:after="0" w:line="242" w:lineRule="auto"/>
        <w:ind w:left="1908" w:right="374" w:hanging="360"/>
        <w:jc w:val="left"/>
        <w:rPr>
          <w:sz w:val="24"/>
        </w:rPr>
      </w:pPr>
      <w:r>
        <w:rPr>
          <w:sz w:val="24"/>
        </w:rPr>
        <w:t>The word "language" is borrowed from programmers, who apply this term to programming</w:t>
      </w:r>
      <w:r>
        <w:rPr>
          <w:spacing w:val="-1"/>
          <w:sz w:val="24"/>
        </w:rPr>
        <w:t xml:space="preserve"> </w:t>
      </w:r>
      <w:r>
        <w:rPr>
          <w:sz w:val="24"/>
        </w:rPr>
        <w:t>languages.</w:t>
      </w:r>
    </w:p>
    <w:p>
      <w:pPr>
        <w:pStyle w:val="12"/>
        <w:numPr>
          <w:ilvl w:val="1"/>
          <w:numId w:val="1"/>
        </w:numPr>
        <w:tabs>
          <w:tab w:val="left" w:pos="1908"/>
          <w:tab w:val="left" w:pos="1909"/>
        </w:tabs>
        <w:spacing w:before="0" w:after="0" w:line="240" w:lineRule="auto"/>
        <w:ind w:left="1908" w:right="380" w:hanging="360"/>
        <w:jc w:val="left"/>
        <w:rPr>
          <w:sz w:val="24"/>
        </w:rPr>
      </w:pPr>
      <w:r>
        <w:rPr>
          <w:sz w:val="24"/>
        </w:rPr>
        <w:t>A register transfer language is a system for expressing in symbolic form the microoperation sequences among the registers of a digital</w:t>
      </w:r>
      <w:r>
        <w:rPr>
          <w:spacing w:val="-8"/>
          <w:sz w:val="24"/>
        </w:rPr>
        <w:t xml:space="preserve"> </w:t>
      </w:r>
      <w:r>
        <w:rPr>
          <w:sz w:val="24"/>
        </w:rPr>
        <w:t>module.</w:t>
      </w:r>
    </w:p>
    <w:p>
      <w:pPr>
        <w:pStyle w:val="12"/>
        <w:numPr>
          <w:ilvl w:val="1"/>
          <w:numId w:val="1"/>
        </w:numPr>
        <w:tabs>
          <w:tab w:val="left" w:pos="1908"/>
          <w:tab w:val="left" w:pos="1909"/>
        </w:tabs>
        <w:spacing w:before="0" w:after="0" w:line="242" w:lineRule="auto"/>
        <w:ind w:left="1908" w:right="377" w:hanging="360"/>
        <w:jc w:val="left"/>
        <w:rPr>
          <w:sz w:val="24"/>
        </w:rPr>
      </w:pPr>
      <w:r>
        <w:rPr>
          <w:sz w:val="24"/>
        </w:rPr>
        <w:t>It is a convenient tool for describing the internal organization of digital computers in concise and precise manner.</w:t>
      </w:r>
    </w:p>
    <w:p>
      <w:pPr>
        <w:pStyle w:val="12"/>
        <w:numPr>
          <w:ilvl w:val="1"/>
          <w:numId w:val="1"/>
        </w:numPr>
        <w:tabs>
          <w:tab w:val="left" w:pos="1908"/>
          <w:tab w:val="left" w:pos="1909"/>
        </w:tabs>
        <w:spacing w:before="0" w:after="0" w:line="301" w:lineRule="exact"/>
        <w:ind w:left="1908" w:right="0" w:hanging="360"/>
        <w:jc w:val="left"/>
        <w:rPr>
          <w:sz w:val="24"/>
        </w:rPr>
      </w:pPr>
      <w:r>
        <w:rPr>
          <w:sz w:val="24"/>
        </w:rPr>
        <w:t>It can also be used to facilitate the design process of digital</w:t>
      </w:r>
      <w:r>
        <w:rPr>
          <w:spacing w:val="-12"/>
          <w:sz w:val="24"/>
        </w:rPr>
        <w:t xml:space="preserve"> </w:t>
      </w:r>
      <w:r>
        <w:rPr>
          <w:sz w:val="24"/>
        </w:rPr>
        <w:t>systems.</w:t>
      </w:r>
    </w:p>
    <w:p>
      <w:pPr>
        <w:pStyle w:val="12"/>
        <w:numPr>
          <w:ilvl w:val="1"/>
          <w:numId w:val="1"/>
        </w:numPr>
        <w:tabs>
          <w:tab w:val="left" w:pos="1908"/>
          <w:tab w:val="left" w:pos="1909"/>
        </w:tabs>
        <w:spacing w:before="0" w:after="0" w:line="240" w:lineRule="auto"/>
        <w:ind w:left="1908" w:right="383" w:hanging="360"/>
        <w:jc w:val="left"/>
        <w:rPr>
          <w:sz w:val="24"/>
        </w:rPr>
      </w:pPr>
      <w:r>
        <w:rPr>
          <w:sz w:val="24"/>
        </w:rPr>
        <w:t>Information transfer from one register to another is designated in symbolic form by means of a replacement</w:t>
      </w:r>
      <w:r>
        <w:rPr>
          <w:spacing w:val="-3"/>
          <w:sz w:val="24"/>
        </w:rPr>
        <w:t xml:space="preserve"> </w:t>
      </w:r>
      <w:r>
        <w:rPr>
          <w:sz w:val="24"/>
        </w:rPr>
        <w:t>operator.</w:t>
      </w:r>
    </w:p>
    <w:p>
      <w:pPr>
        <w:pStyle w:val="12"/>
        <w:numPr>
          <w:ilvl w:val="1"/>
          <w:numId w:val="1"/>
        </w:numPr>
        <w:tabs>
          <w:tab w:val="left" w:pos="1908"/>
          <w:tab w:val="left" w:pos="1909"/>
        </w:tabs>
        <w:spacing w:before="0" w:after="0" w:line="305" w:lineRule="exact"/>
        <w:ind w:left="1908" w:right="0" w:hanging="360"/>
        <w:jc w:val="left"/>
        <w:rPr>
          <w:sz w:val="24"/>
        </w:rPr>
      </w:pPr>
      <w:r>
        <w:rPr>
          <w:sz w:val="24"/>
        </w:rPr>
        <w:t>The statement below denotes a transfer of the content of register R1 into register</w:t>
      </w:r>
      <w:r>
        <w:rPr>
          <w:spacing w:val="-19"/>
          <w:sz w:val="24"/>
        </w:rPr>
        <w:t xml:space="preserve"> </w:t>
      </w:r>
      <w:r>
        <w:rPr>
          <w:sz w:val="24"/>
        </w:rPr>
        <w:t>R2.</w:t>
      </w:r>
    </w:p>
    <w:p>
      <w:pPr>
        <w:pStyle w:val="6"/>
        <w:spacing w:before="1" w:line="268" w:lineRule="exact"/>
        <w:ind w:left="808" w:firstLine="0"/>
        <w:jc w:val="center"/>
        <w:rPr>
          <w:rFonts w:ascii="Courier New" w:hAnsi="Courier New"/>
        </w:rPr>
      </w:pPr>
      <w:r>
        <w:rPr>
          <w:rFonts w:ascii="Courier New" w:hAnsi="Courier New"/>
        </w:rPr>
        <w:t>R2 ← R1</w:t>
      </w:r>
    </w:p>
    <w:p>
      <w:pPr>
        <w:pStyle w:val="12"/>
        <w:numPr>
          <w:ilvl w:val="1"/>
          <w:numId w:val="1"/>
        </w:numPr>
        <w:tabs>
          <w:tab w:val="left" w:pos="1908"/>
          <w:tab w:val="left" w:pos="1909"/>
        </w:tabs>
        <w:spacing w:before="0" w:after="0" w:line="242" w:lineRule="auto"/>
        <w:ind w:left="1908" w:right="381" w:hanging="360"/>
        <w:jc w:val="left"/>
        <w:rPr>
          <w:sz w:val="24"/>
        </w:rPr>
      </w:pPr>
      <w:r>
        <w:rPr>
          <w:sz w:val="24"/>
        </w:rPr>
        <w:t>A statement that specifies a register transfer implies that circuits are available from the outputs of the destination register has a parallel load</w:t>
      </w:r>
      <w:r>
        <w:rPr>
          <w:spacing w:val="-8"/>
          <w:sz w:val="24"/>
        </w:rPr>
        <w:t xml:space="preserve"> </w:t>
      </w:r>
      <w:r>
        <w:rPr>
          <w:sz w:val="24"/>
        </w:rPr>
        <w:t>capability.</w:t>
      </w:r>
    </w:p>
    <w:p>
      <w:pPr>
        <w:pStyle w:val="12"/>
        <w:numPr>
          <w:ilvl w:val="1"/>
          <w:numId w:val="1"/>
        </w:numPr>
        <w:tabs>
          <w:tab w:val="left" w:pos="1908"/>
          <w:tab w:val="left" w:pos="1909"/>
        </w:tabs>
        <w:spacing w:before="0" w:after="0" w:line="240" w:lineRule="auto"/>
        <w:ind w:left="1908" w:right="379" w:hanging="360"/>
        <w:jc w:val="left"/>
        <w:rPr>
          <w:sz w:val="24"/>
        </w:rPr>
      </w:pPr>
      <w:r>
        <w:rPr>
          <w:sz w:val="24"/>
        </w:rPr>
        <w:t>Every statement written in a register transfer notation implies a hardware construction for implementing the</w:t>
      </w:r>
      <w:r>
        <w:rPr>
          <w:spacing w:val="-1"/>
          <w:sz w:val="24"/>
        </w:rPr>
        <w:t xml:space="preserve"> </w:t>
      </w:r>
      <w:r>
        <w:rPr>
          <w:sz w:val="24"/>
        </w:rPr>
        <w:t>transfer.</w:t>
      </w:r>
    </w:p>
    <w:p>
      <w:pPr>
        <w:pStyle w:val="6"/>
        <w:spacing w:before="2"/>
        <w:ind w:left="0" w:firstLine="0"/>
        <w:rPr>
          <w:sz w:val="23"/>
        </w:rPr>
      </w:pPr>
    </w:p>
    <w:p>
      <w:pPr>
        <w:pStyle w:val="2"/>
        <w:numPr>
          <w:ilvl w:val="0"/>
          <w:numId w:val="1"/>
        </w:numPr>
        <w:tabs>
          <w:tab w:val="left" w:pos="1188"/>
          <w:tab w:val="left" w:pos="1189"/>
        </w:tabs>
        <w:spacing w:before="0" w:after="0" w:line="240" w:lineRule="auto"/>
        <w:ind w:left="1241" w:right="382" w:hanging="881"/>
        <w:jc w:val="left"/>
      </w:pPr>
      <w:r>
        <w:t>Explain the Register Transfer in detail with block diagram and timing</w:t>
      </w:r>
      <w:r>
        <w:rPr>
          <w:spacing w:val="-2"/>
        </w:rPr>
        <w:t xml:space="preserve"> </w:t>
      </w:r>
      <w:r>
        <w:t>diagram.</w:t>
      </w:r>
    </w:p>
    <w:p>
      <w:pPr>
        <w:pStyle w:val="6"/>
        <w:spacing w:before="2"/>
        <w:ind w:left="2230" w:right="427" w:hanging="1042"/>
      </w:pPr>
      <w:r>
        <w:rPr>
          <w:b/>
        </w:rPr>
        <w:t xml:space="preserve">Definition: </w:t>
      </w:r>
      <w:r>
        <w:t>Information transfer from one register to another is designated in symbolic form by means of a replacement operator is known as Register</w:t>
      </w:r>
      <w:r>
        <w:rPr>
          <w:spacing w:val="-13"/>
        </w:rPr>
        <w:t xml:space="preserve"> </w:t>
      </w:r>
      <w:r>
        <w:t>Transfer.</w:t>
      </w:r>
    </w:p>
    <w:p>
      <w:pPr>
        <w:pStyle w:val="6"/>
        <w:spacing w:before="7" w:line="268" w:lineRule="exact"/>
        <w:ind w:left="808" w:firstLine="0"/>
        <w:jc w:val="center"/>
        <w:rPr>
          <w:rFonts w:ascii="Courier New" w:hAnsi="Courier New"/>
        </w:rPr>
      </w:pPr>
      <w:r>
        <w:rPr>
          <w:rFonts w:ascii="Courier New" w:hAnsi="Courier New"/>
        </w:rPr>
        <w:t>R2 ← R1</w:t>
      </w:r>
    </w:p>
    <w:p>
      <w:pPr>
        <w:pStyle w:val="6"/>
        <w:spacing w:line="289" w:lineRule="exact"/>
        <w:ind w:left="2196" w:firstLine="0"/>
      </w:pPr>
      <w:r>
        <w:t>Denotes a transfer of the content of register R1 into register R2.</w:t>
      </w:r>
    </w:p>
    <w:p>
      <w:pPr>
        <w:pStyle w:val="12"/>
        <w:numPr>
          <w:ilvl w:val="1"/>
          <w:numId w:val="1"/>
        </w:numPr>
        <w:tabs>
          <w:tab w:val="left" w:pos="1908"/>
          <w:tab w:val="left" w:pos="1909"/>
        </w:tabs>
        <w:spacing w:before="0" w:after="0" w:line="242" w:lineRule="auto"/>
        <w:ind w:left="1908" w:right="378" w:hanging="360"/>
        <w:jc w:val="left"/>
        <w:rPr>
          <w:sz w:val="24"/>
        </w:rPr>
      </w:pPr>
      <w:r>
        <w:rPr>
          <w:sz w:val="24"/>
        </w:rPr>
        <w:t>Computer registers are designated by capital letters (sometimes followed by numerals) to denote the function of the</w:t>
      </w:r>
      <w:r>
        <w:rPr>
          <w:spacing w:val="-4"/>
          <w:sz w:val="24"/>
        </w:rPr>
        <w:t xml:space="preserve"> </w:t>
      </w:r>
      <w:r>
        <w:rPr>
          <w:sz w:val="24"/>
        </w:rPr>
        <w:t>register.</w:t>
      </w:r>
    </w:p>
    <w:p>
      <w:pPr>
        <w:pStyle w:val="6"/>
        <w:spacing w:line="289" w:lineRule="exact"/>
        <w:ind w:firstLine="0"/>
      </w:pPr>
      <w:r>
        <w:t>For example:</w:t>
      </w:r>
    </w:p>
    <w:tbl>
      <w:tblPr>
        <w:tblStyle w:val="10"/>
        <w:tblW w:w="5265" w:type="dxa"/>
        <w:tblInd w:w="31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7"/>
        <w:gridCol w:w="42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037" w:type="dxa"/>
          </w:tcPr>
          <w:p>
            <w:pPr>
              <w:pStyle w:val="13"/>
              <w:spacing w:line="272" w:lineRule="exact"/>
              <w:ind w:left="107"/>
              <w:rPr>
                <w:sz w:val="24"/>
              </w:rPr>
            </w:pPr>
            <w:r>
              <w:rPr>
                <w:sz w:val="24"/>
              </w:rPr>
              <w:t>MAR</w:t>
            </w:r>
          </w:p>
        </w:tc>
        <w:tc>
          <w:tcPr>
            <w:tcW w:w="4228" w:type="dxa"/>
          </w:tcPr>
          <w:p>
            <w:pPr>
              <w:pStyle w:val="13"/>
              <w:spacing w:line="272" w:lineRule="exact"/>
              <w:ind w:left="107"/>
              <w:rPr>
                <w:sz w:val="24"/>
              </w:rPr>
            </w:pPr>
            <w:r>
              <w:rPr>
                <w:sz w:val="24"/>
              </w:rPr>
              <w:t>Holds address of memory unit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3" w:hRule="atLeast"/>
        </w:trPr>
        <w:tc>
          <w:tcPr>
            <w:tcW w:w="1037" w:type="dxa"/>
          </w:tcPr>
          <w:p>
            <w:pPr>
              <w:pStyle w:val="13"/>
              <w:spacing w:line="273" w:lineRule="exact"/>
              <w:ind w:left="107"/>
              <w:rPr>
                <w:sz w:val="24"/>
              </w:rPr>
            </w:pPr>
            <w:r>
              <w:rPr>
                <w:sz w:val="24"/>
              </w:rPr>
              <w:t>PC</w:t>
            </w:r>
          </w:p>
        </w:tc>
        <w:tc>
          <w:tcPr>
            <w:tcW w:w="4228" w:type="dxa"/>
          </w:tcPr>
          <w:p>
            <w:pPr>
              <w:pStyle w:val="13"/>
              <w:spacing w:line="273" w:lineRule="exact"/>
              <w:ind w:left="107"/>
              <w:rPr>
                <w:sz w:val="24"/>
              </w:rPr>
            </w:pPr>
            <w:r>
              <w:rPr>
                <w:sz w:val="24"/>
              </w:rPr>
              <w:t>Program Counter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037" w:type="dxa"/>
          </w:tcPr>
          <w:p>
            <w:pPr>
              <w:pStyle w:val="13"/>
              <w:spacing w:line="275" w:lineRule="exact"/>
              <w:ind w:left="107"/>
              <w:rPr>
                <w:sz w:val="24"/>
              </w:rPr>
            </w:pPr>
            <w:r>
              <w:rPr>
                <w:sz w:val="24"/>
              </w:rPr>
              <w:t>IR</w:t>
            </w:r>
          </w:p>
        </w:tc>
        <w:tc>
          <w:tcPr>
            <w:tcW w:w="4228" w:type="dxa"/>
          </w:tcPr>
          <w:p>
            <w:pPr>
              <w:pStyle w:val="13"/>
              <w:spacing w:line="275" w:lineRule="exact"/>
              <w:ind w:left="107"/>
              <w:rPr>
                <w:sz w:val="24"/>
              </w:rPr>
            </w:pPr>
            <w:r>
              <w:rPr>
                <w:sz w:val="24"/>
              </w:rPr>
              <w:t>Instruction 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037" w:type="dxa"/>
          </w:tcPr>
          <w:p>
            <w:pPr>
              <w:pStyle w:val="13"/>
              <w:spacing w:line="272" w:lineRule="exact"/>
              <w:ind w:left="107"/>
              <w:rPr>
                <w:sz w:val="16"/>
              </w:rPr>
            </w:pPr>
            <w:r>
              <w:rPr>
                <w:position w:val="2"/>
                <w:sz w:val="24"/>
              </w:rPr>
              <w:t>R</w:t>
            </w:r>
            <w:r>
              <w:rPr>
                <w:sz w:val="16"/>
              </w:rPr>
              <w:t>1</w:t>
            </w:r>
          </w:p>
        </w:tc>
        <w:tc>
          <w:tcPr>
            <w:tcW w:w="4228" w:type="dxa"/>
          </w:tcPr>
          <w:p>
            <w:pPr>
              <w:pStyle w:val="13"/>
              <w:spacing w:line="272" w:lineRule="exact"/>
              <w:ind w:left="107"/>
              <w:rPr>
                <w:sz w:val="24"/>
              </w:rPr>
            </w:pPr>
            <w:r>
              <w:rPr>
                <w:sz w:val="24"/>
              </w:rPr>
              <w:t>Processor Register</w:t>
            </w:r>
          </w:p>
        </w:tc>
      </w:tr>
    </w:tbl>
    <w:p>
      <w:pPr>
        <w:pStyle w:val="6"/>
        <w:spacing w:before="10"/>
        <w:ind w:left="0" w:firstLine="0"/>
        <w:rPr>
          <w:sz w:val="23"/>
        </w:rPr>
      </w:pPr>
    </w:p>
    <w:p>
      <w:pPr>
        <w:pStyle w:val="12"/>
        <w:numPr>
          <w:ilvl w:val="1"/>
          <w:numId w:val="1"/>
        </w:numPr>
        <w:tabs>
          <w:tab w:val="left" w:pos="1908"/>
          <w:tab w:val="left" w:pos="1909"/>
        </w:tabs>
        <w:spacing w:before="0" w:after="0" w:line="240" w:lineRule="auto"/>
        <w:ind w:left="1908" w:right="0" w:hanging="360"/>
        <w:jc w:val="left"/>
        <w:rPr>
          <w:sz w:val="24"/>
        </w:rPr>
      </w:pPr>
      <w:r>
        <w:rPr>
          <w:sz w:val="24"/>
        </w:rPr>
        <w:t>Below figure1.1 shows the representation of registers in block diagram</w:t>
      </w:r>
      <w:r>
        <w:rPr>
          <w:spacing w:val="-10"/>
          <w:sz w:val="24"/>
        </w:rPr>
        <w:t xml:space="preserve"> </w:t>
      </w:r>
      <w:r>
        <w:rPr>
          <w:sz w:val="24"/>
        </w:rPr>
        <w:t>form.</w:t>
      </w:r>
    </w:p>
    <w:p>
      <w:pPr>
        <w:spacing w:after="0" w:line="240" w:lineRule="auto"/>
        <w:jc w:val="left"/>
        <w:rPr>
          <w:sz w:val="24"/>
        </w:rPr>
        <w:sectPr>
          <w:headerReference r:id="rId4" w:type="first"/>
          <w:footerReference r:id="rId6" w:type="first"/>
          <w:headerReference r:id="rId3" w:type="default"/>
          <w:footerReference r:id="rId5" w:type="default"/>
          <w:type w:val="continuous"/>
          <w:pgSz w:w="12240" w:h="15840"/>
          <w:pgMar w:top="1660" w:right="700" w:bottom="1100" w:left="720" w:header="576" w:footer="901" w:gutter="0"/>
          <w:pgNumType w:start="1"/>
          <w:titlePg/>
        </w:sectPr>
      </w:pPr>
    </w:p>
    <w:p>
      <w:pPr>
        <w:pStyle w:val="6"/>
        <w:spacing w:after="1"/>
        <w:ind w:left="0" w:firstLine="0"/>
        <w:rPr>
          <w:sz w:val="22"/>
        </w:rPr>
      </w:pPr>
    </w:p>
    <w:p>
      <w:pPr>
        <w:pStyle w:val="6"/>
        <w:ind w:left="2454" w:firstLine="0"/>
        <w:rPr>
          <w:sz w:val="20"/>
        </w:rPr>
      </w:pPr>
      <w:r>
        <w:rPr>
          <w:sz w:val="20"/>
        </w:rPr>
        <w:drawing>
          <wp:inline distT="0" distB="0" distL="0" distR="0">
            <wp:extent cx="4713605" cy="84582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pic:cNvPicPr>
                  </pic:nvPicPr>
                  <pic:blipFill>
                    <a:blip r:embed="rId28" cstate="print"/>
                    <a:stretch>
                      <a:fillRect/>
                    </a:stretch>
                  </pic:blipFill>
                  <pic:spPr>
                    <a:xfrm>
                      <a:off x="0" y="0"/>
                      <a:ext cx="4713783" cy="845820"/>
                    </a:xfrm>
                    <a:prstGeom prst="rect">
                      <a:avLst/>
                    </a:prstGeom>
                  </pic:spPr>
                </pic:pic>
              </a:graphicData>
            </a:graphic>
          </wp:inline>
        </w:drawing>
      </w:r>
    </w:p>
    <w:p>
      <w:pPr>
        <w:spacing w:before="1"/>
        <w:ind w:left="4705" w:right="0" w:firstLine="0"/>
        <w:jc w:val="left"/>
        <w:rPr>
          <w:b/>
          <w:sz w:val="20"/>
        </w:rPr>
      </w:pPr>
      <w:r>
        <w:rPr>
          <w:b/>
          <w:sz w:val="20"/>
        </w:rPr>
        <w:t>Figure 1.1: Block diagram of</w:t>
      </w:r>
      <w:r>
        <w:rPr>
          <w:b/>
          <w:spacing w:val="-15"/>
          <w:sz w:val="20"/>
        </w:rPr>
        <w:t xml:space="preserve"> </w:t>
      </w:r>
      <w:r>
        <w:rPr>
          <w:b/>
          <w:sz w:val="20"/>
        </w:rPr>
        <w:t>register</w:t>
      </w:r>
    </w:p>
    <w:p>
      <w:pPr>
        <w:pStyle w:val="6"/>
        <w:spacing w:before="1"/>
        <w:ind w:left="0" w:firstLine="0"/>
        <w:rPr>
          <w:b/>
          <w:sz w:val="20"/>
        </w:rPr>
      </w:pPr>
    </w:p>
    <w:p>
      <w:pPr>
        <w:pStyle w:val="12"/>
        <w:numPr>
          <w:ilvl w:val="1"/>
          <w:numId w:val="1"/>
        </w:numPr>
        <w:tabs>
          <w:tab w:val="left" w:pos="1908"/>
          <w:tab w:val="left" w:pos="1909"/>
        </w:tabs>
        <w:spacing w:before="0" w:after="0" w:line="240" w:lineRule="auto"/>
        <w:ind w:left="1908" w:right="424" w:hanging="360"/>
        <w:jc w:val="left"/>
        <w:rPr>
          <w:sz w:val="24"/>
        </w:rPr>
      </w:pPr>
      <w:r>
        <w:rPr>
          <w:sz w:val="24"/>
        </w:rPr>
        <w:t>The most common way to represent a register is by a rectangular box with the name</w:t>
      </w:r>
      <w:r>
        <w:rPr>
          <w:spacing w:val="-38"/>
          <w:sz w:val="24"/>
        </w:rPr>
        <w:t xml:space="preserve"> </w:t>
      </w:r>
      <w:r>
        <w:rPr>
          <w:sz w:val="24"/>
        </w:rPr>
        <w:t>of the register inside, as shown in</w:t>
      </w:r>
      <w:r>
        <w:rPr>
          <w:spacing w:val="-4"/>
          <w:sz w:val="24"/>
        </w:rPr>
        <w:t xml:space="preserve"> </w:t>
      </w:r>
      <w:r>
        <w:rPr>
          <w:sz w:val="24"/>
        </w:rPr>
        <w:t>figure.</w:t>
      </w:r>
    </w:p>
    <w:p>
      <w:pPr>
        <w:pStyle w:val="12"/>
        <w:numPr>
          <w:ilvl w:val="1"/>
          <w:numId w:val="1"/>
        </w:numPr>
        <w:tabs>
          <w:tab w:val="left" w:pos="1908"/>
          <w:tab w:val="left" w:pos="1909"/>
        </w:tabs>
        <w:spacing w:before="0" w:after="0" w:line="240" w:lineRule="auto"/>
        <w:ind w:left="1908" w:right="380" w:hanging="360"/>
        <w:jc w:val="left"/>
        <w:rPr>
          <w:sz w:val="24"/>
        </w:rPr>
      </w:pPr>
      <w:r>
        <w:rPr>
          <w:sz w:val="24"/>
        </w:rPr>
        <w:t>Bits 0 through 7 are assigned the symbol L (for low byte) and bits 8 through 15 are assigned the symbol H (for high byte). The name of the 16-bit register is PC. The symbol PC(0-7) or PC(L) refers to the low-order byte and PC(8-15) or PC(H) to the high-order byte.</w:t>
      </w:r>
    </w:p>
    <w:p>
      <w:pPr>
        <w:pStyle w:val="12"/>
        <w:numPr>
          <w:ilvl w:val="1"/>
          <w:numId w:val="1"/>
        </w:numPr>
        <w:tabs>
          <w:tab w:val="left" w:pos="1908"/>
          <w:tab w:val="left" w:pos="1909"/>
        </w:tabs>
        <w:spacing w:before="0" w:after="0" w:line="240" w:lineRule="auto"/>
        <w:ind w:left="1908" w:right="475" w:hanging="360"/>
        <w:jc w:val="left"/>
        <w:rPr>
          <w:sz w:val="24"/>
        </w:rPr>
      </w:pPr>
      <w:r>
        <w:rPr>
          <w:sz w:val="24"/>
        </w:rPr>
        <w:t>The statement that specifies a register transfer implies that circuits are available from the</w:t>
      </w:r>
      <w:r>
        <w:rPr>
          <w:spacing w:val="-5"/>
          <w:sz w:val="24"/>
        </w:rPr>
        <w:t xml:space="preserve"> </w:t>
      </w:r>
      <w:r>
        <w:rPr>
          <w:sz w:val="24"/>
        </w:rPr>
        <w:t>outputs</w:t>
      </w:r>
      <w:r>
        <w:rPr>
          <w:spacing w:val="-4"/>
          <w:sz w:val="24"/>
        </w:rPr>
        <w:t xml:space="preserve"> </w:t>
      </w:r>
      <w:r>
        <w:rPr>
          <w:sz w:val="24"/>
        </w:rPr>
        <w:t>of</w:t>
      </w:r>
      <w:r>
        <w:rPr>
          <w:spacing w:val="-3"/>
          <w:sz w:val="24"/>
        </w:rPr>
        <w:t xml:space="preserve"> </w:t>
      </w:r>
      <w:r>
        <w:rPr>
          <w:sz w:val="24"/>
        </w:rPr>
        <w:t>the</w:t>
      </w:r>
      <w:r>
        <w:rPr>
          <w:spacing w:val="-1"/>
          <w:sz w:val="24"/>
        </w:rPr>
        <w:t xml:space="preserve"> </w:t>
      </w:r>
      <w:r>
        <w:rPr>
          <w:sz w:val="24"/>
        </w:rPr>
        <w:t>source</w:t>
      </w:r>
      <w:r>
        <w:rPr>
          <w:spacing w:val="-1"/>
          <w:sz w:val="24"/>
        </w:rPr>
        <w:t xml:space="preserve"> </w:t>
      </w:r>
      <w:r>
        <w:rPr>
          <w:sz w:val="24"/>
        </w:rPr>
        <w:t>register</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inputs</w:t>
      </w:r>
      <w:r>
        <w:rPr>
          <w:spacing w:val="-2"/>
          <w:sz w:val="24"/>
        </w:rPr>
        <w:t xml:space="preserve"> </w:t>
      </w:r>
      <w:r>
        <w:rPr>
          <w:sz w:val="24"/>
        </w:rPr>
        <w:t>of</w:t>
      </w:r>
      <w:r>
        <w:rPr>
          <w:spacing w:val="-1"/>
          <w:sz w:val="24"/>
        </w:rPr>
        <w:t xml:space="preserve"> </w:t>
      </w:r>
      <w:r>
        <w:rPr>
          <w:sz w:val="24"/>
        </w:rPr>
        <w:t>the</w:t>
      </w:r>
      <w:r>
        <w:rPr>
          <w:spacing w:val="-4"/>
          <w:sz w:val="24"/>
        </w:rPr>
        <w:t xml:space="preserve"> </w:t>
      </w:r>
      <w:r>
        <w:rPr>
          <w:sz w:val="24"/>
        </w:rPr>
        <w:t>destination</w:t>
      </w:r>
      <w:r>
        <w:rPr>
          <w:spacing w:val="-2"/>
          <w:sz w:val="24"/>
        </w:rPr>
        <w:t xml:space="preserve"> </w:t>
      </w:r>
      <w:r>
        <w:rPr>
          <w:sz w:val="24"/>
        </w:rPr>
        <w:t>register</w:t>
      </w:r>
      <w:r>
        <w:rPr>
          <w:spacing w:val="-3"/>
          <w:sz w:val="24"/>
        </w:rPr>
        <w:t xml:space="preserve"> </w:t>
      </w:r>
      <w:r>
        <w:rPr>
          <w:sz w:val="24"/>
        </w:rPr>
        <w:t>and</w:t>
      </w:r>
      <w:r>
        <w:rPr>
          <w:spacing w:val="-3"/>
          <w:sz w:val="24"/>
        </w:rPr>
        <w:t xml:space="preserve"> </w:t>
      </w:r>
      <w:r>
        <w:rPr>
          <w:sz w:val="24"/>
        </w:rPr>
        <w:t>that</w:t>
      </w:r>
      <w:r>
        <w:rPr>
          <w:spacing w:val="-3"/>
          <w:sz w:val="24"/>
        </w:rPr>
        <w:t xml:space="preserve"> </w:t>
      </w:r>
      <w:r>
        <w:rPr>
          <w:sz w:val="24"/>
        </w:rPr>
        <w:t>the destination register has a parallel load</w:t>
      </w:r>
      <w:r>
        <w:rPr>
          <w:spacing w:val="-4"/>
          <w:sz w:val="24"/>
        </w:rPr>
        <w:t xml:space="preserve"> </w:t>
      </w:r>
      <w:r>
        <w:rPr>
          <w:sz w:val="24"/>
        </w:rPr>
        <w:t>capability.</w:t>
      </w:r>
    </w:p>
    <w:p>
      <w:pPr>
        <w:pStyle w:val="6"/>
        <w:spacing w:before="2"/>
        <w:ind w:left="0" w:firstLine="0"/>
      </w:pPr>
    </w:p>
    <w:p>
      <w:pPr>
        <w:pStyle w:val="4"/>
        <w:ind w:left="1548"/>
      </w:pPr>
      <w:r>
        <w:t>Register Transfer with control function:</w:t>
      </w:r>
    </w:p>
    <w:p>
      <w:pPr>
        <w:pStyle w:val="12"/>
        <w:numPr>
          <w:ilvl w:val="1"/>
          <w:numId w:val="1"/>
        </w:numPr>
        <w:tabs>
          <w:tab w:val="left" w:pos="1908"/>
          <w:tab w:val="left" w:pos="1909"/>
        </w:tabs>
        <w:spacing w:before="0" w:after="0" w:line="240" w:lineRule="auto"/>
        <w:ind w:left="1908" w:right="777" w:hanging="360"/>
        <w:jc w:val="left"/>
        <w:rPr>
          <w:sz w:val="24"/>
        </w:rPr>
      </w:pPr>
      <w:r>
        <w:rPr>
          <w:sz w:val="24"/>
        </w:rPr>
        <w:t>If we want the transfer to occur only under a predetermined control condition.</w:t>
      </w:r>
      <w:r>
        <w:rPr>
          <w:spacing w:val="-38"/>
          <w:sz w:val="24"/>
        </w:rPr>
        <w:t xml:space="preserve"> </w:t>
      </w:r>
      <w:r>
        <w:rPr>
          <w:sz w:val="24"/>
        </w:rPr>
        <w:t>This can be shown by means of an if-then</w:t>
      </w:r>
      <w:r>
        <w:rPr>
          <w:spacing w:val="1"/>
          <w:sz w:val="24"/>
        </w:rPr>
        <w:t xml:space="preserve"> </w:t>
      </w:r>
      <w:r>
        <w:rPr>
          <w:sz w:val="24"/>
        </w:rPr>
        <w:t>statement.</w:t>
      </w:r>
    </w:p>
    <w:p>
      <w:pPr>
        <w:pStyle w:val="6"/>
        <w:spacing w:before="6" w:line="311" w:lineRule="exact"/>
        <w:ind w:left="4400" w:firstLine="0"/>
        <w:rPr>
          <w:rFonts w:ascii="Courier New" w:hAnsi="Courier New"/>
        </w:rPr>
      </w:pPr>
      <w:r>
        <w:rPr>
          <w:rFonts w:ascii="Courier New" w:hAnsi="Courier New"/>
        </w:rPr>
        <w:t>If (P = 1) then (R2</w:t>
      </w:r>
      <w:r>
        <w:rPr>
          <w:rFonts w:ascii="Symbol" w:hAnsi="Symbol"/>
        </w:rPr>
        <w:t></w:t>
      </w:r>
      <w:r>
        <w:rPr>
          <w:rFonts w:ascii="Times New Roman" w:hAnsi="Times New Roman"/>
        </w:rPr>
        <w:t xml:space="preserve"> </w:t>
      </w:r>
      <w:r>
        <w:rPr>
          <w:rFonts w:ascii="Courier New" w:hAnsi="Courier New"/>
        </w:rPr>
        <w:t>R1)</w:t>
      </w:r>
    </w:p>
    <w:p>
      <w:pPr>
        <w:pStyle w:val="6"/>
        <w:spacing w:line="290" w:lineRule="exact"/>
        <w:ind w:firstLine="0"/>
      </w:pPr>
      <w:r>
        <w:t>where P is a control signal.</w:t>
      </w:r>
    </w:p>
    <w:p>
      <w:pPr>
        <w:pStyle w:val="12"/>
        <w:numPr>
          <w:ilvl w:val="1"/>
          <w:numId w:val="1"/>
        </w:numPr>
        <w:tabs>
          <w:tab w:val="left" w:pos="1908"/>
          <w:tab w:val="left" w:pos="1909"/>
        </w:tabs>
        <w:spacing w:before="0" w:after="0" w:line="240" w:lineRule="auto"/>
        <w:ind w:left="1908" w:right="524" w:hanging="360"/>
        <w:jc w:val="left"/>
        <w:rPr>
          <w:sz w:val="24"/>
        </w:rPr>
      </w:pPr>
      <w:r>
        <w:rPr>
          <w:sz w:val="24"/>
        </w:rPr>
        <w:t>It is sometimes convenient to separate the control variables from the register transfer operation control function by specifying a control</w:t>
      </w:r>
      <w:r>
        <w:rPr>
          <w:spacing w:val="-3"/>
          <w:sz w:val="24"/>
        </w:rPr>
        <w:t xml:space="preserve"> </w:t>
      </w:r>
      <w:r>
        <w:rPr>
          <w:sz w:val="24"/>
        </w:rPr>
        <w:t>function.</w:t>
      </w:r>
    </w:p>
    <w:p>
      <w:pPr>
        <w:pStyle w:val="12"/>
        <w:numPr>
          <w:ilvl w:val="1"/>
          <w:numId w:val="1"/>
        </w:numPr>
        <w:tabs>
          <w:tab w:val="left" w:pos="1908"/>
          <w:tab w:val="left" w:pos="1909"/>
        </w:tabs>
        <w:spacing w:before="0" w:after="0" w:line="242" w:lineRule="auto"/>
        <w:ind w:left="1908" w:right="620" w:hanging="360"/>
        <w:jc w:val="left"/>
        <w:rPr>
          <w:sz w:val="24"/>
        </w:rPr>
      </w:pPr>
      <w:r>
        <w:rPr>
          <w:sz w:val="24"/>
        </w:rPr>
        <w:t xml:space="preserve">A </w:t>
      </w:r>
      <w:r>
        <w:rPr>
          <w:b/>
          <w:sz w:val="24"/>
        </w:rPr>
        <w:t xml:space="preserve">control function </w:t>
      </w:r>
      <w:r>
        <w:rPr>
          <w:sz w:val="24"/>
        </w:rPr>
        <w:t>is a Boolean variable that is equal to 1 or 0. The control function</w:t>
      </w:r>
      <w:r>
        <w:rPr>
          <w:spacing w:val="-36"/>
          <w:sz w:val="24"/>
        </w:rPr>
        <w:t xml:space="preserve"> </w:t>
      </w:r>
      <w:r>
        <w:rPr>
          <w:sz w:val="24"/>
        </w:rPr>
        <w:t>is included in the statement as</w:t>
      </w:r>
      <w:r>
        <w:rPr>
          <w:spacing w:val="-4"/>
          <w:sz w:val="24"/>
        </w:rPr>
        <w:t xml:space="preserve"> </w:t>
      </w:r>
      <w:r>
        <w:rPr>
          <w:sz w:val="24"/>
        </w:rPr>
        <w:t>follows:</w:t>
      </w:r>
    </w:p>
    <w:p>
      <w:pPr>
        <w:pStyle w:val="6"/>
        <w:spacing w:before="1" w:line="309" w:lineRule="exact"/>
        <w:ind w:left="1530" w:firstLine="0"/>
        <w:jc w:val="center"/>
        <w:rPr>
          <w:rFonts w:ascii="Courier New" w:hAnsi="Courier New"/>
        </w:rPr>
      </w:pPr>
      <w:r>
        <w:rPr>
          <w:rFonts w:ascii="Courier New" w:hAnsi="Courier New"/>
        </w:rPr>
        <w:t xml:space="preserve">P: R2 </w:t>
      </w:r>
      <w:r>
        <w:rPr>
          <w:rFonts w:ascii="Symbol" w:hAnsi="Symbol"/>
        </w:rPr>
        <w:t></w:t>
      </w:r>
      <w:r>
        <w:rPr>
          <w:rFonts w:ascii="Courier New" w:hAnsi="Courier New"/>
        </w:rPr>
        <w:t>R1</w:t>
      </w:r>
    </w:p>
    <w:p>
      <w:pPr>
        <w:pStyle w:val="12"/>
        <w:numPr>
          <w:ilvl w:val="1"/>
          <w:numId w:val="1"/>
        </w:numPr>
        <w:tabs>
          <w:tab w:val="left" w:pos="1908"/>
          <w:tab w:val="left" w:pos="1909"/>
        </w:tabs>
        <w:spacing w:before="0" w:after="0" w:line="242" w:lineRule="auto"/>
        <w:ind w:left="1908" w:right="720" w:hanging="360"/>
        <w:jc w:val="left"/>
        <w:rPr>
          <w:sz w:val="24"/>
        </w:rPr>
      </w:pPr>
      <w:r>
        <w:rPr>
          <w:sz w:val="24"/>
        </w:rPr>
        <w:t>The control condition is terminated with a colon. It symbolizes the requirement</w:t>
      </w:r>
      <w:r>
        <w:rPr>
          <w:spacing w:val="-38"/>
          <w:sz w:val="24"/>
        </w:rPr>
        <w:t xml:space="preserve"> </w:t>
      </w:r>
      <w:r>
        <w:rPr>
          <w:sz w:val="24"/>
        </w:rPr>
        <w:t>that the transfer operation be executed by the hardware only if P =</w:t>
      </w:r>
      <w:r>
        <w:rPr>
          <w:spacing w:val="-9"/>
          <w:sz w:val="24"/>
        </w:rPr>
        <w:t xml:space="preserve"> </w:t>
      </w:r>
      <w:r>
        <w:rPr>
          <w:sz w:val="24"/>
        </w:rPr>
        <w:t>1.</w:t>
      </w:r>
    </w:p>
    <w:p>
      <w:pPr>
        <w:pStyle w:val="12"/>
        <w:numPr>
          <w:ilvl w:val="1"/>
          <w:numId w:val="1"/>
        </w:numPr>
        <w:tabs>
          <w:tab w:val="left" w:pos="1908"/>
          <w:tab w:val="left" w:pos="1909"/>
        </w:tabs>
        <w:spacing w:before="0" w:after="0" w:line="240" w:lineRule="auto"/>
        <w:ind w:left="1908" w:right="419" w:hanging="360"/>
        <w:jc w:val="left"/>
        <w:rPr>
          <w:sz w:val="24"/>
        </w:rPr>
      </w:pPr>
      <w:r>
        <w:rPr>
          <w:sz w:val="24"/>
        </w:rPr>
        <w:t>Every statement written in a register transfer notation implies a hardware</w:t>
      </w:r>
      <w:r>
        <w:rPr>
          <w:spacing w:val="-38"/>
          <w:sz w:val="24"/>
        </w:rPr>
        <w:t xml:space="preserve"> </w:t>
      </w:r>
      <w:r>
        <w:rPr>
          <w:sz w:val="24"/>
        </w:rPr>
        <w:t>construction for implementing the transfer. Below figure shows the block diagram that depicts the transfer from R1 to</w:t>
      </w:r>
      <w:r>
        <w:rPr>
          <w:spacing w:val="-4"/>
          <w:sz w:val="24"/>
        </w:rPr>
        <w:t xml:space="preserve"> </w:t>
      </w:r>
      <w:r>
        <w:rPr>
          <w:sz w:val="24"/>
        </w:rPr>
        <w:t>R2.</w:t>
      </w:r>
    </w:p>
    <w:p>
      <w:pPr>
        <w:pStyle w:val="6"/>
        <w:ind w:left="3414" w:firstLine="0"/>
        <w:rPr>
          <w:sz w:val="20"/>
        </w:rPr>
      </w:pPr>
      <w:r>
        <w:rPr>
          <w:sz w:val="20"/>
        </w:rPr>
        <w:drawing>
          <wp:inline distT="0" distB="0" distL="0" distR="0">
            <wp:extent cx="3515360" cy="607695"/>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pic:cNvPicPr>
                  </pic:nvPicPr>
                  <pic:blipFill>
                    <a:blip r:embed="rId29" cstate="print"/>
                    <a:stretch>
                      <a:fillRect/>
                    </a:stretch>
                  </pic:blipFill>
                  <pic:spPr>
                    <a:xfrm>
                      <a:off x="0" y="0"/>
                      <a:ext cx="3515439" cy="608076"/>
                    </a:xfrm>
                    <a:prstGeom prst="rect">
                      <a:avLst/>
                    </a:prstGeom>
                  </pic:spPr>
                </pic:pic>
              </a:graphicData>
            </a:graphic>
          </wp:inline>
        </w:drawing>
      </w:r>
    </w:p>
    <w:p>
      <w:pPr>
        <w:pStyle w:val="4"/>
        <w:spacing w:line="240" w:lineRule="auto"/>
        <w:ind w:left="1525"/>
        <w:jc w:val="center"/>
      </w:pPr>
      <w:r>
        <w:t>Figure 1.2: Transfer from R1 to R2 when P = 1</w:t>
      </w:r>
    </w:p>
    <w:p>
      <w:pPr>
        <w:pStyle w:val="6"/>
        <w:spacing w:before="8"/>
        <w:ind w:left="0" w:firstLine="0"/>
        <w:rPr>
          <w:b/>
          <w:sz w:val="20"/>
        </w:rPr>
      </w:pPr>
      <w:r>
        <w:drawing>
          <wp:anchor distT="0" distB="0" distL="0" distR="0" simplePos="0" relativeHeight="0" behindDoc="0" locked="0" layoutInCell="1" allowOverlap="1">
            <wp:simplePos x="0" y="0"/>
            <wp:positionH relativeFrom="page">
              <wp:posOffset>2786380</wp:posOffset>
            </wp:positionH>
            <wp:positionV relativeFrom="paragraph">
              <wp:posOffset>185420</wp:posOffset>
            </wp:positionV>
            <wp:extent cx="3170555" cy="996950"/>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pic:cNvPicPr>
                  </pic:nvPicPr>
                  <pic:blipFill>
                    <a:blip r:embed="rId30" cstate="print"/>
                    <a:stretch>
                      <a:fillRect/>
                    </a:stretch>
                  </pic:blipFill>
                  <pic:spPr>
                    <a:xfrm>
                      <a:off x="0" y="0"/>
                      <a:ext cx="3170442" cy="996696"/>
                    </a:xfrm>
                    <a:prstGeom prst="rect">
                      <a:avLst/>
                    </a:prstGeom>
                  </pic:spPr>
                </pic:pic>
              </a:graphicData>
            </a:graphic>
          </wp:anchor>
        </w:drawing>
      </w:r>
    </w:p>
    <w:p>
      <w:pPr>
        <w:spacing w:before="0"/>
        <w:ind w:left="1524" w:right="0" w:firstLine="0"/>
        <w:jc w:val="center"/>
        <w:rPr>
          <w:b/>
          <w:sz w:val="24"/>
        </w:rPr>
      </w:pPr>
      <w:r>
        <w:rPr>
          <w:b/>
          <w:sz w:val="24"/>
        </w:rPr>
        <w:t>Figure 1.3: Timing diagram</w:t>
      </w:r>
    </w:p>
    <w:p>
      <w:pPr>
        <w:spacing w:after="0"/>
        <w:jc w:val="center"/>
        <w:rPr>
          <w:sz w:val="24"/>
        </w:rPr>
        <w:sectPr>
          <w:pgSz w:w="12240" w:h="15840"/>
          <w:pgMar w:top="1660" w:right="700" w:bottom="1100" w:left="720" w:header="720" w:footer="901" w:gutter="0"/>
        </w:sectPr>
      </w:pPr>
    </w:p>
    <w:p>
      <w:pPr>
        <w:pStyle w:val="6"/>
        <w:ind w:left="0" w:firstLine="0"/>
        <w:rPr>
          <w:b/>
          <w:sz w:val="20"/>
        </w:rPr>
      </w:pPr>
    </w:p>
    <w:p>
      <w:pPr>
        <w:pStyle w:val="6"/>
        <w:spacing w:before="9"/>
        <w:ind w:left="0" w:firstLine="0"/>
        <w:rPr>
          <w:b/>
          <w:sz w:val="17"/>
        </w:rPr>
      </w:pPr>
    </w:p>
    <w:p>
      <w:pPr>
        <w:pStyle w:val="12"/>
        <w:numPr>
          <w:ilvl w:val="1"/>
          <w:numId w:val="1"/>
        </w:numPr>
        <w:tabs>
          <w:tab w:val="left" w:pos="1908"/>
          <w:tab w:val="left" w:pos="1909"/>
        </w:tabs>
        <w:spacing w:before="100" w:after="0" w:line="242" w:lineRule="auto"/>
        <w:ind w:left="1908" w:right="635" w:hanging="360"/>
        <w:jc w:val="left"/>
        <w:rPr>
          <w:sz w:val="24"/>
        </w:rPr>
      </w:pPr>
      <w:r>
        <w:rPr>
          <w:sz w:val="24"/>
        </w:rPr>
        <w:t>The n outputs of register R1 are connected to the n inputs of register R2. The letter n will be used to indicate any number of bits for the</w:t>
      </w:r>
      <w:r>
        <w:rPr>
          <w:spacing w:val="-13"/>
          <w:sz w:val="24"/>
        </w:rPr>
        <w:t xml:space="preserve"> </w:t>
      </w:r>
      <w:r>
        <w:rPr>
          <w:sz w:val="24"/>
        </w:rPr>
        <w:t>register.</w:t>
      </w:r>
    </w:p>
    <w:p>
      <w:pPr>
        <w:pStyle w:val="12"/>
        <w:numPr>
          <w:ilvl w:val="1"/>
          <w:numId w:val="1"/>
        </w:numPr>
        <w:tabs>
          <w:tab w:val="left" w:pos="1908"/>
          <w:tab w:val="left" w:pos="1909"/>
        </w:tabs>
        <w:spacing w:before="0" w:after="0" w:line="240" w:lineRule="auto"/>
        <w:ind w:left="1908" w:right="541" w:hanging="360"/>
        <w:jc w:val="left"/>
        <w:rPr>
          <w:sz w:val="24"/>
        </w:rPr>
      </w:pPr>
      <w:r>
        <w:rPr>
          <w:sz w:val="24"/>
        </w:rPr>
        <w:t>In the timing diagram, P is activated in the control section by the rising edge of a</w:t>
      </w:r>
      <w:r>
        <w:rPr>
          <w:spacing w:val="-38"/>
          <w:sz w:val="24"/>
        </w:rPr>
        <w:t xml:space="preserve"> </w:t>
      </w:r>
      <w:r>
        <w:rPr>
          <w:sz w:val="24"/>
        </w:rPr>
        <w:t>clock pulse at time</w:t>
      </w:r>
      <w:r>
        <w:rPr>
          <w:spacing w:val="-2"/>
          <w:sz w:val="24"/>
        </w:rPr>
        <w:t xml:space="preserve"> </w:t>
      </w:r>
      <w:r>
        <w:rPr>
          <w:sz w:val="24"/>
        </w:rPr>
        <w:t>t.</w:t>
      </w:r>
    </w:p>
    <w:p>
      <w:pPr>
        <w:pStyle w:val="12"/>
        <w:numPr>
          <w:ilvl w:val="1"/>
          <w:numId w:val="1"/>
        </w:numPr>
        <w:tabs>
          <w:tab w:val="left" w:pos="1908"/>
          <w:tab w:val="left" w:pos="1909"/>
        </w:tabs>
        <w:spacing w:before="0" w:after="0" w:line="242" w:lineRule="auto"/>
        <w:ind w:left="1908" w:right="439" w:hanging="360"/>
        <w:jc w:val="left"/>
        <w:rPr>
          <w:sz w:val="24"/>
        </w:rPr>
      </w:pPr>
      <w:r>
        <w:rPr>
          <w:sz w:val="24"/>
        </w:rPr>
        <w:t>The next positive transition of the clock at time t + 1 finds the load input active and the data inputs of R2 are then loaded into the register in</w:t>
      </w:r>
      <w:r>
        <w:rPr>
          <w:spacing w:val="-8"/>
          <w:sz w:val="24"/>
        </w:rPr>
        <w:t xml:space="preserve"> </w:t>
      </w:r>
      <w:r>
        <w:rPr>
          <w:sz w:val="24"/>
        </w:rPr>
        <w:t>parallel.</w:t>
      </w:r>
    </w:p>
    <w:p>
      <w:pPr>
        <w:pStyle w:val="12"/>
        <w:numPr>
          <w:ilvl w:val="1"/>
          <w:numId w:val="1"/>
        </w:numPr>
        <w:tabs>
          <w:tab w:val="left" w:pos="1908"/>
          <w:tab w:val="left" w:pos="1909"/>
        </w:tabs>
        <w:spacing w:before="0" w:after="0" w:line="240" w:lineRule="auto"/>
        <w:ind w:left="1908" w:right="864" w:hanging="360"/>
        <w:jc w:val="left"/>
        <w:rPr>
          <w:sz w:val="24"/>
        </w:rPr>
      </w:pPr>
      <w:r>
        <w:rPr>
          <w:sz w:val="24"/>
        </w:rPr>
        <w:t>P may go back to 0 at time t + 1; otherwise, the transfer will occur with every clock pulse transition while P remains</w:t>
      </w:r>
      <w:r>
        <w:rPr>
          <w:spacing w:val="-1"/>
          <w:sz w:val="24"/>
        </w:rPr>
        <w:t xml:space="preserve"> </w:t>
      </w:r>
      <w:r>
        <w:rPr>
          <w:sz w:val="24"/>
        </w:rPr>
        <w:t>active.</w:t>
      </w:r>
    </w:p>
    <w:p>
      <w:pPr>
        <w:pStyle w:val="12"/>
        <w:numPr>
          <w:ilvl w:val="1"/>
          <w:numId w:val="1"/>
        </w:numPr>
        <w:tabs>
          <w:tab w:val="left" w:pos="1908"/>
          <w:tab w:val="left" w:pos="1909"/>
        </w:tabs>
        <w:spacing w:before="0" w:after="0" w:line="305" w:lineRule="exact"/>
        <w:ind w:left="1908" w:right="0" w:hanging="360"/>
        <w:jc w:val="left"/>
        <w:rPr>
          <w:sz w:val="24"/>
        </w:rPr>
      </w:pPr>
      <w:r>
        <w:rPr>
          <w:sz w:val="24"/>
        </w:rPr>
        <w:t>The basic symbols of the register transfer notation are listed in Table</w:t>
      </w:r>
      <w:r>
        <w:rPr>
          <w:spacing w:val="-10"/>
          <w:sz w:val="24"/>
        </w:rPr>
        <w:t xml:space="preserve"> </w:t>
      </w:r>
      <w:r>
        <w:rPr>
          <w:sz w:val="24"/>
        </w:rPr>
        <w:t>below:</w:t>
      </w:r>
    </w:p>
    <w:p>
      <w:pPr>
        <w:pStyle w:val="6"/>
        <w:spacing w:before="5"/>
        <w:ind w:left="0" w:firstLine="0"/>
        <w:rPr>
          <w:sz w:val="23"/>
        </w:rPr>
      </w:pPr>
    </w:p>
    <w:tbl>
      <w:tblPr>
        <w:tblStyle w:val="10"/>
        <w:tblW w:w="7569" w:type="dxa"/>
        <w:tblInd w:w="1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72"/>
        <w:gridCol w:w="3774"/>
        <w:gridCol w:w="20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35" w:hRule="atLeast"/>
        </w:trPr>
        <w:tc>
          <w:tcPr>
            <w:tcW w:w="1772" w:type="dxa"/>
          </w:tcPr>
          <w:p>
            <w:pPr>
              <w:pStyle w:val="13"/>
              <w:spacing w:line="292" w:lineRule="exact"/>
              <w:ind w:left="107"/>
              <w:rPr>
                <w:b/>
                <w:sz w:val="24"/>
              </w:rPr>
            </w:pPr>
            <w:r>
              <w:rPr>
                <w:b/>
                <w:sz w:val="24"/>
              </w:rPr>
              <w:t>Symbol</w:t>
            </w:r>
          </w:p>
        </w:tc>
        <w:tc>
          <w:tcPr>
            <w:tcW w:w="3774" w:type="dxa"/>
          </w:tcPr>
          <w:p>
            <w:pPr>
              <w:pStyle w:val="13"/>
              <w:spacing w:line="292" w:lineRule="exact"/>
              <w:ind w:left="107"/>
              <w:rPr>
                <w:b/>
                <w:sz w:val="24"/>
              </w:rPr>
            </w:pPr>
            <w:r>
              <w:rPr>
                <w:b/>
                <w:sz w:val="24"/>
              </w:rPr>
              <w:t>Description</w:t>
            </w:r>
          </w:p>
        </w:tc>
        <w:tc>
          <w:tcPr>
            <w:tcW w:w="2023" w:type="dxa"/>
          </w:tcPr>
          <w:p>
            <w:pPr>
              <w:pStyle w:val="13"/>
              <w:spacing w:line="292" w:lineRule="exact"/>
              <w:ind w:left="107"/>
              <w:rPr>
                <w:b/>
                <w:sz w:val="24"/>
              </w:rPr>
            </w:pPr>
            <w:r>
              <w:rPr>
                <w:b/>
                <w:sz w:val="24"/>
              </w:rPr>
              <w:t>Examples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73" w:hRule="atLeast"/>
        </w:trPr>
        <w:tc>
          <w:tcPr>
            <w:tcW w:w="1772" w:type="dxa"/>
          </w:tcPr>
          <w:p>
            <w:pPr>
              <w:pStyle w:val="13"/>
              <w:spacing w:line="292" w:lineRule="exact"/>
              <w:ind w:left="107"/>
              <w:rPr>
                <w:sz w:val="24"/>
              </w:rPr>
            </w:pPr>
            <w:r>
              <w:rPr>
                <w:sz w:val="24"/>
              </w:rPr>
              <w:t>Letters</w:t>
            </w:r>
          </w:p>
          <w:p>
            <w:pPr>
              <w:pStyle w:val="13"/>
              <w:spacing w:before="45" w:line="240" w:lineRule="auto"/>
              <w:ind w:left="107"/>
              <w:rPr>
                <w:sz w:val="24"/>
              </w:rPr>
            </w:pPr>
            <w:r>
              <w:rPr>
                <w:sz w:val="24"/>
              </w:rPr>
              <w:t>(and numerals)</w:t>
            </w:r>
          </w:p>
        </w:tc>
        <w:tc>
          <w:tcPr>
            <w:tcW w:w="3774" w:type="dxa"/>
          </w:tcPr>
          <w:p>
            <w:pPr>
              <w:pStyle w:val="13"/>
              <w:spacing w:before="169" w:line="240" w:lineRule="auto"/>
              <w:ind w:left="107"/>
              <w:rPr>
                <w:sz w:val="24"/>
              </w:rPr>
            </w:pPr>
            <w:r>
              <w:rPr>
                <w:sz w:val="24"/>
              </w:rPr>
              <w:t>Denotes a register</w:t>
            </w:r>
          </w:p>
        </w:tc>
        <w:tc>
          <w:tcPr>
            <w:tcW w:w="2023" w:type="dxa"/>
          </w:tcPr>
          <w:p>
            <w:pPr>
              <w:pStyle w:val="13"/>
              <w:spacing w:before="169" w:line="240" w:lineRule="auto"/>
              <w:ind w:left="107"/>
              <w:rPr>
                <w:sz w:val="24"/>
              </w:rPr>
            </w:pPr>
            <w:r>
              <w:rPr>
                <w:sz w:val="24"/>
              </w:rPr>
              <w:t>MAR, R2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38" w:hRule="atLeast"/>
        </w:trPr>
        <w:tc>
          <w:tcPr>
            <w:tcW w:w="1772" w:type="dxa"/>
          </w:tcPr>
          <w:p>
            <w:pPr>
              <w:pStyle w:val="13"/>
              <w:spacing w:line="292" w:lineRule="exact"/>
              <w:ind w:left="107"/>
              <w:rPr>
                <w:sz w:val="24"/>
              </w:rPr>
            </w:pPr>
            <w:r>
              <w:rPr>
                <w:sz w:val="24"/>
              </w:rPr>
              <w:t>Parentheses ( )</w:t>
            </w:r>
          </w:p>
        </w:tc>
        <w:tc>
          <w:tcPr>
            <w:tcW w:w="3774" w:type="dxa"/>
          </w:tcPr>
          <w:p>
            <w:pPr>
              <w:pStyle w:val="13"/>
              <w:spacing w:line="292" w:lineRule="exact"/>
              <w:ind w:left="107"/>
              <w:rPr>
                <w:sz w:val="24"/>
              </w:rPr>
            </w:pPr>
            <w:r>
              <w:rPr>
                <w:sz w:val="24"/>
              </w:rPr>
              <w:t>Denotes a part of a register</w:t>
            </w:r>
          </w:p>
        </w:tc>
        <w:tc>
          <w:tcPr>
            <w:tcW w:w="2023" w:type="dxa"/>
          </w:tcPr>
          <w:p>
            <w:pPr>
              <w:pStyle w:val="13"/>
              <w:spacing w:line="292" w:lineRule="exact"/>
              <w:ind w:left="107"/>
              <w:rPr>
                <w:sz w:val="24"/>
              </w:rPr>
            </w:pPr>
            <w:r>
              <w:rPr>
                <w:sz w:val="24"/>
              </w:rPr>
              <w:t>R 2(0-7), R2(L)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0" w:hRule="atLeast"/>
        </w:trPr>
        <w:tc>
          <w:tcPr>
            <w:tcW w:w="1772" w:type="dxa"/>
          </w:tcPr>
          <w:p>
            <w:pPr>
              <w:pStyle w:val="13"/>
              <w:spacing w:line="304" w:lineRule="exact"/>
              <w:ind w:left="107"/>
              <w:rPr>
                <w:rFonts w:ascii="Symbol" w:hAnsi="Symbol"/>
                <w:sz w:val="24"/>
              </w:rPr>
            </w:pPr>
            <w:r>
              <w:rPr>
                <w:sz w:val="24"/>
              </w:rPr>
              <w:t xml:space="preserve">Arrow </w:t>
            </w:r>
            <w:r>
              <w:rPr>
                <w:rFonts w:ascii="Symbol" w:hAnsi="Symbol"/>
                <w:sz w:val="24"/>
              </w:rPr>
              <w:t></w:t>
            </w:r>
          </w:p>
        </w:tc>
        <w:tc>
          <w:tcPr>
            <w:tcW w:w="3774" w:type="dxa"/>
          </w:tcPr>
          <w:p>
            <w:pPr>
              <w:pStyle w:val="13"/>
              <w:spacing w:before="6" w:line="240" w:lineRule="auto"/>
              <w:ind w:left="107"/>
              <w:rPr>
                <w:sz w:val="24"/>
              </w:rPr>
            </w:pPr>
            <w:r>
              <w:rPr>
                <w:sz w:val="24"/>
              </w:rPr>
              <w:t>Denotes transfer of information</w:t>
            </w:r>
          </w:p>
        </w:tc>
        <w:tc>
          <w:tcPr>
            <w:tcW w:w="2023" w:type="dxa"/>
          </w:tcPr>
          <w:p>
            <w:pPr>
              <w:pStyle w:val="13"/>
              <w:spacing w:line="304" w:lineRule="exact"/>
              <w:ind w:left="107"/>
              <w:rPr>
                <w:sz w:val="24"/>
              </w:rPr>
            </w:pPr>
            <w:r>
              <w:rPr>
                <w:sz w:val="24"/>
              </w:rPr>
              <w:t>R2</w:t>
            </w:r>
            <w:r>
              <w:rPr>
                <w:rFonts w:ascii="Symbol" w:hAnsi="Symbol"/>
                <w:sz w:val="24"/>
              </w:rPr>
              <w:t></w:t>
            </w:r>
            <w:r>
              <w:rPr>
                <w:sz w:val="24"/>
              </w:rPr>
              <w:t>R1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0" w:hRule="atLeast"/>
        </w:trPr>
        <w:tc>
          <w:tcPr>
            <w:tcW w:w="1772" w:type="dxa"/>
          </w:tcPr>
          <w:p>
            <w:pPr>
              <w:pStyle w:val="13"/>
              <w:spacing w:before="4" w:line="240" w:lineRule="auto"/>
              <w:ind w:left="107"/>
              <w:rPr>
                <w:sz w:val="24"/>
              </w:rPr>
            </w:pPr>
            <w:r>
              <w:rPr>
                <w:sz w:val="24"/>
              </w:rPr>
              <w:t>Comma ,</w:t>
            </w:r>
          </w:p>
        </w:tc>
        <w:tc>
          <w:tcPr>
            <w:tcW w:w="3774" w:type="dxa"/>
          </w:tcPr>
          <w:p>
            <w:pPr>
              <w:pStyle w:val="13"/>
              <w:spacing w:before="4" w:line="240" w:lineRule="auto"/>
              <w:ind w:left="107"/>
              <w:rPr>
                <w:sz w:val="24"/>
              </w:rPr>
            </w:pPr>
            <w:r>
              <w:rPr>
                <w:sz w:val="24"/>
              </w:rPr>
              <w:t>Separates two micro operations</w:t>
            </w:r>
          </w:p>
        </w:tc>
        <w:tc>
          <w:tcPr>
            <w:tcW w:w="2023" w:type="dxa"/>
          </w:tcPr>
          <w:p>
            <w:pPr>
              <w:pStyle w:val="13"/>
              <w:spacing w:line="304" w:lineRule="exact"/>
              <w:ind w:left="107"/>
              <w:rPr>
                <w:sz w:val="24"/>
              </w:rPr>
            </w:pPr>
            <w:r>
              <w:rPr>
                <w:sz w:val="24"/>
              </w:rPr>
              <w:t>R2</w:t>
            </w:r>
            <w:r>
              <w:rPr>
                <w:rFonts w:ascii="Symbol" w:hAnsi="Symbol"/>
                <w:sz w:val="24"/>
              </w:rPr>
              <w:t></w:t>
            </w:r>
            <w:r>
              <w:rPr>
                <w:sz w:val="24"/>
              </w:rPr>
              <w:t>R1, R1</w:t>
            </w:r>
            <w:r>
              <w:rPr>
                <w:rFonts w:ascii="Symbol" w:hAnsi="Symbol"/>
                <w:sz w:val="24"/>
              </w:rPr>
              <w:t></w:t>
            </w:r>
            <w:r>
              <w:rPr>
                <w:sz w:val="24"/>
              </w:rPr>
              <w:t>R2</w:t>
            </w:r>
          </w:p>
        </w:tc>
      </w:tr>
    </w:tbl>
    <w:p>
      <w:pPr>
        <w:pStyle w:val="4"/>
        <w:spacing w:line="240" w:lineRule="auto"/>
        <w:ind w:left="3867"/>
      </w:pPr>
      <w:r>
        <w:t>Table 1.1</w:t>
      </w:r>
      <w:r>
        <w:rPr>
          <w:b w:val="0"/>
        </w:rPr>
        <w:t xml:space="preserve">: </w:t>
      </w:r>
      <w:r>
        <w:t>Basic Symbols for Register Transfers</w:t>
      </w:r>
    </w:p>
    <w:p>
      <w:pPr>
        <w:pStyle w:val="6"/>
        <w:spacing w:before="11"/>
        <w:ind w:left="0" w:firstLine="0"/>
        <w:rPr>
          <w:b/>
          <w:sz w:val="23"/>
        </w:rPr>
      </w:pPr>
    </w:p>
    <w:p>
      <w:pPr>
        <w:pStyle w:val="12"/>
        <w:numPr>
          <w:ilvl w:val="1"/>
          <w:numId w:val="1"/>
        </w:numPr>
        <w:tabs>
          <w:tab w:val="left" w:pos="1908"/>
          <w:tab w:val="left" w:pos="1909"/>
        </w:tabs>
        <w:spacing w:before="0" w:after="0" w:line="305" w:lineRule="exact"/>
        <w:ind w:left="1908" w:right="0" w:hanging="360"/>
        <w:jc w:val="left"/>
        <w:rPr>
          <w:sz w:val="24"/>
        </w:rPr>
      </w:pPr>
      <w:r>
        <w:rPr>
          <w:sz w:val="24"/>
        </w:rPr>
        <w:t>Registers are denoted by capital letters, and numerals may follow the</w:t>
      </w:r>
      <w:r>
        <w:rPr>
          <w:spacing w:val="-21"/>
          <w:sz w:val="24"/>
        </w:rPr>
        <w:t xml:space="preserve"> </w:t>
      </w:r>
      <w:r>
        <w:rPr>
          <w:sz w:val="24"/>
        </w:rPr>
        <w:t>letters.</w:t>
      </w:r>
    </w:p>
    <w:p>
      <w:pPr>
        <w:pStyle w:val="12"/>
        <w:numPr>
          <w:ilvl w:val="1"/>
          <w:numId w:val="1"/>
        </w:numPr>
        <w:tabs>
          <w:tab w:val="left" w:pos="1908"/>
          <w:tab w:val="left" w:pos="1909"/>
        </w:tabs>
        <w:spacing w:before="0" w:after="0" w:line="242" w:lineRule="auto"/>
        <w:ind w:left="1908" w:right="419" w:hanging="360"/>
        <w:jc w:val="left"/>
        <w:rPr>
          <w:sz w:val="24"/>
        </w:rPr>
      </w:pPr>
      <w:r>
        <w:rPr>
          <w:sz w:val="24"/>
        </w:rPr>
        <w:t>Parentheses are used to denote a part of a register by specifying the range of bits or by giving a symbol name to a portion of a</w:t>
      </w:r>
      <w:r>
        <w:rPr>
          <w:spacing w:val="-3"/>
          <w:sz w:val="24"/>
        </w:rPr>
        <w:t xml:space="preserve"> </w:t>
      </w:r>
      <w:r>
        <w:rPr>
          <w:sz w:val="24"/>
        </w:rPr>
        <w:t>register.</w:t>
      </w:r>
    </w:p>
    <w:p>
      <w:pPr>
        <w:pStyle w:val="12"/>
        <w:numPr>
          <w:ilvl w:val="1"/>
          <w:numId w:val="1"/>
        </w:numPr>
        <w:tabs>
          <w:tab w:val="left" w:pos="1908"/>
          <w:tab w:val="left" w:pos="1909"/>
        </w:tabs>
        <w:spacing w:before="0" w:after="0" w:line="301" w:lineRule="exact"/>
        <w:ind w:left="1908" w:right="0" w:hanging="360"/>
        <w:jc w:val="left"/>
        <w:rPr>
          <w:sz w:val="24"/>
        </w:rPr>
      </w:pPr>
      <w:r>
        <w:rPr>
          <w:sz w:val="24"/>
        </w:rPr>
        <w:t>The arrow denotes a transfer of information and the direction of</w:t>
      </w:r>
      <w:r>
        <w:rPr>
          <w:spacing w:val="-11"/>
          <w:sz w:val="24"/>
        </w:rPr>
        <w:t xml:space="preserve"> </w:t>
      </w:r>
      <w:r>
        <w:rPr>
          <w:sz w:val="24"/>
        </w:rPr>
        <w:t>transfer.</w:t>
      </w:r>
    </w:p>
    <w:p>
      <w:pPr>
        <w:pStyle w:val="12"/>
        <w:numPr>
          <w:ilvl w:val="1"/>
          <w:numId w:val="1"/>
        </w:numPr>
        <w:tabs>
          <w:tab w:val="left" w:pos="1908"/>
          <w:tab w:val="left" w:pos="1909"/>
        </w:tabs>
        <w:spacing w:before="0" w:after="0" w:line="240" w:lineRule="auto"/>
        <w:ind w:left="1908" w:right="740" w:hanging="360"/>
        <w:jc w:val="left"/>
        <w:rPr>
          <w:sz w:val="24"/>
        </w:rPr>
      </w:pPr>
      <w:r>
        <w:rPr>
          <w:sz w:val="24"/>
        </w:rPr>
        <w:t>A comma is used to separate two or more operations that are executed at the</w:t>
      </w:r>
      <w:r>
        <w:rPr>
          <w:spacing w:val="-39"/>
          <w:sz w:val="24"/>
        </w:rPr>
        <w:t xml:space="preserve"> </w:t>
      </w:r>
      <w:r>
        <w:rPr>
          <w:sz w:val="24"/>
        </w:rPr>
        <w:t>same time.</w:t>
      </w:r>
    </w:p>
    <w:p>
      <w:pPr>
        <w:pStyle w:val="12"/>
        <w:numPr>
          <w:ilvl w:val="1"/>
          <w:numId w:val="1"/>
        </w:numPr>
        <w:tabs>
          <w:tab w:val="left" w:pos="1908"/>
          <w:tab w:val="left" w:pos="1909"/>
        </w:tabs>
        <w:spacing w:before="0" w:after="0" w:line="240" w:lineRule="auto"/>
        <w:ind w:left="1908" w:right="1116" w:hanging="360"/>
        <w:jc w:val="left"/>
        <w:rPr>
          <w:sz w:val="24"/>
        </w:rPr>
      </w:pPr>
      <w:r>
        <w:rPr>
          <w:sz w:val="24"/>
        </w:rPr>
        <w:t>The statement below, denotes an operation that exchanges the contents of</w:t>
      </w:r>
      <w:r>
        <w:rPr>
          <w:spacing w:val="-37"/>
          <w:sz w:val="24"/>
        </w:rPr>
        <w:t xml:space="preserve"> </w:t>
      </w:r>
      <w:r>
        <w:rPr>
          <w:sz w:val="24"/>
        </w:rPr>
        <w:t>two registers during one common clock pulse provided that T =</w:t>
      </w:r>
      <w:r>
        <w:rPr>
          <w:spacing w:val="-6"/>
          <w:sz w:val="24"/>
        </w:rPr>
        <w:t xml:space="preserve"> </w:t>
      </w:r>
      <w:r>
        <w:rPr>
          <w:sz w:val="24"/>
        </w:rPr>
        <w:t>1.</w:t>
      </w:r>
    </w:p>
    <w:p>
      <w:pPr>
        <w:pStyle w:val="6"/>
        <w:spacing w:before="6" w:line="310" w:lineRule="exact"/>
        <w:ind w:left="4856" w:firstLine="0"/>
        <w:rPr>
          <w:rFonts w:ascii="Courier New" w:hAnsi="Courier New"/>
        </w:rPr>
      </w:pPr>
      <w:r>
        <w:rPr>
          <w:rFonts w:ascii="Courier New" w:hAnsi="Courier New"/>
        </w:rPr>
        <w:t>T: R2</w:t>
      </w:r>
      <w:r>
        <w:rPr>
          <w:rFonts w:ascii="Symbol" w:hAnsi="Symbol"/>
        </w:rPr>
        <w:t></w:t>
      </w:r>
      <w:r>
        <w:rPr>
          <w:rFonts w:ascii="Times New Roman" w:hAnsi="Times New Roman"/>
        </w:rPr>
        <w:t xml:space="preserve"> </w:t>
      </w:r>
      <w:r>
        <w:rPr>
          <w:rFonts w:ascii="Courier New" w:hAnsi="Courier New"/>
        </w:rPr>
        <w:t>R1, R1</w:t>
      </w:r>
      <w:r>
        <w:rPr>
          <w:rFonts w:ascii="Symbol" w:hAnsi="Symbol"/>
        </w:rPr>
        <w:t></w:t>
      </w:r>
      <w:r>
        <w:rPr>
          <w:rFonts w:ascii="Times New Roman" w:hAnsi="Times New Roman"/>
        </w:rPr>
        <w:t xml:space="preserve"> </w:t>
      </w:r>
      <w:r>
        <w:rPr>
          <w:rFonts w:ascii="Courier New" w:hAnsi="Courier New"/>
        </w:rPr>
        <w:t>R2</w:t>
      </w:r>
    </w:p>
    <w:p>
      <w:pPr>
        <w:pStyle w:val="12"/>
        <w:numPr>
          <w:ilvl w:val="1"/>
          <w:numId w:val="1"/>
        </w:numPr>
        <w:tabs>
          <w:tab w:val="left" w:pos="1908"/>
          <w:tab w:val="left" w:pos="1909"/>
        </w:tabs>
        <w:spacing w:before="0" w:after="0" w:line="240" w:lineRule="auto"/>
        <w:ind w:left="1908" w:right="784" w:hanging="360"/>
        <w:jc w:val="left"/>
        <w:rPr>
          <w:sz w:val="24"/>
        </w:rPr>
      </w:pPr>
      <w:r>
        <w:rPr>
          <w:sz w:val="24"/>
        </w:rPr>
        <w:t>This simultaneous operation is possible with registers that have edge-triggered flip- flops.</w:t>
      </w:r>
    </w:p>
    <w:p>
      <w:pPr>
        <w:pStyle w:val="6"/>
        <w:spacing w:before="8"/>
        <w:ind w:left="0" w:firstLine="0"/>
        <w:rPr>
          <w:sz w:val="23"/>
        </w:rPr>
      </w:pPr>
    </w:p>
    <w:p>
      <w:pPr>
        <w:pStyle w:val="2"/>
        <w:numPr>
          <w:ilvl w:val="0"/>
          <w:numId w:val="1"/>
        </w:numPr>
        <w:tabs>
          <w:tab w:val="left" w:pos="1188"/>
          <w:tab w:val="left" w:pos="1189"/>
        </w:tabs>
        <w:spacing w:before="1" w:after="0" w:line="375" w:lineRule="exact"/>
        <w:ind w:left="1188" w:right="0" w:hanging="828"/>
        <w:jc w:val="left"/>
      </w:pPr>
      <w:r>
        <w:t>Design and explain a common bus system for four</w:t>
      </w:r>
      <w:r>
        <w:rPr>
          <w:spacing w:val="-15"/>
        </w:rPr>
        <w:t xml:space="preserve"> </w:t>
      </w:r>
      <w:r>
        <w:t>register.</w:t>
      </w:r>
    </w:p>
    <w:p>
      <w:pPr>
        <w:pStyle w:val="12"/>
        <w:numPr>
          <w:ilvl w:val="1"/>
          <w:numId w:val="1"/>
        </w:numPr>
        <w:tabs>
          <w:tab w:val="left" w:pos="1908"/>
          <w:tab w:val="left" w:pos="1909"/>
        </w:tabs>
        <w:spacing w:before="0" w:after="0" w:line="242" w:lineRule="auto"/>
        <w:ind w:left="1908" w:right="382" w:hanging="360"/>
        <w:jc w:val="left"/>
        <w:rPr>
          <w:sz w:val="24"/>
        </w:rPr>
      </w:pPr>
      <w:r>
        <w:rPr>
          <w:sz w:val="24"/>
        </w:rPr>
        <w:t>A typical digital computer has many registers, and paths must be provided to transfer information from one register to</w:t>
      </w:r>
      <w:r>
        <w:rPr>
          <w:spacing w:val="-5"/>
          <w:sz w:val="24"/>
        </w:rPr>
        <w:t xml:space="preserve"> </w:t>
      </w:r>
      <w:r>
        <w:rPr>
          <w:sz w:val="24"/>
        </w:rPr>
        <w:t>another.</w:t>
      </w:r>
    </w:p>
    <w:p>
      <w:pPr>
        <w:pStyle w:val="12"/>
        <w:numPr>
          <w:ilvl w:val="1"/>
          <w:numId w:val="1"/>
        </w:numPr>
        <w:tabs>
          <w:tab w:val="left" w:pos="1908"/>
          <w:tab w:val="left" w:pos="1909"/>
        </w:tabs>
        <w:spacing w:before="0" w:after="0" w:line="240" w:lineRule="auto"/>
        <w:ind w:left="1908" w:right="381" w:hanging="360"/>
        <w:jc w:val="left"/>
        <w:rPr>
          <w:sz w:val="24"/>
        </w:rPr>
      </w:pPr>
      <w:r>
        <w:rPr>
          <w:sz w:val="24"/>
        </w:rPr>
        <w:t>The number of wires will be excessive if separate lines are used between each register and all other registers in the</w:t>
      </w:r>
      <w:r>
        <w:rPr>
          <w:spacing w:val="-2"/>
          <w:sz w:val="24"/>
        </w:rPr>
        <w:t xml:space="preserve"> </w:t>
      </w:r>
      <w:r>
        <w:rPr>
          <w:sz w:val="24"/>
        </w:rPr>
        <w:t>system.</w:t>
      </w:r>
    </w:p>
    <w:p>
      <w:pPr>
        <w:pStyle w:val="12"/>
        <w:numPr>
          <w:ilvl w:val="1"/>
          <w:numId w:val="1"/>
        </w:numPr>
        <w:tabs>
          <w:tab w:val="left" w:pos="1908"/>
          <w:tab w:val="left" w:pos="1909"/>
        </w:tabs>
        <w:spacing w:before="0" w:after="0" w:line="242" w:lineRule="auto"/>
        <w:ind w:left="1908" w:right="374" w:hanging="360"/>
        <w:jc w:val="left"/>
        <w:rPr>
          <w:sz w:val="24"/>
        </w:rPr>
      </w:pPr>
      <w:r>
        <w:rPr>
          <w:sz w:val="24"/>
        </w:rPr>
        <w:t>A more efficient scheme for transferring information between registers in a multiple- register configuration is a common bus</w:t>
      </w:r>
      <w:r>
        <w:rPr>
          <w:spacing w:val="-5"/>
          <w:sz w:val="24"/>
        </w:rPr>
        <w:t xml:space="preserve"> </w:t>
      </w:r>
      <w:r>
        <w:rPr>
          <w:sz w:val="24"/>
        </w:rPr>
        <w:t>system.</w:t>
      </w:r>
    </w:p>
    <w:p>
      <w:pPr>
        <w:pStyle w:val="12"/>
        <w:numPr>
          <w:ilvl w:val="1"/>
          <w:numId w:val="1"/>
        </w:numPr>
        <w:tabs>
          <w:tab w:val="left" w:pos="1908"/>
          <w:tab w:val="left" w:pos="1909"/>
        </w:tabs>
        <w:spacing w:before="0" w:after="0" w:line="240" w:lineRule="auto"/>
        <w:ind w:left="1908" w:right="384" w:hanging="360"/>
        <w:jc w:val="left"/>
        <w:rPr>
          <w:sz w:val="24"/>
        </w:rPr>
      </w:pPr>
      <w:r>
        <w:rPr>
          <w:sz w:val="24"/>
        </w:rPr>
        <w:t>A bus structure consists of a set of common lines, one for each bit of a register, through which binary information is transferred one at a</w:t>
      </w:r>
      <w:r>
        <w:rPr>
          <w:spacing w:val="-9"/>
          <w:sz w:val="24"/>
        </w:rPr>
        <w:t xml:space="preserve"> </w:t>
      </w:r>
      <w:r>
        <w:rPr>
          <w:sz w:val="24"/>
        </w:rPr>
        <w:t>time.</w:t>
      </w:r>
    </w:p>
    <w:p>
      <w:pPr>
        <w:spacing w:after="0" w:line="240" w:lineRule="auto"/>
        <w:jc w:val="left"/>
        <w:rPr>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1"/>
        </w:numPr>
        <w:tabs>
          <w:tab w:val="left" w:pos="1908"/>
          <w:tab w:val="left" w:pos="1909"/>
        </w:tabs>
        <w:spacing w:before="100" w:after="0" w:line="242" w:lineRule="auto"/>
        <w:ind w:left="1908" w:right="380" w:hanging="360"/>
        <w:jc w:val="left"/>
        <w:rPr>
          <w:sz w:val="24"/>
        </w:rPr>
      </w:pPr>
      <w:r>
        <w:rPr>
          <w:sz w:val="24"/>
        </w:rPr>
        <w:t>Control signals determine which register is selected by the bus during each particular register</w:t>
      </w:r>
      <w:r>
        <w:rPr>
          <w:spacing w:val="-3"/>
          <w:sz w:val="24"/>
        </w:rPr>
        <w:t xml:space="preserve"> </w:t>
      </w:r>
      <w:r>
        <w:rPr>
          <w:sz w:val="24"/>
        </w:rPr>
        <w:t>transfer.</w:t>
      </w:r>
    </w:p>
    <w:p>
      <w:pPr>
        <w:pStyle w:val="12"/>
        <w:numPr>
          <w:ilvl w:val="1"/>
          <w:numId w:val="1"/>
        </w:numPr>
        <w:tabs>
          <w:tab w:val="left" w:pos="1908"/>
          <w:tab w:val="left" w:pos="1909"/>
        </w:tabs>
        <w:spacing w:before="0" w:after="0" w:line="301" w:lineRule="exact"/>
        <w:ind w:left="1908" w:right="0" w:hanging="360"/>
        <w:jc w:val="left"/>
        <w:rPr>
          <w:sz w:val="24"/>
        </w:rPr>
      </w:pPr>
      <w:r>
        <w:rPr>
          <w:sz w:val="24"/>
        </w:rPr>
        <w:t>One way of constructing a common bus system is with</w:t>
      </w:r>
      <w:r>
        <w:rPr>
          <w:spacing w:val="-10"/>
          <w:sz w:val="24"/>
        </w:rPr>
        <w:t xml:space="preserve"> </w:t>
      </w:r>
      <w:r>
        <w:rPr>
          <w:sz w:val="24"/>
        </w:rPr>
        <w:t>multiplexers.</w:t>
      </w:r>
    </w:p>
    <w:p>
      <w:pPr>
        <w:pStyle w:val="12"/>
        <w:numPr>
          <w:ilvl w:val="1"/>
          <w:numId w:val="1"/>
        </w:numPr>
        <w:tabs>
          <w:tab w:val="left" w:pos="1908"/>
          <w:tab w:val="left" w:pos="1909"/>
        </w:tabs>
        <w:spacing w:before="0" w:after="0" w:line="240" w:lineRule="auto"/>
        <w:ind w:left="1908" w:right="374" w:hanging="360"/>
        <w:jc w:val="left"/>
        <w:rPr>
          <w:sz w:val="24"/>
        </w:rPr>
      </w:pPr>
      <w:r>
        <w:rPr>
          <w:sz w:val="24"/>
        </w:rPr>
        <w:t>The multiplexers select the source register whose binary information is then placed on the</w:t>
      </w:r>
      <w:r>
        <w:rPr>
          <w:spacing w:val="-3"/>
          <w:sz w:val="24"/>
        </w:rPr>
        <w:t xml:space="preserve"> </w:t>
      </w:r>
      <w:r>
        <w:rPr>
          <w:sz w:val="24"/>
        </w:rPr>
        <w:t>bus.</w:t>
      </w:r>
    </w:p>
    <w:p>
      <w:pPr>
        <w:pStyle w:val="12"/>
        <w:numPr>
          <w:ilvl w:val="1"/>
          <w:numId w:val="1"/>
        </w:numPr>
        <w:tabs>
          <w:tab w:val="left" w:pos="1908"/>
          <w:tab w:val="left" w:pos="1909"/>
        </w:tabs>
        <w:spacing w:before="1" w:after="0" w:line="305" w:lineRule="exact"/>
        <w:ind w:left="1908" w:right="0" w:hanging="360"/>
        <w:jc w:val="left"/>
        <w:rPr>
          <w:sz w:val="24"/>
        </w:rPr>
      </w:pPr>
      <w:r>
        <w:rPr>
          <w:sz w:val="24"/>
        </w:rPr>
        <w:t>The construction of a bus system for four registers is shown in figure</w:t>
      </w:r>
      <w:r>
        <w:rPr>
          <w:spacing w:val="-9"/>
          <w:sz w:val="24"/>
        </w:rPr>
        <w:t xml:space="preserve"> </w:t>
      </w:r>
      <w:r>
        <w:rPr>
          <w:sz w:val="24"/>
        </w:rPr>
        <w:t>below.</w:t>
      </w:r>
    </w:p>
    <w:p>
      <w:pPr>
        <w:pStyle w:val="12"/>
        <w:numPr>
          <w:ilvl w:val="1"/>
          <w:numId w:val="1"/>
        </w:numPr>
        <w:tabs>
          <w:tab w:val="left" w:pos="1908"/>
          <w:tab w:val="left" w:pos="1909"/>
        </w:tabs>
        <w:spacing w:before="0" w:after="0" w:line="305" w:lineRule="exact"/>
        <w:ind w:left="1908" w:right="0" w:hanging="360"/>
        <w:jc w:val="left"/>
        <w:rPr>
          <w:sz w:val="24"/>
        </w:rPr>
      </w:pPr>
      <w:r>
        <w:rPr>
          <w:sz w:val="24"/>
        </w:rPr>
        <w:t>Each register has four bits, numbered 0 through</w:t>
      </w:r>
      <w:r>
        <w:rPr>
          <w:spacing w:val="-7"/>
          <w:sz w:val="24"/>
        </w:rPr>
        <w:t xml:space="preserve"> </w:t>
      </w:r>
      <w:r>
        <w:rPr>
          <w:sz w:val="24"/>
        </w:rPr>
        <w:t>3.</w:t>
      </w:r>
    </w:p>
    <w:p>
      <w:pPr>
        <w:pStyle w:val="12"/>
        <w:numPr>
          <w:ilvl w:val="1"/>
          <w:numId w:val="1"/>
        </w:numPr>
        <w:tabs>
          <w:tab w:val="left" w:pos="1908"/>
          <w:tab w:val="left" w:pos="1909"/>
        </w:tabs>
        <w:spacing w:before="0" w:after="0" w:line="240" w:lineRule="auto"/>
        <w:ind w:left="1908" w:right="383" w:hanging="360"/>
        <w:jc w:val="left"/>
        <w:rPr>
          <w:sz w:val="24"/>
        </w:rPr>
      </w:pPr>
      <w:r>
        <w:rPr>
          <w:sz w:val="24"/>
        </w:rPr>
        <w:t>The bus consists of four 4 x 1 multiplexers each having four data inputs, 0 through 3,</w:t>
      </w:r>
      <w:r>
        <w:rPr>
          <w:position w:val="2"/>
          <w:sz w:val="24"/>
        </w:rPr>
        <w:t xml:space="preserve"> and two selection inputs, S</w:t>
      </w:r>
      <w:r>
        <w:rPr>
          <w:sz w:val="16"/>
        </w:rPr>
        <w:t xml:space="preserve">1 </w:t>
      </w:r>
      <w:r>
        <w:rPr>
          <w:position w:val="2"/>
          <w:sz w:val="24"/>
        </w:rPr>
        <w:t>and</w:t>
      </w:r>
      <w:r>
        <w:rPr>
          <w:spacing w:val="-20"/>
          <w:position w:val="2"/>
          <w:sz w:val="24"/>
        </w:rPr>
        <w:t xml:space="preserve"> </w:t>
      </w:r>
      <w:r>
        <w:rPr>
          <w:position w:val="2"/>
          <w:sz w:val="24"/>
        </w:rPr>
        <w:t>S</w:t>
      </w:r>
      <w:r>
        <w:rPr>
          <w:sz w:val="16"/>
        </w:rPr>
        <w:t>0</w:t>
      </w:r>
      <w:r>
        <w:rPr>
          <w:position w:val="2"/>
          <w:sz w:val="24"/>
        </w:rPr>
        <w:t>.</w:t>
      </w:r>
    </w:p>
    <w:p>
      <w:pPr>
        <w:pStyle w:val="12"/>
        <w:numPr>
          <w:ilvl w:val="1"/>
          <w:numId w:val="1"/>
        </w:numPr>
        <w:tabs>
          <w:tab w:val="left" w:pos="1908"/>
          <w:tab w:val="left" w:pos="1909"/>
        </w:tabs>
        <w:spacing w:before="1" w:after="0" w:line="240" w:lineRule="auto"/>
        <w:ind w:left="1908" w:right="383" w:hanging="360"/>
        <w:jc w:val="left"/>
        <w:rPr>
          <w:sz w:val="24"/>
        </w:rPr>
      </w:pPr>
      <w:r>
        <w:rPr>
          <w:sz w:val="24"/>
        </w:rPr>
        <w:t>The diagram shows that the bits in the same significant position in each register are connected to the data inputs of one multiplexer to form one line of the</w:t>
      </w:r>
      <w:r>
        <w:rPr>
          <w:spacing w:val="-22"/>
          <w:sz w:val="24"/>
        </w:rPr>
        <w:t xml:space="preserve"> </w:t>
      </w:r>
      <w:r>
        <w:rPr>
          <w:sz w:val="24"/>
        </w:rPr>
        <w:t>bus.</w:t>
      </w:r>
    </w:p>
    <w:p>
      <w:pPr>
        <w:pStyle w:val="6"/>
        <w:ind w:left="0" w:firstLine="0"/>
        <w:rPr>
          <w:sz w:val="20"/>
        </w:rPr>
      </w:pPr>
    </w:p>
    <w:p>
      <w:pPr>
        <w:pStyle w:val="6"/>
        <w:ind w:left="0" w:firstLine="0"/>
        <w:rPr>
          <w:sz w:val="20"/>
        </w:rPr>
      </w:pPr>
    </w:p>
    <w:p>
      <w:pPr>
        <w:pStyle w:val="6"/>
        <w:ind w:left="0" w:firstLine="0"/>
        <w:rPr>
          <w:sz w:val="20"/>
        </w:rPr>
      </w:pPr>
    </w:p>
    <w:p>
      <w:pPr>
        <w:pStyle w:val="6"/>
        <w:spacing w:before="10"/>
        <w:ind w:left="0" w:firstLine="0"/>
        <w:rPr>
          <w:sz w:val="18"/>
        </w:rPr>
      </w:pPr>
    </w:p>
    <w:p>
      <w:pPr>
        <w:spacing w:before="0" w:line="276" w:lineRule="auto"/>
        <w:ind w:left="9744" w:right="279" w:hanging="1"/>
        <w:jc w:val="center"/>
        <w:rPr>
          <w:sz w:val="22"/>
        </w:rPr>
      </w:pPr>
      <w:r>
        <mc:AlternateContent>
          <mc:Choice Requires="wpg">
            <w:drawing>
              <wp:anchor distT="0" distB="0" distL="114300" distR="114300" simplePos="0" relativeHeight="503022592" behindDoc="1" locked="0" layoutInCell="1" allowOverlap="1">
                <wp:simplePos x="0" y="0"/>
                <wp:positionH relativeFrom="page">
                  <wp:posOffset>1775460</wp:posOffset>
                </wp:positionH>
                <wp:positionV relativeFrom="paragraph">
                  <wp:posOffset>11430</wp:posOffset>
                </wp:positionV>
                <wp:extent cx="4959985" cy="1597660"/>
                <wp:effectExtent l="0" t="0" r="12065" b="2540"/>
                <wp:wrapNone/>
                <wp:docPr id="589" name="Group 2"/>
                <wp:cNvGraphicFramePr/>
                <a:graphic xmlns:a="http://schemas.openxmlformats.org/drawingml/2006/main">
                  <a:graphicData uri="http://schemas.microsoft.com/office/word/2010/wordprocessingGroup">
                    <wpg:wgp>
                      <wpg:cNvGrpSpPr/>
                      <wpg:grpSpPr>
                        <a:xfrm>
                          <a:off x="0" y="0"/>
                          <a:ext cx="4959985" cy="1597660"/>
                          <a:chOff x="2796" y="18"/>
                          <a:chExt cx="7811" cy="2516"/>
                        </a:xfrm>
                      </wpg:grpSpPr>
                      <wps:wsp>
                        <wps:cNvPr id="566" name="FreeForm 3"/>
                        <wps:cNvSpPr/>
                        <wps:spPr>
                          <a:xfrm>
                            <a:off x="2839" y="1054"/>
                            <a:ext cx="6210" cy="1190"/>
                          </a:xfrm>
                          <a:custGeom>
                            <a:avLst/>
                            <a:gdLst/>
                            <a:ahLst/>
                            <a:cxnLst/>
                            <a:pathLst>
                              <a:path w="6210" h="1190">
                                <a:moveTo>
                                  <a:pt x="0" y="0"/>
                                </a:moveTo>
                                <a:lnTo>
                                  <a:pt x="6210" y="1"/>
                                </a:lnTo>
                                <a:moveTo>
                                  <a:pt x="13" y="239"/>
                                </a:moveTo>
                                <a:lnTo>
                                  <a:pt x="6015" y="240"/>
                                </a:lnTo>
                                <a:moveTo>
                                  <a:pt x="6015" y="239"/>
                                </a:moveTo>
                                <a:lnTo>
                                  <a:pt x="6015" y="1190"/>
                                </a:lnTo>
                              </a:path>
                            </a:pathLst>
                          </a:custGeom>
                          <a:noFill/>
                          <a:ln w="9525" cap="flat" cmpd="sng">
                            <a:solidFill>
                              <a:srgbClr val="000000"/>
                            </a:solidFill>
                            <a:prstDash val="solid"/>
                            <a:headEnd type="none" w="med" len="med"/>
                            <a:tailEnd type="none" w="med" len="med"/>
                          </a:ln>
                        </wps:spPr>
                        <wps:bodyPr upright="1"/>
                      </wps:wsp>
                      <wps:wsp>
                        <wps:cNvPr id="567" name="FreeForm 4"/>
                        <wps:cNvSpPr/>
                        <wps:spPr>
                          <a:xfrm>
                            <a:off x="8854" y="2185"/>
                            <a:ext cx="489" cy="120"/>
                          </a:xfrm>
                          <a:custGeom>
                            <a:avLst/>
                            <a:gdLst/>
                            <a:ahLst/>
                            <a:cxnLst/>
                            <a:pathLst>
                              <a:path w="489" h="120">
                                <a:moveTo>
                                  <a:pt x="369" y="70"/>
                                </a:moveTo>
                                <a:lnTo>
                                  <a:pt x="369" y="120"/>
                                </a:lnTo>
                                <a:lnTo>
                                  <a:pt x="469" y="70"/>
                                </a:lnTo>
                                <a:lnTo>
                                  <a:pt x="389" y="70"/>
                                </a:lnTo>
                                <a:lnTo>
                                  <a:pt x="369" y="70"/>
                                </a:lnTo>
                                <a:close/>
                                <a:moveTo>
                                  <a:pt x="369" y="50"/>
                                </a:moveTo>
                                <a:lnTo>
                                  <a:pt x="369" y="70"/>
                                </a:lnTo>
                                <a:lnTo>
                                  <a:pt x="389" y="70"/>
                                </a:lnTo>
                                <a:lnTo>
                                  <a:pt x="389" y="50"/>
                                </a:lnTo>
                                <a:lnTo>
                                  <a:pt x="369" y="50"/>
                                </a:lnTo>
                                <a:close/>
                                <a:moveTo>
                                  <a:pt x="369" y="0"/>
                                </a:moveTo>
                                <a:lnTo>
                                  <a:pt x="369" y="50"/>
                                </a:lnTo>
                                <a:lnTo>
                                  <a:pt x="389" y="50"/>
                                </a:lnTo>
                                <a:lnTo>
                                  <a:pt x="389" y="70"/>
                                </a:lnTo>
                                <a:lnTo>
                                  <a:pt x="469" y="70"/>
                                </a:lnTo>
                                <a:lnTo>
                                  <a:pt x="489" y="60"/>
                                </a:lnTo>
                                <a:lnTo>
                                  <a:pt x="369" y="0"/>
                                </a:lnTo>
                                <a:close/>
                                <a:moveTo>
                                  <a:pt x="0" y="49"/>
                                </a:moveTo>
                                <a:lnTo>
                                  <a:pt x="0" y="69"/>
                                </a:lnTo>
                                <a:lnTo>
                                  <a:pt x="369" y="70"/>
                                </a:lnTo>
                                <a:lnTo>
                                  <a:pt x="369" y="50"/>
                                </a:lnTo>
                                <a:lnTo>
                                  <a:pt x="0" y="49"/>
                                </a:lnTo>
                                <a:close/>
                              </a:path>
                            </a:pathLst>
                          </a:custGeom>
                          <a:solidFill>
                            <a:srgbClr val="000000"/>
                          </a:solidFill>
                          <a:ln w="9525">
                            <a:noFill/>
                          </a:ln>
                        </wps:spPr>
                        <wps:bodyPr upright="1"/>
                      </wps:wsp>
                      <wps:wsp>
                        <wps:cNvPr id="568" name="Line 5"/>
                        <wps:cNvCnPr/>
                        <wps:spPr>
                          <a:xfrm>
                            <a:off x="9062" y="1054"/>
                            <a:ext cx="1" cy="839"/>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569" name="Picture 6"/>
                          <pic:cNvPicPr>
                            <a:picLocks noChangeAspect="1"/>
                          </pic:cNvPicPr>
                        </pic:nvPicPr>
                        <pic:blipFill>
                          <a:blip r:embed="rId31"/>
                          <a:stretch>
                            <a:fillRect/>
                          </a:stretch>
                        </pic:blipFill>
                        <pic:spPr>
                          <a:xfrm>
                            <a:off x="9062" y="1835"/>
                            <a:ext cx="280" cy="120"/>
                          </a:xfrm>
                          <a:prstGeom prst="rect">
                            <a:avLst/>
                          </a:prstGeom>
                          <a:noFill/>
                          <a:ln w="9525">
                            <a:noFill/>
                          </a:ln>
                        </pic:spPr>
                      </pic:pic>
                      <wps:wsp>
                        <wps:cNvPr id="570" name="Line 7"/>
                        <wps:cNvCnPr/>
                        <wps:spPr>
                          <a:xfrm>
                            <a:off x="7157" y="1060"/>
                            <a:ext cx="1" cy="839"/>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571" name="Picture 8"/>
                          <pic:cNvPicPr>
                            <a:picLocks noChangeAspect="1"/>
                          </pic:cNvPicPr>
                        </pic:nvPicPr>
                        <pic:blipFill>
                          <a:blip r:embed="rId31"/>
                          <a:stretch>
                            <a:fillRect/>
                          </a:stretch>
                        </pic:blipFill>
                        <pic:spPr>
                          <a:xfrm>
                            <a:off x="7157" y="1841"/>
                            <a:ext cx="280" cy="120"/>
                          </a:xfrm>
                          <a:prstGeom prst="rect">
                            <a:avLst/>
                          </a:prstGeom>
                          <a:noFill/>
                          <a:ln w="9525">
                            <a:noFill/>
                          </a:ln>
                        </pic:spPr>
                      </pic:pic>
                      <wps:wsp>
                        <wps:cNvPr id="572" name="Line 9"/>
                        <wps:cNvCnPr/>
                        <wps:spPr>
                          <a:xfrm>
                            <a:off x="5213" y="1053"/>
                            <a:ext cx="1" cy="839"/>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573" name="Picture 10"/>
                          <pic:cNvPicPr>
                            <a:picLocks noChangeAspect="1"/>
                          </pic:cNvPicPr>
                        </pic:nvPicPr>
                        <pic:blipFill>
                          <a:blip r:embed="rId32"/>
                          <a:stretch>
                            <a:fillRect/>
                          </a:stretch>
                        </pic:blipFill>
                        <pic:spPr>
                          <a:xfrm>
                            <a:off x="5213" y="1834"/>
                            <a:ext cx="280" cy="120"/>
                          </a:xfrm>
                          <a:prstGeom prst="rect">
                            <a:avLst/>
                          </a:prstGeom>
                          <a:noFill/>
                          <a:ln w="9525">
                            <a:noFill/>
                          </a:ln>
                        </pic:spPr>
                      </pic:pic>
                      <wps:wsp>
                        <wps:cNvPr id="574" name="Line 11"/>
                        <wps:cNvCnPr/>
                        <wps:spPr>
                          <a:xfrm>
                            <a:off x="3204" y="1050"/>
                            <a:ext cx="1" cy="839"/>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575" name="Picture 12"/>
                          <pic:cNvPicPr>
                            <a:picLocks noChangeAspect="1"/>
                          </pic:cNvPicPr>
                        </pic:nvPicPr>
                        <pic:blipFill>
                          <a:blip r:embed="rId31"/>
                          <a:stretch>
                            <a:fillRect/>
                          </a:stretch>
                        </pic:blipFill>
                        <pic:spPr>
                          <a:xfrm>
                            <a:off x="3204" y="1831"/>
                            <a:ext cx="280" cy="120"/>
                          </a:xfrm>
                          <a:prstGeom prst="rect">
                            <a:avLst/>
                          </a:prstGeom>
                          <a:noFill/>
                          <a:ln w="9525">
                            <a:noFill/>
                          </a:ln>
                        </pic:spPr>
                      </pic:pic>
                      <wps:wsp>
                        <wps:cNvPr id="576" name="Line 13"/>
                        <wps:cNvCnPr/>
                        <wps:spPr>
                          <a:xfrm>
                            <a:off x="6948" y="1292"/>
                            <a:ext cx="0" cy="951"/>
                          </a:xfrm>
                          <a:prstGeom prst="line">
                            <a:avLst/>
                          </a:prstGeom>
                          <a:ln w="9525" cap="flat" cmpd="sng">
                            <a:solidFill>
                              <a:srgbClr val="000000"/>
                            </a:solidFill>
                            <a:prstDash val="solid"/>
                            <a:headEnd type="none" w="med" len="med"/>
                            <a:tailEnd type="none" w="med" len="med"/>
                          </a:ln>
                        </wps:spPr>
                        <wps:bodyPr upright="1"/>
                      </wps:wsp>
                      <wps:wsp>
                        <wps:cNvPr id="577" name="FreeForm 14"/>
                        <wps:cNvSpPr/>
                        <wps:spPr>
                          <a:xfrm>
                            <a:off x="6948" y="2184"/>
                            <a:ext cx="489" cy="120"/>
                          </a:xfrm>
                          <a:custGeom>
                            <a:avLst/>
                            <a:gdLst/>
                            <a:ahLst/>
                            <a:cxnLst/>
                            <a:pathLst>
                              <a:path w="489" h="120">
                                <a:moveTo>
                                  <a:pt x="369" y="70"/>
                                </a:moveTo>
                                <a:lnTo>
                                  <a:pt x="369" y="120"/>
                                </a:lnTo>
                                <a:lnTo>
                                  <a:pt x="469" y="70"/>
                                </a:lnTo>
                                <a:lnTo>
                                  <a:pt x="389" y="70"/>
                                </a:lnTo>
                                <a:lnTo>
                                  <a:pt x="369" y="70"/>
                                </a:lnTo>
                                <a:close/>
                                <a:moveTo>
                                  <a:pt x="369" y="50"/>
                                </a:moveTo>
                                <a:lnTo>
                                  <a:pt x="369" y="70"/>
                                </a:lnTo>
                                <a:lnTo>
                                  <a:pt x="389" y="70"/>
                                </a:lnTo>
                                <a:lnTo>
                                  <a:pt x="389" y="50"/>
                                </a:lnTo>
                                <a:lnTo>
                                  <a:pt x="369" y="50"/>
                                </a:lnTo>
                                <a:close/>
                                <a:moveTo>
                                  <a:pt x="369" y="0"/>
                                </a:moveTo>
                                <a:lnTo>
                                  <a:pt x="369" y="50"/>
                                </a:lnTo>
                                <a:lnTo>
                                  <a:pt x="389" y="50"/>
                                </a:lnTo>
                                <a:lnTo>
                                  <a:pt x="389" y="70"/>
                                </a:lnTo>
                                <a:lnTo>
                                  <a:pt x="469" y="70"/>
                                </a:lnTo>
                                <a:lnTo>
                                  <a:pt x="489" y="60"/>
                                </a:lnTo>
                                <a:lnTo>
                                  <a:pt x="369" y="0"/>
                                </a:lnTo>
                                <a:close/>
                                <a:moveTo>
                                  <a:pt x="0" y="49"/>
                                </a:moveTo>
                                <a:lnTo>
                                  <a:pt x="0" y="69"/>
                                </a:lnTo>
                                <a:lnTo>
                                  <a:pt x="369" y="70"/>
                                </a:lnTo>
                                <a:lnTo>
                                  <a:pt x="369" y="50"/>
                                </a:lnTo>
                                <a:lnTo>
                                  <a:pt x="0" y="49"/>
                                </a:lnTo>
                                <a:close/>
                              </a:path>
                            </a:pathLst>
                          </a:custGeom>
                          <a:solidFill>
                            <a:srgbClr val="000000"/>
                          </a:solidFill>
                          <a:ln w="9525">
                            <a:noFill/>
                          </a:ln>
                        </wps:spPr>
                        <wps:bodyPr upright="1"/>
                      </wps:wsp>
                      <wps:wsp>
                        <wps:cNvPr id="578" name="Line 15"/>
                        <wps:cNvCnPr/>
                        <wps:spPr>
                          <a:xfrm>
                            <a:off x="4999" y="1294"/>
                            <a:ext cx="0" cy="951"/>
                          </a:xfrm>
                          <a:prstGeom prst="line">
                            <a:avLst/>
                          </a:prstGeom>
                          <a:ln w="9525" cap="flat" cmpd="sng">
                            <a:solidFill>
                              <a:srgbClr val="000000"/>
                            </a:solidFill>
                            <a:prstDash val="solid"/>
                            <a:headEnd type="none" w="med" len="med"/>
                            <a:tailEnd type="none" w="med" len="med"/>
                          </a:ln>
                        </wps:spPr>
                        <wps:bodyPr upright="1"/>
                      </wps:wsp>
                      <wps:wsp>
                        <wps:cNvPr id="579" name="FreeForm 16"/>
                        <wps:cNvSpPr/>
                        <wps:spPr>
                          <a:xfrm>
                            <a:off x="4999" y="2186"/>
                            <a:ext cx="489" cy="120"/>
                          </a:xfrm>
                          <a:custGeom>
                            <a:avLst/>
                            <a:gdLst/>
                            <a:ahLst/>
                            <a:cxnLst/>
                            <a:pathLst>
                              <a:path w="489" h="120">
                                <a:moveTo>
                                  <a:pt x="369" y="70"/>
                                </a:moveTo>
                                <a:lnTo>
                                  <a:pt x="369" y="120"/>
                                </a:lnTo>
                                <a:lnTo>
                                  <a:pt x="469" y="70"/>
                                </a:lnTo>
                                <a:lnTo>
                                  <a:pt x="389" y="70"/>
                                </a:lnTo>
                                <a:lnTo>
                                  <a:pt x="369" y="70"/>
                                </a:lnTo>
                                <a:close/>
                                <a:moveTo>
                                  <a:pt x="369" y="50"/>
                                </a:moveTo>
                                <a:lnTo>
                                  <a:pt x="369" y="70"/>
                                </a:lnTo>
                                <a:lnTo>
                                  <a:pt x="389" y="70"/>
                                </a:lnTo>
                                <a:lnTo>
                                  <a:pt x="389" y="50"/>
                                </a:lnTo>
                                <a:lnTo>
                                  <a:pt x="369" y="50"/>
                                </a:lnTo>
                                <a:close/>
                                <a:moveTo>
                                  <a:pt x="369" y="0"/>
                                </a:moveTo>
                                <a:lnTo>
                                  <a:pt x="369" y="50"/>
                                </a:lnTo>
                                <a:lnTo>
                                  <a:pt x="389" y="50"/>
                                </a:lnTo>
                                <a:lnTo>
                                  <a:pt x="389" y="70"/>
                                </a:lnTo>
                                <a:lnTo>
                                  <a:pt x="469" y="70"/>
                                </a:lnTo>
                                <a:lnTo>
                                  <a:pt x="489" y="60"/>
                                </a:lnTo>
                                <a:lnTo>
                                  <a:pt x="369" y="0"/>
                                </a:lnTo>
                                <a:close/>
                                <a:moveTo>
                                  <a:pt x="0" y="49"/>
                                </a:moveTo>
                                <a:lnTo>
                                  <a:pt x="0" y="69"/>
                                </a:lnTo>
                                <a:lnTo>
                                  <a:pt x="369" y="70"/>
                                </a:lnTo>
                                <a:lnTo>
                                  <a:pt x="369" y="50"/>
                                </a:lnTo>
                                <a:lnTo>
                                  <a:pt x="0" y="49"/>
                                </a:lnTo>
                                <a:close/>
                              </a:path>
                            </a:pathLst>
                          </a:custGeom>
                          <a:solidFill>
                            <a:srgbClr val="000000"/>
                          </a:solidFill>
                          <a:ln w="9525">
                            <a:noFill/>
                          </a:ln>
                        </wps:spPr>
                        <wps:bodyPr upright="1"/>
                      </wps:wsp>
                      <wps:wsp>
                        <wps:cNvPr id="580" name="Line 17"/>
                        <wps:cNvCnPr/>
                        <wps:spPr>
                          <a:xfrm>
                            <a:off x="2995" y="1304"/>
                            <a:ext cx="0" cy="951"/>
                          </a:xfrm>
                          <a:prstGeom prst="line">
                            <a:avLst/>
                          </a:prstGeom>
                          <a:ln w="9525" cap="flat" cmpd="sng">
                            <a:solidFill>
                              <a:srgbClr val="000000"/>
                            </a:solidFill>
                            <a:prstDash val="solid"/>
                            <a:headEnd type="none" w="med" len="med"/>
                            <a:tailEnd type="none" w="med" len="med"/>
                          </a:ln>
                        </wps:spPr>
                        <wps:bodyPr upright="1"/>
                      </wps:wsp>
                      <wps:wsp>
                        <wps:cNvPr id="581" name="FreeForm 18"/>
                        <wps:cNvSpPr/>
                        <wps:spPr>
                          <a:xfrm>
                            <a:off x="2995" y="2196"/>
                            <a:ext cx="489" cy="120"/>
                          </a:xfrm>
                          <a:custGeom>
                            <a:avLst/>
                            <a:gdLst/>
                            <a:ahLst/>
                            <a:cxnLst/>
                            <a:pathLst>
                              <a:path w="489" h="120">
                                <a:moveTo>
                                  <a:pt x="369" y="70"/>
                                </a:moveTo>
                                <a:lnTo>
                                  <a:pt x="369" y="120"/>
                                </a:lnTo>
                                <a:lnTo>
                                  <a:pt x="469" y="70"/>
                                </a:lnTo>
                                <a:lnTo>
                                  <a:pt x="389" y="70"/>
                                </a:lnTo>
                                <a:lnTo>
                                  <a:pt x="369" y="70"/>
                                </a:lnTo>
                                <a:close/>
                                <a:moveTo>
                                  <a:pt x="369" y="50"/>
                                </a:moveTo>
                                <a:lnTo>
                                  <a:pt x="369" y="70"/>
                                </a:lnTo>
                                <a:lnTo>
                                  <a:pt x="389" y="70"/>
                                </a:lnTo>
                                <a:lnTo>
                                  <a:pt x="389" y="50"/>
                                </a:lnTo>
                                <a:lnTo>
                                  <a:pt x="369" y="50"/>
                                </a:lnTo>
                                <a:close/>
                                <a:moveTo>
                                  <a:pt x="369" y="0"/>
                                </a:moveTo>
                                <a:lnTo>
                                  <a:pt x="369" y="50"/>
                                </a:lnTo>
                                <a:lnTo>
                                  <a:pt x="389" y="50"/>
                                </a:lnTo>
                                <a:lnTo>
                                  <a:pt x="389" y="70"/>
                                </a:lnTo>
                                <a:lnTo>
                                  <a:pt x="469" y="70"/>
                                </a:lnTo>
                                <a:lnTo>
                                  <a:pt x="489" y="60"/>
                                </a:lnTo>
                                <a:lnTo>
                                  <a:pt x="369" y="0"/>
                                </a:lnTo>
                                <a:close/>
                                <a:moveTo>
                                  <a:pt x="0" y="49"/>
                                </a:moveTo>
                                <a:lnTo>
                                  <a:pt x="0" y="69"/>
                                </a:lnTo>
                                <a:lnTo>
                                  <a:pt x="369" y="70"/>
                                </a:lnTo>
                                <a:lnTo>
                                  <a:pt x="369" y="50"/>
                                </a:lnTo>
                                <a:lnTo>
                                  <a:pt x="0" y="49"/>
                                </a:lnTo>
                                <a:close/>
                              </a:path>
                            </a:pathLst>
                          </a:custGeom>
                          <a:solidFill>
                            <a:srgbClr val="000000"/>
                          </a:solidFill>
                          <a:ln w="9525">
                            <a:noFill/>
                          </a:ln>
                        </wps:spPr>
                        <wps:bodyPr upright="1"/>
                      </wps:wsp>
                      <wps:wsp>
                        <wps:cNvPr id="582" name="FreeForm 19"/>
                        <wps:cNvSpPr/>
                        <wps:spPr>
                          <a:xfrm>
                            <a:off x="4116" y="78"/>
                            <a:ext cx="3939" cy="1388"/>
                          </a:xfrm>
                          <a:custGeom>
                            <a:avLst/>
                            <a:gdLst/>
                            <a:ahLst/>
                            <a:cxnLst/>
                            <a:pathLst>
                              <a:path w="3939" h="1388">
                                <a:moveTo>
                                  <a:pt x="0" y="1388"/>
                                </a:moveTo>
                                <a:lnTo>
                                  <a:pt x="1" y="0"/>
                                </a:lnTo>
                                <a:moveTo>
                                  <a:pt x="2004" y="1388"/>
                                </a:moveTo>
                                <a:lnTo>
                                  <a:pt x="2004" y="350"/>
                                </a:lnTo>
                                <a:moveTo>
                                  <a:pt x="3939" y="1388"/>
                                </a:moveTo>
                                <a:lnTo>
                                  <a:pt x="3939" y="651"/>
                                </a:lnTo>
                              </a:path>
                            </a:pathLst>
                          </a:custGeom>
                          <a:noFill/>
                          <a:ln w="9525" cap="flat" cmpd="sng">
                            <a:solidFill>
                              <a:srgbClr val="000000"/>
                            </a:solidFill>
                            <a:prstDash val="solid"/>
                            <a:headEnd type="none" w="med" len="med"/>
                            <a:tailEnd type="none" w="med" len="med"/>
                          </a:ln>
                        </wps:spPr>
                        <wps:bodyPr upright="1"/>
                      </wps:wsp>
                      <wps:wsp>
                        <wps:cNvPr id="583" name="FreeForm 20"/>
                        <wps:cNvSpPr/>
                        <wps:spPr>
                          <a:xfrm>
                            <a:off x="4116" y="18"/>
                            <a:ext cx="6349" cy="772"/>
                          </a:xfrm>
                          <a:custGeom>
                            <a:avLst/>
                            <a:gdLst/>
                            <a:ahLst/>
                            <a:cxnLst/>
                            <a:pathLst>
                              <a:path w="6349" h="772">
                                <a:moveTo>
                                  <a:pt x="6348" y="398"/>
                                </a:moveTo>
                                <a:lnTo>
                                  <a:pt x="6228" y="338"/>
                                </a:lnTo>
                                <a:lnTo>
                                  <a:pt x="6228" y="388"/>
                                </a:lnTo>
                                <a:lnTo>
                                  <a:pt x="2004" y="387"/>
                                </a:lnTo>
                                <a:lnTo>
                                  <a:pt x="2004" y="407"/>
                                </a:lnTo>
                                <a:lnTo>
                                  <a:pt x="6228" y="408"/>
                                </a:lnTo>
                                <a:lnTo>
                                  <a:pt x="6228" y="458"/>
                                </a:lnTo>
                                <a:lnTo>
                                  <a:pt x="6328" y="408"/>
                                </a:lnTo>
                                <a:lnTo>
                                  <a:pt x="6348" y="398"/>
                                </a:lnTo>
                                <a:moveTo>
                                  <a:pt x="6349" y="712"/>
                                </a:moveTo>
                                <a:lnTo>
                                  <a:pt x="6229" y="652"/>
                                </a:lnTo>
                                <a:lnTo>
                                  <a:pt x="6229" y="702"/>
                                </a:lnTo>
                                <a:lnTo>
                                  <a:pt x="3939" y="701"/>
                                </a:lnTo>
                                <a:lnTo>
                                  <a:pt x="3939" y="721"/>
                                </a:lnTo>
                                <a:lnTo>
                                  <a:pt x="6229" y="722"/>
                                </a:lnTo>
                                <a:lnTo>
                                  <a:pt x="6229" y="772"/>
                                </a:lnTo>
                                <a:lnTo>
                                  <a:pt x="6329" y="722"/>
                                </a:lnTo>
                                <a:lnTo>
                                  <a:pt x="6349" y="712"/>
                                </a:lnTo>
                                <a:moveTo>
                                  <a:pt x="6349" y="60"/>
                                </a:moveTo>
                                <a:lnTo>
                                  <a:pt x="6329" y="50"/>
                                </a:lnTo>
                                <a:lnTo>
                                  <a:pt x="6229" y="0"/>
                                </a:lnTo>
                                <a:lnTo>
                                  <a:pt x="6229" y="50"/>
                                </a:lnTo>
                                <a:lnTo>
                                  <a:pt x="0" y="50"/>
                                </a:lnTo>
                                <a:lnTo>
                                  <a:pt x="0" y="70"/>
                                </a:lnTo>
                                <a:lnTo>
                                  <a:pt x="6229" y="70"/>
                                </a:lnTo>
                                <a:lnTo>
                                  <a:pt x="6229" y="120"/>
                                </a:lnTo>
                                <a:lnTo>
                                  <a:pt x="6329" y="70"/>
                                </a:lnTo>
                                <a:lnTo>
                                  <a:pt x="6349" y="60"/>
                                </a:lnTo>
                              </a:path>
                            </a:pathLst>
                          </a:custGeom>
                          <a:solidFill>
                            <a:srgbClr val="000000"/>
                          </a:solidFill>
                          <a:ln w="9525">
                            <a:noFill/>
                          </a:ln>
                        </wps:spPr>
                        <wps:bodyPr upright="1"/>
                      </wps:wsp>
                      <wps:wsp>
                        <wps:cNvPr id="584" name="Line 21"/>
                        <wps:cNvCnPr/>
                        <wps:spPr>
                          <a:xfrm flipV="1">
                            <a:off x="9967" y="1050"/>
                            <a:ext cx="0" cy="416"/>
                          </a:xfrm>
                          <a:prstGeom prst="line">
                            <a:avLst/>
                          </a:prstGeom>
                          <a:ln w="9525" cap="flat" cmpd="sng">
                            <a:solidFill>
                              <a:srgbClr val="000000"/>
                            </a:solidFill>
                            <a:prstDash val="solid"/>
                            <a:headEnd type="none" w="med" len="med"/>
                            <a:tailEnd type="none" w="med" len="med"/>
                          </a:ln>
                        </wps:spPr>
                        <wps:bodyPr upright="1"/>
                      </wps:wsp>
                      <wps:wsp>
                        <wps:cNvPr id="585" name="FreeForm 22"/>
                        <wps:cNvSpPr/>
                        <wps:spPr>
                          <a:xfrm>
                            <a:off x="9967" y="991"/>
                            <a:ext cx="497" cy="120"/>
                          </a:xfrm>
                          <a:custGeom>
                            <a:avLst/>
                            <a:gdLst/>
                            <a:ahLst/>
                            <a:cxnLst/>
                            <a:pathLst>
                              <a:path w="497" h="120">
                                <a:moveTo>
                                  <a:pt x="478" y="50"/>
                                </a:moveTo>
                                <a:lnTo>
                                  <a:pt x="397" y="50"/>
                                </a:lnTo>
                                <a:lnTo>
                                  <a:pt x="397" y="70"/>
                                </a:lnTo>
                                <a:lnTo>
                                  <a:pt x="377" y="70"/>
                                </a:lnTo>
                                <a:lnTo>
                                  <a:pt x="377" y="120"/>
                                </a:lnTo>
                                <a:lnTo>
                                  <a:pt x="497" y="59"/>
                                </a:lnTo>
                                <a:lnTo>
                                  <a:pt x="478" y="50"/>
                                </a:lnTo>
                                <a:close/>
                                <a:moveTo>
                                  <a:pt x="377" y="50"/>
                                </a:moveTo>
                                <a:lnTo>
                                  <a:pt x="0" y="53"/>
                                </a:lnTo>
                                <a:lnTo>
                                  <a:pt x="0" y="73"/>
                                </a:lnTo>
                                <a:lnTo>
                                  <a:pt x="377" y="70"/>
                                </a:lnTo>
                                <a:lnTo>
                                  <a:pt x="377" y="50"/>
                                </a:lnTo>
                                <a:close/>
                                <a:moveTo>
                                  <a:pt x="397" y="50"/>
                                </a:moveTo>
                                <a:lnTo>
                                  <a:pt x="377" y="50"/>
                                </a:lnTo>
                                <a:lnTo>
                                  <a:pt x="377" y="70"/>
                                </a:lnTo>
                                <a:lnTo>
                                  <a:pt x="397" y="70"/>
                                </a:lnTo>
                                <a:lnTo>
                                  <a:pt x="397" y="50"/>
                                </a:lnTo>
                                <a:close/>
                                <a:moveTo>
                                  <a:pt x="377" y="0"/>
                                </a:moveTo>
                                <a:lnTo>
                                  <a:pt x="377" y="50"/>
                                </a:lnTo>
                                <a:lnTo>
                                  <a:pt x="478" y="50"/>
                                </a:lnTo>
                                <a:lnTo>
                                  <a:pt x="377" y="0"/>
                                </a:lnTo>
                                <a:close/>
                              </a:path>
                            </a:pathLst>
                          </a:custGeom>
                          <a:solidFill>
                            <a:srgbClr val="000000"/>
                          </a:solidFill>
                          <a:ln w="9525">
                            <a:noFill/>
                          </a:ln>
                        </wps:spPr>
                        <wps:bodyPr upright="1"/>
                      </wps:wsp>
                      <wps:wsp>
                        <wps:cNvPr id="586" name="Text Box 23"/>
                        <wps:cNvSpPr txBox="1"/>
                        <wps:spPr>
                          <a:xfrm>
                            <a:off x="2796" y="880"/>
                            <a:ext cx="163" cy="410"/>
                          </a:xfrm>
                          <a:prstGeom prst="rect">
                            <a:avLst/>
                          </a:prstGeom>
                          <a:noFill/>
                          <a:ln w="9525">
                            <a:noFill/>
                          </a:ln>
                        </wps:spPr>
                        <wps:txbx>
                          <w:txbxContent>
                            <w:p>
                              <w:pPr>
                                <w:spacing w:before="0" w:line="186" w:lineRule="exact"/>
                                <w:ind w:left="0" w:right="0" w:firstLine="0"/>
                                <w:jc w:val="left"/>
                                <w:rPr>
                                  <w:sz w:val="12"/>
                                </w:rPr>
                              </w:pPr>
                              <w:r>
                                <w:rPr>
                                  <w:position w:val="2"/>
                                  <w:sz w:val="18"/>
                                </w:rPr>
                                <w:t>S</w:t>
                              </w:r>
                              <w:r>
                                <w:rPr>
                                  <w:sz w:val="12"/>
                                </w:rPr>
                                <w:t>1</w:t>
                              </w:r>
                            </w:p>
                            <w:p>
                              <w:pPr>
                                <w:spacing w:before="2" w:line="221" w:lineRule="exact"/>
                                <w:ind w:left="0" w:right="0" w:firstLine="0"/>
                                <w:jc w:val="left"/>
                                <w:rPr>
                                  <w:sz w:val="12"/>
                                </w:rPr>
                              </w:pPr>
                              <w:r>
                                <w:rPr>
                                  <w:position w:val="2"/>
                                  <w:sz w:val="18"/>
                                </w:rPr>
                                <w:t>S</w:t>
                              </w:r>
                              <w:r>
                                <w:rPr>
                                  <w:sz w:val="12"/>
                                </w:rPr>
                                <w:t>0</w:t>
                              </w:r>
                            </w:p>
                          </w:txbxContent>
                        </wps:txbx>
                        <wps:bodyPr lIns="0" tIns="0" rIns="0" bIns="0" upright="1"/>
                      </wps:wsp>
                      <wps:wsp>
                        <wps:cNvPr id="587" name="Text Box 24"/>
                        <wps:cNvSpPr txBox="1"/>
                        <wps:spPr>
                          <a:xfrm>
                            <a:off x="9334" y="1466"/>
                            <a:ext cx="1265" cy="1060"/>
                          </a:xfrm>
                          <a:prstGeom prst="rect">
                            <a:avLst/>
                          </a:prstGeom>
                          <a:noFill/>
                          <a:ln w="9525" cap="flat" cmpd="sng">
                            <a:solidFill>
                              <a:srgbClr val="000000"/>
                            </a:solidFill>
                            <a:prstDash val="solid"/>
                            <a:miter/>
                            <a:headEnd type="none" w="med" len="med"/>
                            <a:tailEnd type="none" w="med" len="med"/>
                          </a:ln>
                        </wps:spPr>
                        <wps:txbx>
                          <w:txbxContent>
                            <w:p>
                              <w:pPr>
                                <w:spacing w:before="0" w:line="240" w:lineRule="auto"/>
                                <w:rPr>
                                  <w:sz w:val="16"/>
                                </w:rPr>
                              </w:pPr>
                            </w:p>
                            <w:p>
                              <w:pPr>
                                <w:spacing w:before="1" w:line="240" w:lineRule="auto"/>
                                <w:rPr>
                                  <w:sz w:val="21"/>
                                </w:rPr>
                              </w:pPr>
                            </w:p>
                            <w:p>
                              <w:pPr>
                                <w:spacing w:before="0"/>
                                <w:ind w:left="96" w:right="89" w:firstLine="0"/>
                                <w:jc w:val="center"/>
                                <w:rPr>
                                  <w:sz w:val="16"/>
                                </w:rPr>
                              </w:pPr>
                              <w:r>
                                <w:rPr>
                                  <w:sz w:val="16"/>
                                </w:rPr>
                                <w:t>4 x 1</w:t>
                              </w:r>
                            </w:p>
                            <w:p>
                              <w:pPr>
                                <w:spacing w:before="10" w:line="240" w:lineRule="auto"/>
                                <w:rPr>
                                  <w:sz w:val="18"/>
                                </w:rPr>
                              </w:pPr>
                            </w:p>
                            <w:p>
                              <w:pPr>
                                <w:spacing w:before="0" w:line="167" w:lineRule="exact"/>
                                <w:ind w:left="96" w:right="86" w:firstLine="0"/>
                                <w:jc w:val="center"/>
                                <w:rPr>
                                  <w:sz w:val="16"/>
                                </w:rPr>
                              </w:pPr>
                              <w:r>
                                <w:rPr>
                                  <w:sz w:val="16"/>
                                </w:rPr>
                                <w:t>MUX 0</w:t>
                              </w:r>
                            </w:p>
                          </w:txbxContent>
                        </wps:txbx>
                        <wps:bodyPr lIns="0" tIns="0" rIns="0" bIns="0" upright="1"/>
                      </wps:wsp>
                      <wps:wsp>
                        <wps:cNvPr id="588" name="Text Box 25"/>
                        <wps:cNvSpPr txBox="1"/>
                        <wps:spPr>
                          <a:xfrm>
                            <a:off x="7422" y="1466"/>
                            <a:ext cx="1265" cy="1060"/>
                          </a:xfrm>
                          <a:prstGeom prst="rect">
                            <a:avLst/>
                          </a:prstGeom>
                          <a:noFill/>
                          <a:ln w="9525" cap="flat" cmpd="sng">
                            <a:solidFill>
                              <a:srgbClr val="000000"/>
                            </a:solidFill>
                            <a:prstDash val="solid"/>
                            <a:miter/>
                            <a:headEnd type="none" w="med" len="med"/>
                            <a:tailEnd type="none" w="med" len="med"/>
                          </a:ln>
                        </wps:spPr>
                        <wps:txbx>
                          <w:txbxContent>
                            <w:p>
                              <w:pPr>
                                <w:spacing w:before="0" w:line="240" w:lineRule="auto"/>
                                <w:rPr>
                                  <w:sz w:val="16"/>
                                </w:rPr>
                              </w:pPr>
                            </w:p>
                            <w:p>
                              <w:pPr>
                                <w:spacing w:before="1" w:line="240" w:lineRule="auto"/>
                                <w:rPr>
                                  <w:sz w:val="21"/>
                                </w:rPr>
                              </w:pPr>
                            </w:p>
                            <w:p>
                              <w:pPr>
                                <w:spacing w:before="0"/>
                                <w:ind w:left="96" w:right="91" w:firstLine="0"/>
                                <w:jc w:val="center"/>
                                <w:rPr>
                                  <w:sz w:val="16"/>
                                </w:rPr>
                              </w:pPr>
                              <w:r>
                                <w:rPr>
                                  <w:sz w:val="16"/>
                                </w:rPr>
                                <w:t>4 x 1</w:t>
                              </w:r>
                            </w:p>
                            <w:p>
                              <w:pPr>
                                <w:spacing w:before="10" w:line="240" w:lineRule="auto"/>
                                <w:rPr>
                                  <w:sz w:val="18"/>
                                </w:rPr>
                              </w:pPr>
                            </w:p>
                            <w:p>
                              <w:pPr>
                                <w:spacing w:before="0" w:line="167" w:lineRule="exact"/>
                                <w:ind w:left="96" w:right="89" w:firstLine="0"/>
                                <w:jc w:val="center"/>
                                <w:rPr>
                                  <w:sz w:val="16"/>
                                </w:rPr>
                              </w:pPr>
                              <w:r>
                                <w:rPr>
                                  <w:sz w:val="16"/>
                                </w:rPr>
                                <w:t>MUX 1</w:t>
                              </w:r>
                            </w:p>
                          </w:txbxContent>
                        </wps:txbx>
                        <wps:bodyPr lIns="0" tIns="0" rIns="0" bIns="0" upright="1"/>
                      </wps:wsp>
                    </wpg:wgp>
                  </a:graphicData>
                </a:graphic>
              </wp:anchor>
            </w:drawing>
          </mc:Choice>
          <mc:Fallback>
            <w:pict>
              <v:group id="Group 2" o:spid="_x0000_s1026" o:spt="203" style="position:absolute;left:0pt;margin-left:139.8pt;margin-top:0.9pt;height:125.8pt;width:390.55pt;mso-position-horizontal-relative:page;z-index:-293888;mso-width-relative:page;mso-height-relative:page;" coordorigin="2796,18" coordsize="7811,2516" o:gfxdata="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ubPAAvwAAAKUBAAAZ&#10;AAAAZHJzL19yZWxzL2Uyb0RvYy54bWwucmVsc72QwYrCMBCG7wv7DmHu27Q9LLKY9iKCV3EfYEim&#10;abCZhCSKvr2BZUFB8OZxZvi//2PW48Uv4kwpu8AKuqYFQayDcWwV/B62XysQuSAbXAKTgitlGIfP&#10;j/WeFiw1lGcXs6gUzgrmUuKPlFnP5DE3IRLXyxSSx1LHZGVEfURLsm/bb5nuGTA8MMXOKEg704M4&#10;XGNtfs0O0+Q0bYI+eeLypEI6X7srEJOlosCTcfi37JvIFuRzh+49Dt2/g3x47nAD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">
                <o:lock v:ext="edit" aspectratio="f"/>
                <v:shape id="FreeForm 3" o:spid="_x0000_s1026" o:spt="100" style="position:absolute;left:2839;top:1054;height:1190;width:6210;" filled="f" stroked="t" coordsize="6210,1190" o:gfxdata="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MGn7vQAA&#10;ANwAAAAPAAAAAAAAAAEAIAAAACIAAABkcnMvZG93bnJldi54bWxQSwECFAAUAAAACACHTuJAMy8F&#10;njsAAAA5AAAAEAAAAAAAAAABACAAAAAMAQAAZHJzL3NoYXBleG1sLnhtbFBLBQYAAAAABgAGAFsB&#10;AAC2AwAAAAA=&#10;" path="m0,0l6210,1m13,239l6015,240m6015,239l6015,1190e">
                  <v:fill on="f" focussize="0,0"/>
                  <v:stroke color="#000000" joinstyle="round"/>
                  <v:imagedata o:title=""/>
                  <o:lock v:ext="edit" aspectratio="f"/>
                </v:shape>
                <v:shape id="FreeForm 4" o:spid="_x0000_s1026" o:spt="100" style="position:absolute;left:8854;top:2185;height:120;width:489;" fillcolor="#000000" filled="t" stroked="f" coordsize="489,120" o:gfxdata="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w6cQvQAA&#10;ANwAAAAPAAAAAAAAAAEAIAAAACIAAABkcnMvZG93bnJldi54bWxQSwECFAAUAAAACACHTuJAMy8F&#10;njsAAAA5AAAAEAAAAAAAAAABACAAAAAMAQAAZHJzL3NoYXBleG1sLnhtbFBLBQYAAAAABgAGAFsB&#10;AAC2AwAAAAA=&#10;" path="m369,70l369,120,469,70,389,70,369,70xm369,50l369,70,389,70,389,50,369,50xm369,0l369,50,389,50,389,70,469,70,489,60,369,0xm0,49l0,69,369,70,369,50,0,49xe">
                  <v:fill on="t" focussize="0,0"/>
                  <v:stroke on="f"/>
                  <v:imagedata o:title=""/>
                  <o:lock v:ext="edit" aspectratio="f"/>
                </v:shape>
                <v:line id="Line 5" o:spid="_x0000_s1026" o:spt="20" style="position:absolute;left:9062;top:1054;height:839;width:1;" filled="f" stroked="t" coordsize="21600,21600" o:gfxdata="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vcm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Picture 6" o:spid="_x0000_s1026" o:spt="75" type="#_x0000_t75" style="position:absolute;left:9062;top:1835;height:120;width:280;" filled="f" o:preferrelative="t" stroked="f" coordsize="21600,21600" o:gfxdata="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2X2W5AAAA3AAA&#10;AA8AAAAAAAAAAQAgAAAAIgAAAGRycy9kb3ducmV2LnhtbFBLAQIUABQAAAAIAIdO4kAzLwWeOwAA&#10;ADkAAAAQAAAAAAAAAAEAIAAAAAgBAABkcnMvc2hhcGV4bWwueG1sUEsFBgAAAAAGAAYAWwEAALID&#10;AAAAAA==&#10;">
                  <v:fill on="f" focussize="0,0"/>
                  <v:stroke on="f"/>
                  <v:imagedata r:id="rId31" o:title=""/>
                  <o:lock v:ext="edit" aspectratio="t"/>
                </v:shape>
                <v:line id="Line 7" o:spid="_x0000_s1026" o:spt="20" style="position:absolute;left:7157;top:1060;height:839;width:1;" filled="f" stroked="t" coordsize="21600,21600" o:gfxdata="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0Rk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Picture 8" o:spid="_x0000_s1026" o:spt="75" type="#_x0000_t75" style="position:absolute;left:7157;top:1841;height:120;width:280;" filled="f" o:preferrelative="t" stroked="f" coordsize="21600,21600" o:gfxdata="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Zxb68AAAA&#10;3AAAAA8AAAAAAAAAAQAgAAAAIgAAAGRycy9kb3ducmV2LnhtbFBLAQIUABQAAAAIAIdO4kAzLwWe&#10;OwAAADkAAAAQAAAAAAAAAAEAIAAAAAsBAABkcnMvc2hhcGV4bWwueG1sUEsFBgAAAAAGAAYAWwEA&#10;ALUDAAAAAA==&#10;">
                  <v:fill on="f" focussize="0,0"/>
                  <v:stroke on="f"/>
                  <v:imagedata r:id="rId31" o:title=""/>
                  <o:lock v:ext="edit" aspectratio="t"/>
                </v:shape>
                <v:line id="Line 9" o:spid="_x0000_s1026" o:spt="20" style="position:absolute;left:5213;top:1053;height:839;width:1;" filled="f" stroked="t" coordsize="21600,21600" o:gfxdata="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qf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Picture 10" o:spid="_x0000_s1026" o:spt="75" type="#_x0000_t75" style="position:absolute;left:5213;top:1834;height:120;width:280;" filled="f" o:preferrelative="t" stroked="f" coordsize="21600,21600" o:gfxdata="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joI8vQAA&#10;ANwAAAAPAAAAAAAAAAEAIAAAACIAAABkcnMvZG93bnJldi54bWxQSwECFAAUAAAACACHTuJAMy8F&#10;njsAAAA5AAAAEAAAAAAAAAABACAAAAAMAQAAZHJzL3NoYXBleG1sLnhtbFBLBQYAAAAABgAGAFsB&#10;AAC2AwAAAAA=&#10;">
                  <v:fill on="f" focussize="0,0"/>
                  <v:stroke on="f"/>
                  <v:imagedata r:id="rId32" o:title=""/>
                  <o:lock v:ext="edit" aspectratio="t"/>
                </v:shape>
                <v:line id="Line 11" o:spid="_x0000_s1026" o:spt="20" style="position:absolute;left:3204;top:1050;height:839;width:1;" filled="f" stroked="t" coordsize="21600,21600" o:gfxdata="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E9AQ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Picture 12" o:spid="_x0000_s1026" o:spt="75" type="#_x0000_t75" style="position:absolute;left:3204;top:1831;height:120;width:280;" filled="f" o:preferrelative="t" stroked="f" coordsize="21600,21600" o:gfxdata="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YsO9ugAAANwA&#10;AAAPAAAAAAAAAAEAIAAAACIAAABkcnMvZG93bnJldi54bWxQSwECFAAUAAAACACHTuJAMy8FnjsA&#10;AAA5AAAAEAAAAAAAAAABACAAAAAJAQAAZHJzL3NoYXBleG1sLnhtbFBLBQYAAAAABgAGAFsBAACz&#10;AwAAAAA=&#10;">
                  <v:fill on="f" focussize="0,0"/>
                  <v:stroke on="f"/>
                  <v:imagedata r:id="rId31" o:title=""/>
                  <o:lock v:ext="edit" aspectratio="t"/>
                </v:shape>
                <v:line id="Line 13" o:spid="_x0000_s1026" o:spt="20" style="position:absolute;left:6948;top:1292;height:951;width:0;" filled="f" stroked="t" coordsize="21600,21600" o:gfxdata="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Re6y/&#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FreeForm 14" o:spid="_x0000_s1026" o:spt="100" style="position:absolute;left:6948;top:2184;height:120;width:489;" fillcolor="#000000" filled="t" stroked="f" coordsize="489,120" o:gfxdata="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4aMc2/&#10;AAAA3AAAAA8AAAAAAAAAAQAgAAAAIgAAAGRycy9kb3ducmV2LnhtbFBLAQIUABQAAAAIAIdO4kAz&#10;LwWeOwAAADkAAAAQAAAAAAAAAAEAIAAAAA4BAABkcnMvc2hhcGV4bWwueG1sUEsFBgAAAAAGAAYA&#10;WwEAALgDAAAAAA==&#10;" path="m369,70l369,120,469,70,389,70,369,70xm369,50l369,70,389,70,389,50,369,50xm369,0l369,50,389,50,389,70,469,70,489,60,369,0xm0,49l0,69,369,70,369,50,0,49xe">
                  <v:fill on="t" focussize="0,0"/>
                  <v:stroke on="f"/>
                  <v:imagedata o:title=""/>
                  <o:lock v:ext="edit" aspectratio="f"/>
                </v:shape>
                <v:line id="Line 15" o:spid="_x0000_s1026" o:spt="20" style="position:absolute;left:4999;top:1294;height:951;width:0;" filled="f" stroked="t" coordsize="21600,21600" o:gfxdata="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CSkW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FreeForm 16" o:spid="_x0000_s1026" o:spt="100" style="position:absolute;left:4999;top:2186;height:120;width:489;" fillcolor="#000000" filled="t" stroked="f" coordsize="489,120" o:gfxdata="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yQAkvQAA&#10;ANwAAAAPAAAAAAAAAAEAIAAAACIAAABkcnMvZG93bnJldi54bWxQSwECFAAUAAAACACHTuJAMy8F&#10;njsAAAA5AAAAEAAAAAAAAAABACAAAAAMAQAAZHJzL3NoYXBleG1sLnhtbFBLBQYAAAAABgAGAFsB&#10;AAC2AwAAAAA=&#10;" path="m369,70l369,120,469,70,389,70,369,70xm369,50l369,70,389,70,389,50,369,50xm369,0l369,50,389,50,389,70,469,70,489,60,369,0xm0,49l0,69,369,70,369,50,0,49xe">
                  <v:fill on="t" focussize="0,0"/>
                  <v:stroke on="f"/>
                  <v:imagedata o:title=""/>
                  <o:lock v:ext="edit" aspectratio="f"/>
                </v:shape>
                <v:line id="Line 17" o:spid="_x0000_s1026" o:spt="20" style="position:absolute;left:2995;top:1304;height:951;width:0;" filled="f" stroked="t" coordsize="21600,21600" o:gfxdata="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E2Z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FreeForm 18" o:spid="_x0000_s1026" o:spt="100" style="position:absolute;left:2995;top:2196;height:120;width:489;" fillcolor="#000000" filled="t" stroked="f" coordsize="489,120" o:gfxdata="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anwFvQAA&#10;ANwAAAAPAAAAAAAAAAEAIAAAACIAAABkcnMvZG93bnJldi54bWxQSwECFAAUAAAACACHTuJAMy8F&#10;njsAAAA5AAAAEAAAAAAAAAABACAAAAAMAQAAZHJzL3NoYXBleG1sLnhtbFBLBQYAAAAABgAGAFsB&#10;AAC2AwAAAAA=&#10;" path="m369,70l369,120,469,70,389,70,369,70xm369,50l369,70,389,70,389,50,369,50xm369,0l369,50,389,50,389,70,469,70,489,60,369,0xm0,49l0,69,369,70,369,50,0,49xe">
                  <v:fill on="t" focussize="0,0"/>
                  <v:stroke on="f"/>
                  <v:imagedata o:title=""/>
                  <o:lock v:ext="edit" aspectratio="f"/>
                </v:shape>
                <v:shape id="FreeForm 19" o:spid="_x0000_s1026" o:spt="100" style="position:absolute;left:4116;top:78;height:1388;width:3939;" filled="f" stroked="t" coordsize="3939,1388" o:gfxdata="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ytFQbsAAADc&#10;AAAADwAAAAAAAAABACAAAAAiAAAAZHJzL2Rvd25yZXYueG1sUEsBAhQAFAAAAAgAh07iQDMvBZ47&#10;AAAAOQAAABAAAAAAAAAAAQAgAAAACgEAAGRycy9zaGFwZXhtbC54bWxQSwUGAAAAAAYABgBbAQAA&#10;tAMAAAAA&#10;" path="m0,1388l1,0m2004,1388l2004,350m3939,1388l3939,651e">
                  <v:fill on="f" focussize="0,0"/>
                  <v:stroke color="#000000" joinstyle="round"/>
                  <v:imagedata o:title=""/>
                  <o:lock v:ext="edit" aspectratio="f"/>
                </v:shape>
                <v:shape id="FreeForm 20" o:spid="_x0000_s1026" o:spt="100" style="position:absolute;left:4116;top:18;height:772;width:6349;" fillcolor="#000000" filled="t" stroked="f" coordsize="6349,772" o:gfxdata="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snfG8AAAA&#10;3AAAAA8AAAAAAAAAAQAgAAAAIgAAAGRycy9kb3ducmV2LnhtbFBLAQIUABQAAAAIAIdO4kAzLwWe&#10;OwAAADkAAAAQAAAAAAAAAAEAIAAAAAsBAABkcnMvc2hhcGV4bWwueG1sUEsFBgAAAAAGAAYAWwEA&#10;ALUDAAAAAA==&#10;" path="m6348,398l6228,338,6228,388,2004,387,2004,407,6228,408,6228,458,6328,408,6348,398m6349,712l6229,652,6229,702,3939,701,3939,721,6229,722,6229,772,6329,722,6349,712m6349,60l6329,50,6229,0,6229,50,0,50,0,70,6229,70,6229,120,6329,70,6349,60e">
                  <v:fill on="t" focussize="0,0"/>
                  <v:stroke on="f"/>
                  <v:imagedata o:title=""/>
                  <o:lock v:ext="edit" aspectratio="f"/>
                </v:shape>
                <v:line id="Line 21" o:spid="_x0000_s1026" o:spt="20" style="position:absolute;left:9967;top:1050;flip:y;height:416;width:0;" filled="f" stroked="t" coordsize="21600,21600" o:gfxdata="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aTEN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FreeForm 22" o:spid="_x0000_s1026" o:spt="100" style="position:absolute;left:9967;top:991;height:120;width:497;" fillcolor="#000000" filled="t" stroked="f" coordsize="497,120" o:gfxdata="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McmHugAAANwA&#10;AAAPAAAAAAAAAAEAIAAAACIAAABkcnMvZG93bnJldi54bWxQSwECFAAUAAAACACHTuJAMy8FnjsA&#10;AAA5AAAAEAAAAAAAAAABACAAAAAJAQAAZHJzL3NoYXBleG1sLnhtbFBLBQYAAAAABgAGAFsBAACz&#10;AwAAAAA=&#10;" path="m478,50l397,50,397,70,377,70,377,120,497,59,478,50xm377,50l0,53,0,73,377,70,377,50xm397,50l377,50,377,70,397,70,397,50xm377,0l377,50,478,50,377,0xe">
                  <v:fill on="t" focussize="0,0"/>
                  <v:stroke on="f"/>
                  <v:imagedata o:title=""/>
                  <o:lock v:ext="edit" aspectratio="f"/>
                </v:shape>
                <v:shape id="Text Box 23" o:spid="_x0000_s1026" o:spt="202" type="#_x0000_t202" style="position:absolute;left:2796;top:880;height:410;width:163;" filled="f" stroked="f" coordsize="21600,21600" o:gfxdata="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nEz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6" w:lineRule="exact"/>
                          <w:ind w:left="0" w:right="0" w:firstLine="0"/>
                          <w:jc w:val="left"/>
                          <w:rPr>
                            <w:sz w:val="12"/>
                          </w:rPr>
                        </w:pPr>
                        <w:r>
                          <w:rPr>
                            <w:position w:val="2"/>
                            <w:sz w:val="18"/>
                          </w:rPr>
                          <w:t>S</w:t>
                        </w:r>
                        <w:r>
                          <w:rPr>
                            <w:sz w:val="12"/>
                          </w:rPr>
                          <w:t>1</w:t>
                        </w:r>
                      </w:p>
                      <w:p>
                        <w:pPr>
                          <w:spacing w:before="2" w:line="221" w:lineRule="exact"/>
                          <w:ind w:left="0" w:right="0" w:firstLine="0"/>
                          <w:jc w:val="left"/>
                          <w:rPr>
                            <w:sz w:val="12"/>
                          </w:rPr>
                        </w:pPr>
                        <w:r>
                          <w:rPr>
                            <w:position w:val="2"/>
                            <w:sz w:val="18"/>
                          </w:rPr>
                          <w:t>S</w:t>
                        </w:r>
                        <w:r>
                          <w:rPr>
                            <w:sz w:val="12"/>
                          </w:rPr>
                          <w:t>0</w:t>
                        </w:r>
                      </w:p>
                    </w:txbxContent>
                  </v:textbox>
                </v:shape>
                <v:shape id="Text Box 24" o:spid="_x0000_s1026" o:spt="202" type="#_x0000_t202" style="position:absolute;left:9334;top:1466;height:1060;width:1265;" filled="f" stroked="t" coordsize="21600,21600" o:gfxdata="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9aKNO/&#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0" w:line="240" w:lineRule="auto"/>
                          <w:rPr>
                            <w:sz w:val="16"/>
                          </w:rPr>
                        </w:pPr>
                      </w:p>
                      <w:p>
                        <w:pPr>
                          <w:spacing w:before="1" w:line="240" w:lineRule="auto"/>
                          <w:rPr>
                            <w:sz w:val="21"/>
                          </w:rPr>
                        </w:pPr>
                      </w:p>
                      <w:p>
                        <w:pPr>
                          <w:spacing w:before="0"/>
                          <w:ind w:left="96" w:right="89" w:firstLine="0"/>
                          <w:jc w:val="center"/>
                          <w:rPr>
                            <w:sz w:val="16"/>
                          </w:rPr>
                        </w:pPr>
                        <w:r>
                          <w:rPr>
                            <w:sz w:val="16"/>
                          </w:rPr>
                          <w:t>4 x 1</w:t>
                        </w:r>
                      </w:p>
                      <w:p>
                        <w:pPr>
                          <w:spacing w:before="10" w:line="240" w:lineRule="auto"/>
                          <w:rPr>
                            <w:sz w:val="18"/>
                          </w:rPr>
                        </w:pPr>
                      </w:p>
                      <w:p>
                        <w:pPr>
                          <w:spacing w:before="0" w:line="167" w:lineRule="exact"/>
                          <w:ind w:left="96" w:right="86" w:firstLine="0"/>
                          <w:jc w:val="center"/>
                          <w:rPr>
                            <w:sz w:val="16"/>
                          </w:rPr>
                        </w:pPr>
                        <w:r>
                          <w:rPr>
                            <w:sz w:val="16"/>
                          </w:rPr>
                          <w:t>MUX 0</w:t>
                        </w:r>
                      </w:p>
                    </w:txbxContent>
                  </v:textbox>
                </v:shape>
                <v:shape id="Text Box 25" o:spid="_x0000_s1026" o:spt="202" type="#_x0000_t202" style="position:absolute;left:7422;top:1466;height:1060;width:1265;" filled="f" stroked="t" coordsize="21600,21600" o:gfxdata="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sW8obsAAADc&#10;AAAADwAAAAAAAAABACAAAAAiAAAAZHJzL2Rvd25yZXYueG1sUEsBAhQAFAAAAAgAh07iQDMvBZ47&#10;AAAAOQAAABAAAAAAAAAAAQAgAAAACgEAAGRycy9zaGFwZXhtbC54bWxQSwUGAAAAAAYABgBbAQAA&#10;tAMAAAAA&#10;">
                  <v:fill on="f" focussize="0,0"/>
                  <v:stroke color="#000000" joinstyle="miter"/>
                  <v:imagedata o:title=""/>
                  <o:lock v:ext="edit" aspectratio="f"/>
                  <v:textbox inset="0mm,0mm,0mm,0mm">
                    <w:txbxContent>
                      <w:p>
                        <w:pPr>
                          <w:spacing w:before="0" w:line="240" w:lineRule="auto"/>
                          <w:rPr>
                            <w:sz w:val="16"/>
                          </w:rPr>
                        </w:pPr>
                      </w:p>
                      <w:p>
                        <w:pPr>
                          <w:spacing w:before="1" w:line="240" w:lineRule="auto"/>
                          <w:rPr>
                            <w:sz w:val="21"/>
                          </w:rPr>
                        </w:pPr>
                      </w:p>
                      <w:p>
                        <w:pPr>
                          <w:spacing w:before="0"/>
                          <w:ind w:left="96" w:right="91" w:firstLine="0"/>
                          <w:jc w:val="center"/>
                          <w:rPr>
                            <w:sz w:val="16"/>
                          </w:rPr>
                        </w:pPr>
                        <w:r>
                          <w:rPr>
                            <w:sz w:val="16"/>
                          </w:rPr>
                          <w:t>4 x 1</w:t>
                        </w:r>
                      </w:p>
                      <w:p>
                        <w:pPr>
                          <w:spacing w:before="10" w:line="240" w:lineRule="auto"/>
                          <w:rPr>
                            <w:sz w:val="18"/>
                          </w:rPr>
                        </w:pPr>
                      </w:p>
                      <w:p>
                        <w:pPr>
                          <w:spacing w:before="0" w:line="167" w:lineRule="exact"/>
                          <w:ind w:left="96" w:right="89" w:firstLine="0"/>
                          <w:jc w:val="center"/>
                          <w:rPr>
                            <w:sz w:val="16"/>
                          </w:rPr>
                        </w:pPr>
                        <w:r>
                          <w:rPr>
                            <w:sz w:val="16"/>
                          </w:rPr>
                          <w:t>MUX 1</w:t>
                        </w:r>
                      </w:p>
                    </w:txbxContent>
                  </v:textbox>
                </v:shape>
              </v:group>
            </w:pict>
          </mc:Fallback>
        </mc:AlternateContent>
      </w:r>
      <w:r>
        <w:rPr>
          <w:sz w:val="22"/>
        </w:rPr>
        <w:t>4-line common bus</w:t>
      </w: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spacing w:before="6"/>
        <w:ind w:left="0" w:firstLine="0"/>
        <w:rPr>
          <w:sz w:val="29"/>
        </w:rPr>
      </w:pPr>
    </w:p>
    <w:p>
      <w:pPr>
        <w:tabs>
          <w:tab w:val="left" w:pos="8735"/>
        </w:tabs>
        <w:spacing w:line="240" w:lineRule="auto"/>
        <w:ind w:left="6842" w:right="0" w:firstLine="0"/>
        <w:rPr>
          <w:sz w:val="20"/>
        </w:rPr>
      </w:pPr>
      <w:r>
        <w:rPr>
          <w:position w:val="1"/>
          <w:sz w:val="20"/>
        </w:rPr>
        <w:drawing>
          <wp:inline distT="0" distB="0" distL="0" distR="0">
            <wp:extent cx="76200" cy="21844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pic:cNvPicPr>
                  </pic:nvPicPr>
                  <pic:blipFill>
                    <a:blip r:embed="rId33" cstate="print"/>
                    <a:stretch>
                      <a:fillRect/>
                    </a:stretch>
                  </pic:blipFill>
                  <pic:spPr>
                    <a:xfrm>
                      <a:off x="0" y="0"/>
                      <a:ext cx="76701" cy="218598"/>
                    </a:xfrm>
                    <a:prstGeom prst="rect">
                      <a:avLst/>
                    </a:prstGeom>
                  </pic:spPr>
                </pic:pic>
              </a:graphicData>
            </a:graphic>
          </wp:inline>
        </w:drawing>
      </w:r>
      <w:r>
        <w:rPr>
          <w:rFonts w:ascii="Times New Roman"/>
          <w:spacing w:val="125"/>
          <w:position w:val="1"/>
          <w:sz w:val="20"/>
        </w:rPr>
        <w:t xml:space="preserve"> </w:t>
      </w:r>
      <w:r>
        <w:rPr>
          <w:spacing w:val="125"/>
          <w:position w:val="1"/>
          <w:sz w:val="20"/>
        </w:rPr>
        <w:drawing>
          <wp:inline distT="0" distB="0" distL="0" distR="0">
            <wp:extent cx="76835" cy="219075"/>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pic:cNvPicPr>
                      <a:picLocks noChangeAspect="1"/>
                    </pic:cNvPicPr>
                  </pic:nvPicPr>
                  <pic:blipFill>
                    <a:blip r:embed="rId34" cstate="print"/>
                    <a:stretch>
                      <a:fillRect/>
                    </a:stretch>
                  </pic:blipFill>
                  <pic:spPr>
                    <a:xfrm>
                      <a:off x="0" y="0"/>
                      <a:ext cx="76868" cy="219075"/>
                    </a:xfrm>
                    <a:prstGeom prst="rect">
                      <a:avLst/>
                    </a:prstGeom>
                  </pic:spPr>
                </pic:pic>
              </a:graphicData>
            </a:graphic>
          </wp:inline>
        </w:drawing>
      </w:r>
      <w:r>
        <w:rPr>
          <w:rFonts w:ascii="Times New Roman"/>
          <w:spacing w:val="129"/>
          <w:position w:val="1"/>
          <w:sz w:val="20"/>
        </w:rPr>
        <w:t xml:space="preserve"> </w:t>
      </w:r>
      <w:r>
        <w:rPr>
          <w:spacing w:val="129"/>
          <w:position w:val="1"/>
          <w:sz w:val="20"/>
        </w:rPr>
        <w:drawing>
          <wp:inline distT="0" distB="0" distL="0" distR="0">
            <wp:extent cx="76835" cy="219075"/>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pic:cNvPicPr>
                  </pic:nvPicPr>
                  <pic:blipFill>
                    <a:blip r:embed="rId34" cstate="print"/>
                    <a:stretch>
                      <a:fillRect/>
                    </a:stretch>
                  </pic:blipFill>
                  <pic:spPr>
                    <a:xfrm>
                      <a:off x="0" y="0"/>
                      <a:ext cx="76868" cy="219075"/>
                    </a:xfrm>
                    <a:prstGeom prst="rect">
                      <a:avLst/>
                    </a:prstGeom>
                  </pic:spPr>
                </pic:pic>
              </a:graphicData>
            </a:graphic>
          </wp:inline>
        </w:drawing>
      </w:r>
      <w:r>
        <w:rPr>
          <w:rFonts w:ascii="Times New Roman"/>
          <w:spacing w:val="133"/>
          <w:position w:val="1"/>
          <w:sz w:val="20"/>
        </w:rPr>
        <w:t xml:space="preserve"> </w:t>
      </w:r>
      <w:r>
        <w:rPr>
          <w:spacing w:val="133"/>
          <w:position w:val="1"/>
          <w:sz w:val="20"/>
        </w:rPr>
        <w:drawing>
          <wp:inline distT="0" distB="0" distL="0" distR="0">
            <wp:extent cx="76835" cy="219075"/>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a:picLocks noChangeAspect="1"/>
                    </pic:cNvPicPr>
                  </pic:nvPicPr>
                  <pic:blipFill>
                    <a:blip r:embed="rId34" cstate="print"/>
                    <a:stretch>
                      <a:fillRect/>
                    </a:stretch>
                  </pic:blipFill>
                  <pic:spPr>
                    <a:xfrm>
                      <a:off x="0" y="0"/>
                      <a:ext cx="76868" cy="219075"/>
                    </a:xfrm>
                    <a:prstGeom prst="rect">
                      <a:avLst/>
                    </a:prstGeom>
                  </pic:spPr>
                </pic:pic>
              </a:graphicData>
            </a:graphic>
          </wp:inline>
        </w:drawing>
      </w:r>
      <w:r>
        <w:rPr>
          <w:spacing w:val="133"/>
          <w:position w:val="1"/>
          <w:sz w:val="20"/>
        </w:rPr>
        <w:tab/>
      </w:r>
      <w:r>
        <w:rPr>
          <w:spacing w:val="133"/>
          <w:sz w:val="20"/>
        </w:rPr>
        <w:drawing>
          <wp:inline distT="0" distB="0" distL="0" distR="0">
            <wp:extent cx="76835" cy="21907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34" cstate="print"/>
                    <a:stretch>
                      <a:fillRect/>
                    </a:stretch>
                  </pic:blipFill>
                  <pic:spPr>
                    <a:xfrm>
                      <a:off x="0" y="0"/>
                      <a:ext cx="76868" cy="219075"/>
                    </a:xfrm>
                    <a:prstGeom prst="rect">
                      <a:avLst/>
                    </a:prstGeom>
                  </pic:spPr>
                </pic:pic>
              </a:graphicData>
            </a:graphic>
          </wp:inline>
        </w:drawing>
      </w:r>
      <w:r>
        <w:rPr>
          <w:rFonts w:ascii="Times New Roman"/>
          <w:spacing w:val="124"/>
          <w:sz w:val="20"/>
        </w:rPr>
        <w:t xml:space="preserve"> </w:t>
      </w:r>
      <w:r>
        <w:rPr>
          <w:spacing w:val="124"/>
          <w:position w:val="1"/>
          <w:sz w:val="20"/>
        </w:rPr>
        <w:drawing>
          <wp:inline distT="0" distB="0" distL="0" distR="0">
            <wp:extent cx="76835" cy="219075"/>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pic:cNvPicPr>
                      <a:picLocks noChangeAspect="1"/>
                    </pic:cNvPicPr>
                  </pic:nvPicPr>
                  <pic:blipFill>
                    <a:blip r:embed="rId34" cstate="print"/>
                    <a:stretch>
                      <a:fillRect/>
                    </a:stretch>
                  </pic:blipFill>
                  <pic:spPr>
                    <a:xfrm>
                      <a:off x="0" y="0"/>
                      <a:ext cx="76868" cy="219075"/>
                    </a:xfrm>
                    <a:prstGeom prst="rect">
                      <a:avLst/>
                    </a:prstGeom>
                  </pic:spPr>
                </pic:pic>
              </a:graphicData>
            </a:graphic>
          </wp:inline>
        </w:drawing>
      </w:r>
      <w:r>
        <w:rPr>
          <w:rFonts w:ascii="Times New Roman"/>
          <w:spacing w:val="129"/>
          <w:position w:val="1"/>
          <w:sz w:val="20"/>
        </w:rPr>
        <w:t xml:space="preserve"> </w:t>
      </w:r>
      <w:r>
        <w:rPr>
          <w:spacing w:val="129"/>
          <w:position w:val="1"/>
          <w:sz w:val="20"/>
        </w:rPr>
        <w:drawing>
          <wp:inline distT="0" distB="0" distL="0" distR="0">
            <wp:extent cx="76835" cy="219075"/>
            <wp:effectExtent l="0" t="0" r="0" b="0"/>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pic:cNvPicPr>
                      <a:picLocks noChangeAspect="1"/>
                    </pic:cNvPicPr>
                  </pic:nvPicPr>
                  <pic:blipFill>
                    <a:blip r:embed="rId34" cstate="print"/>
                    <a:stretch>
                      <a:fillRect/>
                    </a:stretch>
                  </pic:blipFill>
                  <pic:spPr>
                    <a:xfrm>
                      <a:off x="0" y="0"/>
                      <a:ext cx="76868" cy="219075"/>
                    </a:xfrm>
                    <a:prstGeom prst="rect">
                      <a:avLst/>
                    </a:prstGeom>
                  </pic:spPr>
                </pic:pic>
              </a:graphicData>
            </a:graphic>
          </wp:inline>
        </w:drawing>
      </w:r>
      <w:r>
        <w:rPr>
          <w:rFonts w:ascii="Times New Roman"/>
          <w:spacing w:val="133"/>
          <w:position w:val="1"/>
          <w:sz w:val="20"/>
        </w:rPr>
        <w:t xml:space="preserve"> </w:t>
      </w:r>
      <w:r>
        <w:rPr>
          <w:spacing w:val="133"/>
          <w:sz w:val="20"/>
        </w:rPr>
        <w:drawing>
          <wp:inline distT="0" distB="0" distL="0" distR="0">
            <wp:extent cx="76835" cy="219075"/>
            <wp:effectExtent l="0" t="0" r="0" b="0"/>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png"/>
                    <pic:cNvPicPr>
                      <a:picLocks noChangeAspect="1"/>
                    </pic:cNvPicPr>
                  </pic:nvPicPr>
                  <pic:blipFill>
                    <a:blip r:embed="rId34" cstate="print"/>
                    <a:stretch>
                      <a:fillRect/>
                    </a:stretch>
                  </pic:blipFill>
                  <pic:spPr>
                    <a:xfrm>
                      <a:off x="0" y="0"/>
                      <a:ext cx="76868" cy="219075"/>
                    </a:xfrm>
                    <a:prstGeom prst="rect">
                      <a:avLst/>
                    </a:prstGeom>
                  </pic:spPr>
                </pic:pic>
              </a:graphicData>
            </a:graphic>
          </wp:inline>
        </w:drawing>
      </w:r>
    </w:p>
    <w:p>
      <w:pPr>
        <w:spacing w:after="0" w:line="240" w:lineRule="auto"/>
        <w:rPr>
          <w:sz w:val="20"/>
        </w:rPr>
        <w:sectPr>
          <w:pgSz w:w="12240" w:h="15840"/>
          <w:pgMar w:top="1660" w:right="700" w:bottom="1100" w:left="720" w:header="720" w:footer="901" w:gutter="0"/>
        </w:sectPr>
      </w:pPr>
    </w:p>
    <w:p>
      <w:pPr>
        <w:spacing w:before="0" w:line="229" w:lineRule="exact"/>
        <w:ind w:left="0" w:right="0" w:firstLine="0"/>
        <w:jc w:val="right"/>
        <w:rPr>
          <w:sz w:val="12"/>
        </w:rPr>
      </w:pPr>
      <w:r>
        <mc:AlternateContent>
          <mc:Choice Requires="wpg">
            <w:drawing>
              <wp:anchor distT="0" distB="0" distL="114300" distR="114300" simplePos="0" relativeHeight="503022592" behindDoc="1" locked="0" layoutInCell="1" allowOverlap="1">
                <wp:simplePos x="0" y="0"/>
                <wp:positionH relativeFrom="page">
                  <wp:posOffset>2207260</wp:posOffset>
                </wp:positionH>
                <wp:positionV relativeFrom="paragraph">
                  <wp:posOffset>-892175</wp:posOffset>
                </wp:positionV>
                <wp:extent cx="2129155" cy="2104390"/>
                <wp:effectExtent l="0" t="0" r="5080" b="10160"/>
                <wp:wrapNone/>
                <wp:docPr id="605" name="Group 26"/>
                <wp:cNvGraphicFramePr/>
                <a:graphic xmlns:a="http://schemas.openxmlformats.org/drawingml/2006/main">
                  <a:graphicData uri="http://schemas.microsoft.com/office/word/2010/wordprocessingGroup">
                    <wpg:wgp>
                      <wpg:cNvGrpSpPr/>
                      <wpg:grpSpPr>
                        <a:xfrm>
                          <a:off x="0" y="0"/>
                          <a:ext cx="2129155" cy="2104390"/>
                          <a:chOff x="3476" y="-1406"/>
                          <a:chExt cx="3353" cy="3314"/>
                        </a:xfrm>
                      </wpg:grpSpPr>
                      <wps:wsp>
                        <wps:cNvPr id="590" name="Rectangle 27"/>
                        <wps:cNvSpPr/>
                        <wps:spPr>
                          <a:xfrm>
                            <a:off x="3554" y="1439"/>
                            <a:ext cx="1264" cy="448"/>
                          </a:xfrm>
                          <a:prstGeom prst="rect">
                            <a:avLst/>
                          </a:prstGeom>
                          <a:noFill/>
                          <a:ln w="9525" cap="flat" cmpd="sng">
                            <a:solidFill>
                              <a:srgbClr val="000000"/>
                            </a:solidFill>
                            <a:prstDash val="solid"/>
                            <a:miter/>
                            <a:headEnd type="none" w="med" len="med"/>
                            <a:tailEnd type="none" w="med" len="med"/>
                          </a:ln>
                        </wps:spPr>
                        <wps:bodyPr upright="1"/>
                      </wps:wsp>
                      <wps:wsp>
                        <wps:cNvPr id="591" name="FreeForm 28"/>
                        <wps:cNvSpPr/>
                        <wps:spPr>
                          <a:xfrm>
                            <a:off x="3624" y="-342"/>
                            <a:ext cx="479" cy="1770"/>
                          </a:xfrm>
                          <a:custGeom>
                            <a:avLst/>
                            <a:gdLst/>
                            <a:ahLst/>
                            <a:cxnLst/>
                            <a:pathLst>
                              <a:path w="479" h="1770">
                                <a:moveTo>
                                  <a:pt x="120" y="120"/>
                                </a:moveTo>
                                <a:lnTo>
                                  <a:pt x="110" y="100"/>
                                </a:lnTo>
                                <a:lnTo>
                                  <a:pt x="60" y="0"/>
                                </a:lnTo>
                                <a:lnTo>
                                  <a:pt x="0" y="120"/>
                                </a:lnTo>
                                <a:lnTo>
                                  <a:pt x="50" y="120"/>
                                </a:lnTo>
                                <a:lnTo>
                                  <a:pt x="49" y="1770"/>
                                </a:lnTo>
                                <a:lnTo>
                                  <a:pt x="69" y="1770"/>
                                </a:lnTo>
                                <a:lnTo>
                                  <a:pt x="70" y="120"/>
                                </a:lnTo>
                                <a:lnTo>
                                  <a:pt x="120" y="120"/>
                                </a:lnTo>
                                <a:moveTo>
                                  <a:pt x="479" y="1463"/>
                                </a:moveTo>
                                <a:lnTo>
                                  <a:pt x="469" y="1443"/>
                                </a:lnTo>
                                <a:lnTo>
                                  <a:pt x="419" y="1343"/>
                                </a:lnTo>
                                <a:lnTo>
                                  <a:pt x="359" y="1463"/>
                                </a:lnTo>
                                <a:lnTo>
                                  <a:pt x="409" y="1463"/>
                                </a:lnTo>
                                <a:lnTo>
                                  <a:pt x="408" y="1769"/>
                                </a:lnTo>
                                <a:lnTo>
                                  <a:pt x="428" y="1769"/>
                                </a:lnTo>
                                <a:lnTo>
                                  <a:pt x="429" y="1463"/>
                                </a:lnTo>
                                <a:lnTo>
                                  <a:pt x="479" y="1463"/>
                                </a:lnTo>
                              </a:path>
                            </a:pathLst>
                          </a:custGeom>
                          <a:solidFill>
                            <a:srgbClr val="000000"/>
                          </a:solidFill>
                          <a:ln w="9525">
                            <a:noFill/>
                          </a:ln>
                        </wps:spPr>
                        <wps:bodyPr upright="1"/>
                      </wps:wsp>
                      <wps:wsp>
                        <wps:cNvPr id="592" name="Rectangle 29"/>
                        <wps:cNvSpPr/>
                        <wps:spPr>
                          <a:xfrm>
                            <a:off x="5558" y="1453"/>
                            <a:ext cx="1264" cy="448"/>
                          </a:xfrm>
                          <a:prstGeom prst="rect">
                            <a:avLst/>
                          </a:prstGeom>
                          <a:noFill/>
                          <a:ln w="9525" cap="flat" cmpd="sng">
                            <a:solidFill>
                              <a:srgbClr val="000000"/>
                            </a:solidFill>
                            <a:prstDash val="solid"/>
                            <a:miter/>
                            <a:headEnd type="none" w="med" len="med"/>
                            <a:tailEnd type="none" w="med" len="med"/>
                          </a:ln>
                        </wps:spPr>
                        <wps:bodyPr upright="1"/>
                      </wps:wsp>
                      <wps:wsp>
                        <wps:cNvPr id="593" name="FreeForm 30"/>
                        <wps:cNvSpPr/>
                        <wps:spPr>
                          <a:xfrm>
                            <a:off x="3894" y="-350"/>
                            <a:ext cx="2750" cy="1815"/>
                          </a:xfrm>
                          <a:custGeom>
                            <a:avLst/>
                            <a:gdLst/>
                            <a:ahLst/>
                            <a:cxnLst/>
                            <a:pathLst>
                              <a:path w="2750" h="1815">
                                <a:moveTo>
                                  <a:pt x="502" y="1472"/>
                                </a:moveTo>
                                <a:lnTo>
                                  <a:pt x="492" y="1452"/>
                                </a:lnTo>
                                <a:lnTo>
                                  <a:pt x="442" y="1352"/>
                                </a:lnTo>
                                <a:lnTo>
                                  <a:pt x="382" y="1472"/>
                                </a:lnTo>
                                <a:lnTo>
                                  <a:pt x="432" y="1472"/>
                                </a:lnTo>
                                <a:lnTo>
                                  <a:pt x="431" y="1778"/>
                                </a:lnTo>
                                <a:lnTo>
                                  <a:pt x="451" y="1778"/>
                                </a:lnTo>
                                <a:lnTo>
                                  <a:pt x="452" y="1472"/>
                                </a:lnTo>
                                <a:lnTo>
                                  <a:pt x="502" y="1472"/>
                                </a:lnTo>
                                <a:moveTo>
                                  <a:pt x="767" y="1483"/>
                                </a:moveTo>
                                <a:lnTo>
                                  <a:pt x="757" y="1463"/>
                                </a:lnTo>
                                <a:lnTo>
                                  <a:pt x="707" y="1363"/>
                                </a:lnTo>
                                <a:lnTo>
                                  <a:pt x="647" y="1483"/>
                                </a:lnTo>
                                <a:lnTo>
                                  <a:pt x="697" y="1483"/>
                                </a:lnTo>
                                <a:lnTo>
                                  <a:pt x="696" y="1789"/>
                                </a:lnTo>
                                <a:lnTo>
                                  <a:pt x="716" y="1789"/>
                                </a:lnTo>
                                <a:lnTo>
                                  <a:pt x="717" y="1483"/>
                                </a:lnTo>
                                <a:lnTo>
                                  <a:pt x="767" y="1483"/>
                                </a:lnTo>
                                <a:moveTo>
                                  <a:pt x="1885" y="975"/>
                                </a:moveTo>
                                <a:lnTo>
                                  <a:pt x="70" y="975"/>
                                </a:lnTo>
                                <a:lnTo>
                                  <a:pt x="70" y="120"/>
                                </a:lnTo>
                                <a:lnTo>
                                  <a:pt x="120" y="120"/>
                                </a:lnTo>
                                <a:lnTo>
                                  <a:pt x="110" y="100"/>
                                </a:lnTo>
                                <a:lnTo>
                                  <a:pt x="60" y="0"/>
                                </a:lnTo>
                                <a:lnTo>
                                  <a:pt x="0" y="120"/>
                                </a:lnTo>
                                <a:lnTo>
                                  <a:pt x="50" y="120"/>
                                </a:lnTo>
                                <a:lnTo>
                                  <a:pt x="50" y="995"/>
                                </a:lnTo>
                                <a:lnTo>
                                  <a:pt x="1865" y="995"/>
                                </a:lnTo>
                                <a:lnTo>
                                  <a:pt x="1865" y="1815"/>
                                </a:lnTo>
                                <a:lnTo>
                                  <a:pt x="1885" y="1815"/>
                                </a:lnTo>
                                <a:lnTo>
                                  <a:pt x="1885" y="995"/>
                                </a:lnTo>
                                <a:lnTo>
                                  <a:pt x="1885" y="975"/>
                                </a:lnTo>
                                <a:moveTo>
                                  <a:pt x="2182" y="1491"/>
                                </a:moveTo>
                                <a:lnTo>
                                  <a:pt x="2172" y="1471"/>
                                </a:lnTo>
                                <a:lnTo>
                                  <a:pt x="2122" y="1371"/>
                                </a:lnTo>
                                <a:lnTo>
                                  <a:pt x="2062" y="1491"/>
                                </a:lnTo>
                                <a:lnTo>
                                  <a:pt x="2112" y="1491"/>
                                </a:lnTo>
                                <a:lnTo>
                                  <a:pt x="2111" y="1797"/>
                                </a:lnTo>
                                <a:lnTo>
                                  <a:pt x="2131" y="1797"/>
                                </a:lnTo>
                                <a:lnTo>
                                  <a:pt x="2132" y="1491"/>
                                </a:lnTo>
                                <a:lnTo>
                                  <a:pt x="2182" y="1491"/>
                                </a:lnTo>
                                <a:moveTo>
                                  <a:pt x="2486" y="1491"/>
                                </a:moveTo>
                                <a:lnTo>
                                  <a:pt x="2476" y="1471"/>
                                </a:lnTo>
                                <a:lnTo>
                                  <a:pt x="2426" y="1371"/>
                                </a:lnTo>
                                <a:lnTo>
                                  <a:pt x="2366" y="1491"/>
                                </a:lnTo>
                                <a:lnTo>
                                  <a:pt x="2416" y="1491"/>
                                </a:lnTo>
                                <a:lnTo>
                                  <a:pt x="2415" y="1797"/>
                                </a:lnTo>
                                <a:lnTo>
                                  <a:pt x="2435" y="1797"/>
                                </a:lnTo>
                                <a:lnTo>
                                  <a:pt x="2436" y="1491"/>
                                </a:lnTo>
                                <a:lnTo>
                                  <a:pt x="2486" y="1491"/>
                                </a:lnTo>
                                <a:moveTo>
                                  <a:pt x="2750" y="1496"/>
                                </a:moveTo>
                                <a:lnTo>
                                  <a:pt x="2740" y="1476"/>
                                </a:lnTo>
                                <a:lnTo>
                                  <a:pt x="2690" y="1376"/>
                                </a:lnTo>
                                <a:lnTo>
                                  <a:pt x="2630" y="1496"/>
                                </a:lnTo>
                                <a:lnTo>
                                  <a:pt x="2680" y="1496"/>
                                </a:lnTo>
                                <a:lnTo>
                                  <a:pt x="2679" y="1802"/>
                                </a:lnTo>
                                <a:lnTo>
                                  <a:pt x="2699" y="1802"/>
                                </a:lnTo>
                                <a:lnTo>
                                  <a:pt x="2700" y="1496"/>
                                </a:lnTo>
                                <a:lnTo>
                                  <a:pt x="2750" y="1496"/>
                                </a:lnTo>
                              </a:path>
                            </a:pathLst>
                          </a:custGeom>
                          <a:solidFill>
                            <a:srgbClr val="000000"/>
                          </a:solidFill>
                          <a:ln w="9525">
                            <a:noFill/>
                          </a:ln>
                        </wps:spPr>
                        <wps:bodyPr upright="1"/>
                      </wps:wsp>
                      <wps:wsp>
                        <wps:cNvPr id="594" name="FreeForm 31"/>
                        <wps:cNvSpPr/>
                        <wps:spPr>
                          <a:xfrm>
                            <a:off x="4195" y="-350"/>
                            <a:ext cx="413" cy="858"/>
                          </a:xfrm>
                          <a:custGeom>
                            <a:avLst/>
                            <a:gdLst/>
                            <a:ahLst/>
                            <a:cxnLst/>
                            <a:pathLst>
                              <a:path w="413" h="858">
                                <a:moveTo>
                                  <a:pt x="120" y="147"/>
                                </a:moveTo>
                                <a:lnTo>
                                  <a:pt x="110" y="127"/>
                                </a:lnTo>
                                <a:lnTo>
                                  <a:pt x="60" y="27"/>
                                </a:lnTo>
                                <a:lnTo>
                                  <a:pt x="0" y="147"/>
                                </a:lnTo>
                                <a:lnTo>
                                  <a:pt x="50" y="147"/>
                                </a:lnTo>
                                <a:lnTo>
                                  <a:pt x="49" y="858"/>
                                </a:lnTo>
                                <a:lnTo>
                                  <a:pt x="69" y="858"/>
                                </a:lnTo>
                                <a:lnTo>
                                  <a:pt x="70" y="147"/>
                                </a:lnTo>
                                <a:lnTo>
                                  <a:pt x="120" y="147"/>
                                </a:lnTo>
                                <a:moveTo>
                                  <a:pt x="413" y="120"/>
                                </a:moveTo>
                                <a:lnTo>
                                  <a:pt x="403" y="100"/>
                                </a:lnTo>
                                <a:lnTo>
                                  <a:pt x="353" y="0"/>
                                </a:lnTo>
                                <a:lnTo>
                                  <a:pt x="293" y="120"/>
                                </a:lnTo>
                                <a:lnTo>
                                  <a:pt x="343" y="120"/>
                                </a:lnTo>
                                <a:lnTo>
                                  <a:pt x="342" y="712"/>
                                </a:lnTo>
                                <a:lnTo>
                                  <a:pt x="362" y="712"/>
                                </a:lnTo>
                                <a:lnTo>
                                  <a:pt x="363" y="120"/>
                                </a:lnTo>
                                <a:lnTo>
                                  <a:pt x="413" y="120"/>
                                </a:lnTo>
                              </a:path>
                            </a:pathLst>
                          </a:custGeom>
                          <a:solidFill>
                            <a:srgbClr val="000000"/>
                          </a:solidFill>
                          <a:ln w="9525">
                            <a:noFill/>
                          </a:ln>
                        </wps:spPr>
                        <wps:bodyPr upright="1"/>
                      </wps:wsp>
                      <pic:pic xmlns:pic="http://schemas.openxmlformats.org/drawingml/2006/picture">
                        <pic:nvPicPr>
                          <pic:cNvPr id="595" name="Picture 32"/>
                          <pic:cNvPicPr>
                            <a:picLocks noChangeAspect="1"/>
                          </pic:cNvPicPr>
                        </pic:nvPicPr>
                        <pic:blipFill>
                          <a:blip r:embed="rId33"/>
                          <a:stretch>
                            <a:fillRect/>
                          </a:stretch>
                        </pic:blipFill>
                        <pic:spPr>
                          <a:xfrm>
                            <a:off x="5606" y="-349"/>
                            <a:ext cx="120" cy="342"/>
                          </a:xfrm>
                          <a:prstGeom prst="rect">
                            <a:avLst/>
                          </a:prstGeom>
                          <a:noFill/>
                          <a:ln w="9525">
                            <a:noFill/>
                          </a:ln>
                        </pic:spPr>
                      </pic:pic>
                      <pic:pic xmlns:pic="http://schemas.openxmlformats.org/drawingml/2006/picture">
                        <pic:nvPicPr>
                          <pic:cNvPr id="596" name="Picture 33"/>
                          <pic:cNvPicPr>
                            <a:picLocks noChangeAspect="1"/>
                          </pic:cNvPicPr>
                        </pic:nvPicPr>
                        <pic:blipFill>
                          <a:blip r:embed="rId34"/>
                          <a:stretch>
                            <a:fillRect/>
                          </a:stretch>
                        </pic:blipFill>
                        <pic:spPr>
                          <a:xfrm>
                            <a:off x="5902" y="-350"/>
                            <a:ext cx="120" cy="342"/>
                          </a:xfrm>
                          <a:prstGeom prst="rect">
                            <a:avLst/>
                          </a:prstGeom>
                          <a:noFill/>
                          <a:ln w="9525">
                            <a:noFill/>
                          </a:ln>
                        </pic:spPr>
                      </pic:pic>
                      <pic:pic xmlns:pic="http://schemas.openxmlformats.org/drawingml/2006/picture">
                        <pic:nvPicPr>
                          <pic:cNvPr id="597" name="Picture 34"/>
                          <pic:cNvPicPr>
                            <a:picLocks noChangeAspect="1"/>
                          </pic:cNvPicPr>
                        </pic:nvPicPr>
                        <pic:blipFill>
                          <a:blip r:embed="rId34"/>
                          <a:stretch>
                            <a:fillRect/>
                          </a:stretch>
                        </pic:blipFill>
                        <pic:spPr>
                          <a:xfrm>
                            <a:off x="6203" y="-350"/>
                            <a:ext cx="120" cy="342"/>
                          </a:xfrm>
                          <a:prstGeom prst="rect">
                            <a:avLst/>
                          </a:prstGeom>
                          <a:noFill/>
                          <a:ln w="9525">
                            <a:noFill/>
                          </a:ln>
                        </pic:spPr>
                      </pic:pic>
                      <pic:pic xmlns:pic="http://schemas.openxmlformats.org/drawingml/2006/picture">
                        <pic:nvPicPr>
                          <pic:cNvPr id="598" name="Picture 35"/>
                          <pic:cNvPicPr>
                            <a:picLocks noChangeAspect="1"/>
                          </pic:cNvPicPr>
                        </pic:nvPicPr>
                        <pic:blipFill>
                          <a:blip r:embed="rId34"/>
                          <a:stretch>
                            <a:fillRect/>
                          </a:stretch>
                        </pic:blipFill>
                        <pic:spPr>
                          <a:xfrm>
                            <a:off x="6508" y="-344"/>
                            <a:ext cx="120" cy="342"/>
                          </a:xfrm>
                          <a:prstGeom prst="rect">
                            <a:avLst/>
                          </a:prstGeom>
                          <a:noFill/>
                          <a:ln w="9525">
                            <a:noFill/>
                          </a:ln>
                        </pic:spPr>
                      </pic:pic>
                      <wps:wsp>
                        <wps:cNvPr id="599" name="Rectangle 36"/>
                        <wps:cNvSpPr/>
                        <wps:spPr>
                          <a:xfrm>
                            <a:off x="5624" y="12"/>
                            <a:ext cx="200" cy="266"/>
                          </a:xfrm>
                          <a:prstGeom prst="rect">
                            <a:avLst/>
                          </a:prstGeom>
                          <a:solidFill>
                            <a:srgbClr val="FFFFFF"/>
                          </a:solidFill>
                          <a:ln w="9525">
                            <a:noFill/>
                          </a:ln>
                        </wps:spPr>
                        <wps:bodyPr upright="1"/>
                      </wps:wsp>
                      <wps:wsp>
                        <wps:cNvPr id="600" name="Text Box 37"/>
                        <wps:cNvSpPr txBox="1"/>
                        <wps:spPr>
                          <a:xfrm>
                            <a:off x="5624" y="42"/>
                            <a:ext cx="1075" cy="192"/>
                          </a:xfrm>
                          <a:prstGeom prst="rect">
                            <a:avLst/>
                          </a:prstGeom>
                          <a:noFill/>
                          <a:ln w="9525">
                            <a:noFill/>
                          </a:ln>
                        </wps:spPr>
                        <wps:txbx>
                          <w:txbxContent>
                            <w:p>
                              <w:pPr>
                                <w:spacing w:before="0" w:line="191" w:lineRule="exact"/>
                                <w:ind w:left="0" w:right="0" w:firstLine="0"/>
                                <w:jc w:val="left"/>
                                <w:rPr>
                                  <w:sz w:val="12"/>
                                </w:rPr>
                              </w:pPr>
                              <w:r>
                                <w:rPr>
                                  <w:position w:val="2"/>
                                  <w:sz w:val="18"/>
                                </w:rPr>
                                <w:t>D</w:t>
                              </w:r>
                              <w:r>
                                <w:rPr>
                                  <w:sz w:val="12"/>
                                </w:rPr>
                                <w:t xml:space="preserve">2 </w:t>
                              </w:r>
                              <w:r>
                                <w:rPr>
                                  <w:position w:val="3"/>
                                  <w:sz w:val="18"/>
                                </w:rPr>
                                <w:t>C</w:t>
                              </w:r>
                              <w:r>
                                <w:rPr>
                                  <w:position w:val="1"/>
                                  <w:sz w:val="12"/>
                                </w:rPr>
                                <w:t xml:space="preserve">2 </w:t>
                              </w:r>
                              <w:r>
                                <w:rPr>
                                  <w:position w:val="2"/>
                                  <w:sz w:val="18"/>
                                </w:rPr>
                                <w:t>B</w:t>
                              </w:r>
                              <w:r>
                                <w:rPr>
                                  <w:sz w:val="12"/>
                                </w:rPr>
                                <w:t xml:space="preserve">2 </w:t>
                              </w:r>
                              <w:r>
                                <w:rPr>
                                  <w:position w:val="3"/>
                                  <w:sz w:val="18"/>
                                </w:rPr>
                                <w:t>A</w:t>
                              </w:r>
                              <w:r>
                                <w:rPr>
                                  <w:position w:val="1"/>
                                  <w:sz w:val="12"/>
                                </w:rPr>
                                <w:t>2</w:t>
                              </w:r>
                            </w:p>
                          </w:txbxContent>
                        </wps:txbx>
                        <wps:bodyPr lIns="0" tIns="0" rIns="0" bIns="0" upright="1"/>
                      </wps:wsp>
                      <wps:wsp>
                        <wps:cNvPr id="601" name="Text Box 38"/>
                        <wps:cNvSpPr txBox="1"/>
                        <wps:spPr>
                          <a:xfrm>
                            <a:off x="3956" y="837"/>
                            <a:ext cx="192" cy="185"/>
                          </a:xfrm>
                          <a:prstGeom prst="rect">
                            <a:avLst/>
                          </a:prstGeom>
                          <a:noFill/>
                          <a:ln w="9525">
                            <a:noFill/>
                          </a:ln>
                        </wps:spPr>
                        <wps:txbx>
                          <w:txbxContent>
                            <w:p>
                              <w:pPr>
                                <w:spacing w:before="0" w:line="184" w:lineRule="exact"/>
                                <w:ind w:left="0" w:right="0" w:firstLine="0"/>
                                <w:jc w:val="left"/>
                                <w:rPr>
                                  <w:sz w:val="12"/>
                                </w:rPr>
                              </w:pPr>
                              <w:r>
                                <w:rPr>
                                  <w:position w:val="2"/>
                                  <w:sz w:val="18"/>
                                </w:rPr>
                                <w:t>D</w:t>
                              </w:r>
                              <w:r>
                                <w:rPr>
                                  <w:sz w:val="12"/>
                                </w:rPr>
                                <w:t>2</w:t>
                              </w:r>
                            </w:p>
                          </w:txbxContent>
                        </wps:txbx>
                        <wps:bodyPr lIns="0" tIns="0" rIns="0" bIns="0" upright="1"/>
                      </wps:wsp>
                      <wps:wsp>
                        <wps:cNvPr id="602" name="Text Box 39"/>
                        <wps:cNvSpPr txBox="1"/>
                        <wps:spPr>
                          <a:xfrm>
                            <a:off x="3737" y="1557"/>
                            <a:ext cx="366" cy="180"/>
                          </a:xfrm>
                          <a:prstGeom prst="rect">
                            <a:avLst/>
                          </a:prstGeom>
                          <a:noFill/>
                          <a:ln w="9525">
                            <a:noFill/>
                          </a:ln>
                        </wps:spPr>
                        <wps:txbx>
                          <w:txbxContent>
                            <w:p>
                              <w:pPr>
                                <w:spacing w:before="0" w:line="180" w:lineRule="exact"/>
                                <w:ind w:left="0" w:right="0" w:firstLine="0"/>
                                <w:jc w:val="left"/>
                                <w:rPr>
                                  <w:sz w:val="18"/>
                                </w:rPr>
                              </w:pPr>
                              <w:r>
                                <w:rPr>
                                  <w:sz w:val="18"/>
                                </w:rPr>
                                <w:t>3 2</w:t>
                              </w:r>
                            </w:p>
                          </w:txbxContent>
                        </wps:txbx>
                        <wps:bodyPr lIns="0" tIns="0" rIns="0" bIns="0" upright="1"/>
                      </wps:wsp>
                      <wps:wsp>
                        <wps:cNvPr id="603" name="Text Box 40"/>
                        <wps:cNvSpPr txBox="1"/>
                        <wps:spPr>
                          <a:xfrm>
                            <a:off x="5488" y="-1398"/>
                            <a:ext cx="1264" cy="1060"/>
                          </a:xfrm>
                          <a:prstGeom prst="rect">
                            <a:avLst/>
                          </a:prstGeom>
                          <a:noFill/>
                          <a:ln w="9525" cap="flat" cmpd="sng">
                            <a:solidFill>
                              <a:srgbClr val="000000"/>
                            </a:solidFill>
                            <a:prstDash val="solid"/>
                            <a:miter/>
                            <a:headEnd type="none" w="med" len="med"/>
                            <a:tailEnd type="none" w="med" len="med"/>
                          </a:ln>
                        </wps:spPr>
                        <wps:txbx>
                          <w:txbxContent>
                            <w:p>
                              <w:pPr>
                                <w:spacing w:before="0" w:line="240" w:lineRule="auto"/>
                                <w:rPr>
                                  <w:sz w:val="16"/>
                                </w:rPr>
                              </w:pPr>
                            </w:p>
                            <w:p>
                              <w:pPr>
                                <w:spacing w:before="1" w:line="240" w:lineRule="auto"/>
                                <w:rPr>
                                  <w:sz w:val="21"/>
                                </w:rPr>
                              </w:pPr>
                            </w:p>
                            <w:p>
                              <w:pPr>
                                <w:spacing w:before="0"/>
                                <w:ind w:left="383" w:right="383" w:firstLine="0"/>
                                <w:jc w:val="center"/>
                                <w:rPr>
                                  <w:sz w:val="16"/>
                                </w:rPr>
                              </w:pPr>
                              <w:r>
                                <w:rPr>
                                  <w:sz w:val="16"/>
                                </w:rPr>
                                <w:t>4 x 1</w:t>
                              </w:r>
                            </w:p>
                            <w:p>
                              <w:pPr>
                                <w:spacing w:before="10" w:line="240" w:lineRule="auto"/>
                                <w:rPr>
                                  <w:sz w:val="18"/>
                                </w:rPr>
                              </w:pPr>
                            </w:p>
                            <w:p>
                              <w:pPr>
                                <w:spacing w:before="0" w:line="167" w:lineRule="exact"/>
                                <w:ind w:left="385" w:right="383" w:firstLine="0"/>
                                <w:jc w:val="center"/>
                                <w:rPr>
                                  <w:sz w:val="16"/>
                                </w:rPr>
                              </w:pPr>
                              <w:r>
                                <w:rPr>
                                  <w:sz w:val="16"/>
                                </w:rPr>
                                <w:t>MUX 2</w:t>
                              </w:r>
                            </w:p>
                          </w:txbxContent>
                        </wps:txbx>
                        <wps:bodyPr lIns="0" tIns="0" rIns="0" bIns="0" upright="1"/>
                      </wps:wsp>
                      <wps:wsp>
                        <wps:cNvPr id="604" name="Text Box 41"/>
                        <wps:cNvSpPr txBox="1"/>
                        <wps:spPr>
                          <a:xfrm>
                            <a:off x="3484" y="-1398"/>
                            <a:ext cx="1264" cy="1060"/>
                          </a:xfrm>
                          <a:prstGeom prst="rect">
                            <a:avLst/>
                          </a:prstGeom>
                          <a:noFill/>
                          <a:ln w="9525" cap="flat" cmpd="sng">
                            <a:solidFill>
                              <a:srgbClr val="000000"/>
                            </a:solidFill>
                            <a:prstDash val="solid"/>
                            <a:miter/>
                            <a:headEnd type="none" w="med" len="med"/>
                            <a:tailEnd type="none" w="med" len="med"/>
                          </a:ln>
                        </wps:spPr>
                        <wps:txbx>
                          <w:txbxContent>
                            <w:p>
                              <w:pPr>
                                <w:spacing w:before="0" w:line="240" w:lineRule="auto"/>
                                <w:rPr>
                                  <w:sz w:val="16"/>
                                </w:rPr>
                              </w:pPr>
                            </w:p>
                            <w:p>
                              <w:pPr>
                                <w:spacing w:before="1" w:line="240" w:lineRule="auto"/>
                                <w:rPr>
                                  <w:sz w:val="21"/>
                                </w:rPr>
                              </w:pPr>
                            </w:p>
                            <w:p>
                              <w:pPr>
                                <w:spacing w:before="0"/>
                                <w:ind w:left="383" w:right="383" w:firstLine="0"/>
                                <w:jc w:val="center"/>
                                <w:rPr>
                                  <w:sz w:val="16"/>
                                </w:rPr>
                              </w:pPr>
                              <w:r>
                                <w:rPr>
                                  <w:sz w:val="16"/>
                                </w:rPr>
                                <w:t>4 x 1</w:t>
                              </w:r>
                            </w:p>
                            <w:p>
                              <w:pPr>
                                <w:spacing w:before="10" w:line="240" w:lineRule="auto"/>
                                <w:rPr>
                                  <w:sz w:val="18"/>
                                </w:rPr>
                              </w:pPr>
                            </w:p>
                            <w:p>
                              <w:pPr>
                                <w:spacing w:before="0" w:line="167" w:lineRule="exact"/>
                                <w:ind w:left="385" w:right="383" w:firstLine="0"/>
                                <w:jc w:val="center"/>
                                <w:rPr>
                                  <w:sz w:val="16"/>
                                </w:rPr>
                              </w:pPr>
                              <w:r>
                                <w:rPr>
                                  <w:sz w:val="16"/>
                                </w:rPr>
                                <w:t>MUX 3</w:t>
                              </w:r>
                            </w:p>
                          </w:txbxContent>
                        </wps:txbx>
                        <wps:bodyPr lIns="0" tIns="0" rIns="0" bIns="0" upright="1"/>
                      </wps:wsp>
                    </wpg:wgp>
                  </a:graphicData>
                </a:graphic>
              </wp:anchor>
            </w:drawing>
          </mc:Choice>
          <mc:Fallback>
            <w:pict>
              <v:group id="Group 26" o:spid="_x0000_s1026" o:spt="203" style="position:absolute;left:0pt;margin-left:173.8pt;margin-top:-70.25pt;height:165.7pt;width:167.65pt;mso-position-horizontal-relative:page;z-index:-293888;mso-width-relative:page;mso-height-relative:page;" coordorigin="3476,-1406" coordsize="3353,3314" o:gfxdata="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C5s8AC/AAAApQEAABkAAABkcnMv&#10;X3JlbHMvZTJvRG9jLnhtbC5yZWxzvZDBisIwEIbvC/sOYe7btD0sspj2IoJXcR9gSKZpsJmEJIq+&#10;vYFlQUHw5nFm+L//Y9bjxS/iTCm7wAq6pgVBrINxbBX8HrZfKxC5IBtcApOCK2UYh8+P9Z4WLDWU&#10;ZxezqBTOCuZS4o+UWc/kMTchEtfLFJLHUsdkZUR9REuyb9tvme4ZMDwwxc4oSDvTgzhcY21+zQ7T&#10;5DRtgj554vKkQjpfuysQk6WiwJNx+Lfsm8gW5HOH7j0O3b+DfHjucAN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">
                <o:lock v:ext="edit" aspectratio="f"/>
                <v:rect id="Rectangle 27" o:spid="_x0000_s1026" o:spt="1" style="position:absolute;left:3554;top:1439;height:448;width:1264;" filled="f" stroked="t" coordsize="21600,21600" o:gfxdata="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8q4oy5AAAA3AAA&#10;AA8AAAAAAAAAAQAgAAAAIgAAAGRycy9kb3ducmV2LnhtbFBLAQIUABQAAAAIAIdO4kAzLwWeOwAA&#10;ADkAAAAQAAAAAAAAAAEAIAAAAAgBAABkcnMvc2hhcGV4bWwueG1sUEsFBgAAAAAGAAYAWwEAALID&#10;AAAAAA==&#10;">
                  <v:fill on="f" focussize="0,0"/>
                  <v:stroke color="#000000" joinstyle="miter"/>
                  <v:imagedata o:title=""/>
                  <o:lock v:ext="edit" aspectratio="f"/>
                </v:rect>
                <v:shape id="FreeForm 28" o:spid="_x0000_s1026" o:spt="100" style="position:absolute;left:3624;top:-342;height:1770;width:479;" fillcolor="#000000" filled="t" stroked="f" coordsize="479,1770" o:gfxdata="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pUGO8AAAA&#10;3AAAAA8AAAAAAAAAAQAgAAAAIgAAAGRycy9kb3ducmV2LnhtbFBLAQIUABQAAAAIAIdO4kAzLwWe&#10;OwAAADkAAAAQAAAAAAAAAAEAIAAAAAsBAABkcnMvc2hhcGV4bWwueG1sUEsFBgAAAAAGAAYAWwEA&#10;ALUDAAAAAA==&#10;" path="m120,120l110,100,60,0,0,120,50,120,49,1770,69,1770,70,120,120,120m479,1463l469,1443,419,1343,359,1463,409,1463,408,1769,428,1769,429,1463,479,1463e">
                  <v:fill on="t" focussize="0,0"/>
                  <v:stroke on="f"/>
                  <v:imagedata o:title=""/>
                  <o:lock v:ext="edit" aspectratio="f"/>
                </v:shape>
                <v:rect id="Rectangle 29" o:spid="_x0000_s1026" o:spt="1" style="position:absolute;left:5558;top:1453;height:448;width:1264;" filled="f" stroked="t" coordsize="21600,21600" o:gfxdata="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TZYL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shape id="FreeForm 30" o:spid="_x0000_s1026" o:spt="100" style="position:absolute;left:3894;top:-350;height:1815;width:2750;" fillcolor="#000000" filled="t" stroked="f" coordsize="2750,1815" o:gfxdata="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CfLW/&#10;AAAA3AAAAA8AAAAAAAAAAQAgAAAAIgAAAGRycy9kb3ducmV2LnhtbFBLAQIUABQAAAAIAIdO4kAz&#10;LwWeOwAAADkAAAAQAAAAAAAAAAEAIAAAAA4BAABkcnMvc2hhcGV4bWwueG1sUEsFBgAAAAAGAAYA&#10;WwEAALgDAAAAAA==&#10;" path="m502,1472l492,1452,442,1352,382,1472,432,1472,431,1778,451,1778,452,1472,502,1472m767,1483l757,1463,707,1363,647,1483,697,1483,696,1789,716,1789,717,1483,767,1483m1885,975l70,975,70,120,120,120,110,100,60,0,0,120,50,120,50,995,1865,995,1865,1815,1885,1815,1885,995,1885,975m2182,1491l2172,1471,2122,1371,2062,1491,2112,1491,2111,1797,2131,1797,2132,1491,2182,1491m2486,1491l2476,1471,2426,1371,2366,1491,2416,1491,2415,1797,2435,1797,2436,1491,2486,1491m2750,1496l2740,1476,2690,1376,2630,1496,2680,1496,2679,1802,2699,1802,2700,1496,2750,1496e">
                  <v:fill on="t" focussize="0,0"/>
                  <v:stroke on="f"/>
                  <v:imagedata o:title=""/>
                  <o:lock v:ext="edit" aspectratio="f"/>
                </v:shape>
                <v:shape id="FreeForm 31" o:spid="_x0000_s1026" o:spt="100" style="position:absolute;left:4195;top:-350;height:858;width:413;" fillcolor="#000000" filled="t" stroked="f" coordsize="413,858" o:gfxdata="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SULvQAA&#10;ANwAAAAPAAAAAAAAAAEAIAAAACIAAABkcnMvZG93bnJldi54bWxQSwECFAAUAAAACACHTuJAMy8F&#10;njsAAAA5AAAAEAAAAAAAAAABACAAAAAMAQAAZHJzL3NoYXBleG1sLnhtbFBLBQYAAAAABgAGAFsB&#10;AAC2AwAAAAA=&#10;" path="m120,147l110,127,60,27,0,147,50,147,49,858,69,858,70,147,120,147m413,120l403,100,353,0,293,120,343,120,342,712,362,712,363,120,413,120e">
                  <v:fill on="t" focussize="0,0"/>
                  <v:stroke on="f"/>
                  <v:imagedata o:title=""/>
                  <o:lock v:ext="edit" aspectratio="f"/>
                </v:shape>
                <v:shape id="Picture 32" o:spid="_x0000_s1026" o:spt="75" type="#_x0000_t75" style="position:absolute;left:5606;top:-349;height:342;width:120;" filled="f" o:preferrelative="t" stroked="f" coordsize="21600,21600" o:gfxdata="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iO8&#10;c8EAAADcAAAADwAAAAAAAAABACAAAAAiAAAAZHJzL2Rvd25yZXYueG1sUEsBAhQAFAAAAAgAh07i&#10;QDMvBZ47AAAAOQAAABAAAAAAAAAAAQAgAAAAEAEAAGRycy9zaGFwZXhtbC54bWxQSwUGAAAAAAYA&#10;BgBbAQAAugMAAAAA&#10;">
                  <v:fill on="f" focussize="0,0"/>
                  <v:stroke on="f"/>
                  <v:imagedata r:id="rId33" o:title=""/>
                  <o:lock v:ext="edit" aspectratio="t"/>
                </v:shape>
                <v:shape id="Picture 33" o:spid="_x0000_s1026" o:spt="75" type="#_x0000_t75" style="position:absolute;left:5902;top:-350;height:342;width:120;" filled="f" o:preferrelative="t" stroked="f" coordsize="21600,21600" o:gfxdata="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akZvQAA&#10;ANwAAAAPAAAAAAAAAAEAIAAAACIAAABkcnMvZG93bnJldi54bWxQSwECFAAUAAAACACHTuJAMy8F&#10;njsAAAA5AAAAEAAAAAAAAAABACAAAAAMAQAAZHJzL3NoYXBleG1sLnhtbFBLBQYAAAAABgAGAFsB&#10;AAC2AwAAAAA=&#10;">
                  <v:fill on="f" focussize="0,0"/>
                  <v:stroke on="f"/>
                  <v:imagedata r:id="rId34" o:title=""/>
                  <o:lock v:ext="edit" aspectratio="t"/>
                </v:shape>
                <v:shape id="Picture 34" o:spid="_x0000_s1026" o:spt="75" type="#_x0000_t75" style="position:absolute;left:6203;top:-350;height:342;width:120;" filled="f" o:preferrelative="t" stroked="f" coordsize="21600,21600" o:gfxdata="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fQyCvQAA&#10;ANwAAAAPAAAAAAAAAAEAIAAAACIAAABkcnMvZG93bnJldi54bWxQSwECFAAUAAAACACHTuJAMy8F&#10;njsAAAA5AAAAEAAAAAAAAAABACAAAAAMAQAAZHJzL3NoYXBleG1sLnhtbFBLBQYAAAAABgAGAFsB&#10;AAC2AwAAAAA=&#10;">
                  <v:fill on="f" focussize="0,0"/>
                  <v:stroke on="f"/>
                  <v:imagedata r:id="rId34" o:title=""/>
                  <o:lock v:ext="edit" aspectratio="t"/>
                </v:shape>
                <v:shape id="Picture 35" o:spid="_x0000_s1026" o:spt="75" type="#_x0000_t75" style="position:absolute;left:6508;top:-344;height:342;width:120;" filled="f" o:preferrelative="t" stroked="f" coordsize="21600,21600" o:gfxdata="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4pjwugAAANwA&#10;AAAPAAAAAAAAAAEAIAAAACIAAABkcnMvZG93bnJldi54bWxQSwECFAAUAAAACACHTuJAMy8FnjsA&#10;AAA5AAAAEAAAAAAAAAABACAAAAAJAQAAZHJzL3NoYXBleG1sLnhtbFBLBQYAAAAABgAGAFsBAACz&#10;AwAAAAA=&#10;">
                  <v:fill on="f" focussize="0,0"/>
                  <v:stroke on="f"/>
                  <v:imagedata r:id="rId34" o:title=""/>
                  <o:lock v:ext="edit" aspectratio="t"/>
                </v:shape>
                <v:rect id="Rectangle 36" o:spid="_x0000_s1026" o:spt="1" style="position:absolute;left:5624;top:12;height:266;width:200;" fillcolor="#FFFFFF" filled="t" stroked="f" coordsize="21600,21600" o:gfxdata="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pN76/&#10;AAAA3AAAAA8AAAAAAAAAAQAgAAAAIgAAAGRycy9kb3ducmV2LnhtbFBLAQIUABQAAAAIAIdO4kAz&#10;LwWeOwAAADkAAAAQAAAAAAAAAAEAIAAAAA4BAABkcnMvc2hhcGV4bWwueG1sUEsFBgAAAAAGAAYA&#10;WwEAALgDAAAAAA==&#10;">
                  <v:fill on="t" focussize="0,0"/>
                  <v:stroke on="f"/>
                  <v:imagedata o:title=""/>
                  <o:lock v:ext="edit" aspectratio="f"/>
                </v:rect>
                <v:shape id="Text Box 37" o:spid="_x0000_s1026" o:spt="202" type="#_x0000_t202" style="position:absolute;left:5624;top:42;height:192;width:1075;" filled="f" stroked="f" coordsize="21600,21600" o:gfxdata="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qmw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1" w:lineRule="exact"/>
                          <w:ind w:left="0" w:right="0" w:firstLine="0"/>
                          <w:jc w:val="left"/>
                          <w:rPr>
                            <w:sz w:val="12"/>
                          </w:rPr>
                        </w:pPr>
                        <w:r>
                          <w:rPr>
                            <w:position w:val="2"/>
                            <w:sz w:val="18"/>
                          </w:rPr>
                          <w:t>D</w:t>
                        </w:r>
                        <w:r>
                          <w:rPr>
                            <w:sz w:val="12"/>
                          </w:rPr>
                          <w:t xml:space="preserve">2 </w:t>
                        </w:r>
                        <w:r>
                          <w:rPr>
                            <w:position w:val="3"/>
                            <w:sz w:val="18"/>
                          </w:rPr>
                          <w:t>C</w:t>
                        </w:r>
                        <w:r>
                          <w:rPr>
                            <w:position w:val="1"/>
                            <w:sz w:val="12"/>
                          </w:rPr>
                          <w:t xml:space="preserve">2 </w:t>
                        </w:r>
                        <w:r>
                          <w:rPr>
                            <w:position w:val="2"/>
                            <w:sz w:val="18"/>
                          </w:rPr>
                          <w:t>B</w:t>
                        </w:r>
                        <w:r>
                          <w:rPr>
                            <w:sz w:val="12"/>
                          </w:rPr>
                          <w:t xml:space="preserve">2 </w:t>
                        </w:r>
                        <w:r>
                          <w:rPr>
                            <w:position w:val="3"/>
                            <w:sz w:val="18"/>
                          </w:rPr>
                          <w:t>A</w:t>
                        </w:r>
                        <w:r>
                          <w:rPr>
                            <w:position w:val="1"/>
                            <w:sz w:val="12"/>
                          </w:rPr>
                          <w:t>2</w:t>
                        </w:r>
                      </w:p>
                    </w:txbxContent>
                  </v:textbox>
                </v:shape>
                <v:shape id="Text Box 38" o:spid="_x0000_s1026" o:spt="202" type="#_x0000_t202" style="position:absolute;left:3956;top:837;height:185;width:192;" filled="f" stroked="f" coordsize="21600,21600" o:gfxdata="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Y+n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4" w:lineRule="exact"/>
                          <w:ind w:left="0" w:right="0" w:firstLine="0"/>
                          <w:jc w:val="left"/>
                          <w:rPr>
                            <w:sz w:val="12"/>
                          </w:rPr>
                        </w:pPr>
                        <w:r>
                          <w:rPr>
                            <w:position w:val="2"/>
                            <w:sz w:val="18"/>
                          </w:rPr>
                          <w:t>D</w:t>
                        </w:r>
                        <w:r>
                          <w:rPr>
                            <w:sz w:val="12"/>
                          </w:rPr>
                          <w:t>2</w:t>
                        </w:r>
                      </w:p>
                    </w:txbxContent>
                  </v:textbox>
                </v:shape>
                <v:shape id="Text Box 39" o:spid="_x0000_s1026" o:spt="202" type="#_x0000_t202" style="position:absolute;left:3737;top:1557;height:180;width:366;" filled="f" stroked="f" coordsize="21600,21600" o:gfxdata="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Sg6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sz w:val="18"/>
                          </w:rPr>
                        </w:pPr>
                        <w:r>
                          <w:rPr>
                            <w:sz w:val="18"/>
                          </w:rPr>
                          <w:t>3 2</w:t>
                        </w:r>
                      </w:p>
                    </w:txbxContent>
                  </v:textbox>
                </v:shape>
                <v:shape id="Text Box 40" o:spid="_x0000_s1026" o:spt="202" type="#_x0000_t202" style="position:absolute;left:5488;top:-1398;height:1060;width:1264;" filled="f" stroked="t" coordsize="21600,21600" o:gfxdata="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XTPa/&#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0" w:line="240" w:lineRule="auto"/>
                          <w:rPr>
                            <w:sz w:val="16"/>
                          </w:rPr>
                        </w:pPr>
                      </w:p>
                      <w:p>
                        <w:pPr>
                          <w:spacing w:before="1" w:line="240" w:lineRule="auto"/>
                          <w:rPr>
                            <w:sz w:val="21"/>
                          </w:rPr>
                        </w:pPr>
                      </w:p>
                      <w:p>
                        <w:pPr>
                          <w:spacing w:before="0"/>
                          <w:ind w:left="383" w:right="383" w:firstLine="0"/>
                          <w:jc w:val="center"/>
                          <w:rPr>
                            <w:sz w:val="16"/>
                          </w:rPr>
                        </w:pPr>
                        <w:r>
                          <w:rPr>
                            <w:sz w:val="16"/>
                          </w:rPr>
                          <w:t>4 x 1</w:t>
                        </w:r>
                      </w:p>
                      <w:p>
                        <w:pPr>
                          <w:spacing w:before="10" w:line="240" w:lineRule="auto"/>
                          <w:rPr>
                            <w:sz w:val="18"/>
                          </w:rPr>
                        </w:pPr>
                      </w:p>
                      <w:p>
                        <w:pPr>
                          <w:spacing w:before="0" w:line="167" w:lineRule="exact"/>
                          <w:ind w:left="385" w:right="383" w:firstLine="0"/>
                          <w:jc w:val="center"/>
                          <w:rPr>
                            <w:sz w:val="16"/>
                          </w:rPr>
                        </w:pPr>
                        <w:r>
                          <w:rPr>
                            <w:sz w:val="16"/>
                          </w:rPr>
                          <w:t>MUX 2</w:t>
                        </w:r>
                      </w:p>
                    </w:txbxContent>
                  </v:textbox>
                </v:shape>
                <v:shape id="Text Box 41" o:spid="_x0000_s1026" o:spt="202" type="#_x0000_t202" style="position:absolute;left:3484;top:-1398;height:1060;width:1264;" filled="f" stroked="t" coordsize="21600,21600" o:gfxdata="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1IK/&#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0" w:line="240" w:lineRule="auto"/>
                          <w:rPr>
                            <w:sz w:val="16"/>
                          </w:rPr>
                        </w:pPr>
                      </w:p>
                      <w:p>
                        <w:pPr>
                          <w:spacing w:before="1" w:line="240" w:lineRule="auto"/>
                          <w:rPr>
                            <w:sz w:val="21"/>
                          </w:rPr>
                        </w:pPr>
                      </w:p>
                      <w:p>
                        <w:pPr>
                          <w:spacing w:before="0"/>
                          <w:ind w:left="383" w:right="383" w:firstLine="0"/>
                          <w:jc w:val="center"/>
                          <w:rPr>
                            <w:sz w:val="16"/>
                          </w:rPr>
                        </w:pPr>
                        <w:r>
                          <w:rPr>
                            <w:sz w:val="16"/>
                          </w:rPr>
                          <w:t>4 x 1</w:t>
                        </w:r>
                      </w:p>
                      <w:p>
                        <w:pPr>
                          <w:spacing w:before="10" w:line="240" w:lineRule="auto"/>
                          <w:rPr>
                            <w:sz w:val="18"/>
                          </w:rPr>
                        </w:pPr>
                      </w:p>
                      <w:p>
                        <w:pPr>
                          <w:spacing w:before="0" w:line="167" w:lineRule="exact"/>
                          <w:ind w:left="385" w:right="383" w:firstLine="0"/>
                          <w:jc w:val="center"/>
                          <w:rPr>
                            <w:sz w:val="16"/>
                          </w:rPr>
                        </w:pPr>
                        <w:r>
                          <w:rPr>
                            <w:sz w:val="16"/>
                          </w:rPr>
                          <w:t>MUX 3</w:t>
                        </w:r>
                      </w:p>
                    </w:txbxContent>
                  </v:textbox>
                </v:shape>
              </v:group>
            </w:pict>
          </mc:Fallback>
        </mc:AlternateContent>
      </w:r>
      <w:r>
        <w:rPr>
          <w:position w:val="2"/>
          <w:sz w:val="18"/>
        </w:rPr>
        <w:t>D</w:t>
      </w:r>
      <w:r>
        <w:rPr>
          <w:sz w:val="12"/>
        </w:rPr>
        <w:t xml:space="preserve">1 </w:t>
      </w:r>
      <w:r>
        <w:rPr>
          <w:position w:val="3"/>
          <w:sz w:val="18"/>
        </w:rPr>
        <w:t>C</w:t>
      </w:r>
      <w:r>
        <w:rPr>
          <w:position w:val="1"/>
          <w:sz w:val="12"/>
        </w:rPr>
        <w:t>1</w:t>
      </w:r>
    </w:p>
    <w:p>
      <w:pPr>
        <w:spacing w:before="0" w:line="229" w:lineRule="exact"/>
        <w:ind w:left="122" w:right="0" w:firstLine="0"/>
        <w:jc w:val="left"/>
        <w:rPr>
          <w:sz w:val="12"/>
        </w:rPr>
      </w:pPr>
      <w:r>
        <w:br w:type="column"/>
      </w:r>
      <w:r>
        <w:rPr>
          <w:position w:val="2"/>
          <w:sz w:val="18"/>
        </w:rPr>
        <w:t>B</w:t>
      </w:r>
      <w:r>
        <w:rPr>
          <w:sz w:val="12"/>
        </w:rPr>
        <w:t xml:space="preserve">1 </w:t>
      </w:r>
      <w:r>
        <w:rPr>
          <w:position w:val="3"/>
          <w:sz w:val="18"/>
        </w:rPr>
        <w:t>A</w:t>
      </w:r>
      <w:r>
        <w:rPr>
          <w:position w:val="1"/>
          <w:sz w:val="12"/>
        </w:rPr>
        <w:t>1</w:t>
      </w:r>
    </w:p>
    <w:p>
      <w:pPr>
        <w:spacing w:before="0" w:line="229" w:lineRule="exact"/>
        <w:ind w:left="789" w:right="0" w:firstLine="0"/>
        <w:jc w:val="left"/>
        <w:rPr>
          <w:sz w:val="12"/>
        </w:rPr>
      </w:pPr>
      <w:r>
        <w:br w:type="column"/>
      </w:r>
      <w:r>
        <w:rPr>
          <w:position w:val="2"/>
          <w:sz w:val="18"/>
        </w:rPr>
        <w:t>D</w:t>
      </w:r>
      <w:r>
        <w:rPr>
          <w:sz w:val="12"/>
        </w:rPr>
        <w:t xml:space="preserve">0 </w:t>
      </w:r>
      <w:r>
        <w:rPr>
          <w:position w:val="3"/>
          <w:sz w:val="18"/>
        </w:rPr>
        <w:t>C</w:t>
      </w:r>
      <w:r>
        <w:rPr>
          <w:position w:val="1"/>
          <w:sz w:val="12"/>
        </w:rPr>
        <w:t>0</w:t>
      </w:r>
    </w:p>
    <w:p>
      <w:pPr>
        <w:spacing w:before="0" w:line="229" w:lineRule="exact"/>
        <w:ind w:left="119" w:right="0" w:firstLine="0"/>
        <w:jc w:val="left"/>
        <w:rPr>
          <w:sz w:val="12"/>
        </w:rPr>
      </w:pPr>
      <w:r>
        <w:br w:type="column"/>
      </w:r>
      <w:r>
        <w:rPr>
          <w:position w:val="2"/>
          <w:sz w:val="18"/>
        </w:rPr>
        <w:t>B</w:t>
      </w:r>
      <w:r>
        <w:rPr>
          <w:sz w:val="12"/>
        </w:rPr>
        <w:t xml:space="preserve">0 </w:t>
      </w:r>
      <w:r>
        <w:rPr>
          <w:position w:val="3"/>
          <w:sz w:val="18"/>
        </w:rPr>
        <w:t>A</w:t>
      </w:r>
      <w:r>
        <w:rPr>
          <w:position w:val="1"/>
          <w:sz w:val="12"/>
        </w:rPr>
        <w:t>0</w:t>
      </w:r>
    </w:p>
    <w:p>
      <w:pPr>
        <w:spacing w:after="0" w:line="229" w:lineRule="exact"/>
        <w:jc w:val="left"/>
        <w:rPr>
          <w:sz w:val="12"/>
        </w:rPr>
        <w:sectPr>
          <w:type w:val="continuous"/>
          <w:pgSz w:w="12240" w:h="15840"/>
          <w:pgMar w:top="1660" w:right="700" w:bottom="1100" w:left="720" w:header="720" w:footer="720" w:gutter="0"/>
          <w:cols w:equalWidth="0" w:num="4">
            <w:col w:w="7311" w:space="40"/>
            <w:col w:w="580" w:space="39"/>
            <w:col w:w="1228" w:space="40"/>
            <w:col w:w="1582"/>
          </w:cols>
        </w:sectPr>
      </w:pPr>
    </w:p>
    <w:p>
      <w:pPr>
        <w:pStyle w:val="6"/>
        <w:spacing w:before="3"/>
        <w:ind w:left="0" w:firstLine="0"/>
        <w:rPr>
          <w:sz w:val="10"/>
        </w:rPr>
      </w:pPr>
    </w:p>
    <w:tbl>
      <w:tblPr>
        <w:tblStyle w:val="10"/>
        <w:tblW w:w="6169" w:type="dxa"/>
        <w:tblInd w:w="38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67"/>
        <w:gridCol w:w="685"/>
        <w:gridCol w:w="284"/>
        <w:gridCol w:w="273"/>
        <w:gridCol w:w="759"/>
        <w:gridCol w:w="719"/>
        <w:gridCol w:w="300"/>
        <w:gridCol w:w="273"/>
        <w:gridCol w:w="940"/>
        <w:gridCol w:w="242"/>
        <w:gridCol w:w="116"/>
        <w:gridCol w:w="280"/>
        <w:gridCol w:w="274"/>
        <w:gridCol w:w="3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80" w:hRule="atLeast"/>
        </w:trPr>
        <w:tc>
          <w:tcPr>
            <w:tcW w:w="667" w:type="dxa"/>
            <w:tcBorders>
              <w:top w:val="single" w:color="000000" w:sz="8" w:space="0"/>
            </w:tcBorders>
          </w:tcPr>
          <w:p>
            <w:pPr>
              <w:pStyle w:val="13"/>
              <w:spacing w:line="240" w:lineRule="auto"/>
              <w:rPr>
                <w:sz w:val="18"/>
              </w:rPr>
            </w:pPr>
          </w:p>
          <w:p>
            <w:pPr>
              <w:pStyle w:val="13"/>
              <w:spacing w:before="12" w:line="240" w:lineRule="auto"/>
              <w:rPr>
                <w:sz w:val="17"/>
              </w:rPr>
            </w:pPr>
          </w:p>
          <w:p>
            <w:pPr>
              <w:pStyle w:val="13"/>
              <w:spacing w:line="240" w:lineRule="auto"/>
              <w:ind w:left="-32"/>
              <w:rPr>
                <w:sz w:val="12"/>
              </w:rPr>
            </w:pPr>
            <w:r>
              <w:rPr>
                <w:position w:val="2"/>
                <w:sz w:val="18"/>
              </w:rPr>
              <w:t>D</w:t>
            </w:r>
            <w:r>
              <w:rPr>
                <w:sz w:val="12"/>
              </w:rPr>
              <w:t>0</w:t>
            </w:r>
          </w:p>
        </w:tc>
        <w:tc>
          <w:tcPr>
            <w:tcW w:w="685" w:type="dxa"/>
            <w:tcBorders>
              <w:top w:val="single" w:color="000000" w:sz="8" w:space="0"/>
            </w:tcBorders>
          </w:tcPr>
          <w:p>
            <w:pPr>
              <w:pStyle w:val="13"/>
              <w:spacing w:line="240" w:lineRule="auto"/>
              <w:rPr>
                <w:rFonts w:ascii="Times New Roman"/>
                <w:sz w:val="22"/>
              </w:rPr>
            </w:pPr>
          </w:p>
        </w:tc>
        <w:tc>
          <w:tcPr>
            <w:tcW w:w="284" w:type="dxa"/>
            <w:tcBorders>
              <w:top w:val="single" w:color="000000" w:sz="8" w:space="0"/>
            </w:tcBorders>
          </w:tcPr>
          <w:p>
            <w:pPr>
              <w:pStyle w:val="13"/>
              <w:spacing w:line="240" w:lineRule="auto"/>
              <w:rPr>
                <w:sz w:val="18"/>
              </w:rPr>
            </w:pPr>
          </w:p>
          <w:p>
            <w:pPr>
              <w:pStyle w:val="13"/>
              <w:spacing w:before="4" w:line="240" w:lineRule="auto"/>
              <w:rPr>
                <w:sz w:val="17"/>
              </w:rPr>
            </w:pPr>
          </w:p>
          <w:p>
            <w:pPr>
              <w:pStyle w:val="13"/>
              <w:spacing w:before="1" w:line="240" w:lineRule="auto"/>
              <w:ind w:left="66"/>
              <w:rPr>
                <w:sz w:val="12"/>
              </w:rPr>
            </w:pPr>
            <w:r>
              <w:rPr>
                <w:position w:val="2"/>
                <w:sz w:val="18"/>
              </w:rPr>
              <w:t>C</w:t>
            </w:r>
            <w:r>
              <w:rPr>
                <w:sz w:val="12"/>
              </w:rPr>
              <w:t>2</w:t>
            </w:r>
          </w:p>
        </w:tc>
        <w:tc>
          <w:tcPr>
            <w:tcW w:w="273" w:type="dxa"/>
            <w:tcBorders>
              <w:top w:val="single" w:color="000000" w:sz="8" w:space="0"/>
            </w:tcBorders>
          </w:tcPr>
          <w:p>
            <w:pPr>
              <w:pStyle w:val="13"/>
              <w:spacing w:line="240" w:lineRule="auto"/>
              <w:rPr>
                <w:sz w:val="18"/>
              </w:rPr>
            </w:pPr>
          </w:p>
          <w:p>
            <w:pPr>
              <w:pStyle w:val="13"/>
              <w:spacing w:before="12" w:line="240" w:lineRule="auto"/>
              <w:rPr>
                <w:sz w:val="17"/>
              </w:rPr>
            </w:pPr>
          </w:p>
          <w:p>
            <w:pPr>
              <w:pStyle w:val="13"/>
              <w:spacing w:line="240" w:lineRule="auto"/>
              <w:ind w:left="52" w:right="18"/>
              <w:jc w:val="center"/>
              <w:rPr>
                <w:sz w:val="12"/>
              </w:rPr>
            </w:pPr>
            <w:r>
              <w:rPr>
                <w:position w:val="2"/>
                <w:sz w:val="18"/>
              </w:rPr>
              <w:t>C</w:t>
            </w:r>
            <w:r>
              <w:rPr>
                <w:sz w:val="12"/>
              </w:rPr>
              <w:t>1</w:t>
            </w:r>
          </w:p>
        </w:tc>
        <w:tc>
          <w:tcPr>
            <w:tcW w:w="759" w:type="dxa"/>
            <w:tcBorders>
              <w:top w:val="single" w:color="000000" w:sz="8" w:space="0"/>
            </w:tcBorders>
          </w:tcPr>
          <w:p>
            <w:pPr>
              <w:pStyle w:val="13"/>
              <w:spacing w:line="240" w:lineRule="auto"/>
              <w:rPr>
                <w:sz w:val="18"/>
              </w:rPr>
            </w:pPr>
          </w:p>
          <w:p>
            <w:pPr>
              <w:pStyle w:val="13"/>
              <w:spacing w:before="4" w:line="240" w:lineRule="auto"/>
              <w:rPr>
                <w:sz w:val="17"/>
              </w:rPr>
            </w:pPr>
          </w:p>
          <w:p>
            <w:pPr>
              <w:pStyle w:val="13"/>
              <w:spacing w:before="1" w:line="240" w:lineRule="auto"/>
              <w:ind w:left="54"/>
              <w:rPr>
                <w:sz w:val="12"/>
              </w:rPr>
            </w:pPr>
            <w:r>
              <w:rPr>
                <w:position w:val="2"/>
                <w:sz w:val="18"/>
              </w:rPr>
              <w:t>C</w:t>
            </w:r>
            <w:r>
              <w:rPr>
                <w:sz w:val="12"/>
              </w:rPr>
              <w:t>0</w:t>
            </w:r>
          </w:p>
        </w:tc>
        <w:tc>
          <w:tcPr>
            <w:tcW w:w="719" w:type="dxa"/>
            <w:tcBorders>
              <w:top w:val="single" w:color="000000" w:sz="8" w:space="0"/>
            </w:tcBorders>
          </w:tcPr>
          <w:p>
            <w:pPr>
              <w:pStyle w:val="13"/>
              <w:spacing w:line="240" w:lineRule="auto"/>
              <w:rPr>
                <w:rFonts w:ascii="Times New Roman"/>
                <w:sz w:val="22"/>
              </w:rPr>
            </w:pPr>
          </w:p>
        </w:tc>
        <w:tc>
          <w:tcPr>
            <w:tcW w:w="300" w:type="dxa"/>
            <w:tcBorders>
              <w:top w:val="single" w:color="000000" w:sz="8" w:space="0"/>
            </w:tcBorders>
          </w:tcPr>
          <w:p>
            <w:pPr>
              <w:pStyle w:val="13"/>
              <w:spacing w:line="240" w:lineRule="auto"/>
              <w:rPr>
                <w:sz w:val="18"/>
              </w:rPr>
            </w:pPr>
          </w:p>
          <w:p>
            <w:pPr>
              <w:pStyle w:val="13"/>
              <w:spacing w:before="11" w:line="240" w:lineRule="auto"/>
              <w:rPr>
                <w:sz w:val="18"/>
              </w:rPr>
            </w:pPr>
          </w:p>
          <w:p>
            <w:pPr>
              <w:pStyle w:val="13"/>
              <w:spacing w:before="1" w:line="240" w:lineRule="auto"/>
              <w:ind w:left="78"/>
              <w:rPr>
                <w:sz w:val="12"/>
              </w:rPr>
            </w:pPr>
            <w:r>
              <w:rPr>
                <w:position w:val="2"/>
                <w:sz w:val="18"/>
              </w:rPr>
              <w:t>B</w:t>
            </w:r>
            <w:r>
              <w:rPr>
                <w:sz w:val="12"/>
              </w:rPr>
              <w:t>2</w:t>
            </w:r>
          </w:p>
        </w:tc>
        <w:tc>
          <w:tcPr>
            <w:tcW w:w="273" w:type="dxa"/>
            <w:tcBorders>
              <w:top w:val="single" w:color="000000" w:sz="8" w:space="0"/>
            </w:tcBorders>
          </w:tcPr>
          <w:p>
            <w:pPr>
              <w:pStyle w:val="13"/>
              <w:spacing w:line="240" w:lineRule="auto"/>
              <w:rPr>
                <w:sz w:val="18"/>
              </w:rPr>
            </w:pPr>
          </w:p>
          <w:p>
            <w:pPr>
              <w:pStyle w:val="13"/>
              <w:spacing w:before="4" w:line="240" w:lineRule="auto"/>
              <w:rPr>
                <w:sz w:val="18"/>
              </w:rPr>
            </w:pPr>
          </w:p>
          <w:p>
            <w:pPr>
              <w:pStyle w:val="13"/>
              <w:spacing w:line="240" w:lineRule="auto"/>
              <w:ind w:left="51" w:right="21"/>
              <w:jc w:val="center"/>
              <w:rPr>
                <w:sz w:val="12"/>
              </w:rPr>
            </w:pPr>
            <w:r>
              <w:rPr>
                <w:position w:val="2"/>
                <w:sz w:val="18"/>
              </w:rPr>
              <w:t>B</w:t>
            </w:r>
            <w:r>
              <w:rPr>
                <w:sz w:val="12"/>
              </w:rPr>
              <w:t>1</w:t>
            </w:r>
          </w:p>
        </w:tc>
        <w:tc>
          <w:tcPr>
            <w:tcW w:w="1182" w:type="dxa"/>
            <w:gridSpan w:val="2"/>
            <w:tcBorders>
              <w:top w:val="single" w:color="000000" w:sz="8" w:space="0"/>
              <w:right w:val="single" w:color="000000" w:sz="8" w:space="0"/>
            </w:tcBorders>
          </w:tcPr>
          <w:p>
            <w:pPr>
              <w:pStyle w:val="13"/>
              <w:spacing w:line="240" w:lineRule="auto"/>
              <w:rPr>
                <w:sz w:val="18"/>
              </w:rPr>
            </w:pPr>
          </w:p>
          <w:p>
            <w:pPr>
              <w:pStyle w:val="13"/>
              <w:spacing w:before="11" w:line="240" w:lineRule="auto"/>
              <w:rPr>
                <w:sz w:val="18"/>
              </w:rPr>
            </w:pPr>
          </w:p>
          <w:p>
            <w:pPr>
              <w:pStyle w:val="13"/>
              <w:spacing w:before="1" w:line="240" w:lineRule="auto"/>
              <w:ind w:left="51"/>
              <w:rPr>
                <w:sz w:val="12"/>
              </w:rPr>
            </w:pPr>
            <w:r>
              <w:rPr>
                <w:position w:val="2"/>
                <w:sz w:val="18"/>
              </w:rPr>
              <w:t>B</w:t>
            </w:r>
            <w:r>
              <w:rPr>
                <w:sz w:val="12"/>
              </w:rPr>
              <w:t>0</w:t>
            </w:r>
          </w:p>
        </w:tc>
        <w:tc>
          <w:tcPr>
            <w:tcW w:w="396" w:type="dxa"/>
            <w:gridSpan w:val="2"/>
            <w:tcBorders>
              <w:left w:val="single" w:color="000000" w:sz="8" w:space="0"/>
              <w:bottom w:val="single" w:color="000000" w:sz="6" w:space="0"/>
            </w:tcBorders>
          </w:tcPr>
          <w:p>
            <w:pPr>
              <w:pStyle w:val="13"/>
              <w:spacing w:line="240" w:lineRule="auto"/>
              <w:rPr>
                <w:sz w:val="18"/>
              </w:rPr>
            </w:pPr>
          </w:p>
          <w:p>
            <w:pPr>
              <w:pStyle w:val="13"/>
              <w:spacing w:before="12" w:line="240" w:lineRule="auto"/>
              <w:rPr>
                <w:sz w:val="17"/>
              </w:rPr>
            </w:pPr>
          </w:p>
          <w:p>
            <w:pPr>
              <w:pStyle w:val="13"/>
              <w:spacing w:line="240" w:lineRule="auto"/>
              <w:ind w:left="159"/>
              <w:rPr>
                <w:sz w:val="12"/>
              </w:rPr>
            </w:pPr>
            <w:r>
              <w:rPr>
                <w:position w:val="2"/>
                <w:sz w:val="18"/>
              </w:rPr>
              <w:t>A</w:t>
            </w:r>
            <w:r>
              <w:rPr>
                <w:sz w:val="12"/>
              </w:rPr>
              <w:t>2</w:t>
            </w:r>
          </w:p>
        </w:tc>
        <w:tc>
          <w:tcPr>
            <w:tcW w:w="274" w:type="dxa"/>
            <w:tcBorders>
              <w:bottom w:val="single" w:color="000000" w:sz="6" w:space="0"/>
            </w:tcBorders>
          </w:tcPr>
          <w:p>
            <w:pPr>
              <w:pStyle w:val="13"/>
              <w:spacing w:line="240" w:lineRule="auto"/>
              <w:rPr>
                <w:sz w:val="18"/>
              </w:rPr>
            </w:pPr>
          </w:p>
          <w:p>
            <w:pPr>
              <w:pStyle w:val="13"/>
              <w:spacing w:before="4" w:line="240" w:lineRule="auto"/>
              <w:rPr>
                <w:sz w:val="18"/>
              </w:rPr>
            </w:pPr>
          </w:p>
          <w:p>
            <w:pPr>
              <w:pStyle w:val="13"/>
              <w:spacing w:line="240" w:lineRule="auto"/>
              <w:ind w:left="46" w:right="23"/>
              <w:jc w:val="center"/>
              <w:rPr>
                <w:sz w:val="12"/>
              </w:rPr>
            </w:pPr>
            <w:r>
              <w:rPr>
                <w:position w:val="2"/>
                <w:sz w:val="18"/>
              </w:rPr>
              <w:t>A</w:t>
            </w:r>
            <w:r>
              <w:rPr>
                <w:sz w:val="12"/>
              </w:rPr>
              <w:t>1</w:t>
            </w:r>
          </w:p>
        </w:tc>
        <w:tc>
          <w:tcPr>
            <w:tcW w:w="357" w:type="dxa"/>
            <w:tcBorders>
              <w:bottom w:val="single" w:color="000000" w:sz="6" w:space="0"/>
            </w:tcBorders>
          </w:tcPr>
          <w:p>
            <w:pPr>
              <w:pStyle w:val="13"/>
              <w:spacing w:line="240" w:lineRule="auto"/>
              <w:rPr>
                <w:sz w:val="18"/>
              </w:rPr>
            </w:pPr>
          </w:p>
          <w:p>
            <w:pPr>
              <w:pStyle w:val="13"/>
              <w:spacing w:before="9" w:line="240" w:lineRule="auto"/>
              <w:rPr>
                <w:sz w:val="17"/>
              </w:rPr>
            </w:pPr>
          </w:p>
          <w:p>
            <w:pPr>
              <w:pStyle w:val="13"/>
              <w:spacing w:line="240" w:lineRule="auto"/>
              <w:ind w:left="45"/>
              <w:rPr>
                <w:sz w:val="12"/>
              </w:rPr>
            </w:pPr>
            <w:r>
              <w:rPr>
                <w:position w:val="2"/>
                <w:sz w:val="18"/>
              </w:rPr>
              <w:t>A</w:t>
            </w:r>
            <w:r>
              <w:rPr>
                <w:sz w:val="12"/>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32" w:hRule="atLeast"/>
        </w:trPr>
        <w:tc>
          <w:tcPr>
            <w:tcW w:w="667" w:type="dxa"/>
          </w:tcPr>
          <w:p>
            <w:pPr>
              <w:pStyle w:val="13"/>
              <w:spacing w:before="53" w:line="240" w:lineRule="auto"/>
              <w:ind w:left="8"/>
              <w:rPr>
                <w:sz w:val="18"/>
              </w:rPr>
            </w:pPr>
            <w:r>
              <w:rPr>
                <w:sz w:val="18"/>
              </w:rPr>
              <w:t>0</w:t>
            </w:r>
          </w:p>
        </w:tc>
        <w:tc>
          <w:tcPr>
            <w:tcW w:w="685" w:type="dxa"/>
          </w:tcPr>
          <w:p>
            <w:pPr>
              <w:pStyle w:val="13"/>
              <w:spacing w:before="65" w:line="240" w:lineRule="auto"/>
              <w:ind w:right="49"/>
              <w:jc w:val="right"/>
              <w:rPr>
                <w:sz w:val="18"/>
              </w:rPr>
            </w:pPr>
            <w:r>
              <w:rPr>
                <w:sz w:val="18"/>
              </w:rPr>
              <w:t>3</w:t>
            </w:r>
          </w:p>
        </w:tc>
        <w:tc>
          <w:tcPr>
            <w:tcW w:w="284" w:type="dxa"/>
          </w:tcPr>
          <w:p>
            <w:pPr>
              <w:pStyle w:val="13"/>
              <w:spacing w:before="65" w:line="240" w:lineRule="auto"/>
              <w:ind w:left="111"/>
              <w:rPr>
                <w:sz w:val="18"/>
              </w:rPr>
            </w:pPr>
            <w:r>
              <w:rPr>
                <w:sz w:val="18"/>
              </w:rPr>
              <w:t>2</w:t>
            </w:r>
          </w:p>
        </w:tc>
        <w:tc>
          <w:tcPr>
            <w:tcW w:w="273" w:type="dxa"/>
          </w:tcPr>
          <w:p>
            <w:pPr>
              <w:pStyle w:val="13"/>
              <w:spacing w:before="65" w:line="240" w:lineRule="auto"/>
              <w:ind w:left="63"/>
              <w:jc w:val="center"/>
              <w:rPr>
                <w:sz w:val="18"/>
              </w:rPr>
            </w:pPr>
            <w:r>
              <w:rPr>
                <w:sz w:val="18"/>
              </w:rPr>
              <w:t>1</w:t>
            </w:r>
          </w:p>
        </w:tc>
        <w:tc>
          <w:tcPr>
            <w:tcW w:w="759" w:type="dxa"/>
          </w:tcPr>
          <w:p>
            <w:pPr>
              <w:pStyle w:val="13"/>
              <w:spacing w:before="65" w:line="240" w:lineRule="auto"/>
              <w:ind w:left="103"/>
              <w:rPr>
                <w:sz w:val="18"/>
              </w:rPr>
            </w:pPr>
            <w:r>
              <w:rPr>
                <w:sz w:val="18"/>
              </w:rPr>
              <w:t>0</w:t>
            </w:r>
          </w:p>
        </w:tc>
        <w:tc>
          <w:tcPr>
            <w:tcW w:w="719" w:type="dxa"/>
          </w:tcPr>
          <w:p>
            <w:pPr>
              <w:pStyle w:val="13"/>
              <w:spacing w:before="72" w:line="240" w:lineRule="auto"/>
              <w:ind w:right="65"/>
              <w:jc w:val="right"/>
              <w:rPr>
                <w:sz w:val="18"/>
              </w:rPr>
            </w:pPr>
            <w:r>
              <w:rPr>
                <w:sz w:val="18"/>
              </w:rPr>
              <w:t>3</w:t>
            </w:r>
          </w:p>
        </w:tc>
        <w:tc>
          <w:tcPr>
            <w:tcW w:w="300" w:type="dxa"/>
          </w:tcPr>
          <w:p>
            <w:pPr>
              <w:pStyle w:val="13"/>
              <w:spacing w:before="72" w:line="240" w:lineRule="auto"/>
              <w:ind w:left="95"/>
              <w:rPr>
                <w:sz w:val="18"/>
              </w:rPr>
            </w:pPr>
            <w:r>
              <w:rPr>
                <w:sz w:val="18"/>
              </w:rPr>
              <w:t>2</w:t>
            </w:r>
          </w:p>
        </w:tc>
        <w:tc>
          <w:tcPr>
            <w:tcW w:w="273" w:type="dxa"/>
          </w:tcPr>
          <w:p>
            <w:pPr>
              <w:pStyle w:val="13"/>
              <w:spacing w:before="72" w:line="240" w:lineRule="auto"/>
              <w:ind w:right="1"/>
              <w:jc w:val="center"/>
              <w:rPr>
                <w:sz w:val="18"/>
              </w:rPr>
            </w:pPr>
            <w:r>
              <w:rPr>
                <w:sz w:val="18"/>
              </w:rPr>
              <w:t>1</w:t>
            </w:r>
          </w:p>
        </w:tc>
        <w:tc>
          <w:tcPr>
            <w:tcW w:w="940" w:type="dxa"/>
            <w:tcBorders>
              <w:right w:val="single" w:color="000000" w:sz="6" w:space="0"/>
            </w:tcBorders>
          </w:tcPr>
          <w:p>
            <w:pPr>
              <w:pStyle w:val="13"/>
              <w:spacing w:before="72" w:line="240" w:lineRule="auto"/>
              <w:ind w:left="71"/>
              <w:rPr>
                <w:sz w:val="18"/>
              </w:rPr>
            </w:pPr>
            <w:r>
              <w:rPr>
                <w:sz w:val="18"/>
              </w:rPr>
              <w:t>0</w:t>
            </w:r>
          </w:p>
        </w:tc>
        <w:tc>
          <w:tcPr>
            <w:tcW w:w="358" w:type="dxa"/>
            <w:gridSpan w:val="2"/>
            <w:tcBorders>
              <w:top w:val="single" w:color="000000" w:sz="6" w:space="0"/>
              <w:left w:val="single" w:color="000000" w:sz="6" w:space="0"/>
              <w:bottom w:val="single" w:color="000000" w:sz="6" w:space="0"/>
            </w:tcBorders>
          </w:tcPr>
          <w:p>
            <w:pPr>
              <w:pStyle w:val="13"/>
              <w:spacing w:before="72" w:line="240" w:lineRule="auto"/>
              <w:ind w:left="181"/>
              <w:rPr>
                <w:sz w:val="18"/>
              </w:rPr>
            </w:pPr>
            <w:r>
              <w:rPr>
                <w:sz w:val="18"/>
              </w:rPr>
              <w:t>3</w:t>
            </w:r>
          </w:p>
        </w:tc>
        <w:tc>
          <w:tcPr>
            <w:tcW w:w="280" w:type="dxa"/>
            <w:tcBorders>
              <w:top w:val="single" w:color="000000" w:sz="6" w:space="0"/>
              <w:bottom w:val="single" w:color="000000" w:sz="6" w:space="0"/>
            </w:tcBorders>
          </w:tcPr>
          <w:p>
            <w:pPr>
              <w:pStyle w:val="13"/>
              <w:spacing w:before="72" w:line="240" w:lineRule="auto"/>
              <w:ind w:left="84"/>
              <w:rPr>
                <w:sz w:val="18"/>
              </w:rPr>
            </w:pPr>
            <w:r>
              <w:rPr>
                <w:sz w:val="18"/>
              </w:rPr>
              <w:t>2</w:t>
            </w:r>
          </w:p>
        </w:tc>
        <w:tc>
          <w:tcPr>
            <w:tcW w:w="274" w:type="dxa"/>
            <w:tcBorders>
              <w:top w:val="single" w:color="000000" w:sz="6" w:space="0"/>
              <w:bottom w:val="single" w:color="000000" w:sz="6" w:space="0"/>
            </w:tcBorders>
          </w:tcPr>
          <w:p>
            <w:pPr>
              <w:pStyle w:val="13"/>
              <w:spacing w:before="72" w:line="240" w:lineRule="auto"/>
              <w:ind w:left="16"/>
              <w:jc w:val="center"/>
              <w:rPr>
                <w:sz w:val="18"/>
              </w:rPr>
            </w:pPr>
            <w:r>
              <w:rPr>
                <w:sz w:val="18"/>
              </w:rPr>
              <w:t>1</w:t>
            </w:r>
          </w:p>
        </w:tc>
        <w:tc>
          <w:tcPr>
            <w:tcW w:w="357" w:type="dxa"/>
            <w:tcBorders>
              <w:top w:val="single" w:color="000000" w:sz="6" w:space="0"/>
              <w:bottom w:val="single" w:color="000000" w:sz="6" w:space="0"/>
              <w:right w:val="single" w:color="000000" w:sz="6" w:space="0"/>
            </w:tcBorders>
          </w:tcPr>
          <w:p>
            <w:pPr>
              <w:pStyle w:val="13"/>
              <w:spacing w:before="72" w:line="240" w:lineRule="auto"/>
              <w:ind w:left="79"/>
              <w:rPr>
                <w:sz w:val="18"/>
              </w:rPr>
            </w:pPr>
            <w:r>
              <w:rPr>
                <w:sz w:val="18"/>
              </w:rPr>
              <w:t>0</w:t>
            </w:r>
          </w:p>
        </w:tc>
      </w:tr>
    </w:tbl>
    <w:p>
      <w:pPr>
        <w:pStyle w:val="6"/>
        <w:ind w:left="0" w:firstLine="0"/>
        <w:rPr>
          <w:sz w:val="8"/>
        </w:rPr>
      </w:pPr>
    </w:p>
    <w:p>
      <w:pPr>
        <w:tabs>
          <w:tab w:val="left" w:pos="5106"/>
          <w:tab w:val="left" w:pos="7122"/>
          <w:tab w:val="left" w:pos="8980"/>
        </w:tabs>
        <w:spacing w:before="64"/>
        <w:ind w:left="3092" w:right="0" w:firstLine="0"/>
        <w:jc w:val="left"/>
        <w:rPr>
          <w:sz w:val="18"/>
        </w:rPr>
      </w:pPr>
      <w:r>
        <mc:AlternateContent>
          <mc:Choice Requires="wps">
            <w:drawing>
              <wp:anchor distT="0" distB="0" distL="114300" distR="114300" simplePos="0" relativeHeight="503022592" behindDoc="1" locked="0" layoutInCell="1" allowOverlap="1">
                <wp:simplePos x="0" y="0"/>
                <wp:positionH relativeFrom="page">
                  <wp:posOffset>5080635</wp:posOffset>
                </wp:positionH>
                <wp:positionV relativeFrom="paragraph">
                  <wp:posOffset>-621665</wp:posOffset>
                </wp:positionV>
                <wp:extent cx="76200" cy="270510"/>
                <wp:effectExtent l="0" t="0" r="0" b="15240"/>
                <wp:wrapNone/>
                <wp:docPr id="606" name="FreeForm 42"/>
                <wp:cNvGraphicFramePr/>
                <a:graphic xmlns:a="http://schemas.openxmlformats.org/drawingml/2006/main">
                  <a:graphicData uri="http://schemas.microsoft.com/office/word/2010/wordprocessingShape">
                    <wps:wsp>
                      <wps:cNvSpPr/>
                      <wps:spPr>
                        <a:xfrm>
                          <a:off x="0" y="0"/>
                          <a:ext cx="76200" cy="270510"/>
                        </a:xfrm>
                        <a:custGeom>
                          <a:avLst/>
                          <a:gdLst/>
                          <a:ahLst/>
                          <a:cxnLst/>
                          <a:pathLst>
                            <a:path w="120" h="426">
                              <a:moveTo>
                                <a:pt x="50" y="120"/>
                              </a:moveTo>
                              <a:lnTo>
                                <a:pt x="49" y="426"/>
                              </a:lnTo>
                              <a:lnTo>
                                <a:pt x="69" y="426"/>
                              </a:lnTo>
                              <a:lnTo>
                                <a:pt x="70" y="120"/>
                              </a:lnTo>
                              <a:lnTo>
                                <a:pt x="50" y="120"/>
                              </a:lnTo>
                              <a:close/>
                              <a:moveTo>
                                <a:pt x="110" y="100"/>
                              </a:moveTo>
                              <a:lnTo>
                                <a:pt x="70" y="100"/>
                              </a:lnTo>
                              <a:lnTo>
                                <a:pt x="70" y="120"/>
                              </a:lnTo>
                              <a:lnTo>
                                <a:pt x="120" y="120"/>
                              </a:lnTo>
                              <a:lnTo>
                                <a:pt x="110" y="100"/>
                              </a:lnTo>
                              <a:close/>
                              <a:moveTo>
                                <a:pt x="70" y="100"/>
                              </a:moveTo>
                              <a:lnTo>
                                <a:pt x="50" y="100"/>
                              </a:lnTo>
                              <a:lnTo>
                                <a:pt x="50" y="120"/>
                              </a:lnTo>
                              <a:lnTo>
                                <a:pt x="70" y="120"/>
                              </a:lnTo>
                              <a:lnTo>
                                <a:pt x="70" y="100"/>
                              </a:lnTo>
                              <a:close/>
                              <a:moveTo>
                                <a:pt x="60" y="0"/>
                              </a:moveTo>
                              <a:lnTo>
                                <a:pt x="0" y="119"/>
                              </a:lnTo>
                              <a:lnTo>
                                <a:pt x="50" y="120"/>
                              </a:lnTo>
                              <a:lnTo>
                                <a:pt x="50" y="100"/>
                              </a:lnTo>
                              <a:lnTo>
                                <a:pt x="110" y="100"/>
                              </a:lnTo>
                              <a:lnTo>
                                <a:pt x="60" y="0"/>
                              </a:lnTo>
                              <a:close/>
                            </a:path>
                          </a:pathLst>
                        </a:custGeom>
                        <a:solidFill>
                          <a:srgbClr val="000000"/>
                        </a:solidFill>
                        <a:ln w="9525">
                          <a:noFill/>
                        </a:ln>
                      </wps:spPr>
                      <wps:bodyPr upright="1"/>
                    </wps:wsp>
                  </a:graphicData>
                </a:graphic>
              </wp:anchor>
            </w:drawing>
          </mc:Choice>
          <mc:Fallback>
            <w:pict>
              <v:shape id="FreeForm 42" o:spid="_x0000_s1026" o:spt="100" style="position:absolute;left:0pt;margin-left:400.05pt;margin-top:-48.95pt;height:21.3pt;width:6pt;mso-position-horizontal-relative:page;z-index:-293888;mso-width-relative:page;mso-height-relative:page;" fillcolor="#000000" filled="t" stroked="f" coordsize="120,426" o:gfxdata="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qA&#10;ebvZAAAACwEAAA8AAAAAAAAAAQAgAAAAIgAAAGRycy9kb3ducmV2LnhtbFBLAQIUABQAAAAIAIdO&#10;4kACyLWPWwIAANIGAAAOAAAAAAAAAAEAIAAAACgBAABkcnMvZTJvRG9jLnhtbFBLBQYAAAAABgAG&#10;AFkBAAD1BQAAAAA=&#10;" path="m50,120l49,426,69,426,70,120,50,120xm110,100l70,100,70,120,120,120,110,100xm70,100l50,100,50,120,70,120,70,100xm60,0l0,119,50,120,50,100,110,100,60,0xe">
                <v:fill on="t" focussize="0,0"/>
                <v:stroke on="f"/>
                <v:imagedata o:title=""/>
                <o:lock v:ext="edit" aspectratio="f"/>
              </v:shape>
            </w:pict>
          </mc:Fallback>
        </mc:AlternateContent>
      </w:r>
      <w:r>
        <mc:AlternateContent>
          <mc:Choice Requires="wps">
            <w:drawing>
              <wp:anchor distT="0" distB="0" distL="114300" distR="114300" simplePos="0" relativeHeight="503022592" behindDoc="1" locked="0" layoutInCell="1" allowOverlap="1">
                <wp:simplePos x="0" y="0"/>
                <wp:positionH relativeFrom="page">
                  <wp:posOffset>5262245</wp:posOffset>
                </wp:positionH>
                <wp:positionV relativeFrom="paragraph">
                  <wp:posOffset>-621665</wp:posOffset>
                </wp:positionV>
                <wp:extent cx="76200" cy="270510"/>
                <wp:effectExtent l="0" t="0" r="0" b="15240"/>
                <wp:wrapNone/>
                <wp:docPr id="607" name="FreeForm 43"/>
                <wp:cNvGraphicFramePr/>
                <a:graphic xmlns:a="http://schemas.openxmlformats.org/drawingml/2006/main">
                  <a:graphicData uri="http://schemas.microsoft.com/office/word/2010/wordprocessingShape">
                    <wps:wsp>
                      <wps:cNvSpPr/>
                      <wps:spPr>
                        <a:xfrm>
                          <a:off x="0" y="0"/>
                          <a:ext cx="76200" cy="270510"/>
                        </a:xfrm>
                        <a:custGeom>
                          <a:avLst/>
                          <a:gdLst/>
                          <a:ahLst/>
                          <a:cxnLst/>
                          <a:pathLst>
                            <a:path w="120" h="426">
                              <a:moveTo>
                                <a:pt x="50" y="120"/>
                              </a:moveTo>
                              <a:lnTo>
                                <a:pt x="49" y="426"/>
                              </a:lnTo>
                              <a:lnTo>
                                <a:pt x="69" y="426"/>
                              </a:lnTo>
                              <a:lnTo>
                                <a:pt x="70" y="120"/>
                              </a:lnTo>
                              <a:lnTo>
                                <a:pt x="50" y="120"/>
                              </a:lnTo>
                              <a:close/>
                              <a:moveTo>
                                <a:pt x="110" y="100"/>
                              </a:moveTo>
                              <a:lnTo>
                                <a:pt x="70" y="100"/>
                              </a:lnTo>
                              <a:lnTo>
                                <a:pt x="70" y="120"/>
                              </a:lnTo>
                              <a:lnTo>
                                <a:pt x="120" y="120"/>
                              </a:lnTo>
                              <a:lnTo>
                                <a:pt x="110" y="100"/>
                              </a:lnTo>
                              <a:close/>
                              <a:moveTo>
                                <a:pt x="70" y="100"/>
                              </a:moveTo>
                              <a:lnTo>
                                <a:pt x="50" y="100"/>
                              </a:lnTo>
                              <a:lnTo>
                                <a:pt x="50" y="120"/>
                              </a:lnTo>
                              <a:lnTo>
                                <a:pt x="70" y="120"/>
                              </a:lnTo>
                              <a:lnTo>
                                <a:pt x="70" y="100"/>
                              </a:lnTo>
                              <a:close/>
                              <a:moveTo>
                                <a:pt x="60" y="0"/>
                              </a:moveTo>
                              <a:lnTo>
                                <a:pt x="0" y="119"/>
                              </a:lnTo>
                              <a:lnTo>
                                <a:pt x="50" y="120"/>
                              </a:lnTo>
                              <a:lnTo>
                                <a:pt x="50" y="100"/>
                              </a:lnTo>
                              <a:lnTo>
                                <a:pt x="110" y="100"/>
                              </a:lnTo>
                              <a:lnTo>
                                <a:pt x="60" y="0"/>
                              </a:lnTo>
                              <a:close/>
                            </a:path>
                          </a:pathLst>
                        </a:custGeom>
                        <a:solidFill>
                          <a:srgbClr val="000000"/>
                        </a:solidFill>
                        <a:ln w="9525">
                          <a:noFill/>
                        </a:ln>
                      </wps:spPr>
                      <wps:bodyPr upright="1"/>
                    </wps:wsp>
                  </a:graphicData>
                </a:graphic>
              </wp:anchor>
            </w:drawing>
          </mc:Choice>
          <mc:Fallback>
            <w:pict>
              <v:shape id="FreeForm 43" o:spid="_x0000_s1026" o:spt="100" style="position:absolute;left:0pt;margin-left:414.35pt;margin-top:-48.95pt;height:21.3pt;width:6pt;mso-position-horizontal-relative:page;z-index:-293888;mso-width-relative:page;mso-height-relative:page;" fillcolor="#000000" filled="t" stroked="f" coordsize="120,426" o:gfxdata="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LYKk6NoAAAALAQAADwAAAAAAAAABACAAAAAiAAAAZHJzL2Rvd25yZXYueG1sUEsBAhQAFAAAAAgA&#10;h07iQFb5ppVcAgAA0gYAAA4AAAAAAAAAAQAgAAAAKQEAAGRycy9lMm9Eb2MueG1sUEsFBgAAAAAG&#10;AAYAWQEAAPcFAAAAAA==&#10;" path="m50,120l49,426,69,426,70,120,50,120xm110,100l70,100,70,120,120,120,110,100xm70,100l50,100,50,120,70,120,70,100xm60,0l0,119,50,120,50,100,110,100,60,0xe">
                <v:fill on="t" focussize="0,0"/>
                <v:stroke on="f"/>
                <v:imagedata o:title=""/>
                <o:lock v:ext="edit" aspectratio="f"/>
              </v:shape>
            </w:pict>
          </mc:Fallback>
        </mc:AlternateContent>
      </w:r>
      <w:r>
        <mc:AlternateContent>
          <mc:Choice Requires="wps">
            <w:drawing>
              <wp:anchor distT="0" distB="0" distL="114300" distR="114300" simplePos="0" relativeHeight="503022592" behindDoc="1" locked="0" layoutInCell="1" allowOverlap="1">
                <wp:simplePos x="0" y="0"/>
                <wp:positionH relativeFrom="page">
                  <wp:posOffset>5422265</wp:posOffset>
                </wp:positionH>
                <wp:positionV relativeFrom="paragraph">
                  <wp:posOffset>-621665</wp:posOffset>
                </wp:positionV>
                <wp:extent cx="76200" cy="270510"/>
                <wp:effectExtent l="0" t="0" r="0" b="15240"/>
                <wp:wrapNone/>
                <wp:docPr id="610" name="FreeForm 44"/>
                <wp:cNvGraphicFramePr/>
                <a:graphic xmlns:a="http://schemas.openxmlformats.org/drawingml/2006/main">
                  <a:graphicData uri="http://schemas.microsoft.com/office/word/2010/wordprocessingShape">
                    <wps:wsp>
                      <wps:cNvSpPr/>
                      <wps:spPr>
                        <a:xfrm>
                          <a:off x="0" y="0"/>
                          <a:ext cx="76200" cy="270510"/>
                        </a:xfrm>
                        <a:custGeom>
                          <a:avLst/>
                          <a:gdLst/>
                          <a:ahLst/>
                          <a:cxnLst/>
                          <a:pathLst>
                            <a:path w="120" h="426">
                              <a:moveTo>
                                <a:pt x="50" y="120"/>
                              </a:moveTo>
                              <a:lnTo>
                                <a:pt x="49" y="426"/>
                              </a:lnTo>
                              <a:lnTo>
                                <a:pt x="69" y="426"/>
                              </a:lnTo>
                              <a:lnTo>
                                <a:pt x="70" y="120"/>
                              </a:lnTo>
                              <a:lnTo>
                                <a:pt x="50" y="120"/>
                              </a:lnTo>
                              <a:close/>
                              <a:moveTo>
                                <a:pt x="110" y="100"/>
                              </a:moveTo>
                              <a:lnTo>
                                <a:pt x="70" y="100"/>
                              </a:lnTo>
                              <a:lnTo>
                                <a:pt x="70" y="120"/>
                              </a:lnTo>
                              <a:lnTo>
                                <a:pt x="120" y="120"/>
                              </a:lnTo>
                              <a:lnTo>
                                <a:pt x="110" y="100"/>
                              </a:lnTo>
                              <a:close/>
                              <a:moveTo>
                                <a:pt x="70" y="100"/>
                              </a:moveTo>
                              <a:lnTo>
                                <a:pt x="50" y="100"/>
                              </a:lnTo>
                              <a:lnTo>
                                <a:pt x="50" y="120"/>
                              </a:lnTo>
                              <a:lnTo>
                                <a:pt x="70" y="120"/>
                              </a:lnTo>
                              <a:lnTo>
                                <a:pt x="70" y="100"/>
                              </a:lnTo>
                              <a:close/>
                              <a:moveTo>
                                <a:pt x="60" y="0"/>
                              </a:moveTo>
                              <a:lnTo>
                                <a:pt x="0" y="119"/>
                              </a:lnTo>
                              <a:lnTo>
                                <a:pt x="50" y="120"/>
                              </a:lnTo>
                              <a:lnTo>
                                <a:pt x="50" y="100"/>
                              </a:lnTo>
                              <a:lnTo>
                                <a:pt x="110" y="100"/>
                              </a:lnTo>
                              <a:lnTo>
                                <a:pt x="60" y="0"/>
                              </a:lnTo>
                              <a:close/>
                            </a:path>
                          </a:pathLst>
                        </a:custGeom>
                        <a:solidFill>
                          <a:srgbClr val="000000"/>
                        </a:solidFill>
                        <a:ln w="9525">
                          <a:noFill/>
                        </a:ln>
                      </wps:spPr>
                      <wps:bodyPr upright="1"/>
                    </wps:wsp>
                  </a:graphicData>
                </a:graphic>
              </wp:anchor>
            </w:drawing>
          </mc:Choice>
          <mc:Fallback>
            <w:pict>
              <v:shape id="FreeForm 44" o:spid="_x0000_s1026" o:spt="100" style="position:absolute;left:0pt;margin-left:426.95pt;margin-top:-48.95pt;height:21.3pt;width:6pt;mso-position-horizontal-relative:page;z-index:-293888;mso-width-relative:page;mso-height-relative:page;" fillcolor="#000000" filled="t" stroked="f" coordsize="120,426" o:gfxdata="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O&#10;WsHJ2gAAAAsBAAAPAAAAAAAAAAEAIAAAACIAAABkcnMvZG93bnJldi54bWxQSwECFAAUAAAACACH&#10;TuJAB+9sbVsCAADSBgAADgAAAAAAAAABACAAAAApAQAAZHJzL2Uyb0RvYy54bWxQSwUGAAAAAAYA&#10;BgBZAQAA9gUAAAAA&#10;" path="m50,120l49,426,69,426,70,120,50,120xm110,100l70,100,70,120,120,120,110,100xm70,100l50,100,50,120,70,120,70,100xm60,0l0,119,50,120,50,100,110,100,60,0xe">
                <v:fill on="t" focussize="0,0"/>
                <v:stroke on="f"/>
                <v:imagedata o:title=""/>
                <o:lock v:ext="edit" aspectratio="f"/>
              </v:shape>
            </w:pict>
          </mc:Fallback>
        </mc:AlternateContent>
      </w:r>
      <w:r>
        <mc:AlternateContent>
          <mc:Choice Requires="wps">
            <w:drawing>
              <wp:anchor distT="0" distB="0" distL="114300" distR="114300" simplePos="0" relativeHeight="503022592" behindDoc="1" locked="0" layoutInCell="1" allowOverlap="1">
                <wp:simplePos x="0" y="0"/>
                <wp:positionH relativeFrom="page">
                  <wp:posOffset>6264910</wp:posOffset>
                </wp:positionH>
                <wp:positionV relativeFrom="paragraph">
                  <wp:posOffset>-626110</wp:posOffset>
                </wp:positionV>
                <wp:extent cx="76200" cy="270510"/>
                <wp:effectExtent l="0" t="0" r="0" b="15240"/>
                <wp:wrapNone/>
                <wp:docPr id="609" name="FreeForm 45"/>
                <wp:cNvGraphicFramePr/>
                <a:graphic xmlns:a="http://schemas.openxmlformats.org/drawingml/2006/main">
                  <a:graphicData uri="http://schemas.microsoft.com/office/word/2010/wordprocessingShape">
                    <wps:wsp>
                      <wps:cNvSpPr/>
                      <wps:spPr>
                        <a:xfrm>
                          <a:off x="0" y="0"/>
                          <a:ext cx="76200" cy="270510"/>
                        </a:xfrm>
                        <a:custGeom>
                          <a:avLst/>
                          <a:gdLst/>
                          <a:ahLst/>
                          <a:cxnLst/>
                          <a:pathLst>
                            <a:path w="120" h="426">
                              <a:moveTo>
                                <a:pt x="50" y="120"/>
                              </a:moveTo>
                              <a:lnTo>
                                <a:pt x="49" y="426"/>
                              </a:lnTo>
                              <a:lnTo>
                                <a:pt x="69" y="426"/>
                              </a:lnTo>
                              <a:lnTo>
                                <a:pt x="70" y="120"/>
                              </a:lnTo>
                              <a:lnTo>
                                <a:pt x="50" y="120"/>
                              </a:lnTo>
                              <a:close/>
                              <a:moveTo>
                                <a:pt x="110" y="100"/>
                              </a:moveTo>
                              <a:lnTo>
                                <a:pt x="70" y="100"/>
                              </a:lnTo>
                              <a:lnTo>
                                <a:pt x="70" y="120"/>
                              </a:lnTo>
                              <a:lnTo>
                                <a:pt x="120" y="120"/>
                              </a:lnTo>
                              <a:lnTo>
                                <a:pt x="110" y="100"/>
                              </a:lnTo>
                              <a:close/>
                              <a:moveTo>
                                <a:pt x="70" y="100"/>
                              </a:moveTo>
                              <a:lnTo>
                                <a:pt x="50" y="100"/>
                              </a:lnTo>
                              <a:lnTo>
                                <a:pt x="50" y="120"/>
                              </a:lnTo>
                              <a:lnTo>
                                <a:pt x="70" y="120"/>
                              </a:lnTo>
                              <a:lnTo>
                                <a:pt x="70" y="100"/>
                              </a:lnTo>
                              <a:close/>
                              <a:moveTo>
                                <a:pt x="60" y="0"/>
                              </a:moveTo>
                              <a:lnTo>
                                <a:pt x="0" y="119"/>
                              </a:lnTo>
                              <a:lnTo>
                                <a:pt x="50" y="120"/>
                              </a:lnTo>
                              <a:lnTo>
                                <a:pt x="50" y="100"/>
                              </a:lnTo>
                              <a:lnTo>
                                <a:pt x="110" y="100"/>
                              </a:lnTo>
                              <a:lnTo>
                                <a:pt x="60" y="0"/>
                              </a:lnTo>
                              <a:close/>
                            </a:path>
                          </a:pathLst>
                        </a:custGeom>
                        <a:solidFill>
                          <a:srgbClr val="000000"/>
                        </a:solidFill>
                        <a:ln w="9525">
                          <a:noFill/>
                        </a:ln>
                      </wps:spPr>
                      <wps:bodyPr upright="1"/>
                    </wps:wsp>
                  </a:graphicData>
                </a:graphic>
              </wp:anchor>
            </w:drawing>
          </mc:Choice>
          <mc:Fallback>
            <w:pict>
              <v:shape id="FreeForm 45" o:spid="_x0000_s1026" o:spt="100" style="position:absolute;left:0pt;margin-left:493.3pt;margin-top:-49.3pt;height:21.3pt;width:6pt;mso-position-horizontal-relative:page;z-index:-293888;mso-width-relative:page;mso-height-relative:page;" fillcolor="#000000" filled="t" stroked="f" coordsize="120,426" o:gfxdata="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5M&#10;rBXYAAAACwEAAA8AAAAAAAAAAQAgAAAAIgAAAGRycy9kb3ducmV2LnhtbFBLAQIUABQAAAAIAIdO&#10;4kD5JhwNXAIAANIGAAAOAAAAAAAAAAEAIAAAACcBAABkcnMvZTJvRG9jLnhtbFBLBQYAAAAABgAG&#10;AFkBAAD1BQAAAAA=&#10;" path="m50,120l49,426,69,426,70,120,50,120xm110,100l70,100,70,120,120,120,110,100xm70,100l50,100,50,120,70,120,70,100xm60,0l0,119,50,120,50,100,110,100,60,0xe">
                <v:fill on="t" focussize="0,0"/>
                <v:stroke on="f"/>
                <v:imagedata o:title=""/>
                <o:lock v:ext="edit" aspectratio="f"/>
              </v:shape>
            </w:pict>
          </mc:Fallback>
        </mc:AlternateContent>
      </w:r>
      <w:r>
        <mc:AlternateContent>
          <mc:Choice Requires="wps">
            <w:drawing>
              <wp:anchor distT="0" distB="0" distL="114300" distR="114300" simplePos="0" relativeHeight="503022592" behindDoc="1" locked="0" layoutInCell="1" allowOverlap="1">
                <wp:simplePos x="0" y="0"/>
                <wp:positionH relativeFrom="page">
                  <wp:posOffset>6446520</wp:posOffset>
                </wp:positionH>
                <wp:positionV relativeFrom="paragraph">
                  <wp:posOffset>-626110</wp:posOffset>
                </wp:positionV>
                <wp:extent cx="76200" cy="270510"/>
                <wp:effectExtent l="0" t="0" r="0" b="15240"/>
                <wp:wrapNone/>
                <wp:docPr id="608" name="FreeForm 46"/>
                <wp:cNvGraphicFramePr/>
                <a:graphic xmlns:a="http://schemas.openxmlformats.org/drawingml/2006/main">
                  <a:graphicData uri="http://schemas.microsoft.com/office/word/2010/wordprocessingShape">
                    <wps:wsp>
                      <wps:cNvSpPr/>
                      <wps:spPr>
                        <a:xfrm>
                          <a:off x="0" y="0"/>
                          <a:ext cx="76200" cy="270510"/>
                        </a:xfrm>
                        <a:custGeom>
                          <a:avLst/>
                          <a:gdLst/>
                          <a:ahLst/>
                          <a:cxnLst/>
                          <a:pathLst>
                            <a:path w="120" h="426">
                              <a:moveTo>
                                <a:pt x="50" y="120"/>
                              </a:moveTo>
                              <a:lnTo>
                                <a:pt x="49" y="426"/>
                              </a:lnTo>
                              <a:lnTo>
                                <a:pt x="69" y="426"/>
                              </a:lnTo>
                              <a:lnTo>
                                <a:pt x="70" y="120"/>
                              </a:lnTo>
                              <a:lnTo>
                                <a:pt x="50" y="120"/>
                              </a:lnTo>
                              <a:close/>
                              <a:moveTo>
                                <a:pt x="110" y="100"/>
                              </a:moveTo>
                              <a:lnTo>
                                <a:pt x="70" y="100"/>
                              </a:lnTo>
                              <a:lnTo>
                                <a:pt x="70" y="120"/>
                              </a:lnTo>
                              <a:lnTo>
                                <a:pt x="120" y="120"/>
                              </a:lnTo>
                              <a:lnTo>
                                <a:pt x="110" y="100"/>
                              </a:lnTo>
                              <a:close/>
                              <a:moveTo>
                                <a:pt x="70" y="100"/>
                              </a:moveTo>
                              <a:lnTo>
                                <a:pt x="50" y="100"/>
                              </a:lnTo>
                              <a:lnTo>
                                <a:pt x="50" y="120"/>
                              </a:lnTo>
                              <a:lnTo>
                                <a:pt x="70" y="120"/>
                              </a:lnTo>
                              <a:lnTo>
                                <a:pt x="70" y="100"/>
                              </a:lnTo>
                              <a:close/>
                              <a:moveTo>
                                <a:pt x="60" y="0"/>
                              </a:moveTo>
                              <a:lnTo>
                                <a:pt x="0" y="119"/>
                              </a:lnTo>
                              <a:lnTo>
                                <a:pt x="50" y="120"/>
                              </a:lnTo>
                              <a:lnTo>
                                <a:pt x="50" y="100"/>
                              </a:lnTo>
                              <a:lnTo>
                                <a:pt x="110" y="100"/>
                              </a:lnTo>
                              <a:lnTo>
                                <a:pt x="60" y="0"/>
                              </a:lnTo>
                              <a:close/>
                            </a:path>
                          </a:pathLst>
                        </a:custGeom>
                        <a:solidFill>
                          <a:srgbClr val="000000"/>
                        </a:solidFill>
                        <a:ln w="9525">
                          <a:noFill/>
                        </a:ln>
                      </wps:spPr>
                      <wps:bodyPr upright="1"/>
                    </wps:wsp>
                  </a:graphicData>
                </a:graphic>
              </wp:anchor>
            </w:drawing>
          </mc:Choice>
          <mc:Fallback>
            <w:pict>
              <v:shape id="FreeForm 46" o:spid="_x0000_s1026" o:spt="100" style="position:absolute;left:0pt;margin-left:507.6pt;margin-top:-49.3pt;height:21.3pt;width:6pt;mso-position-horizontal-relative:page;z-index:-293888;mso-width-relative:page;mso-height-relative:page;" fillcolor="#000000" filled="t" stroked="f" coordsize="120,426" o:gfxdata="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O&#10;mxE/2gAAAA0BAAAPAAAAAAAAAAEAIAAAACIAAABkcnMvZG93bnJldi54bWxQSwECFAAUAAAACACH&#10;TuJAoKl5iVsCAADSBgAADgAAAAAAAAABACAAAAApAQAAZHJzL2Uyb0RvYy54bWxQSwUGAAAAAAYA&#10;BgBZAQAA9gUAAAAA&#10;" path="m50,120l49,426,69,426,70,120,50,120xm110,100l70,100,70,120,120,120,110,100xm70,100l50,100,50,120,70,120,70,100xm60,0l0,119,50,120,50,100,110,100,60,0xe">
                <v:fill on="t" focussize="0,0"/>
                <v:stroke on="f"/>
                <v:imagedata o:title=""/>
                <o:lock v:ext="edit" aspectratio="f"/>
              </v:shape>
            </w:pict>
          </mc:Fallback>
        </mc:AlternateContent>
      </w:r>
      <w:r>
        <mc:AlternateContent>
          <mc:Choice Requires="wps">
            <w:drawing>
              <wp:anchor distT="0" distB="0" distL="114300" distR="114300" simplePos="0" relativeHeight="503022592" behindDoc="1" locked="0" layoutInCell="1" allowOverlap="1">
                <wp:simplePos x="0" y="0"/>
                <wp:positionH relativeFrom="page">
                  <wp:posOffset>6606540</wp:posOffset>
                </wp:positionH>
                <wp:positionV relativeFrom="paragraph">
                  <wp:posOffset>-626110</wp:posOffset>
                </wp:positionV>
                <wp:extent cx="76200" cy="270510"/>
                <wp:effectExtent l="0" t="0" r="0" b="15240"/>
                <wp:wrapNone/>
                <wp:docPr id="611" name="FreeForm 47"/>
                <wp:cNvGraphicFramePr/>
                <a:graphic xmlns:a="http://schemas.openxmlformats.org/drawingml/2006/main">
                  <a:graphicData uri="http://schemas.microsoft.com/office/word/2010/wordprocessingShape">
                    <wps:wsp>
                      <wps:cNvSpPr/>
                      <wps:spPr>
                        <a:xfrm>
                          <a:off x="0" y="0"/>
                          <a:ext cx="76200" cy="270510"/>
                        </a:xfrm>
                        <a:custGeom>
                          <a:avLst/>
                          <a:gdLst/>
                          <a:ahLst/>
                          <a:cxnLst/>
                          <a:pathLst>
                            <a:path w="120" h="426">
                              <a:moveTo>
                                <a:pt x="50" y="120"/>
                              </a:moveTo>
                              <a:lnTo>
                                <a:pt x="49" y="426"/>
                              </a:lnTo>
                              <a:lnTo>
                                <a:pt x="69" y="426"/>
                              </a:lnTo>
                              <a:lnTo>
                                <a:pt x="70" y="120"/>
                              </a:lnTo>
                              <a:lnTo>
                                <a:pt x="50" y="120"/>
                              </a:lnTo>
                              <a:close/>
                              <a:moveTo>
                                <a:pt x="110" y="100"/>
                              </a:moveTo>
                              <a:lnTo>
                                <a:pt x="70" y="100"/>
                              </a:lnTo>
                              <a:lnTo>
                                <a:pt x="70" y="120"/>
                              </a:lnTo>
                              <a:lnTo>
                                <a:pt x="120" y="120"/>
                              </a:lnTo>
                              <a:lnTo>
                                <a:pt x="110" y="100"/>
                              </a:lnTo>
                              <a:close/>
                              <a:moveTo>
                                <a:pt x="70" y="100"/>
                              </a:moveTo>
                              <a:lnTo>
                                <a:pt x="50" y="100"/>
                              </a:lnTo>
                              <a:lnTo>
                                <a:pt x="50" y="120"/>
                              </a:lnTo>
                              <a:lnTo>
                                <a:pt x="70" y="120"/>
                              </a:lnTo>
                              <a:lnTo>
                                <a:pt x="70" y="100"/>
                              </a:lnTo>
                              <a:close/>
                              <a:moveTo>
                                <a:pt x="60" y="0"/>
                              </a:moveTo>
                              <a:lnTo>
                                <a:pt x="0" y="119"/>
                              </a:lnTo>
                              <a:lnTo>
                                <a:pt x="50" y="120"/>
                              </a:lnTo>
                              <a:lnTo>
                                <a:pt x="50" y="100"/>
                              </a:lnTo>
                              <a:lnTo>
                                <a:pt x="110" y="100"/>
                              </a:lnTo>
                              <a:lnTo>
                                <a:pt x="60" y="0"/>
                              </a:lnTo>
                              <a:close/>
                            </a:path>
                          </a:pathLst>
                        </a:custGeom>
                        <a:solidFill>
                          <a:srgbClr val="000000"/>
                        </a:solidFill>
                        <a:ln w="9525">
                          <a:noFill/>
                        </a:ln>
                      </wps:spPr>
                      <wps:bodyPr upright="1"/>
                    </wps:wsp>
                  </a:graphicData>
                </a:graphic>
              </wp:anchor>
            </w:drawing>
          </mc:Choice>
          <mc:Fallback>
            <w:pict>
              <v:shape id="FreeForm 47" o:spid="_x0000_s1026" o:spt="100" style="position:absolute;left:0pt;margin-left:520.2pt;margin-top:-49.3pt;height:21.3pt;width:6pt;mso-position-horizontal-relative:page;z-index:-293888;mso-width-relative:page;mso-height-relative:page;" fillcolor="#000000" filled="t" stroked="f" coordsize="120,426" o:gfxdata="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i&#10;fFwD2gAAAA0BAAAPAAAAAAAAAAEAIAAAACIAAABkcnMvZG93bnJldi54bWxQSwECFAAUAAAACACH&#10;TuJAXmAJ6VsCAADSBgAADgAAAAAAAAABACAAAAApAQAAZHJzL2Uyb0RvYy54bWxQSwUGAAAAAAYA&#10;BgBZAQAA9gUAAAAA&#10;" path="m50,120l49,426,69,426,70,120,50,120xm110,100l70,100,70,120,120,120,110,100xm70,100l50,100,50,120,70,120,70,100xm60,0l0,119,50,120,50,100,110,100,60,0xe">
                <v:fill on="t" focussize="0,0"/>
                <v:stroke on="f"/>
                <v:imagedata o:title=""/>
                <o:lock v:ext="edit" aspectratio="f"/>
              </v:shape>
            </w:pict>
          </mc:Fallback>
        </mc:AlternateContent>
      </w:r>
      <w:r>
        <mc:AlternateContent>
          <mc:Choice Requires="wps">
            <w:drawing>
              <wp:anchor distT="0" distB="0" distL="114300" distR="114300" simplePos="0" relativeHeight="2048" behindDoc="0" locked="0" layoutInCell="1" allowOverlap="1">
                <wp:simplePos x="0" y="0"/>
                <wp:positionH relativeFrom="page">
                  <wp:posOffset>2691765</wp:posOffset>
                </wp:positionH>
                <wp:positionV relativeFrom="paragraph">
                  <wp:posOffset>-960120</wp:posOffset>
                </wp:positionV>
                <wp:extent cx="2931795" cy="898525"/>
                <wp:effectExtent l="0" t="0" r="0" b="0"/>
                <wp:wrapNone/>
                <wp:docPr id="198" name="Text Box 48"/>
                <wp:cNvGraphicFramePr/>
                <a:graphic xmlns:a="http://schemas.openxmlformats.org/drawingml/2006/main">
                  <a:graphicData uri="http://schemas.microsoft.com/office/word/2010/wordprocessingShape">
                    <wps:wsp>
                      <wps:cNvSpPr txBox="1"/>
                      <wps:spPr>
                        <a:xfrm>
                          <a:off x="0" y="0"/>
                          <a:ext cx="2931795" cy="898525"/>
                        </a:xfrm>
                        <a:prstGeom prst="rect">
                          <a:avLst/>
                        </a:prstGeom>
                        <a:noFill/>
                        <a:ln w="9525">
                          <a:noFill/>
                        </a:ln>
                      </wps:spPr>
                      <wps:txbx>
                        <w:txbxContent>
                          <w:tbl>
                            <w:tblPr>
                              <w:tblStyle w:val="10"/>
                              <w:tblW w:w="4595" w:type="dxa"/>
                              <w:tblInd w:w="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330"/>
                              <w:gridCol w:w="221"/>
                              <w:gridCol w:w="104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933" w:hRule="atLeast"/>
                              </w:trPr>
                              <w:tc>
                                <w:tcPr>
                                  <w:tcW w:w="3551" w:type="dxa"/>
                                  <w:gridSpan w:val="2"/>
                                  <w:tcBorders>
                                    <w:left w:val="nil"/>
                                    <w:bottom w:val="nil"/>
                                  </w:tcBorders>
                                </w:tcPr>
                                <w:p>
                                  <w:pPr>
                                    <w:pStyle w:val="13"/>
                                    <w:spacing w:before="5" w:line="240" w:lineRule="auto"/>
                                    <w:rPr>
                                      <w:sz w:val="22"/>
                                    </w:rPr>
                                  </w:pPr>
                                </w:p>
                                <w:p>
                                  <w:pPr>
                                    <w:pStyle w:val="13"/>
                                    <w:spacing w:line="240" w:lineRule="auto"/>
                                    <w:ind w:left="21"/>
                                    <w:rPr>
                                      <w:sz w:val="12"/>
                                    </w:rPr>
                                  </w:pPr>
                                  <w:r>
                                    <w:rPr>
                                      <w:position w:val="2"/>
                                      <w:sz w:val="18"/>
                                    </w:rPr>
                                    <w:t>D</w:t>
                                  </w:r>
                                  <w:r>
                                    <w:rPr>
                                      <w:sz w:val="12"/>
                                    </w:rPr>
                                    <w:t>1</w:t>
                                  </w:r>
                                </w:p>
                              </w:tc>
                              <w:tc>
                                <w:tcPr>
                                  <w:tcW w:w="1044" w:type="dxa"/>
                                  <w:tcBorders>
                                    <w:top w:val="nil"/>
                                    <w:bottom w:val="single" w:color="000000" w:sz="6" w:space="0"/>
                                    <w:right w:val="nil"/>
                                  </w:tcBorders>
                                </w:tcPr>
                                <w:p>
                                  <w:pPr>
                                    <w:pStyle w:val="13"/>
                                    <w:spacing w:line="240" w:lineRule="auto"/>
                                    <w:rPr>
                                      <w:rFonts w:ascii="Times New Roman"/>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32" w:hRule="atLeast"/>
                              </w:trPr>
                              <w:tc>
                                <w:tcPr>
                                  <w:tcW w:w="3330" w:type="dxa"/>
                                  <w:tcBorders>
                                    <w:top w:val="nil"/>
                                    <w:left w:val="nil"/>
                                    <w:bottom w:val="nil"/>
                                    <w:right w:val="single" w:color="000000" w:sz="6" w:space="0"/>
                                  </w:tcBorders>
                                </w:tcPr>
                                <w:p>
                                  <w:pPr>
                                    <w:pStyle w:val="13"/>
                                    <w:spacing w:before="53" w:line="240" w:lineRule="auto"/>
                                    <w:ind w:left="47"/>
                                    <w:rPr>
                                      <w:sz w:val="18"/>
                                    </w:rPr>
                                  </w:pPr>
                                  <w:r>
                                    <w:rPr>
                                      <w:sz w:val="18"/>
                                    </w:rPr>
                                    <w:t>1</w:t>
                                  </w:r>
                                </w:p>
                              </w:tc>
                              <w:tc>
                                <w:tcPr>
                                  <w:tcW w:w="1265" w:type="dxa"/>
                                  <w:gridSpan w:val="2"/>
                                  <w:tcBorders>
                                    <w:top w:val="single" w:color="000000" w:sz="6" w:space="0"/>
                                    <w:left w:val="single" w:color="000000" w:sz="6" w:space="0"/>
                                    <w:bottom w:val="single" w:color="000000" w:sz="6" w:space="0"/>
                                    <w:right w:val="single" w:color="000000" w:sz="6" w:space="0"/>
                                  </w:tcBorders>
                                </w:tcPr>
                                <w:p>
                                  <w:pPr>
                                    <w:pStyle w:val="13"/>
                                    <w:spacing w:line="240" w:lineRule="auto"/>
                                    <w:rPr>
                                      <w:rFonts w:ascii="Times New Roman"/>
                                      <w:sz w:val="22"/>
                                    </w:rPr>
                                  </w:pPr>
                                </w:p>
                              </w:tc>
                            </w:tr>
                          </w:tbl>
                          <w:p>
                            <w:pPr>
                              <w:pStyle w:val="6"/>
                              <w:ind w:left="0" w:firstLine="0"/>
                            </w:pPr>
                          </w:p>
                        </w:txbxContent>
                      </wps:txbx>
                      <wps:bodyPr lIns="0" tIns="0" rIns="0" bIns="0" upright="1"/>
                    </wps:wsp>
                  </a:graphicData>
                </a:graphic>
              </wp:anchor>
            </w:drawing>
          </mc:Choice>
          <mc:Fallback>
            <w:pict>
              <v:shape id="Text Box 48" o:spid="_x0000_s1026" o:spt="202" type="#_x0000_t202" style="position:absolute;left:0pt;margin-left:211.95pt;margin-top:-75.6pt;height:70.75pt;width:230.85pt;mso-position-horizontal-relative:page;z-index:2048;mso-width-relative:page;mso-height-relative:page;" filled="f" stroked="f" coordsize="21600,21600" o:gfxdata="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hPifB9sAAAALAQAADwAAAAAAAAABACAA&#10;AAAiAAAAZHJzL2Rvd25yZXYueG1sUEsBAhQAFAAAAAgAh07iQFIW/w6YAQAALwMAAA4AAAAAAAAA&#10;AQAgAAAAKgEAAGRycy9lMm9Eb2MueG1sUEsFBgAAAAAGAAYAWQEAADQFAAAAAA==&#10;">
                <v:fill on="f" focussize="0,0"/>
                <v:stroke on="f"/>
                <v:imagedata o:title=""/>
                <o:lock v:ext="edit" aspectratio="f"/>
                <v:textbox inset="0mm,0mm,0mm,0mm">
                  <w:txbxContent>
                    <w:tbl>
                      <w:tblPr>
                        <w:tblStyle w:val="10"/>
                        <w:tblW w:w="4595" w:type="dxa"/>
                        <w:tblInd w:w="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330"/>
                        <w:gridCol w:w="221"/>
                        <w:gridCol w:w="104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933" w:hRule="atLeast"/>
                        </w:trPr>
                        <w:tc>
                          <w:tcPr>
                            <w:tcW w:w="3551" w:type="dxa"/>
                            <w:gridSpan w:val="2"/>
                            <w:tcBorders>
                              <w:left w:val="nil"/>
                              <w:bottom w:val="nil"/>
                            </w:tcBorders>
                          </w:tcPr>
                          <w:p>
                            <w:pPr>
                              <w:pStyle w:val="13"/>
                              <w:spacing w:before="5" w:line="240" w:lineRule="auto"/>
                              <w:rPr>
                                <w:sz w:val="22"/>
                              </w:rPr>
                            </w:pPr>
                          </w:p>
                          <w:p>
                            <w:pPr>
                              <w:pStyle w:val="13"/>
                              <w:spacing w:line="240" w:lineRule="auto"/>
                              <w:ind w:left="21"/>
                              <w:rPr>
                                <w:sz w:val="12"/>
                              </w:rPr>
                            </w:pPr>
                            <w:r>
                              <w:rPr>
                                <w:position w:val="2"/>
                                <w:sz w:val="18"/>
                              </w:rPr>
                              <w:t>D</w:t>
                            </w:r>
                            <w:r>
                              <w:rPr>
                                <w:sz w:val="12"/>
                              </w:rPr>
                              <w:t>1</w:t>
                            </w:r>
                          </w:p>
                        </w:tc>
                        <w:tc>
                          <w:tcPr>
                            <w:tcW w:w="1044" w:type="dxa"/>
                            <w:tcBorders>
                              <w:top w:val="nil"/>
                              <w:bottom w:val="single" w:color="000000" w:sz="6" w:space="0"/>
                              <w:right w:val="nil"/>
                            </w:tcBorders>
                          </w:tcPr>
                          <w:p>
                            <w:pPr>
                              <w:pStyle w:val="13"/>
                              <w:spacing w:line="240" w:lineRule="auto"/>
                              <w:rPr>
                                <w:rFonts w:ascii="Times New Roman"/>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32" w:hRule="atLeast"/>
                        </w:trPr>
                        <w:tc>
                          <w:tcPr>
                            <w:tcW w:w="3330" w:type="dxa"/>
                            <w:tcBorders>
                              <w:top w:val="nil"/>
                              <w:left w:val="nil"/>
                              <w:bottom w:val="nil"/>
                              <w:right w:val="single" w:color="000000" w:sz="6" w:space="0"/>
                            </w:tcBorders>
                          </w:tcPr>
                          <w:p>
                            <w:pPr>
                              <w:pStyle w:val="13"/>
                              <w:spacing w:before="53" w:line="240" w:lineRule="auto"/>
                              <w:ind w:left="47"/>
                              <w:rPr>
                                <w:sz w:val="18"/>
                              </w:rPr>
                            </w:pPr>
                            <w:r>
                              <w:rPr>
                                <w:sz w:val="18"/>
                              </w:rPr>
                              <w:t>1</w:t>
                            </w:r>
                          </w:p>
                        </w:tc>
                        <w:tc>
                          <w:tcPr>
                            <w:tcW w:w="1265" w:type="dxa"/>
                            <w:gridSpan w:val="2"/>
                            <w:tcBorders>
                              <w:top w:val="single" w:color="000000" w:sz="6" w:space="0"/>
                              <w:left w:val="single" w:color="000000" w:sz="6" w:space="0"/>
                              <w:bottom w:val="single" w:color="000000" w:sz="6" w:space="0"/>
                              <w:right w:val="single" w:color="000000" w:sz="6" w:space="0"/>
                            </w:tcBorders>
                          </w:tcPr>
                          <w:p>
                            <w:pPr>
                              <w:pStyle w:val="13"/>
                              <w:spacing w:line="240" w:lineRule="auto"/>
                              <w:rPr>
                                <w:rFonts w:ascii="Times New Roman"/>
                                <w:sz w:val="22"/>
                              </w:rPr>
                            </w:pPr>
                          </w:p>
                        </w:tc>
                      </w:tr>
                    </w:tbl>
                    <w:p>
                      <w:pPr>
                        <w:pStyle w:val="6"/>
                        <w:ind w:left="0" w:firstLine="0"/>
                      </w:pPr>
                    </w:p>
                  </w:txbxContent>
                </v:textbox>
              </v:shape>
            </w:pict>
          </mc:Fallback>
        </mc:AlternateContent>
      </w:r>
      <w:r>
        <w:rPr>
          <w:sz w:val="18"/>
        </w:rPr>
        <w:t>Register D</w:t>
      </w:r>
      <w:r>
        <w:rPr>
          <w:sz w:val="18"/>
        </w:rPr>
        <w:tab/>
      </w:r>
      <w:r>
        <w:rPr>
          <w:sz w:val="18"/>
        </w:rPr>
        <w:t>Register</w:t>
      </w:r>
      <w:r>
        <w:rPr>
          <w:spacing w:val="-2"/>
          <w:sz w:val="18"/>
        </w:rPr>
        <w:t xml:space="preserve"> </w:t>
      </w:r>
      <w:r>
        <w:rPr>
          <w:sz w:val="18"/>
        </w:rPr>
        <w:t>C</w:t>
      </w:r>
      <w:r>
        <w:rPr>
          <w:sz w:val="18"/>
        </w:rPr>
        <w:tab/>
      </w:r>
      <w:r>
        <w:rPr>
          <w:sz w:val="18"/>
        </w:rPr>
        <w:t>Register</w:t>
      </w:r>
      <w:r>
        <w:rPr>
          <w:spacing w:val="-1"/>
          <w:sz w:val="18"/>
        </w:rPr>
        <w:t xml:space="preserve"> </w:t>
      </w:r>
      <w:r>
        <w:rPr>
          <w:sz w:val="18"/>
        </w:rPr>
        <w:t>B</w:t>
      </w:r>
      <w:r>
        <w:rPr>
          <w:sz w:val="18"/>
        </w:rPr>
        <w:tab/>
      </w:r>
      <w:r>
        <w:rPr>
          <w:sz w:val="18"/>
        </w:rPr>
        <w:t>Register</w:t>
      </w:r>
      <w:r>
        <w:rPr>
          <w:spacing w:val="1"/>
          <w:sz w:val="18"/>
        </w:rPr>
        <w:t xml:space="preserve"> </w:t>
      </w:r>
      <w:r>
        <w:rPr>
          <w:sz w:val="18"/>
        </w:rPr>
        <w:t>A</w:t>
      </w:r>
    </w:p>
    <w:p>
      <w:pPr>
        <w:pStyle w:val="6"/>
        <w:spacing w:before="2"/>
        <w:ind w:left="0" w:firstLine="0"/>
        <w:rPr>
          <w:sz w:val="10"/>
        </w:rPr>
      </w:pPr>
    </w:p>
    <w:p>
      <w:pPr>
        <w:spacing w:before="60"/>
        <w:ind w:left="4165" w:right="0" w:firstLine="0"/>
        <w:jc w:val="left"/>
        <w:rPr>
          <w:b/>
          <w:sz w:val="20"/>
        </w:rPr>
      </w:pPr>
      <w:r>
        <w:rPr>
          <w:b/>
          <w:sz w:val="20"/>
        </w:rPr>
        <w:t>Figure 1.4: Bus system for four registers</w:t>
      </w:r>
    </w:p>
    <w:p>
      <w:pPr>
        <w:pStyle w:val="6"/>
        <w:spacing w:before="11"/>
        <w:ind w:left="0" w:firstLine="0"/>
        <w:rPr>
          <w:b/>
          <w:sz w:val="23"/>
        </w:rPr>
      </w:pPr>
    </w:p>
    <w:p>
      <w:pPr>
        <w:pStyle w:val="12"/>
        <w:numPr>
          <w:ilvl w:val="1"/>
          <w:numId w:val="1"/>
        </w:numPr>
        <w:tabs>
          <w:tab w:val="left" w:pos="1908"/>
          <w:tab w:val="left" w:pos="1909"/>
        </w:tabs>
        <w:spacing w:before="1" w:after="0" w:line="240" w:lineRule="auto"/>
        <w:ind w:left="1908" w:right="1080" w:hanging="360"/>
        <w:jc w:val="left"/>
        <w:rPr>
          <w:sz w:val="24"/>
        </w:rPr>
      </w:pPr>
      <w:r>
        <w:rPr>
          <w:position w:val="2"/>
          <w:sz w:val="24"/>
        </w:rPr>
        <w:t>The two selection lines S</w:t>
      </w:r>
      <w:r>
        <w:rPr>
          <w:sz w:val="16"/>
        </w:rPr>
        <w:t xml:space="preserve">1 </w:t>
      </w:r>
      <w:r>
        <w:rPr>
          <w:position w:val="2"/>
          <w:sz w:val="24"/>
        </w:rPr>
        <w:t>and S</w:t>
      </w:r>
      <w:r>
        <w:rPr>
          <w:sz w:val="16"/>
        </w:rPr>
        <w:t xml:space="preserve">0 </w:t>
      </w:r>
      <w:r>
        <w:rPr>
          <w:position w:val="2"/>
          <w:sz w:val="24"/>
        </w:rPr>
        <w:t>are connected to the selection inputs of all four</w:t>
      </w:r>
      <w:r>
        <w:rPr>
          <w:sz w:val="24"/>
        </w:rPr>
        <w:t xml:space="preserve"> multiplexers.</w:t>
      </w:r>
    </w:p>
    <w:p>
      <w:pPr>
        <w:pStyle w:val="12"/>
        <w:numPr>
          <w:ilvl w:val="1"/>
          <w:numId w:val="1"/>
        </w:numPr>
        <w:tabs>
          <w:tab w:val="left" w:pos="1908"/>
          <w:tab w:val="left" w:pos="1909"/>
          <w:tab w:val="left" w:pos="4395"/>
          <w:tab w:val="left" w:pos="7284"/>
        </w:tabs>
        <w:spacing w:before="0" w:after="0" w:line="240" w:lineRule="auto"/>
        <w:ind w:left="1908" w:right="441" w:hanging="360"/>
        <w:jc w:val="left"/>
        <w:rPr>
          <w:sz w:val="24"/>
        </w:rPr>
      </w:pPr>
      <w:r>
        <w:rPr>
          <w:sz w:val="24"/>
        </w:rPr>
        <w:t>The selection lines choose the four bits of one register and transfer them into the four- line common</w:t>
      </w:r>
      <w:r>
        <w:rPr>
          <w:spacing w:val="-5"/>
          <w:sz w:val="24"/>
        </w:rPr>
        <w:t xml:space="preserve"> </w:t>
      </w:r>
      <w:r>
        <w:rPr>
          <w:sz w:val="24"/>
        </w:rPr>
        <w:t>bus.</w:t>
      </w:r>
      <w:r>
        <w:rPr>
          <w:sz w:val="24"/>
        </w:rPr>
        <w:tab/>
      </w:r>
      <w:r>
        <w:rPr>
          <w:sz w:val="24"/>
          <w:u w:val="single"/>
        </w:rPr>
        <w:t xml:space="preserve"> </w:t>
      </w:r>
      <w:r>
        <w:rPr>
          <w:sz w:val="24"/>
          <w:u w:val="single"/>
        </w:rPr>
        <w:tab/>
      </w:r>
    </w:p>
    <w:p>
      <w:pPr>
        <w:tabs>
          <w:tab w:val="left" w:pos="740"/>
          <w:tab w:val="left" w:pos="1234"/>
        </w:tabs>
        <w:spacing w:before="10"/>
        <w:ind w:left="221" w:right="0" w:firstLine="0"/>
        <w:jc w:val="center"/>
        <w:rPr>
          <w:sz w:val="24"/>
        </w:rPr>
      </w:pPr>
      <w:r>
        <w:rPr>
          <w:position w:val="2"/>
          <w:sz w:val="24"/>
        </w:rPr>
        <w:t>S</w:t>
      </w:r>
      <w:r>
        <w:rPr>
          <w:sz w:val="16"/>
        </w:rPr>
        <w:t>1</w:t>
      </w:r>
      <w:r>
        <w:rPr>
          <w:sz w:val="16"/>
        </w:rPr>
        <w:tab/>
      </w:r>
      <w:r>
        <w:rPr>
          <w:position w:val="2"/>
          <w:sz w:val="24"/>
        </w:rPr>
        <w:t>S</w:t>
      </w:r>
      <w:r>
        <w:rPr>
          <w:sz w:val="16"/>
        </w:rPr>
        <w:t>0</w:t>
      </w:r>
      <w:r>
        <w:rPr>
          <w:sz w:val="16"/>
        </w:rPr>
        <w:tab/>
      </w:r>
      <w:r>
        <w:rPr>
          <w:position w:val="2"/>
          <w:sz w:val="24"/>
        </w:rPr>
        <w:t>Register</w:t>
      </w:r>
    </w:p>
    <w:p>
      <w:pPr>
        <w:pStyle w:val="6"/>
        <w:tabs>
          <w:tab w:val="left" w:pos="2044"/>
          <w:tab w:val="left" w:pos="3649"/>
        </w:tabs>
        <w:spacing w:before="1" w:after="58"/>
        <w:ind w:left="810" w:firstLine="0"/>
        <w:jc w:val="center"/>
      </w:pPr>
      <w:r>
        <w:rPr>
          <w:u w:val="single"/>
        </w:rPr>
        <w:t xml:space="preserve"> </w:t>
      </w:r>
      <w:r>
        <w:rPr>
          <w:u w:val="single"/>
        </w:rPr>
        <w:tab/>
      </w:r>
      <w:r>
        <w:rPr>
          <w:u w:val="single"/>
        </w:rPr>
        <w:t>selected</w:t>
      </w:r>
      <w:r>
        <w:rPr>
          <w:u w:val="single"/>
        </w:rPr>
        <w:tab/>
      </w:r>
    </w:p>
    <w:tbl>
      <w:tblPr>
        <w:tblStyle w:val="10"/>
        <w:tblW w:w="1671" w:type="dxa"/>
        <w:tblInd w:w="457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70"/>
        <w:gridCol w:w="716"/>
        <w:gridCol w:w="5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370" w:type="dxa"/>
          </w:tcPr>
          <w:p>
            <w:pPr>
              <w:pStyle w:val="13"/>
              <w:spacing w:line="244" w:lineRule="exact"/>
              <w:ind w:left="50"/>
              <w:rPr>
                <w:sz w:val="24"/>
              </w:rPr>
            </w:pPr>
            <w:r>
              <w:rPr>
                <w:sz w:val="24"/>
              </w:rPr>
              <w:t>0</w:t>
            </w:r>
          </w:p>
        </w:tc>
        <w:tc>
          <w:tcPr>
            <w:tcW w:w="716" w:type="dxa"/>
          </w:tcPr>
          <w:p>
            <w:pPr>
              <w:pStyle w:val="13"/>
              <w:spacing w:line="244" w:lineRule="exact"/>
              <w:ind w:left="198"/>
              <w:rPr>
                <w:sz w:val="24"/>
              </w:rPr>
            </w:pPr>
            <w:r>
              <w:rPr>
                <w:sz w:val="24"/>
              </w:rPr>
              <w:t>0</w:t>
            </w:r>
          </w:p>
        </w:tc>
        <w:tc>
          <w:tcPr>
            <w:tcW w:w="585" w:type="dxa"/>
          </w:tcPr>
          <w:p>
            <w:pPr>
              <w:pStyle w:val="13"/>
              <w:spacing w:line="244" w:lineRule="exact"/>
              <w:ind w:right="46"/>
              <w:jc w:val="right"/>
              <w:rPr>
                <w:sz w:val="24"/>
              </w:rPr>
            </w:pPr>
            <w:r>
              <w:rPr>
                <w:sz w:val="24"/>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370" w:type="dxa"/>
          </w:tcPr>
          <w:p>
            <w:pPr>
              <w:pStyle w:val="13"/>
              <w:spacing w:line="246" w:lineRule="exact"/>
              <w:ind w:left="50"/>
              <w:rPr>
                <w:sz w:val="24"/>
              </w:rPr>
            </w:pPr>
            <w:r>
              <w:rPr>
                <w:sz w:val="24"/>
              </w:rPr>
              <w:t>0</w:t>
            </w:r>
          </w:p>
        </w:tc>
        <w:tc>
          <w:tcPr>
            <w:tcW w:w="716" w:type="dxa"/>
          </w:tcPr>
          <w:p>
            <w:pPr>
              <w:pStyle w:val="13"/>
              <w:spacing w:line="246" w:lineRule="exact"/>
              <w:ind w:left="198"/>
              <w:rPr>
                <w:sz w:val="24"/>
              </w:rPr>
            </w:pPr>
            <w:r>
              <w:rPr>
                <w:sz w:val="24"/>
              </w:rPr>
              <w:t>1</w:t>
            </w:r>
          </w:p>
        </w:tc>
        <w:tc>
          <w:tcPr>
            <w:tcW w:w="585" w:type="dxa"/>
          </w:tcPr>
          <w:p>
            <w:pPr>
              <w:pStyle w:val="13"/>
              <w:spacing w:line="246" w:lineRule="exact"/>
              <w:ind w:right="55"/>
              <w:jc w:val="right"/>
              <w:rPr>
                <w:sz w:val="24"/>
              </w:rPr>
            </w:pPr>
            <w:r>
              <w:rPr>
                <w:sz w:val="24"/>
              </w:rPr>
              <w:t>B</w:t>
            </w:r>
          </w:p>
        </w:tc>
      </w:tr>
    </w:tbl>
    <w:p>
      <w:pPr>
        <w:spacing w:after="0" w:line="246" w:lineRule="exact"/>
        <w:jc w:val="right"/>
        <w:rPr>
          <w:sz w:val="24"/>
        </w:rPr>
        <w:sectPr>
          <w:type w:val="continuous"/>
          <w:pgSz w:w="12240" w:h="15840"/>
          <w:pgMar w:top="1660" w:right="700" w:bottom="1100" w:left="720" w:header="720" w:footer="720" w:gutter="0"/>
        </w:sectPr>
      </w:pPr>
    </w:p>
    <w:p>
      <w:pPr>
        <w:pStyle w:val="6"/>
        <w:spacing w:before="9"/>
        <w:ind w:left="0" w:firstLine="0"/>
        <w:rPr>
          <w:sz w:val="17"/>
        </w:rPr>
      </w:pPr>
    </w:p>
    <w:p>
      <w:pPr>
        <w:pStyle w:val="6"/>
        <w:tabs>
          <w:tab w:val="left" w:pos="5134"/>
          <w:tab w:val="left" w:pos="6049"/>
        </w:tabs>
        <w:spacing w:before="52"/>
        <w:ind w:left="4616" w:firstLine="0"/>
      </w:pPr>
      <w:r>
        <w:t>1</w:t>
      </w:r>
      <w:r>
        <w:tab/>
      </w:r>
      <w:r>
        <w:t>0</w:t>
      </w:r>
      <w:r>
        <w:tab/>
      </w:r>
      <w:r>
        <w:t>C</w:t>
      </w:r>
    </w:p>
    <w:p>
      <w:pPr>
        <w:pStyle w:val="6"/>
        <w:tabs>
          <w:tab w:val="left" w:pos="5134"/>
          <w:tab w:val="left" w:pos="6049"/>
          <w:tab w:val="left" w:pos="7234"/>
        </w:tabs>
        <w:ind w:left="4381" w:firstLine="0"/>
      </w:pPr>
      <w:r>
        <w:rPr>
          <w:u w:val="single"/>
        </w:rPr>
        <w:t xml:space="preserve">   </w:t>
      </w:r>
      <w:r>
        <w:rPr>
          <w:spacing w:val="18"/>
          <w:u w:val="single"/>
        </w:rPr>
        <w:t xml:space="preserve"> </w:t>
      </w:r>
      <w:r>
        <w:rPr>
          <w:u w:val="single"/>
        </w:rPr>
        <w:t>1</w:t>
      </w:r>
      <w:r>
        <w:rPr>
          <w:u w:val="single"/>
        </w:rPr>
        <w:tab/>
      </w:r>
      <w:r>
        <w:rPr>
          <w:u w:val="single"/>
        </w:rPr>
        <w:t>1</w:t>
      </w:r>
      <w:r>
        <w:rPr>
          <w:u w:val="single"/>
        </w:rPr>
        <w:tab/>
      </w:r>
      <w:r>
        <w:rPr>
          <w:u w:val="single"/>
        </w:rPr>
        <w:t>D</w:t>
      </w:r>
      <w:r>
        <w:rPr>
          <w:u w:val="single"/>
        </w:rPr>
        <w:tab/>
      </w:r>
    </w:p>
    <w:p>
      <w:pPr>
        <w:spacing w:before="11"/>
        <w:ind w:left="4441" w:right="0" w:firstLine="0"/>
        <w:jc w:val="left"/>
        <w:rPr>
          <w:b/>
          <w:sz w:val="20"/>
        </w:rPr>
      </w:pPr>
      <w:r>
        <w:rPr>
          <w:b/>
          <w:sz w:val="20"/>
        </w:rPr>
        <w:t>Table 1.2: Function Table for Bus</w:t>
      </w:r>
    </w:p>
    <w:p>
      <w:pPr>
        <w:pStyle w:val="6"/>
        <w:spacing w:before="9"/>
        <w:ind w:left="0" w:firstLine="0"/>
        <w:rPr>
          <w:b/>
          <w:sz w:val="23"/>
        </w:rPr>
      </w:pPr>
    </w:p>
    <w:p>
      <w:pPr>
        <w:pStyle w:val="12"/>
        <w:numPr>
          <w:ilvl w:val="1"/>
          <w:numId w:val="1"/>
        </w:numPr>
        <w:tabs>
          <w:tab w:val="left" w:pos="1908"/>
          <w:tab w:val="left" w:pos="1909"/>
        </w:tabs>
        <w:spacing w:before="0" w:after="0" w:line="242" w:lineRule="auto"/>
        <w:ind w:left="1908" w:right="681" w:hanging="360"/>
        <w:jc w:val="left"/>
        <w:rPr>
          <w:sz w:val="24"/>
        </w:rPr>
      </w:pPr>
      <w:r>
        <w:rPr>
          <w:position w:val="2"/>
          <w:sz w:val="24"/>
        </w:rPr>
        <w:t>When S</w:t>
      </w:r>
      <w:r>
        <w:rPr>
          <w:sz w:val="16"/>
        </w:rPr>
        <w:t>1</w:t>
      </w:r>
      <w:r>
        <w:rPr>
          <w:position w:val="2"/>
          <w:sz w:val="24"/>
        </w:rPr>
        <w:t>S</w:t>
      </w:r>
      <w:r>
        <w:rPr>
          <w:sz w:val="16"/>
        </w:rPr>
        <w:t xml:space="preserve">0 </w:t>
      </w:r>
      <w:r>
        <w:rPr>
          <w:position w:val="2"/>
          <w:sz w:val="24"/>
        </w:rPr>
        <w:t>= 00, the 0 data inputs of all four multiplexers are selected and applied to</w:t>
      </w:r>
      <w:r>
        <w:rPr>
          <w:sz w:val="24"/>
        </w:rPr>
        <w:t xml:space="preserve"> the outputs that form the</w:t>
      </w:r>
      <w:r>
        <w:rPr>
          <w:spacing w:val="-3"/>
          <w:sz w:val="24"/>
        </w:rPr>
        <w:t xml:space="preserve"> </w:t>
      </w:r>
      <w:r>
        <w:rPr>
          <w:sz w:val="24"/>
        </w:rPr>
        <w:t>bus.</w:t>
      </w:r>
    </w:p>
    <w:p>
      <w:pPr>
        <w:pStyle w:val="12"/>
        <w:numPr>
          <w:ilvl w:val="1"/>
          <w:numId w:val="1"/>
        </w:numPr>
        <w:tabs>
          <w:tab w:val="left" w:pos="1908"/>
          <w:tab w:val="left" w:pos="1909"/>
        </w:tabs>
        <w:spacing w:before="0" w:after="0" w:line="240" w:lineRule="auto"/>
        <w:ind w:left="1908" w:right="650" w:hanging="360"/>
        <w:jc w:val="left"/>
        <w:rPr>
          <w:sz w:val="24"/>
        </w:rPr>
      </w:pPr>
      <w:r>
        <w:rPr>
          <w:sz w:val="24"/>
        </w:rPr>
        <w:t>This causes the bus lines to receive the content of register A since the outputs of this register are connected to the 0 data inputs of the</w:t>
      </w:r>
      <w:r>
        <w:rPr>
          <w:spacing w:val="-9"/>
          <w:sz w:val="24"/>
        </w:rPr>
        <w:t xml:space="preserve"> </w:t>
      </w:r>
      <w:r>
        <w:rPr>
          <w:sz w:val="24"/>
        </w:rPr>
        <w:t>multiplexers.</w:t>
      </w:r>
    </w:p>
    <w:p>
      <w:pPr>
        <w:pStyle w:val="12"/>
        <w:numPr>
          <w:ilvl w:val="1"/>
          <w:numId w:val="1"/>
        </w:numPr>
        <w:tabs>
          <w:tab w:val="left" w:pos="1908"/>
          <w:tab w:val="left" w:pos="1909"/>
        </w:tabs>
        <w:spacing w:before="0" w:after="0" w:line="304" w:lineRule="exact"/>
        <w:ind w:left="1908" w:right="0" w:hanging="360"/>
        <w:jc w:val="left"/>
        <w:rPr>
          <w:sz w:val="24"/>
        </w:rPr>
      </w:pPr>
      <w:r>
        <w:rPr>
          <w:position w:val="2"/>
          <w:sz w:val="24"/>
        </w:rPr>
        <w:t>Similarly, register B is selected if S</w:t>
      </w:r>
      <w:r>
        <w:rPr>
          <w:sz w:val="16"/>
        </w:rPr>
        <w:t>1</w:t>
      </w:r>
      <w:r>
        <w:rPr>
          <w:position w:val="2"/>
          <w:sz w:val="24"/>
        </w:rPr>
        <w:t>S</w:t>
      </w:r>
      <w:r>
        <w:rPr>
          <w:sz w:val="16"/>
        </w:rPr>
        <w:t xml:space="preserve">0 </w:t>
      </w:r>
      <w:r>
        <w:rPr>
          <w:position w:val="2"/>
          <w:sz w:val="24"/>
        </w:rPr>
        <w:t>= 01, and so</w:t>
      </w:r>
      <w:r>
        <w:rPr>
          <w:spacing w:val="-20"/>
          <w:position w:val="2"/>
          <w:sz w:val="24"/>
        </w:rPr>
        <w:t xml:space="preserve"> </w:t>
      </w:r>
      <w:r>
        <w:rPr>
          <w:position w:val="2"/>
          <w:sz w:val="24"/>
        </w:rPr>
        <w:t>on.</w:t>
      </w:r>
    </w:p>
    <w:p>
      <w:pPr>
        <w:pStyle w:val="12"/>
        <w:numPr>
          <w:ilvl w:val="1"/>
          <w:numId w:val="1"/>
        </w:numPr>
        <w:tabs>
          <w:tab w:val="left" w:pos="1908"/>
          <w:tab w:val="left" w:pos="1909"/>
        </w:tabs>
        <w:spacing w:before="0" w:after="0" w:line="240" w:lineRule="auto"/>
        <w:ind w:left="1908" w:right="459" w:hanging="360"/>
        <w:jc w:val="left"/>
        <w:rPr>
          <w:sz w:val="24"/>
        </w:rPr>
      </w:pPr>
      <w:r>
        <w:rPr>
          <w:sz w:val="24"/>
        </w:rPr>
        <w:t>Table shows the register that is selected by the bus for each of the four possible binary values of the selection</w:t>
      </w:r>
      <w:r>
        <w:rPr>
          <w:spacing w:val="-3"/>
          <w:sz w:val="24"/>
        </w:rPr>
        <w:t xml:space="preserve"> </w:t>
      </w:r>
      <w:r>
        <w:rPr>
          <w:sz w:val="24"/>
        </w:rPr>
        <w:t>lines.</w:t>
      </w:r>
    </w:p>
    <w:p>
      <w:pPr>
        <w:pStyle w:val="12"/>
        <w:numPr>
          <w:ilvl w:val="1"/>
          <w:numId w:val="1"/>
        </w:numPr>
        <w:tabs>
          <w:tab w:val="left" w:pos="1908"/>
          <w:tab w:val="left" w:pos="1909"/>
        </w:tabs>
        <w:spacing w:before="0" w:after="0" w:line="242" w:lineRule="auto"/>
        <w:ind w:left="1908" w:right="753" w:hanging="360"/>
        <w:jc w:val="left"/>
        <w:rPr>
          <w:sz w:val="24"/>
        </w:rPr>
      </w:pPr>
      <w:r>
        <w:rPr>
          <w:sz w:val="24"/>
        </w:rPr>
        <w:t>In general, a bus system will multiplex k registers of n bits each to produce an n-line common</w:t>
      </w:r>
      <w:r>
        <w:rPr>
          <w:spacing w:val="-2"/>
          <w:sz w:val="24"/>
        </w:rPr>
        <w:t xml:space="preserve"> </w:t>
      </w:r>
      <w:r>
        <w:rPr>
          <w:sz w:val="24"/>
        </w:rPr>
        <w:t>bus.</w:t>
      </w:r>
    </w:p>
    <w:p>
      <w:pPr>
        <w:pStyle w:val="12"/>
        <w:numPr>
          <w:ilvl w:val="1"/>
          <w:numId w:val="1"/>
        </w:numPr>
        <w:tabs>
          <w:tab w:val="left" w:pos="1908"/>
          <w:tab w:val="left" w:pos="1909"/>
        </w:tabs>
        <w:spacing w:before="0" w:after="0" w:line="240" w:lineRule="auto"/>
        <w:ind w:left="1908" w:right="629" w:hanging="360"/>
        <w:jc w:val="left"/>
        <w:rPr>
          <w:sz w:val="24"/>
        </w:rPr>
      </w:pPr>
      <w:r>
        <w:rPr>
          <w:sz w:val="24"/>
        </w:rPr>
        <w:t>The number of multiplexers needed to construct the bus is equal to n, the number of bits in each</w:t>
      </w:r>
      <w:r>
        <w:rPr>
          <w:spacing w:val="1"/>
          <w:sz w:val="24"/>
        </w:rPr>
        <w:t xml:space="preserve"> </w:t>
      </w:r>
      <w:r>
        <w:rPr>
          <w:sz w:val="24"/>
        </w:rPr>
        <w:t>register.</w:t>
      </w:r>
    </w:p>
    <w:p>
      <w:pPr>
        <w:pStyle w:val="12"/>
        <w:numPr>
          <w:ilvl w:val="1"/>
          <w:numId w:val="1"/>
        </w:numPr>
        <w:tabs>
          <w:tab w:val="left" w:pos="1908"/>
          <w:tab w:val="left" w:pos="1909"/>
        </w:tabs>
        <w:spacing w:before="0" w:after="0" w:line="305" w:lineRule="exact"/>
        <w:ind w:left="1908" w:right="0" w:hanging="360"/>
        <w:jc w:val="left"/>
        <w:rPr>
          <w:sz w:val="24"/>
        </w:rPr>
      </w:pPr>
      <w:r>
        <w:rPr>
          <w:sz w:val="24"/>
        </w:rPr>
        <w:t>The size of each multiplexer must be K x 1 since it multiplexes K data</w:t>
      </w:r>
      <w:r>
        <w:rPr>
          <w:spacing w:val="-11"/>
          <w:sz w:val="24"/>
        </w:rPr>
        <w:t xml:space="preserve"> </w:t>
      </w:r>
      <w:r>
        <w:rPr>
          <w:sz w:val="24"/>
        </w:rPr>
        <w:t>lines.</w:t>
      </w:r>
    </w:p>
    <w:p>
      <w:pPr>
        <w:pStyle w:val="6"/>
        <w:ind w:right="395" w:firstLine="0"/>
      </w:pPr>
      <w:r>
        <w:t>For example, a common bus for eight registers of 16 bits each requires 16 multiplexers, one for each line in the bus. Each multiplexer must have eight data input lines and three selection lines to multiplex one significant bit in the eight registers.</w:t>
      </w:r>
    </w:p>
    <w:p>
      <w:pPr>
        <w:pStyle w:val="6"/>
        <w:spacing w:before="6"/>
        <w:ind w:left="0" w:firstLine="0"/>
        <w:rPr>
          <w:sz w:val="23"/>
        </w:rPr>
      </w:pPr>
    </w:p>
    <w:p>
      <w:pPr>
        <w:pStyle w:val="2"/>
        <w:numPr>
          <w:ilvl w:val="0"/>
          <w:numId w:val="1"/>
        </w:numPr>
        <w:tabs>
          <w:tab w:val="left" w:pos="1189"/>
        </w:tabs>
        <w:spacing w:before="0" w:after="0" w:line="240" w:lineRule="auto"/>
        <w:ind w:left="1188" w:right="384" w:hanging="828"/>
        <w:jc w:val="both"/>
      </w:pPr>
      <w:r>
        <w:t>A digital computer has a common bus system for 16 registers of 32 bits each. (i) How many selection input are there in each multiplexer? (ii) What size of multiplexers is needed? (iii) How many multiplexers are there in a</w:t>
      </w:r>
      <w:r>
        <w:rPr>
          <w:spacing w:val="-5"/>
        </w:rPr>
        <w:t xml:space="preserve"> </w:t>
      </w:r>
      <w:r>
        <w:t>bus?</w:t>
      </w:r>
    </w:p>
    <w:p>
      <w:pPr>
        <w:pStyle w:val="12"/>
        <w:numPr>
          <w:ilvl w:val="0"/>
          <w:numId w:val="2"/>
        </w:numPr>
        <w:tabs>
          <w:tab w:val="left" w:pos="1554"/>
        </w:tabs>
        <w:spacing w:before="4" w:after="0" w:line="237" w:lineRule="auto"/>
        <w:ind w:left="1514" w:right="3736" w:hanging="326"/>
        <w:jc w:val="left"/>
        <w:rPr>
          <w:sz w:val="24"/>
        </w:rPr>
      </w:pPr>
      <w:r>
        <w:rPr>
          <w:sz w:val="24"/>
        </w:rPr>
        <w:t>How many selection input are there in each</w:t>
      </w:r>
      <w:r>
        <w:rPr>
          <w:spacing w:val="-23"/>
          <w:sz w:val="24"/>
        </w:rPr>
        <w:t xml:space="preserve"> </w:t>
      </w:r>
      <w:r>
        <w:rPr>
          <w:sz w:val="24"/>
        </w:rPr>
        <w:t>multiplexer? 2</w:t>
      </w:r>
      <w:r>
        <w:rPr>
          <w:position w:val="8"/>
          <w:sz w:val="16"/>
        </w:rPr>
        <w:t>n</w:t>
      </w:r>
      <w:r>
        <w:rPr>
          <w:sz w:val="24"/>
        </w:rPr>
        <w:t>=No. of Registers; n=selection input of multiplexer 2</w:t>
      </w:r>
      <w:r>
        <w:rPr>
          <w:position w:val="8"/>
          <w:sz w:val="16"/>
        </w:rPr>
        <w:t>n</w:t>
      </w:r>
      <w:r>
        <w:rPr>
          <w:sz w:val="24"/>
        </w:rPr>
        <w:t>=16; here</w:t>
      </w:r>
      <w:r>
        <w:rPr>
          <w:spacing w:val="-3"/>
          <w:sz w:val="24"/>
        </w:rPr>
        <w:t xml:space="preserve"> </w:t>
      </w:r>
      <w:r>
        <w:rPr>
          <w:sz w:val="24"/>
        </w:rPr>
        <w:t>n=4</w:t>
      </w:r>
    </w:p>
    <w:p>
      <w:pPr>
        <w:pStyle w:val="6"/>
        <w:spacing w:line="291" w:lineRule="exact"/>
        <w:ind w:left="1529" w:firstLine="0"/>
      </w:pPr>
      <w:r>
        <w:t>Therefore 4 selection input lines should be there in each multiplexer.</w:t>
      </w:r>
    </w:p>
    <w:p>
      <w:pPr>
        <w:pStyle w:val="6"/>
        <w:spacing w:before="11"/>
        <w:ind w:left="0" w:firstLine="0"/>
        <w:rPr>
          <w:sz w:val="23"/>
        </w:rPr>
      </w:pPr>
    </w:p>
    <w:p>
      <w:pPr>
        <w:pStyle w:val="12"/>
        <w:numPr>
          <w:ilvl w:val="0"/>
          <w:numId w:val="2"/>
        </w:numPr>
        <w:tabs>
          <w:tab w:val="left" w:pos="1498"/>
        </w:tabs>
        <w:spacing w:before="0" w:after="0" w:line="240" w:lineRule="auto"/>
        <w:ind w:left="1497" w:right="0" w:hanging="309"/>
        <w:jc w:val="left"/>
        <w:rPr>
          <w:sz w:val="24"/>
        </w:rPr>
      </w:pPr>
      <w:r>
        <w:rPr>
          <w:sz w:val="24"/>
        </w:rPr>
        <w:t>What size of multiplexers is</w:t>
      </w:r>
      <w:r>
        <w:rPr>
          <w:spacing w:val="-2"/>
          <w:sz w:val="24"/>
        </w:rPr>
        <w:t xml:space="preserve"> </w:t>
      </w:r>
      <w:r>
        <w:rPr>
          <w:sz w:val="24"/>
        </w:rPr>
        <w:t>needed?</w:t>
      </w:r>
    </w:p>
    <w:p>
      <w:pPr>
        <w:pStyle w:val="6"/>
        <w:ind w:left="1529" w:firstLine="0"/>
      </w:pPr>
      <w:r>
        <w:t>size of multiplexers= Total number of register X 1</w:t>
      </w:r>
    </w:p>
    <w:p>
      <w:pPr>
        <w:pStyle w:val="6"/>
        <w:ind w:left="551" w:right="3923" w:firstLine="0"/>
        <w:jc w:val="center"/>
      </w:pPr>
      <w:r>
        <w:t>= 16 X 1</w:t>
      </w:r>
    </w:p>
    <w:p>
      <w:pPr>
        <w:pStyle w:val="6"/>
        <w:spacing w:before="3"/>
        <w:ind w:left="1474" w:firstLine="0"/>
      </w:pPr>
      <w:r>
        <w:t>Multiplexer of 16 x 1 size is needed to design the above defined common bus.</w:t>
      </w:r>
    </w:p>
    <w:p>
      <w:pPr>
        <w:pStyle w:val="6"/>
        <w:spacing w:before="12"/>
        <w:ind w:left="0" w:firstLine="0"/>
        <w:rPr>
          <w:sz w:val="23"/>
        </w:rPr>
      </w:pPr>
    </w:p>
    <w:p>
      <w:pPr>
        <w:pStyle w:val="12"/>
        <w:numPr>
          <w:ilvl w:val="0"/>
          <w:numId w:val="2"/>
        </w:numPr>
        <w:tabs>
          <w:tab w:val="left" w:pos="1553"/>
        </w:tabs>
        <w:spacing w:before="0" w:after="0" w:line="240" w:lineRule="auto"/>
        <w:ind w:left="1529" w:right="5086" w:hanging="341"/>
        <w:jc w:val="left"/>
        <w:rPr>
          <w:sz w:val="24"/>
        </w:rPr>
      </w:pPr>
      <w:r>
        <w:rPr>
          <w:sz w:val="24"/>
        </w:rPr>
        <w:t>How many multiplexers are there in a bus? No. of multiplexers = bits of</w:t>
      </w:r>
      <w:r>
        <w:rPr>
          <w:spacing w:val="-8"/>
          <w:sz w:val="24"/>
        </w:rPr>
        <w:t xml:space="preserve"> </w:t>
      </w:r>
      <w:r>
        <w:rPr>
          <w:sz w:val="24"/>
        </w:rPr>
        <w:t>register</w:t>
      </w:r>
    </w:p>
    <w:p>
      <w:pPr>
        <w:pStyle w:val="6"/>
        <w:spacing w:line="293" w:lineRule="exact"/>
        <w:ind w:left="412" w:right="3923" w:firstLine="0"/>
        <w:jc w:val="center"/>
      </w:pPr>
      <w:r>
        <w:t>= 32</w:t>
      </w:r>
    </w:p>
    <w:p>
      <w:pPr>
        <w:pStyle w:val="6"/>
        <w:ind w:left="1474" w:firstLine="0"/>
      </w:pPr>
      <w:r>
        <w:t>32 multiplexers are needed in a bus.</w:t>
      </w:r>
    </w:p>
    <w:p>
      <w:pPr>
        <w:spacing w:after="0"/>
        <w:sectPr>
          <w:pgSz w:w="12240" w:h="15840"/>
          <w:pgMar w:top="1660" w:right="700" w:bottom="1100" w:left="720" w:header="720" w:footer="901" w:gutter="0"/>
        </w:sectPr>
      </w:pPr>
    </w:p>
    <w:p>
      <w:pPr>
        <w:pStyle w:val="6"/>
        <w:spacing w:before="3"/>
        <w:ind w:left="0" w:firstLine="0"/>
        <w:rPr>
          <w:sz w:val="18"/>
        </w:rPr>
      </w:pPr>
    </w:p>
    <w:p>
      <w:pPr>
        <w:pStyle w:val="2"/>
        <w:numPr>
          <w:ilvl w:val="0"/>
          <w:numId w:val="1"/>
        </w:numPr>
        <w:tabs>
          <w:tab w:val="left" w:pos="1188"/>
          <w:tab w:val="left" w:pos="1189"/>
        </w:tabs>
        <w:spacing w:before="45" w:after="0" w:line="240" w:lineRule="auto"/>
        <w:ind w:left="1188" w:right="0" w:hanging="828"/>
        <w:jc w:val="left"/>
      </w:pPr>
      <w:r>
        <w:t>Explain three-state bus buffer.</w:t>
      </w:r>
      <w:r>
        <w:rPr>
          <w:spacing w:val="-3"/>
        </w:rPr>
        <w:t xml:space="preserve"> </w:t>
      </w:r>
      <w:r>
        <w:t>OR</w:t>
      </w:r>
    </w:p>
    <w:p>
      <w:pPr>
        <w:spacing w:before="1"/>
        <w:ind w:left="1188" w:right="427" w:firstLine="0"/>
        <w:jc w:val="left"/>
        <w:rPr>
          <w:rFonts w:ascii="Cambria"/>
          <w:b/>
          <w:sz w:val="32"/>
        </w:rPr>
      </w:pPr>
      <w:r>
        <w:rPr>
          <w:rFonts w:ascii="Cambria"/>
          <w:b/>
          <w:sz w:val="32"/>
        </w:rPr>
        <w:t>Explain the operation of three state bus buffers and show its use in design of common bus.</w:t>
      </w:r>
    </w:p>
    <w:p>
      <w:pPr>
        <w:pStyle w:val="12"/>
        <w:numPr>
          <w:ilvl w:val="1"/>
          <w:numId w:val="1"/>
        </w:numPr>
        <w:tabs>
          <w:tab w:val="left" w:pos="2009"/>
          <w:tab w:val="left" w:pos="2010"/>
        </w:tabs>
        <w:spacing w:before="0" w:after="0" w:line="305" w:lineRule="exact"/>
        <w:ind w:left="2009" w:right="0" w:hanging="360"/>
        <w:jc w:val="left"/>
        <w:rPr>
          <w:sz w:val="24"/>
        </w:rPr>
      </w:pPr>
      <w:r>
        <w:rPr>
          <w:sz w:val="24"/>
        </w:rPr>
        <w:t>A bus system can be constructed with three-state gates instead of</w:t>
      </w:r>
      <w:r>
        <w:rPr>
          <w:spacing w:val="-14"/>
          <w:sz w:val="24"/>
        </w:rPr>
        <w:t xml:space="preserve"> </w:t>
      </w:r>
      <w:r>
        <w:rPr>
          <w:sz w:val="24"/>
        </w:rPr>
        <w:t>multiplexers.</w:t>
      </w:r>
    </w:p>
    <w:p>
      <w:pPr>
        <w:pStyle w:val="12"/>
        <w:numPr>
          <w:ilvl w:val="1"/>
          <w:numId w:val="1"/>
        </w:numPr>
        <w:tabs>
          <w:tab w:val="left" w:pos="2009"/>
          <w:tab w:val="left" w:pos="2010"/>
        </w:tabs>
        <w:spacing w:before="2" w:after="0" w:line="240" w:lineRule="auto"/>
        <w:ind w:left="2009" w:right="2809" w:hanging="360"/>
        <w:jc w:val="left"/>
        <w:rPr>
          <w:sz w:val="24"/>
        </w:rPr>
      </w:pPr>
      <w:r>
        <w:rPr>
          <w:sz w:val="24"/>
        </w:rPr>
        <w:t>A three-state gate is a digital circuit that exhibits three</w:t>
      </w:r>
      <w:r>
        <w:rPr>
          <w:spacing w:val="-30"/>
          <w:sz w:val="24"/>
        </w:rPr>
        <w:t xml:space="preserve"> </w:t>
      </w:r>
      <w:r>
        <w:rPr>
          <w:sz w:val="24"/>
        </w:rPr>
        <w:t>states. State 1: Signal equivalent to Logic</w:t>
      </w:r>
      <w:r>
        <w:rPr>
          <w:spacing w:val="-7"/>
          <w:sz w:val="24"/>
        </w:rPr>
        <w:t xml:space="preserve"> </w:t>
      </w:r>
      <w:r>
        <w:rPr>
          <w:sz w:val="24"/>
        </w:rPr>
        <w:t>1</w:t>
      </w:r>
    </w:p>
    <w:p>
      <w:pPr>
        <w:pStyle w:val="6"/>
        <w:spacing w:line="293" w:lineRule="exact"/>
        <w:ind w:left="2009" w:firstLine="0"/>
      </w:pPr>
      <w:r>
        <w:t>State 2: Signal equivalent to Logic 0</w:t>
      </w:r>
    </w:p>
    <w:p>
      <w:pPr>
        <w:pStyle w:val="6"/>
        <w:spacing w:line="292" w:lineRule="exact"/>
        <w:ind w:left="2009" w:firstLine="0"/>
      </w:pPr>
      <w:r>
        <w:t>State 3: High Impedance State (behaves as open circuit)</w:t>
      </w:r>
    </w:p>
    <w:p>
      <w:pPr>
        <w:pStyle w:val="12"/>
        <w:numPr>
          <w:ilvl w:val="1"/>
          <w:numId w:val="1"/>
        </w:numPr>
        <w:tabs>
          <w:tab w:val="left" w:pos="2009"/>
          <w:tab w:val="left" w:pos="2010"/>
        </w:tabs>
        <w:spacing w:before="0" w:after="0" w:line="242" w:lineRule="auto"/>
        <w:ind w:left="2009" w:right="381" w:hanging="360"/>
        <w:jc w:val="left"/>
        <w:rPr>
          <w:sz w:val="24"/>
        </w:rPr>
      </w:pPr>
      <w:r>
        <w:rPr>
          <w:sz w:val="24"/>
        </w:rPr>
        <w:t>The high-impedance state behaves like an open circuit, which means that the output is disconnected and does not have logic</w:t>
      </w:r>
      <w:r>
        <w:rPr>
          <w:spacing w:val="2"/>
          <w:sz w:val="24"/>
        </w:rPr>
        <w:t xml:space="preserve"> </w:t>
      </w:r>
      <w:r>
        <w:rPr>
          <w:sz w:val="24"/>
        </w:rPr>
        <w:t>significance.</w:t>
      </w:r>
    </w:p>
    <w:p>
      <w:pPr>
        <w:pStyle w:val="12"/>
        <w:numPr>
          <w:ilvl w:val="1"/>
          <w:numId w:val="1"/>
        </w:numPr>
        <w:tabs>
          <w:tab w:val="left" w:pos="2009"/>
          <w:tab w:val="left" w:pos="2010"/>
        </w:tabs>
        <w:spacing w:before="0" w:after="0" w:line="301" w:lineRule="exact"/>
        <w:ind w:left="2009" w:right="0" w:hanging="360"/>
        <w:jc w:val="left"/>
        <w:rPr>
          <w:sz w:val="24"/>
        </w:rPr>
      </w:pPr>
      <w:r>
        <w:rPr>
          <w:sz w:val="24"/>
        </w:rPr>
        <w:t>The most commonly used design of a bus system is the buffer</w:t>
      </w:r>
      <w:r>
        <w:rPr>
          <w:spacing w:val="-13"/>
          <w:sz w:val="24"/>
        </w:rPr>
        <w:t xml:space="preserve"> </w:t>
      </w:r>
      <w:r>
        <w:rPr>
          <w:sz w:val="24"/>
        </w:rPr>
        <w:t>gate.</w:t>
      </w:r>
    </w:p>
    <w:p>
      <w:pPr>
        <w:pStyle w:val="12"/>
        <w:numPr>
          <w:ilvl w:val="1"/>
          <w:numId w:val="1"/>
        </w:numPr>
        <w:tabs>
          <w:tab w:val="left" w:pos="2009"/>
          <w:tab w:val="left" w:pos="2010"/>
        </w:tabs>
        <w:spacing w:before="0" w:after="0" w:line="305" w:lineRule="exact"/>
        <w:ind w:left="2009" w:right="0" w:hanging="360"/>
        <w:jc w:val="left"/>
        <w:rPr>
          <w:sz w:val="24"/>
        </w:rPr>
      </w:pPr>
      <w:r>
        <w:rPr>
          <w:sz w:val="24"/>
        </w:rPr>
        <w:t>The graphic symbol of a three-state buffer gate is shown in figure 1.5</w:t>
      </w:r>
      <w:r>
        <w:rPr>
          <w:spacing w:val="-17"/>
          <w:sz w:val="24"/>
        </w:rPr>
        <w:t xml:space="preserve"> </w:t>
      </w:r>
      <w:r>
        <w:rPr>
          <w:sz w:val="24"/>
        </w:rPr>
        <w:t>below:</w:t>
      </w:r>
    </w:p>
    <w:p>
      <w:pPr>
        <w:pStyle w:val="6"/>
        <w:spacing w:before="6"/>
        <w:ind w:left="0" w:firstLine="0"/>
        <w:rPr>
          <w:sz w:val="14"/>
        </w:rPr>
      </w:pPr>
    </w:p>
    <w:p>
      <w:pPr>
        <w:spacing w:after="0"/>
        <w:rPr>
          <w:sz w:val="14"/>
        </w:rPr>
        <w:sectPr>
          <w:pgSz w:w="12240" w:h="15840"/>
          <w:pgMar w:top="1660" w:right="700" w:bottom="1100" w:left="720" w:header="720" w:footer="901" w:gutter="0"/>
        </w:sectPr>
      </w:pPr>
    </w:p>
    <w:p>
      <w:pPr>
        <w:pStyle w:val="6"/>
        <w:spacing w:before="10"/>
        <w:ind w:left="0" w:firstLine="0"/>
        <w:rPr>
          <w:sz w:val="15"/>
        </w:rPr>
      </w:pPr>
    </w:p>
    <w:p>
      <w:pPr>
        <w:spacing w:before="1" w:line="547" w:lineRule="auto"/>
        <w:ind w:left="3745" w:right="0" w:firstLine="9"/>
        <w:jc w:val="right"/>
        <w:rPr>
          <w:sz w:val="20"/>
        </w:rPr>
      </w:pPr>
      <w:r>
        <mc:AlternateContent>
          <mc:Choice Requires="wpg">
            <w:drawing>
              <wp:anchor distT="0" distB="0" distL="114300" distR="114300" simplePos="0" relativeHeight="2048" behindDoc="0" locked="0" layoutInCell="1" allowOverlap="1">
                <wp:simplePos x="0" y="0"/>
                <wp:positionH relativeFrom="page">
                  <wp:posOffset>3668395</wp:posOffset>
                </wp:positionH>
                <wp:positionV relativeFrom="paragraph">
                  <wp:posOffset>-43180</wp:posOffset>
                </wp:positionV>
                <wp:extent cx="1742440" cy="499110"/>
                <wp:effectExtent l="0" t="635" r="13335" b="14605"/>
                <wp:wrapNone/>
                <wp:docPr id="206" name="Group 49"/>
                <wp:cNvGraphicFramePr/>
                <a:graphic xmlns:a="http://schemas.openxmlformats.org/drawingml/2006/main">
                  <a:graphicData uri="http://schemas.microsoft.com/office/word/2010/wordprocessingGroup">
                    <wpg:wgp>
                      <wpg:cNvGrpSpPr/>
                      <wpg:grpSpPr>
                        <a:xfrm>
                          <a:off x="0" y="0"/>
                          <a:ext cx="1742440" cy="499110"/>
                          <a:chOff x="5777" y="-68"/>
                          <a:chExt cx="2744" cy="786"/>
                        </a:xfrm>
                      </wpg:grpSpPr>
                      <wps:wsp>
                        <wps:cNvPr id="200" name="FreeForm 50"/>
                        <wps:cNvSpPr/>
                        <wps:spPr>
                          <a:xfrm>
                            <a:off x="6845" y="-61"/>
                            <a:ext cx="395" cy="449"/>
                          </a:xfrm>
                          <a:custGeom>
                            <a:avLst/>
                            <a:gdLst/>
                            <a:ahLst/>
                            <a:cxnLst/>
                            <a:pathLst>
                              <a:path w="395" h="449">
                                <a:moveTo>
                                  <a:pt x="395" y="225"/>
                                </a:moveTo>
                                <a:lnTo>
                                  <a:pt x="0" y="0"/>
                                </a:lnTo>
                                <a:lnTo>
                                  <a:pt x="0" y="449"/>
                                </a:lnTo>
                                <a:lnTo>
                                  <a:pt x="395" y="225"/>
                                </a:lnTo>
                                <a:close/>
                              </a:path>
                            </a:pathLst>
                          </a:custGeom>
                          <a:noFill/>
                          <a:ln w="9525" cap="flat" cmpd="sng">
                            <a:solidFill>
                              <a:srgbClr val="000000"/>
                            </a:solidFill>
                            <a:prstDash val="solid"/>
                            <a:headEnd type="none" w="med" len="med"/>
                            <a:tailEnd type="none" w="med" len="med"/>
                          </a:ln>
                        </wps:spPr>
                        <wps:bodyPr upright="1"/>
                      </wps:wsp>
                      <wps:wsp>
                        <wps:cNvPr id="202" name="FreeForm 51"/>
                        <wps:cNvSpPr/>
                        <wps:spPr>
                          <a:xfrm>
                            <a:off x="5777" y="156"/>
                            <a:ext cx="2744" cy="554"/>
                          </a:xfrm>
                          <a:custGeom>
                            <a:avLst/>
                            <a:gdLst/>
                            <a:ahLst/>
                            <a:cxnLst/>
                            <a:pathLst>
                              <a:path w="2744" h="554">
                                <a:moveTo>
                                  <a:pt x="1265" y="134"/>
                                </a:moveTo>
                                <a:lnTo>
                                  <a:pt x="1265" y="554"/>
                                </a:lnTo>
                                <a:moveTo>
                                  <a:pt x="1265" y="554"/>
                                </a:moveTo>
                                <a:lnTo>
                                  <a:pt x="0" y="554"/>
                                </a:lnTo>
                                <a:moveTo>
                                  <a:pt x="1463" y="0"/>
                                </a:moveTo>
                                <a:lnTo>
                                  <a:pt x="2744" y="0"/>
                                </a:lnTo>
                              </a:path>
                            </a:pathLst>
                          </a:custGeom>
                          <a:noFill/>
                          <a:ln w="9525" cap="flat" cmpd="sng">
                            <a:solidFill>
                              <a:srgbClr val="000000"/>
                            </a:solidFill>
                            <a:prstDash val="solid"/>
                            <a:headEnd type="none" w="med" len="med"/>
                            <a:tailEnd type="none" w="med" len="med"/>
                          </a:ln>
                        </wps:spPr>
                        <wps:bodyPr upright="1"/>
                      </wps:wsp>
                      <wps:wsp>
                        <wps:cNvPr id="204" name="Text Box 52"/>
                        <wps:cNvSpPr txBox="1"/>
                        <wps:spPr>
                          <a:xfrm>
                            <a:off x="5777" y="-69"/>
                            <a:ext cx="2744" cy="786"/>
                          </a:xfrm>
                          <a:prstGeom prst="rect">
                            <a:avLst/>
                          </a:prstGeom>
                          <a:noFill/>
                          <a:ln w="9525">
                            <a:noFill/>
                          </a:ln>
                        </wps:spPr>
                        <wps:txbx>
                          <w:txbxContent>
                            <w:p>
                              <w:pPr>
                                <w:tabs>
                                  <w:tab w:val="left" w:pos="1108"/>
                                </w:tabs>
                                <w:spacing w:before="69"/>
                                <w:ind w:left="0" w:right="0" w:firstLine="0"/>
                                <w:jc w:val="left"/>
                                <w:rPr>
                                  <w:sz w:val="20"/>
                                </w:rPr>
                              </w:pPr>
                              <w:r>
                                <w:rPr>
                                  <w:w w:val="99"/>
                                  <w:sz w:val="20"/>
                                  <w:u w:val="single"/>
                                </w:rPr>
                                <w:t xml:space="preserve"> </w:t>
                              </w:r>
                              <w:r>
                                <w:rPr>
                                  <w:sz w:val="20"/>
                                  <w:u w:val="single"/>
                                </w:rPr>
                                <w:tab/>
                              </w:r>
                            </w:p>
                          </w:txbxContent>
                        </wps:txbx>
                        <wps:bodyPr lIns="0" tIns="0" rIns="0" bIns="0" upright="1"/>
                      </wps:wsp>
                    </wpg:wgp>
                  </a:graphicData>
                </a:graphic>
              </wp:anchor>
            </w:drawing>
          </mc:Choice>
          <mc:Fallback>
            <w:pict>
              <v:group id="Group 49" o:spid="_x0000_s1026" o:spt="203" style="position:absolute;left:0pt;margin-left:288.85pt;margin-top:-3.4pt;height:39.3pt;width:137.2pt;mso-position-horizontal-relative:page;z-index:2048;mso-width-relative:page;mso-height-relative:page;" coordorigin="5777,-68" coordsize="2744,786" o:gfxdata="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">
                <o:lock v:ext="edit" aspectratio="f"/>
                <v:shape id="FreeForm 50" o:spid="_x0000_s1026" o:spt="100" style="position:absolute;left:6845;top:-61;height:449;width:395;" filled="f" stroked="t" coordsize="395,449" o:gfxdata="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2JG74A&#10;AADcAAAADwAAAAAAAAABACAAAAAiAAAAZHJzL2Rvd25yZXYueG1sUEsBAhQAFAAAAAgAh07iQDMv&#10;BZ47AAAAOQAAABAAAAAAAAAAAQAgAAAADQEAAGRycy9zaGFwZXhtbC54bWxQSwUGAAAAAAYABgBb&#10;AQAAtwMAAAAA&#10;" path="m395,225l0,0,0,449,395,225xe">
                  <v:fill on="f" focussize="0,0"/>
                  <v:stroke color="#000000" joinstyle="round"/>
                  <v:imagedata o:title=""/>
                  <o:lock v:ext="edit" aspectratio="f"/>
                </v:shape>
                <v:shape id="FreeForm 51" o:spid="_x0000_s1026" o:spt="100" style="position:absolute;left:5777;top:156;height:554;width:2744;" filled="f" stroked="t" coordsize="2744,554" o:gfxdata="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QGza&#10;wAAAANwAAAAPAAAAAAAAAAEAIAAAACIAAABkcnMvZG93bnJldi54bWxQSwECFAAUAAAACACHTuJA&#10;My8FnjsAAAA5AAAAEAAAAAAAAAABACAAAAAPAQAAZHJzL3NoYXBleG1sLnhtbFBLBQYAAAAABgAG&#10;AFsBAAC5AwAAAAA=&#10;" path="m1265,134l1265,554m1265,554l0,554m1463,0l2744,0e">
                  <v:fill on="f" focussize="0,0"/>
                  <v:stroke color="#000000" joinstyle="round"/>
                  <v:imagedata o:title=""/>
                  <o:lock v:ext="edit" aspectratio="f"/>
                </v:shape>
                <v:shape id="Text Box 52" o:spid="_x0000_s1026" o:spt="202" type="#_x0000_t202" style="position:absolute;left:5777;top:-69;height:786;width:2744;" filled="f" stroked="f" coordsize="21600,21600" o:gfxdata="UEsDBAoAAAAAAIdO4kAAAAAAAAAAAAAAAAAEAAAAZHJzL1BLAwQUAAAACACHTuJAA54xHb4AAADc&#10;AAAADwAAAGRycy9kb3ducmV2LnhtbEWPT2sCMRTE7wW/Q3hCbzVRit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54xH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tabs>
                            <w:tab w:val="left" w:pos="1108"/>
                          </w:tabs>
                          <w:spacing w:before="69"/>
                          <w:ind w:left="0" w:right="0" w:firstLine="0"/>
                          <w:jc w:val="left"/>
                          <w:rPr>
                            <w:sz w:val="20"/>
                          </w:rPr>
                        </w:pPr>
                        <w:r>
                          <w:rPr>
                            <w:w w:val="99"/>
                            <w:sz w:val="20"/>
                            <w:u w:val="single"/>
                          </w:rPr>
                          <w:t xml:space="preserve"> </w:t>
                        </w:r>
                        <w:r>
                          <w:rPr>
                            <w:sz w:val="20"/>
                            <w:u w:val="single"/>
                          </w:rPr>
                          <w:tab/>
                        </w:r>
                      </w:p>
                    </w:txbxContent>
                  </v:textbox>
                </v:shape>
              </v:group>
            </w:pict>
          </mc:Fallback>
        </mc:AlternateContent>
      </w:r>
      <w:r>
        <w:rPr>
          <w:sz w:val="20"/>
        </w:rPr>
        <w:t>Normal Input A</w:t>
      </w:r>
      <w:r>
        <w:rPr>
          <w:w w:val="99"/>
          <w:sz w:val="20"/>
        </w:rPr>
        <w:t xml:space="preserve"> </w:t>
      </w:r>
      <w:r>
        <w:rPr>
          <w:sz w:val="20"/>
        </w:rPr>
        <w:t>Control Input C</w:t>
      </w:r>
    </w:p>
    <w:p>
      <w:pPr>
        <w:spacing w:before="59" w:line="472" w:lineRule="auto"/>
        <w:ind w:left="3041" w:right="918" w:firstLine="4"/>
        <w:jc w:val="left"/>
        <w:rPr>
          <w:sz w:val="20"/>
        </w:rPr>
      </w:pPr>
      <w:r>
        <w:br w:type="column"/>
      </w:r>
      <w:r>
        <w:rPr>
          <w:sz w:val="20"/>
        </w:rPr>
        <w:t>Output Y=A if C=1 High Impedance if</w:t>
      </w:r>
      <w:r>
        <w:rPr>
          <w:spacing w:val="-3"/>
          <w:sz w:val="20"/>
        </w:rPr>
        <w:t xml:space="preserve"> </w:t>
      </w:r>
      <w:r>
        <w:rPr>
          <w:spacing w:val="-8"/>
          <w:sz w:val="20"/>
        </w:rPr>
        <w:t>C=0</w:t>
      </w:r>
    </w:p>
    <w:p>
      <w:pPr>
        <w:spacing w:after="0" w:line="472" w:lineRule="auto"/>
        <w:jc w:val="left"/>
        <w:rPr>
          <w:sz w:val="20"/>
        </w:rPr>
        <w:sectPr>
          <w:type w:val="continuous"/>
          <w:pgSz w:w="12240" w:h="15840"/>
          <w:pgMar w:top="1660" w:right="700" w:bottom="1100" w:left="720" w:header="720" w:footer="720" w:gutter="0"/>
          <w:cols w:equalWidth="0" w:num="2">
            <w:col w:w="4999" w:space="40"/>
            <w:col w:w="5781"/>
          </w:cols>
        </w:sectPr>
      </w:pPr>
    </w:p>
    <w:p>
      <w:pPr>
        <w:spacing w:before="122"/>
        <w:ind w:left="4198" w:right="0" w:firstLine="0"/>
        <w:jc w:val="left"/>
        <w:rPr>
          <w:b/>
          <w:sz w:val="20"/>
        </w:rPr>
      </w:pPr>
      <w:r>
        <w:rPr>
          <w:b/>
          <w:sz w:val="20"/>
        </w:rPr>
        <w:t>Figure 1.5: Graphic symbols for three-state buffer</w:t>
      </w:r>
    </w:p>
    <w:p>
      <w:pPr>
        <w:pStyle w:val="6"/>
        <w:spacing w:before="10"/>
        <w:ind w:left="0" w:firstLine="0"/>
        <w:rPr>
          <w:b/>
          <w:sz w:val="23"/>
        </w:rPr>
      </w:pPr>
    </w:p>
    <w:p>
      <w:pPr>
        <w:pStyle w:val="12"/>
        <w:numPr>
          <w:ilvl w:val="0"/>
          <w:numId w:val="3"/>
        </w:numPr>
        <w:tabs>
          <w:tab w:val="left" w:pos="1909"/>
        </w:tabs>
        <w:spacing w:before="0" w:after="0" w:line="242" w:lineRule="auto"/>
        <w:ind w:left="1908" w:right="384" w:hanging="360"/>
        <w:jc w:val="both"/>
        <w:rPr>
          <w:sz w:val="24"/>
        </w:rPr>
      </w:pPr>
      <w:r>
        <w:rPr>
          <w:sz w:val="24"/>
        </w:rPr>
        <w:t>It is distinguished from a normal buffer by having both a normal input and a control input.</w:t>
      </w:r>
    </w:p>
    <w:p>
      <w:pPr>
        <w:pStyle w:val="12"/>
        <w:numPr>
          <w:ilvl w:val="0"/>
          <w:numId w:val="3"/>
        </w:numPr>
        <w:tabs>
          <w:tab w:val="left" w:pos="1909"/>
        </w:tabs>
        <w:spacing w:before="0" w:after="0" w:line="240" w:lineRule="auto"/>
        <w:ind w:left="1908" w:right="381" w:hanging="360"/>
        <w:jc w:val="both"/>
        <w:rPr>
          <w:sz w:val="24"/>
        </w:rPr>
      </w:pPr>
      <w:r>
        <w:rPr>
          <w:sz w:val="24"/>
        </w:rPr>
        <w:t>The control input determines the output state. When the control input C is equal to 1, the output is enabled and the gate behaves like any conventional buffer, with the output equal to the normal</w:t>
      </w:r>
      <w:r>
        <w:rPr>
          <w:spacing w:val="-4"/>
          <w:sz w:val="24"/>
        </w:rPr>
        <w:t xml:space="preserve"> </w:t>
      </w:r>
      <w:r>
        <w:rPr>
          <w:sz w:val="24"/>
        </w:rPr>
        <w:t>input.</w:t>
      </w:r>
    </w:p>
    <w:p>
      <w:pPr>
        <w:pStyle w:val="6"/>
        <w:spacing w:before="7"/>
        <w:ind w:left="0" w:firstLine="0"/>
        <w:rPr>
          <w:sz w:val="23"/>
        </w:rPr>
      </w:pPr>
    </w:p>
    <w:p>
      <w:pPr>
        <w:pStyle w:val="12"/>
        <w:numPr>
          <w:ilvl w:val="0"/>
          <w:numId w:val="3"/>
        </w:numPr>
        <w:tabs>
          <w:tab w:val="left" w:pos="1909"/>
        </w:tabs>
        <w:spacing w:before="0" w:after="0" w:line="242" w:lineRule="auto"/>
        <w:ind w:left="1908" w:right="371" w:hanging="360"/>
        <w:jc w:val="both"/>
        <w:rPr>
          <w:sz w:val="24"/>
        </w:rPr>
      </w:pPr>
      <w:r>
        <w:rPr>
          <w:sz w:val="24"/>
        </w:rPr>
        <w:t>When the control input C is 0, the output is disabled and the gate goes to a high- impedance state, regardless of the value in the normal</w:t>
      </w:r>
      <w:r>
        <w:rPr>
          <w:spacing w:val="-7"/>
          <w:sz w:val="24"/>
        </w:rPr>
        <w:t xml:space="preserve"> </w:t>
      </w:r>
      <w:r>
        <w:rPr>
          <w:sz w:val="24"/>
        </w:rPr>
        <w:t>input.</w:t>
      </w:r>
    </w:p>
    <w:p>
      <w:pPr>
        <w:pStyle w:val="12"/>
        <w:numPr>
          <w:ilvl w:val="0"/>
          <w:numId w:val="3"/>
        </w:numPr>
        <w:tabs>
          <w:tab w:val="left" w:pos="1909"/>
        </w:tabs>
        <w:spacing w:before="0" w:after="0" w:line="240" w:lineRule="auto"/>
        <w:ind w:left="1908" w:right="378" w:hanging="360"/>
        <w:jc w:val="both"/>
        <w:rPr>
          <w:sz w:val="24"/>
        </w:rPr>
      </w:pPr>
      <w:r>
        <w:rPr>
          <w:sz w:val="24"/>
        </w:rPr>
        <w:t>The high-impedance state of a three-state gate provides a special feature not available in other</w:t>
      </w:r>
      <w:r>
        <w:rPr>
          <w:spacing w:val="-1"/>
          <w:sz w:val="24"/>
        </w:rPr>
        <w:t xml:space="preserve"> </w:t>
      </w:r>
      <w:r>
        <w:rPr>
          <w:sz w:val="24"/>
        </w:rPr>
        <w:t>gates.</w:t>
      </w:r>
    </w:p>
    <w:p>
      <w:pPr>
        <w:pStyle w:val="12"/>
        <w:numPr>
          <w:ilvl w:val="0"/>
          <w:numId w:val="3"/>
        </w:numPr>
        <w:tabs>
          <w:tab w:val="left" w:pos="1909"/>
        </w:tabs>
        <w:spacing w:before="0" w:after="0" w:line="242" w:lineRule="auto"/>
        <w:ind w:left="1908" w:right="378" w:hanging="360"/>
        <w:jc w:val="both"/>
        <w:rPr>
          <w:sz w:val="24"/>
        </w:rPr>
      </w:pPr>
      <w:r>
        <w:rPr>
          <w:sz w:val="24"/>
        </w:rPr>
        <w:t>Because of this feature, a large number of three-state gate outputs can be connected with wires to form a common bus line without endangering loading</w:t>
      </w:r>
      <w:r>
        <w:rPr>
          <w:spacing w:val="-16"/>
          <w:sz w:val="24"/>
        </w:rPr>
        <w:t xml:space="preserve"> </w:t>
      </w:r>
      <w:r>
        <w:rPr>
          <w:sz w:val="24"/>
        </w:rPr>
        <w:t>effects.</w:t>
      </w:r>
    </w:p>
    <w:p>
      <w:pPr>
        <w:pStyle w:val="12"/>
        <w:numPr>
          <w:ilvl w:val="0"/>
          <w:numId w:val="3"/>
        </w:numPr>
        <w:tabs>
          <w:tab w:val="left" w:pos="1909"/>
        </w:tabs>
        <w:spacing w:before="0" w:after="0" w:line="240" w:lineRule="auto"/>
        <w:ind w:left="1908" w:right="374" w:hanging="360"/>
        <w:jc w:val="both"/>
        <w:rPr>
          <w:sz w:val="24"/>
        </w:rPr>
      </w:pPr>
      <w:r>
        <w:rPr>
          <w:sz w:val="24"/>
        </w:rPr>
        <w:t>The construction of a bus system with three-state buffers is demonstrated in figure 1.6 below:</w:t>
      </w:r>
    </w:p>
    <w:p>
      <w:pPr>
        <w:spacing w:after="0" w:line="240" w:lineRule="auto"/>
        <w:jc w:val="both"/>
        <w:rPr>
          <w:sz w:val="24"/>
        </w:rPr>
        <w:sectPr>
          <w:type w:val="continuous"/>
          <w:pgSz w:w="12240" w:h="15840"/>
          <w:pgMar w:top="1660" w:right="700" w:bottom="1100" w:left="720" w:header="720" w:footer="720" w:gutter="0"/>
        </w:sectPr>
      </w:pPr>
    </w:p>
    <w:p>
      <w:pPr>
        <w:pStyle w:val="6"/>
        <w:spacing w:before="8"/>
        <w:ind w:left="0" w:firstLine="0"/>
        <w:rPr>
          <w:sz w:val="18"/>
        </w:rPr>
      </w:pPr>
    </w:p>
    <w:p>
      <w:pPr>
        <w:spacing w:before="60" w:line="232" w:lineRule="exact"/>
        <w:ind w:left="0" w:right="1835" w:firstLine="0"/>
        <w:jc w:val="right"/>
        <w:rPr>
          <w:sz w:val="20"/>
        </w:rPr>
      </w:pPr>
      <w:r>
        <mc:AlternateContent>
          <mc:Choice Requires="wpg">
            <w:drawing>
              <wp:anchor distT="0" distB="0" distL="114300" distR="114300" simplePos="0" relativeHeight="503022592" behindDoc="1" locked="0" layoutInCell="1" allowOverlap="1">
                <wp:simplePos x="0" y="0"/>
                <wp:positionH relativeFrom="page">
                  <wp:posOffset>2241550</wp:posOffset>
                </wp:positionH>
                <wp:positionV relativeFrom="paragraph">
                  <wp:posOffset>127635</wp:posOffset>
                </wp:positionV>
                <wp:extent cx="4017645" cy="2581275"/>
                <wp:effectExtent l="0" t="0" r="2540" b="9525"/>
                <wp:wrapNone/>
                <wp:docPr id="623" name="Group 53"/>
                <wp:cNvGraphicFramePr/>
                <a:graphic xmlns:a="http://schemas.openxmlformats.org/drawingml/2006/main">
                  <a:graphicData uri="http://schemas.microsoft.com/office/word/2010/wordprocessingGroup">
                    <wpg:wgp>
                      <wpg:cNvGrpSpPr/>
                      <wpg:grpSpPr>
                        <a:xfrm>
                          <a:off x="0" y="0"/>
                          <a:ext cx="4017645" cy="2581275"/>
                          <a:chOff x="3530" y="202"/>
                          <a:chExt cx="6327" cy="4065"/>
                        </a:xfrm>
                      </wpg:grpSpPr>
                      <wps:wsp>
                        <wps:cNvPr id="612" name="Rectangle 54"/>
                        <wps:cNvSpPr/>
                        <wps:spPr>
                          <a:xfrm>
                            <a:off x="4146" y="2453"/>
                            <a:ext cx="2118" cy="1806"/>
                          </a:xfrm>
                          <a:prstGeom prst="rect">
                            <a:avLst/>
                          </a:prstGeom>
                          <a:noFill/>
                          <a:ln w="9525" cap="flat" cmpd="sng">
                            <a:solidFill>
                              <a:srgbClr val="000000"/>
                            </a:solidFill>
                            <a:prstDash val="solid"/>
                            <a:miter/>
                            <a:headEnd type="none" w="med" len="med"/>
                            <a:tailEnd type="none" w="med" len="med"/>
                          </a:ln>
                        </wps:spPr>
                        <wps:bodyPr upright="1"/>
                      </wps:wsp>
                      <wps:wsp>
                        <wps:cNvPr id="613" name="FreeForm 55"/>
                        <wps:cNvSpPr/>
                        <wps:spPr>
                          <a:xfrm>
                            <a:off x="3691" y="450"/>
                            <a:ext cx="4381" cy="3365"/>
                          </a:xfrm>
                          <a:custGeom>
                            <a:avLst/>
                            <a:gdLst/>
                            <a:ahLst/>
                            <a:cxnLst/>
                            <a:pathLst>
                              <a:path w="4381" h="3365">
                                <a:moveTo>
                                  <a:pt x="455" y="2378"/>
                                </a:moveTo>
                                <a:lnTo>
                                  <a:pt x="0" y="2379"/>
                                </a:lnTo>
                                <a:moveTo>
                                  <a:pt x="456" y="2820"/>
                                </a:moveTo>
                                <a:lnTo>
                                  <a:pt x="2" y="2821"/>
                                </a:lnTo>
                                <a:moveTo>
                                  <a:pt x="456" y="3290"/>
                                </a:moveTo>
                                <a:lnTo>
                                  <a:pt x="2" y="3290"/>
                                </a:lnTo>
                                <a:moveTo>
                                  <a:pt x="2573" y="2333"/>
                                </a:moveTo>
                                <a:lnTo>
                                  <a:pt x="3029" y="2333"/>
                                </a:lnTo>
                                <a:moveTo>
                                  <a:pt x="2573" y="2659"/>
                                </a:moveTo>
                                <a:lnTo>
                                  <a:pt x="3439" y="2659"/>
                                </a:lnTo>
                                <a:moveTo>
                                  <a:pt x="2573" y="3012"/>
                                </a:moveTo>
                                <a:lnTo>
                                  <a:pt x="3895" y="3012"/>
                                </a:lnTo>
                                <a:moveTo>
                                  <a:pt x="2573" y="3365"/>
                                </a:moveTo>
                                <a:lnTo>
                                  <a:pt x="4380" y="3365"/>
                                </a:lnTo>
                                <a:moveTo>
                                  <a:pt x="3030" y="2333"/>
                                </a:moveTo>
                                <a:lnTo>
                                  <a:pt x="3030" y="0"/>
                                </a:lnTo>
                                <a:moveTo>
                                  <a:pt x="3440" y="2659"/>
                                </a:moveTo>
                                <a:lnTo>
                                  <a:pt x="3440" y="604"/>
                                </a:lnTo>
                                <a:moveTo>
                                  <a:pt x="3895" y="3012"/>
                                </a:moveTo>
                                <a:lnTo>
                                  <a:pt x="3895" y="1133"/>
                                </a:lnTo>
                                <a:moveTo>
                                  <a:pt x="4380" y="3365"/>
                                </a:moveTo>
                                <a:lnTo>
                                  <a:pt x="4381" y="1607"/>
                                </a:lnTo>
                                <a:moveTo>
                                  <a:pt x="4218" y="1529"/>
                                </a:moveTo>
                                <a:lnTo>
                                  <a:pt x="1589" y="1529"/>
                                </a:lnTo>
                              </a:path>
                            </a:pathLst>
                          </a:custGeom>
                          <a:noFill/>
                          <a:ln w="9525" cap="flat" cmpd="sng">
                            <a:solidFill>
                              <a:srgbClr val="000000"/>
                            </a:solidFill>
                            <a:prstDash val="solid"/>
                            <a:headEnd type="none" w="med" len="med"/>
                            <a:tailEnd type="none" w="med" len="med"/>
                          </a:ln>
                        </wps:spPr>
                        <wps:bodyPr upright="1"/>
                      </wps:wsp>
                      <wps:wsp>
                        <wps:cNvPr id="614" name="FreeForm 56"/>
                        <wps:cNvSpPr/>
                        <wps:spPr>
                          <a:xfrm>
                            <a:off x="7853" y="1748"/>
                            <a:ext cx="394" cy="448"/>
                          </a:xfrm>
                          <a:custGeom>
                            <a:avLst/>
                            <a:gdLst/>
                            <a:ahLst/>
                            <a:cxnLst/>
                            <a:pathLst>
                              <a:path w="394" h="448">
                                <a:moveTo>
                                  <a:pt x="0" y="0"/>
                                </a:moveTo>
                                <a:lnTo>
                                  <a:pt x="0" y="448"/>
                                </a:lnTo>
                                <a:lnTo>
                                  <a:pt x="394" y="224"/>
                                </a:lnTo>
                                <a:lnTo>
                                  <a:pt x="0" y="0"/>
                                </a:lnTo>
                                <a:close/>
                              </a:path>
                            </a:pathLst>
                          </a:custGeom>
                          <a:solidFill>
                            <a:srgbClr val="FFFFFF"/>
                          </a:solidFill>
                          <a:ln w="9525">
                            <a:noFill/>
                          </a:ln>
                        </wps:spPr>
                        <wps:bodyPr upright="1"/>
                      </wps:wsp>
                      <wps:wsp>
                        <wps:cNvPr id="615" name="FreeForm 57"/>
                        <wps:cNvSpPr/>
                        <wps:spPr>
                          <a:xfrm>
                            <a:off x="7853" y="1748"/>
                            <a:ext cx="394" cy="448"/>
                          </a:xfrm>
                          <a:custGeom>
                            <a:avLst/>
                            <a:gdLst/>
                            <a:ahLst/>
                            <a:cxnLst/>
                            <a:pathLst>
                              <a:path w="394" h="448">
                                <a:moveTo>
                                  <a:pt x="394" y="224"/>
                                </a:moveTo>
                                <a:lnTo>
                                  <a:pt x="0" y="0"/>
                                </a:lnTo>
                                <a:lnTo>
                                  <a:pt x="0" y="448"/>
                                </a:lnTo>
                                <a:lnTo>
                                  <a:pt x="394" y="224"/>
                                </a:lnTo>
                                <a:close/>
                              </a:path>
                            </a:pathLst>
                          </a:custGeom>
                          <a:noFill/>
                          <a:ln w="9525" cap="flat" cmpd="sng">
                            <a:solidFill>
                              <a:srgbClr val="000000"/>
                            </a:solidFill>
                            <a:prstDash val="solid"/>
                            <a:headEnd type="none" w="med" len="med"/>
                            <a:tailEnd type="none" w="med" len="med"/>
                          </a:ln>
                        </wps:spPr>
                        <wps:bodyPr upright="1"/>
                      </wps:wsp>
                      <wps:wsp>
                        <wps:cNvPr id="616" name="FreeForm 58"/>
                        <wps:cNvSpPr/>
                        <wps:spPr>
                          <a:xfrm>
                            <a:off x="7359" y="1244"/>
                            <a:ext cx="394" cy="449"/>
                          </a:xfrm>
                          <a:custGeom>
                            <a:avLst/>
                            <a:gdLst/>
                            <a:ahLst/>
                            <a:cxnLst/>
                            <a:pathLst>
                              <a:path w="394" h="449">
                                <a:moveTo>
                                  <a:pt x="0" y="0"/>
                                </a:moveTo>
                                <a:lnTo>
                                  <a:pt x="0" y="449"/>
                                </a:lnTo>
                                <a:lnTo>
                                  <a:pt x="394" y="225"/>
                                </a:lnTo>
                                <a:lnTo>
                                  <a:pt x="0" y="0"/>
                                </a:lnTo>
                                <a:close/>
                              </a:path>
                            </a:pathLst>
                          </a:custGeom>
                          <a:solidFill>
                            <a:srgbClr val="FFFFFF"/>
                          </a:solidFill>
                          <a:ln w="9525">
                            <a:noFill/>
                          </a:ln>
                        </wps:spPr>
                        <wps:bodyPr upright="1"/>
                      </wps:wsp>
                      <wps:wsp>
                        <wps:cNvPr id="617" name="FreeForm 59"/>
                        <wps:cNvSpPr/>
                        <wps:spPr>
                          <a:xfrm>
                            <a:off x="7359" y="1244"/>
                            <a:ext cx="394" cy="449"/>
                          </a:xfrm>
                          <a:custGeom>
                            <a:avLst/>
                            <a:gdLst/>
                            <a:ahLst/>
                            <a:cxnLst/>
                            <a:pathLst>
                              <a:path w="394" h="449">
                                <a:moveTo>
                                  <a:pt x="394" y="225"/>
                                </a:moveTo>
                                <a:lnTo>
                                  <a:pt x="0" y="0"/>
                                </a:lnTo>
                                <a:lnTo>
                                  <a:pt x="0" y="449"/>
                                </a:lnTo>
                                <a:lnTo>
                                  <a:pt x="394" y="225"/>
                                </a:lnTo>
                                <a:close/>
                              </a:path>
                            </a:pathLst>
                          </a:custGeom>
                          <a:noFill/>
                          <a:ln w="9525" cap="flat" cmpd="sng">
                            <a:solidFill>
                              <a:srgbClr val="000000"/>
                            </a:solidFill>
                            <a:prstDash val="solid"/>
                            <a:headEnd type="none" w="med" len="med"/>
                            <a:tailEnd type="none" w="med" len="med"/>
                          </a:ln>
                        </wps:spPr>
                        <wps:bodyPr upright="1"/>
                      </wps:wsp>
                      <wps:wsp>
                        <wps:cNvPr id="618" name="FreeForm 60"/>
                        <wps:cNvSpPr/>
                        <wps:spPr>
                          <a:xfrm>
                            <a:off x="6908" y="751"/>
                            <a:ext cx="393" cy="449"/>
                          </a:xfrm>
                          <a:custGeom>
                            <a:avLst/>
                            <a:gdLst/>
                            <a:ahLst/>
                            <a:cxnLst/>
                            <a:pathLst>
                              <a:path w="393" h="449">
                                <a:moveTo>
                                  <a:pt x="0" y="0"/>
                                </a:moveTo>
                                <a:lnTo>
                                  <a:pt x="0" y="449"/>
                                </a:lnTo>
                                <a:lnTo>
                                  <a:pt x="393" y="225"/>
                                </a:lnTo>
                                <a:lnTo>
                                  <a:pt x="0" y="0"/>
                                </a:lnTo>
                                <a:close/>
                              </a:path>
                            </a:pathLst>
                          </a:custGeom>
                          <a:solidFill>
                            <a:srgbClr val="FFFFFF"/>
                          </a:solidFill>
                          <a:ln w="9525">
                            <a:noFill/>
                          </a:ln>
                        </wps:spPr>
                        <wps:bodyPr upright="1"/>
                      </wps:wsp>
                      <wps:wsp>
                        <wps:cNvPr id="619" name="FreeForm 61"/>
                        <wps:cNvSpPr/>
                        <wps:spPr>
                          <a:xfrm>
                            <a:off x="6908" y="751"/>
                            <a:ext cx="393" cy="449"/>
                          </a:xfrm>
                          <a:custGeom>
                            <a:avLst/>
                            <a:gdLst/>
                            <a:ahLst/>
                            <a:cxnLst/>
                            <a:pathLst>
                              <a:path w="393" h="449">
                                <a:moveTo>
                                  <a:pt x="393" y="225"/>
                                </a:moveTo>
                                <a:lnTo>
                                  <a:pt x="0" y="0"/>
                                </a:lnTo>
                                <a:lnTo>
                                  <a:pt x="0" y="449"/>
                                </a:lnTo>
                                <a:lnTo>
                                  <a:pt x="393" y="225"/>
                                </a:lnTo>
                                <a:close/>
                              </a:path>
                            </a:pathLst>
                          </a:custGeom>
                          <a:noFill/>
                          <a:ln w="9525" cap="flat" cmpd="sng">
                            <a:solidFill>
                              <a:srgbClr val="000000"/>
                            </a:solidFill>
                            <a:prstDash val="solid"/>
                            <a:headEnd type="none" w="med" len="med"/>
                            <a:tailEnd type="none" w="med" len="med"/>
                          </a:ln>
                        </wps:spPr>
                        <wps:bodyPr upright="1"/>
                      </wps:wsp>
                      <wps:wsp>
                        <wps:cNvPr id="620" name="FreeForm 62"/>
                        <wps:cNvSpPr/>
                        <wps:spPr>
                          <a:xfrm>
                            <a:off x="6514" y="209"/>
                            <a:ext cx="394" cy="449"/>
                          </a:xfrm>
                          <a:custGeom>
                            <a:avLst/>
                            <a:gdLst/>
                            <a:ahLst/>
                            <a:cxnLst/>
                            <a:pathLst>
                              <a:path w="394" h="449">
                                <a:moveTo>
                                  <a:pt x="0" y="0"/>
                                </a:moveTo>
                                <a:lnTo>
                                  <a:pt x="0" y="449"/>
                                </a:lnTo>
                                <a:lnTo>
                                  <a:pt x="394" y="225"/>
                                </a:lnTo>
                                <a:lnTo>
                                  <a:pt x="0" y="0"/>
                                </a:lnTo>
                                <a:close/>
                              </a:path>
                            </a:pathLst>
                          </a:custGeom>
                          <a:solidFill>
                            <a:srgbClr val="FFFFFF"/>
                          </a:solidFill>
                          <a:ln w="9525">
                            <a:noFill/>
                          </a:ln>
                        </wps:spPr>
                        <wps:bodyPr upright="1"/>
                      </wps:wsp>
                      <wps:wsp>
                        <wps:cNvPr id="621" name="FreeForm 63"/>
                        <wps:cNvSpPr/>
                        <wps:spPr>
                          <a:xfrm>
                            <a:off x="6514" y="209"/>
                            <a:ext cx="394" cy="449"/>
                          </a:xfrm>
                          <a:custGeom>
                            <a:avLst/>
                            <a:gdLst/>
                            <a:ahLst/>
                            <a:cxnLst/>
                            <a:pathLst>
                              <a:path w="394" h="449">
                                <a:moveTo>
                                  <a:pt x="394" y="225"/>
                                </a:moveTo>
                                <a:lnTo>
                                  <a:pt x="0" y="0"/>
                                </a:lnTo>
                                <a:lnTo>
                                  <a:pt x="0" y="449"/>
                                </a:lnTo>
                                <a:lnTo>
                                  <a:pt x="394" y="225"/>
                                </a:lnTo>
                                <a:close/>
                              </a:path>
                            </a:pathLst>
                          </a:custGeom>
                          <a:noFill/>
                          <a:ln w="9525" cap="flat" cmpd="sng">
                            <a:solidFill>
                              <a:srgbClr val="000000"/>
                            </a:solidFill>
                            <a:prstDash val="solid"/>
                            <a:headEnd type="none" w="med" len="med"/>
                            <a:tailEnd type="none" w="med" len="med"/>
                          </a:ln>
                        </wps:spPr>
                        <wps:bodyPr upright="1"/>
                      </wps:wsp>
                      <wps:wsp>
                        <wps:cNvPr id="622" name="FreeForm 64"/>
                        <wps:cNvSpPr/>
                        <wps:spPr>
                          <a:xfrm>
                            <a:off x="3538" y="436"/>
                            <a:ext cx="6319" cy="2925"/>
                          </a:xfrm>
                          <a:custGeom>
                            <a:avLst/>
                            <a:gdLst/>
                            <a:ahLst/>
                            <a:cxnLst/>
                            <a:pathLst>
                              <a:path w="6319" h="2925">
                                <a:moveTo>
                                  <a:pt x="3821" y="1039"/>
                                </a:moveTo>
                                <a:lnTo>
                                  <a:pt x="1742" y="1039"/>
                                </a:lnTo>
                                <a:moveTo>
                                  <a:pt x="3370" y="539"/>
                                </a:moveTo>
                                <a:lnTo>
                                  <a:pt x="1742" y="539"/>
                                </a:lnTo>
                                <a:moveTo>
                                  <a:pt x="2976" y="14"/>
                                </a:moveTo>
                                <a:lnTo>
                                  <a:pt x="1742" y="14"/>
                                </a:lnTo>
                                <a:moveTo>
                                  <a:pt x="3370" y="0"/>
                                </a:moveTo>
                                <a:lnTo>
                                  <a:pt x="6319" y="0"/>
                                </a:lnTo>
                                <a:moveTo>
                                  <a:pt x="3763" y="539"/>
                                </a:moveTo>
                                <a:lnTo>
                                  <a:pt x="4048" y="539"/>
                                </a:lnTo>
                                <a:moveTo>
                                  <a:pt x="4048" y="537"/>
                                </a:moveTo>
                                <a:lnTo>
                                  <a:pt x="4048" y="0"/>
                                </a:lnTo>
                                <a:moveTo>
                                  <a:pt x="4215" y="1039"/>
                                </a:moveTo>
                                <a:lnTo>
                                  <a:pt x="4709" y="1039"/>
                                </a:lnTo>
                                <a:moveTo>
                                  <a:pt x="4709" y="1039"/>
                                </a:moveTo>
                                <a:lnTo>
                                  <a:pt x="4709" y="0"/>
                                </a:lnTo>
                                <a:moveTo>
                                  <a:pt x="4709" y="1529"/>
                                </a:moveTo>
                                <a:lnTo>
                                  <a:pt x="5165" y="1529"/>
                                </a:lnTo>
                                <a:moveTo>
                                  <a:pt x="5166" y="1529"/>
                                </a:moveTo>
                                <a:lnTo>
                                  <a:pt x="5166" y="0"/>
                                </a:lnTo>
                                <a:moveTo>
                                  <a:pt x="143" y="2293"/>
                                </a:moveTo>
                                <a:lnTo>
                                  <a:pt x="115" y="2297"/>
                                </a:lnTo>
                                <a:lnTo>
                                  <a:pt x="92" y="2309"/>
                                </a:lnTo>
                                <a:lnTo>
                                  <a:pt x="77" y="2325"/>
                                </a:lnTo>
                                <a:lnTo>
                                  <a:pt x="71" y="2346"/>
                                </a:lnTo>
                                <a:lnTo>
                                  <a:pt x="71" y="2557"/>
                                </a:lnTo>
                                <a:lnTo>
                                  <a:pt x="66" y="2577"/>
                                </a:lnTo>
                                <a:lnTo>
                                  <a:pt x="50" y="2594"/>
                                </a:lnTo>
                                <a:lnTo>
                                  <a:pt x="28" y="2605"/>
                                </a:lnTo>
                                <a:lnTo>
                                  <a:pt x="0" y="2609"/>
                                </a:lnTo>
                                <a:lnTo>
                                  <a:pt x="28" y="2613"/>
                                </a:lnTo>
                                <a:lnTo>
                                  <a:pt x="50" y="2625"/>
                                </a:lnTo>
                                <a:lnTo>
                                  <a:pt x="66" y="2641"/>
                                </a:lnTo>
                                <a:lnTo>
                                  <a:pt x="71" y="2662"/>
                                </a:lnTo>
                                <a:lnTo>
                                  <a:pt x="71" y="2873"/>
                                </a:lnTo>
                                <a:lnTo>
                                  <a:pt x="77" y="2893"/>
                                </a:lnTo>
                                <a:lnTo>
                                  <a:pt x="92" y="2910"/>
                                </a:lnTo>
                                <a:lnTo>
                                  <a:pt x="115" y="2921"/>
                                </a:lnTo>
                                <a:lnTo>
                                  <a:pt x="143" y="2925"/>
                                </a:lnTo>
                              </a:path>
                            </a:pathLst>
                          </a:custGeom>
                          <a:noFill/>
                          <a:ln w="9525" cap="flat" cmpd="sng">
                            <a:solidFill>
                              <a:srgbClr val="000000"/>
                            </a:solidFill>
                            <a:prstDash val="solid"/>
                            <a:headEnd type="none" w="med" len="med"/>
                            <a:tailEnd type="none" w="med" len="med"/>
                          </a:ln>
                        </wps:spPr>
                        <wps:bodyPr upright="1"/>
                      </wps:wsp>
                    </wpg:wgp>
                  </a:graphicData>
                </a:graphic>
              </wp:anchor>
            </w:drawing>
          </mc:Choice>
          <mc:Fallback>
            <w:pict>
              <v:group id="Group 53" o:spid="_x0000_s1026" o:spt="203" style="position:absolute;left:0pt;margin-left:176.5pt;margin-top:10.05pt;height:203.25pt;width:316.35pt;mso-position-horizontal-relative:page;z-index:-293888;mso-width-relative:page;mso-height-relative:page;" coordorigin="3530,202" coordsize="6327,4065" o:gfxdata="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">
                <o:lock v:ext="edit" aspectratio="f"/>
                <v:rect id="Rectangle 54" o:spid="_x0000_s1026" o:spt="1" style="position:absolute;left:4146;top:2453;height:1806;width:2118;" filled="f" stroked="t" coordsize="21600,21600" o:gfxdata="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Cu0a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shape id="FreeForm 55" o:spid="_x0000_s1026" o:spt="100" style="position:absolute;left:3691;top:450;height:3365;width:4381;" filled="f" stroked="t" coordsize="4381,3365" o:gfxdata="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bxp74A&#10;AADcAAAADwAAAAAAAAABACAAAAAiAAAAZHJzL2Rvd25yZXYueG1sUEsBAhQAFAAAAAgAh07iQDMv&#10;BZ47AAAAOQAAABAAAAAAAAAAAQAgAAAADQEAAGRycy9zaGFwZXhtbC54bWxQSwUGAAAAAAYABgBb&#10;AQAAtwMAAAAA&#10;" path="m455,2378l0,2379m456,2820l2,2821m456,3290l2,3290m2573,2333l3029,2333m2573,2659l3439,2659m2573,3012l3895,3012m2573,3365l4380,3365m3030,2333l3030,0m3440,2659l3440,604m3895,3012l3895,1133m4380,3365l4381,1607m4218,1529l1589,1529e">
                  <v:fill on="f" focussize="0,0"/>
                  <v:stroke color="#000000" joinstyle="round"/>
                  <v:imagedata o:title=""/>
                  <o:lock v:ext="edit" aspectratio="f"/>
                </v:shape>
                <v:shape id="FreeForm 56" o:spid="_x0000_s1026" o:spt="100" style="position:absolute;left:7853;top:1748;height:448;width:394;" fillcolor="#FFFFFF" filled="t" stroked="f" coordsize="394,448" o:gfxdata="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JUoV&#10;wAAAANwAAAAPAAAAAAAAAAEAIAAAACIAAABkcnMvZG93bnJldi54bWxQSwECFAAUAAAACACHTuJA&#10;My8FnjsAAAA5AAAAEAAAAAAAAAABACAAAAAPAQAAZHJzL3NoYXBleG1sLnhtbFBLBQYAAAAABgAG&#10;AFsBAAC5AwAAAAA=&#10;" path="m0,0l0,448,394,224,0,0xe">
                  <v:fill on="t" focussize="0,0"/>
                  <v:stroke on="f"/>
                  <v:imagedata o:title=""/>
                  <o:lock v:ext="edit" aspectratio="f"/>
                </v:shape>
                <v:shape id="FreeForm 57" o:spid="_x0000_s1026" o:spt="100" style="position:absolute;left:7853;top:1748;height:448;width:394;" filled="f" stroked="t" coordsize="394,448" o:gfxdata="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6f+wr4A&#10;AADcAAAADwAAAAAAAAABACAAAAAiAAAAZHJzL2Rvd25yZXYueG1sUEsBAhQAFAAAAAgAh07iQDMv&#10;BZ47AAAAOQAAABAAAAAAAAAAAQAgAAAADQEAAGRycy9zaGFwZXhtbC54bWxQSwUGAAAAAAYABgBb&#10;AQAAtwMAAAAA&#10;" path="m394,224l0,0,0,448,394,224xe">
                  <v:fill on="f" focussize="0,0"/>
                  <v:stroke color="#000000" joinstyle="round"/>
                  <v:imagedata o:title=""/>
                  <o:lock v:ext="edit" aspectratio="f"/>
                </v:shape>
                <v:shape id="FreeForm 58" o:spid="_x0000_s1026" o:spt="100" style="position:absolute;left:7359;top:1244;height:449;width:394;" fillcolor="#FFFFFF" filled="t" stroked="f" coordsize="394,449" o:gfxdata="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4RNTW/&#10;AAAA3AAAAA8AAAAAAAAAAQAgAAAAIgAAAGRycy9kb3ducmV2LnhtbFBLAQIUABQAAAAIAIdO4kAz&#10;LwWeOwAAADkAAAAQAAAAAAAAAAEAIAAAAA4BAABkcnMvc2hhcGV4bWwueG1sUEsFBgAAAAAGAAYA&#10;WwEAALgDAAAAAA==&#10;" path="m0,0l0,449,394,225,0,0xe">
                  <v:fill on="t" focussize="0,0"/>
                  <v:stroke on="f"/>
                  <v:imagedata o:title=""/>
                  <o:lock v:ext="edit" aspectratio="f"/>
                </v:shape>
                <v:shape id="FreeForm 59" o:spid="_x0000_s1026" o:spt="100" style="position:absolute;left:7359;top:1244;height:449;width:394;" filled="f" stroked="t" coordsize="394,449" o:gfxdata="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TLxovQAA&#10;ANwAAAAPAAAAAAAAAAEAIAAAACIAAABkcnMvZG93bnJldi54bWxQSwECFAAUAAAACACHTuJAMy8F&#10;njsAAAA5AAAAEAAAAAAAAAABACAAAAAMAQAAZHJzL3NoYXBleG1sLnhtbFBLBQYAAAAABgAGAFsB&#10;AAC2AwAAAAA=&#10;" path="m394,225l0,0,0,449,394,225xe">
                  <v:fill on="f" focussize="0,0"/>
                  <v:stroke color="#000000" joinstyle="round"/>
                  <v:imagedata o:title=""/>
                  <o:lock v:ext="edit" aspectratio="f"/>
                </v:shape>
                <v:shape id="FreeForm 60" o:spid="_x0000_s1026" o:spt="100" style="position:absolute;left:6908;top:751;height:449;width:393;" fillcolor="#FFFFFF" filled="t" stroked="f" coordsize="393,449" o:gfxdata="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DGsSugAAANwA&#10;AAAPAAAAAAAAAAEAIAAAACIAAABkcnMvZG93bnJldi54bWxQSwECFAAUAAAACACHTuJAMy8FnjsA&#10;AAA5AAAAEAAAAAAAAAABACAAAAAJAQAAZHJzL3NoYXBleG1sLnhtbFBLBQYAAAAABgAGAFsBAACz&#10;AwAAAAA=&#10;" path="m0,0l0,449,393,225,0,0xe">
                  <v:fill on="t" focussize="0,0"/>
                  <v:stroke on="f"/>
                  <v:imagedata o:title=""/>
                  <o:lock v:ext="edit" aspectratio="f"/>
                </v:shape>
                <v:shape id="FreeForm 61" o:spid="_x0000_s1026" o:spt="100" style="position:absolute;left:6908;top:751;height:449;width:393;" filled="f" stroked="t" coordsize="393,449" o:gfxdata="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PwSL4A&#10;AADcAAAADwAAAAAAAAABACAAAAAiAAAAZHJzL2Rvd25yZXYueG1sUEsBAhQAFAAAAAgAh07iQDMv&#10;BZ47AAAAOQAAABAAAAAAAAAAAQAgAAAADQEAAGRycy9zaGFwZXhtbC54bWxQSwUGAAAAAAYABgBb&#10;AQAAtwMAAAAA&#10;" path="m393,225l0,0,0,449,393,225xe">
                  <v:fill on="f" focussize="0,0"/>
                  <v:stroke color="#000000" joinstyle="round"/>
                  <v:imagedata o:title=""/>
                  <o:lock v:ext="edit" aspectratio="f"/>
                </v:shape>
                <v:shape id="FreeForm 62" o:spid="_x0000_s1026" o:spt="100" style="position:absolute;left:6514;top:209;height:449;width:394;" fillcolor="#FFFFFF" filled="t" stroked="f" coordsize="394,449" o:gfxdata="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Ywme8AAAA&#10;3AAAAA8AAAAAAAAAAQAgAAAAIgAAAGRycy9kb3ducmV2LnhtbFBLAQIUABQAAAAIAIdO4kAzLwWe&#10;OwAAADkAAAAQAAAAAAAAAAEAIAAAAAsBAABkcnMvc2hhcGV4bWwueG1sUEsFBgAAAAAGAAYAWwEA&#10;ALUDAAAAAA==&#10;" path="m0,0l0,449,394,225,0,0xe">
                  <v:fill on="t" focussize="0,0"/>
                  <v:stroke on="f"/>
                  <v:imagedata o:title=""/>
                  <o:lock v:ext="edit" aspectratio="f"/>
                </v:shape>
                <v:shape id="FreeForm 63" o:spid="_x0000_s1026" o:spt="100" style="position:absolute;left:6514;top:209;height:449;width:394;" filled="f" stroked="t" coordsize="394,449" o:gfxdata="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FSzq8AAAA&#10;3AAAAA8AAAAAAAAAAQAgAAAAIgAAAGRycy9kb3ducmV2LnhtbFBLAQIUABQAAAAIAIdO4kAzLwWe&#10;OwAAADkAAAAQAAAAAAAAAAEAIAAAAAsBAABkcnMvc2hhcGV4bWwueG1sUEsFBgAAAAAGAAYAWwEA&#10;ALUDAAAAAA==&#10;" path="m394,225l0,0,0,449,394,225xe">
                  <v:fill on="f" focussize="0,0"/>
                  <v:stroke color="#000000" joinstyle="round"/>
                  <v:imagedata o:title=""/>
                  <o:lock v:ext="edit" aspectratio="f"/>
                </v:shape>
                <v:shape id="FreeForm 64" o:spid="_x0000_s1026" o:spt="100" style="position:absolute;left:3538;top:436;height:2925;width:6319;" filled="f" stroked="t" coordsize="6319,2925" o:gfxdata="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s+nu/&#10;AAAA3AAAAA8AAAAAAAAAAQAgAAAAIgAAAGRycy9kb3ducmV2LnhtbFBLAQIUABQAAAAIAIdO4kAz&#10;LwWeOwAAADkAAAAQAAAAAAAAAAEAIAAAAA4BAABkcnMvc2hhcGV4bWwueG1sUEsFBgAAAAAGAAYA&#10;WwEAALgDAAAAAA==&#10;" path="m3821,1039l1742,1039m3370,539l1742,539m2976,14l1742,14m3370,0l6319,0m3763,539l4048,539m4048,537l4048,0m4215,1039l4709,1039m4709,1039l4709,0m4709,1529l5165,1529m5166,1529l5166,0m143,2293l115,2297,92,2309,77,2325,71,2346,71,2557,66,2577,50,2594,28,2605,0,2609,28,2613,50,2625,66,2641,71,2662,71,2873,77,2893,92,2910,115,2921,143,2925e">
                  <v:fill on="f" focussize="0,0"/>
                  <v:stroke color="#000000" joinstyle="round"/>
                  <v:imagedata o:title=""/>
                  <o:lock v:ext="edit" aspectratio="f"/>
                </v:shape>
              </v:group>
            </w:pict>
          </mc:Fallback>
        </mc:AlternateContent>
      </w:r>
      <w:r>
        <w:rPr>
          <w:sz w:val="20"/>
        </w:rPr>
        <w:t>Bus line for bit 0</w:t>
      </w:r>
    </w:p>
    <w:p>
      <w:pPr>
        <w:spacing w:before="0" w:line="257" w:lineRule="exact"/>
        <w:ind w:left="1753" w:right="3923" w:firstLine="0"/>
        <w:jc w:val="center"/>
        <w:rPr>
          <w:sz w:val="14"/>
        </w:rPr>
      </w:pPr>
      <w:r>
        <w:rPr>
          <w:position w:val="2"/>
          <w:sz w:val="22"/>
        </w:rPr>
        <w:t>A</w:t>
      </w:r>
      <w:r>
        <w:rPr>
          <w:sz w:val="14"/>
        </w:rPr>
        <w:t>0</w:t>
      </w:r>
    </w:p>
    <w:p>
      <w:pPr>
        <w:pStyle w:val="6"/>
        <w:spacing w:before="3"/>
        <w:ind w:left="0" w:firstLine="0"/>
        <w:rPr>
          <w:sz w:val="16"/>
        </w:rPr>
      </w:pPr>
    </w:p>
    <w:p>
      <w:pPr>
        <w:spacing w:before="56"/>
        <w:ind w:left="1756" w:right="3923" w:firstLine="0"/>
        <w:jc w:val="center"/>
        <w:rPr>
          <w:sz w:val="14"/>
        </w:rPr>
      </w:pPr>
      <w:r>
        <w:rPr>
          <w:position w:val="2"/>
          <w:sz w:val="22"/>
        </w:rPr>
        <w:t>B</w:t>
      </w:r>
      <w:r>
        <w:rPr>
          <w:sz w:val="14"/>
        </w:rPr>
        <w:t>0</w:t>
      </w:r>
    </w:p>
    <w:p>
      <w:pPr>
        <w:pStyle w:val="6"/>
        <w:spacing w:before="4"/>
        <w:ind w:left="0" w:firstLine="0"/>
        <w:rPr>
          <w:sz w:val="15"/>
        </w:rPr>
      </w:pPr>
    </w:p>
    <w:p>
      <w:pPr>
        <w:spacing w:before="55"/>
        <w:ind w:left="1792" w:right="3923" w:firstLine="0"/>
        <w:jc w:val="center"/>
        <w:rPr>
          <w:sz w:val="14"/>
        </w:rPr>
      </w:pPr>
      <w:r>
        <w:rPr>
          <w:position w:val="2"/>
          <w:sz w:val="22"/>
        </w:rPr>
        <w:t>C</w:t>
      </w:r>
      <w:r>
        <w:rPr>
          <w:sz w:val="14"/>
        </w:rPr>
        <w:t>0</w:t>
      </w:r>
    </w:p>
    <w:p>
      <w:pPr>
        <w:pStyle w:val="6"/>
        <w:spacing w:before="2"/>
        <w:ind w:left="0" w:firstLine="0"/>
        <w:rPr>
          <w:sz w:val="15"/>
        </w:rPr>
      </w:pPr>
    </w:p>
    <w:p>
      <w:pPr>
        <w:spacing w:before="56"/>
        <w:ind w:left="1792" w:right="3923" w:firstLine="0"/>
        <w:jc w:val="center"/>
        <w:rPr>
          <w:sz w:val="14"/>
        </w:rPr>
      </w:pPr>
      <w:r>
        <w:rPr>
          <w:position w:val="2"/>
          <w:sz w:val="22"/>
        </w:rPr>
        <w:t>D</w:t>
      </w:r>
      <w:r>
        <w:rPr>
          <w:sz w:val="14"/>
        </w:rPr>
        <w:t>0</w:t>
      </w:r>
    </w:p>
    <w:p>
      <w:pPr>
        <w:pStyle w:val="6"/>
        <w:ind w:left="0" w:firstLine="0"/>
        <w:rPr>
          <w:sz w:val="20"/>
        </w:rPr>
      </w:pPr>
    </w:p>
    <w:p>
      <w:pPr>
        <w:pStyle w:val="6"/>
        <w:ind w:left="0" w:firstLine="0"/>
        <w:rPr>
          <w:sz w:val="20"/>
        </w:rPr>
      </w:pPr>
    </w:p>
    <w:p>
      <w:pPr>
        <w:pStyle w:val="6"/>
        <w:spacing w:before="10"/>
        <w:ind w:left="0" w:firstLine="0"/>
        <w:rPr>
          <w:sz w:val="20"/>
        </w:rPr>
      </w:pPr>
    </w:p>
    <w:p>
      <w:pPr>
        <w:spacing w:before="60" w:line="710" w:lineRule="auto"/>
        <w:ind w:left="2345" w:right="7905" w:hanging="75"/>
        <w:jc w:val="left"/>
        <w:rPr>
          <w:sz w:val="20"/>
        </w:rPr>
      </w:pPr>
      <w:r>
        <mc:AlternateContent>
          <mc:Choice Requires="wps">
            <w:drawing>
              <wp:anchor distT="0" distB="0" distL="114300" distR="114300" simplePos="0" relativeHeight="2048" behindDoc="0" locked="0" layoutInCell="1" allowOverlap="1">
                <wp:simplePos x="0" y="0"/>
                <wp:positionH relativeFrom="page">
                  <wp:posOffset>3804285</wp:posOffset>
                </wp:positionH>
                <wp:positionV relativeFrom="paragraph">
                  <wp:posOffset>-92075</wp:posOffset>
                </wp:positionV>
                <wp:extent cx="86995" cy="799465"/>
                <wp:effectExtent l="0" t="0" r="0" b="0"/>
                <wp:wrapNone/>
                <wp:docPr id="208" name="Text Box 65"/>
                <wp:cNvGraphicFramePr/>
                <a:graphic xmlns:a="http://schemas.openxmlformats.org/drawingml/2006/main">
                  <a:graphicData uri="http://schemas.microsoft.com/office/word/2010/wordprocessingShape">
                    <wps:wsp>
                      <wps:cNvSpPr txBox="1"/>
                      <wps:spPr>
                        <a:xfrm>
                          <a:off x="0" y="0"/>
                          <a:ext cx="86995" cy="799465"/>
                        </a:xfrm>
                        <a:prstGeom prst="rect">
                          <a:avLst/>
                        </a:prstGeom>
                        <a:noFill/>
                        <a:ln w="9525">
                          <a:noFill/>
                        </a:ln>
                      </wps:spPr>
                      <wps:txbx>
                        <w:txbxContent>
                          <w:p>
                            <w:pPr>
                              <w:spacing w:before="0" w:line="225" w:lineRule="exact"/>
                              <w:ind w:left="0" w:right="0" w:firstLine="0"/>
                              <w:jc w:val="left"/>
                              <w:rPr>
                                <w:sz w:val="22"/>
                              </w:rPr>
                            </w:pPr>
                            <w:r>
                              <w:rPr>
                                <w:w w:val="100"/>
                                <w:sz w:val="22"/>
                              </w:rPr>
                              <w:t>0</w:t>
                            </w:r>
                          </w:p>
                          <w:p>
                            <w:pPr>
                              <w:spacing w:before="77"/>
                              <w:ind w:left="4" w:right="0" w:firstLine="0"/>
                              <w:jc w:val="left"/>
                              <w:rPr>
                                <w:sz w:val="22"/>
                              </w:rPr>
                            </w:pPr>
                            <w:r>
                              <w:rPr>
                                <w:w w:val="100"/>
                                <w:sz w:val="22"/>
                              </w:rPr>
                              <w:t>1</w:t>
                            </w:r>
                          </w:p>
                          <w:p>
                            <w:pPr>
                              <w:spacing w:before="63"/>
                              <w:ind w:left="4" w:right="0" w:firstLine="0"/>
                              <w:jc w:val="left"/>
                              <w:rPr>
                                <w:sz w:val="22"/>
                              </w:rPr>
                            </w:pPr>
                            <w:r>
                              <w:rPr>
                                <w:w w:val="100"/>
                                <w:sz w:val="22"/>
                              </w:rPr>
                              <w:t>2</w:t>
                            </w:r>
                          </w:p>
                          <w:p>
                            <w:pPr>
                              <w:spacing w:before="91" w:line="265" w:lineRule="exact"/>
                              <w:ind w:left="4" w:right="0" w:firstLine="0"/>
                              <w:jc w:val="left"/>
                              <w:rPr>
                                <w:sz w:val="22"/>
                              </w:rPr>
                            </w:pPr>
                            <w:r>
                              <w:rPr>
                                <w:w w:val="100"/>
                                <w:sz w:val="22"/>
                              </w:rPr>
                              <w:t>3</w:t>
                            </w:r>
                          </w:p>
                        </w:txbxContent>
                      </wps:txbx>
                      <wps:bodyPr lIns="0" tIns="0" rIns="0" bIns="0" upright="1"/>
                    </wps:wsp>
                  </a:graphicData>
                </a:graphic>
              </wp:anchor>
            </w:drawing>
          </mc:Choice>
          <mc:Fallback>
            <w:pict>
              <v:shape id="Text Box 65" o:spid="_x0000_s1026" o:spt="202" type="#_x0000_t202" style="position:absolute;left:0pt;margin-left:299.55pt;margin-top:-7.25pt;height:62.95pt;width:6.85pt;mso-position-horizontal-relative:page;z-index:2048;mso-width-relative:page;mso-height-relative:page;" filled="f" stroked="f" coordsize="21600,21600" o:gfxdata="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Iof7vXZAAAACwEAAA8AAAAAAAAAAQAgAAAA&#10;IgAAAGRycy9kb3ducmV2LnhtbFBLAQIUABQAAAAIAIdO4kCXoSLNmAEAAC0DAAAOAAAAAAAAAAEA&#10;IAAAACgBAABkcnMvZTJvRG9jLnhtbFBLBQYAAAAABgAGAFkBAAAyBQAAAAA=&#10;">
                <v:fill on="f" focussize="0,0"/>
                <v:stroke on="f"/>
                <v:imagedata o:title=""/>
                <o:lock v:ext="edit" aspectratio="f"/>
                <v:textbox inset="0mm,0mm,0mm,0mm">
                  <w:txbxContent>
                    <w:p>
                      <w:pPr>
                        <w:spacing w:before="0" w:line="225" w:lineRule="exact"/>
                        <w:ind w:left="0" w:right="0" w:firstLine="0"/>
                        <w:jc w:val="left"/>
                        <w:rPr>
                          <w:sz w:val="22"/>
                        </w:rPr>
                      </w:pPr>
                      <w:r>
                        <w:rPr>
                          <w:w w:val="100"/>
                          <w:sz w:val="22"/>
                        </w:rPr>
                        <w:t>0</w:t>
                      </w:r>
                    </w:p>
                    <w:p>
                      <w:pPr>
                        <w:spacing w:before="77"/>
                        <w:ind w:left="4" w:right="0" w:firstLine="0"/>
                        <w:jc w:val="left"/>
                        <w:rPr>
                          <w:sz w:val="22"/>
                        </w:rPr>
                      </w:pPr>
                      <w:r>
                        <w:rPr>
                          <w:w w:val="100"/>
                          <w:sz w:val="22"/>
                        </w:rPr>
                        <w:t>1</w:t>
                      </w:r>
                    </w:p>
                    <w:p>
                      <w:pPr>
                        <w:spacing w:before="63"/>
                        <w:ind w:left="4" w:right="0" w:firstLine="0"/>
                        <w:jc w:val="left"/>
                        <w:rPr>
                          <w:sz w:val="22"/>
                        </w:rPr>
                      </w:pPr>
                      <w:r>
                        <w:rPr>
                          <w:w w:val="100"/>
                          <w:sz w:val="22"/>
                        </w:rPr>
                        <w:t>2</w:t>
                      </w:r>
                    </w:p>
                    <w:p>
                      <w:pPr>
                        <w:spacing w:before="91" w:line="265" w:lineRule="exact"/>
                        <w:ind w:left="4" w:right="0" w:firstLine="0"/>
                        <w:jc w:val="left"/>
                        <w:rPr>
                          <w:sz w:val="22"/>
                        </w:rPr>
                      </w:pPr>
                      <w:r>
                        <w:rPr>
                          <w:w w:val="100"/>
                          <w:sz w:val="22"/>
                        </w:rPr>
                        <w:t>3</w:t>
                      </w:r>
                    </w:p>
                  </w:txbxContent>
                </v:textbox>
              </v:shape>
            </w:pict>
          </mc:Fallback>
        </mc:AlternateContent>
      </w:r>
      <w:r>
        <mc:AlternateContent>
          <mc:Choice Requires="wps">
            <w:drawing>
              <wp:anchor distT="0" distB="0" distL="114300" distR="114300" simplePos="0" relativeHeight="2048" behindDoc="0" locked="0" layoutInCell="1" allowOverlap="1">
                <wp:simplePos x="0" y="0"/>
                <wp:positionH relativeFrom="page">
                  <wp:posOffset>3109595</wp:posOffset>
                </wp:positionH>
                <wp:positionV relativeFrom="paragraph">
                  <wp:posOffset>678815</wp:posOffset>
                </wp:positionV>
                <wp:extent cx="494665" cy="140335"/>
                <wp:effectExtent l="0" t="0" r="0" b="0"/>
                <wp:wrapNone/>
                <wp:docPr id="210" name="Text Box 66"/>
                <wp:cNvGraphicFramePr/>
                <a:graphic xmlns:a="http://schemas.openxmlformats.org/drawingml/2006/main">
                  <a:graphicData uri="http://schemas.microsoft.com/office/word/2010/wordprocessingShape">
                    <wps:wsp>
                      <wps:cNvSpPr txBox="1"/>
                      <wps:spPr>
                        <a:xfrm>
                          <a:off x="0" y="0"/>
                          <a:ext cx="494665" cy="140335"/>
                        </a:xfrm>
                        <a:prstGeom prst="rect">
                          <a:avLst/>
                        </a:prstGeom>
                        <a:noFill/>
                        <a:ln w="9525">
                          <a:noFill/>
                        </a:ln>
                      </wps:spPr>
                      <wps:txbx>
                        <w:txbxContent>
                          <w:p>
                            <w:pPr>
                              <w:spacing w:before="0" w:line="221" w:lineRule="exact"/>
                              <w:ind w:left="0" w:right="0" w:firstLine="0"/>
                              <w:jc w:val="left"/>
                              <w:rPr>
                                <w:sz w:val="22"/>
                              </w:rPr>
                            </w:pPr>
                            <w:r>
                              <w:rPr>
                                <w:sz w:val="22"/>
                              </w:rPr>
                              <w:t>Decoder</w:t>
                            </w:r>
                          </w:p>
                        </w:txbxContent>
                      </wps:txbx>
                      <wps:bodyPr lIns="0" tIns="0" rIns="0" bIns="0" upright="1"/>
                    </wps:wsp>
                  </a:graphicData>
                </a:graphic>
              </wp:anchor>
            </w:drawing>
          </mc:Choice>
          <mc:Fallback>
            <w:pict>
              <v:shape id="Text Box 66" o:spid="_x0000_s1026" o:spt="202" type="#_x0000_t202" style="position:absolute;left:0pt;margin-left:244.85pt;margin-top:53.45pt;height:11.05pt;width:38.95pt;mso-position-horizontal-relative:page;z-index:2048;mso-width-relative:page;mso-height-relative:page;" filled="f" stroked="f" coordsize="21600,21600" o:gfxdata="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22xdr2QAAAAsBAAAPAAAAAAAAAAEAIAAA&#10;ACIAAABkcnMvZG93bnJldi54bWxQSwECFAAUAAAACACHTuJAf6bS0pkBAAAuAwAADgAAAAAAAAAB&#10;ACAAAAAoAQAAZHJzL2Uyb0RvYy54bWxQSwUGAAAAAAYABgBZAQAAMwUAAAAA&#10;">
                <v:fill on="f" focussize="0,0"/>
                <v:stroke on="f"/>
                <v:imagedata o:title=""/>
                <o:lock v:ext="edit" aspectratio="f"/>
                <v:textbox inset="0mm,0mm,0mm,0mm">
                  <w:txbxContent>
                    <w:p>
                      <w:pPr>
                        <w:spacing w:before="0" w:line="221" w:lineRule="exact"/>
                        <w:ind w:left="0" w:right="0" w:firstLine="0"/>
                        <w:jc w:val="left"/>
                        <w:rPr>
                          <w:sz w:val="22"/>
                        </w:rPr>
                      </w:pPr>
                      <w:r>
                        <w:rPr>
                          <w:sz w:val="22"/>
                        </w:rPr>
                        <w:t>Decoder</w:t>
                      </w:r>
                    </w:p>
                  </w:txbxContent>
                </v:textbox>
              </v:shape>
            </w:pict>
          </mc:Fallback>
        </mc:AlternateContent>
      </w:r>
      <w:r>
        <mc:AlternateContent>
          <mc:Choice Requires="wps">
            <w:drawing>
              <wp:anchor distT="0" distB="0" distL="114300" distR="114300" simplePos="0" relativeHeight="2048" behindDoc="0" locked="0" layoutInCell="1" allowOverlap="1">
                <wp:simplePos x="0" y="0"/>
                <wp:positionH relativeFrom="page">
                  <wp:posOffset>3187065</wp:posOffset>
                </wp:positionH>
                <wp:positionV relativeFrom="paragraph">
                  <wp:posOffset>355600</wp:posOffset>
                </wp:positionV>
                <wp:extent cx="216535" cy="140335"/>
                <wp:effectExtent l="0" t="0" r="0" b="0"/>
                <wp:wrapNone/>
                <wp:docPr id="212" name="Text Box 67"/>
                <wp:cNvGraphicFramePr/>
                <a:graphic xmlns:a="http://schemas.openxmlformats.org/drawingml/2006/main">
                  <a:graphicData uri="http://schemas.microsoft.com/office/word/2010/wordprocessingShape">
                    <wps:wsp>
                      <wps:cNvSpPr txBox="1"/>
                      <wps:spPr>
                        <a:xfrm>
                          <a:off x="0" y="0"/>
                          <a:ext cx="216535" cy="140335"/>
                        </a:xfrm>
                        <a:prstGeom prst="rect">
                          <a:avLst/>
                        </a:prstGeom>
                        <a:noFill/>
                        <a:ln w="9525">
                          <a:noFill/>
                        </a:ln>
                      </wps:spPr>
                      <wps:txbx>
                        <w:txbxContent>
                          <w:p>
                            <w:pPr>
                              <w:spacing w:before="0" w:line="221" w:lineRule="exact"/>
                              <w:ind w:left="0" w:right="0" w:firstLine="0"/>
                              <w:jc w:val="left"/>
                              <w:rPr>
                                <w:sz w:val="22"/>
                              </w:rPr>
                            </w:pPr>
                            <w:r>
                              <w:rPr>
                                <w:sz w:val="22"/>
                              </w:rPr>
                              <w:t>2x4</w:t>
                            </w:r>
                          </w:p>
                        </w:txbxContent>
                      </wps:txbx>
                      <wps:bodyPr lIns="0" tIns="0" rIns="0" bIns="0" upright="1"/>
                    </wps:wsp>
                  </a:graphicData>
                </a:graphic>
              </wp:anchor>
            </w:drawing>
          </mc:Choice>
          <mc:Fallback>
            <w:pict>
              <v:shape id="Text Box 67" o:spid="_x0000_s1026" o:spt="202" type="#_x0000_t202" style="position:absolute;left:0pt;margin-left:250.95pt;margin-top:28pt;height:11.05pt;width:17.05pt;mso-position-horizontal-relative:page;z-index:2048;mso-width-relative:page;mso-height-relative:page;" filled="f" stroked="f" coordsize="21600,21600" o:gfxdata="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6+dmaNcAAAAJAQAADwAAAAAAAAABACAAAAAi&#10;AAAAZHJzL2Rvd25yZXYueG1sUEsBAhQAFAAAAAgAh07iQKM+khSZAQAALgMAAA4AAAAAAAAAAQAg&#10;AAAAJgEAAGRycy9lMm9Eb2MueG1sUEsFBgAAAAAGAAYAWQEAADEFAAAAAA==&#10;">
                <v:fill on="f" focussize="0,0"/>
                <v:stroke on="f"/>
                <v:imagedata o:title=""/>
                <o:lock v:ext="edit" aspectratio="f"/>
                <v:textbox inset="0mm,0mm,0mm,0mm">
                  <w:txbxContent>
                    <w:p>
                      <w:pPr>
                        <w:spacing w:before="0" w:line="221" w:lineRule="exact"/>
                        <w:ind w:left="0" w:right="0" w:firstLine="0"/>
                        <w:jc w:val="left"/>
                        <w:rPr>
                          <w:sz w:val="22"/>
                        </w:rPr>
                      </w:pPr>
                      <w:r>
                        <w:rPr>
                          <w:sz w:val="22"/>
                        </w:rPr>
                        <w:t>2x4</w:t>
                      </w:r>
                    </w:p>
                  </w:txbxContent>
                </v:textbox>
              </v:shape>
            </w:pict>
          </mc:Fallback>
        </mc:AlternateContent>
      </w:r>
      <w:r>
        <mc:AlternateContent>
          <mc:Choice Requires="wps">
            <w:drawing>
              <wp:anchor distT="0" distB="0" distL="114300" distR="114300" simplePos="0" relativeHeight="2048" behindDoc="0" locked="0" layoutInCell="1" allowOverlap="1">
                <wp:simplePos x="0" y="0"/>
                <wp:positionH relativeFrom="page">
                  <wp:posOffset>2729865</wp:posOffset>
                </wp:positionH>
                <wp:positionV relativeFrom="paragraph">
                  <wp:posOffset>-165100</wp:posOffset>
                </wp:positionV>
                <wp:extent cx="147955" cy="662305"/>
                <wp:effectExtent l="0" t="0" r="0" b="0"/>
                <wp:wrapNone/>
                <wp:docPr id="214" name="Text Box 68"/>
                <wp:cNvGraphicFramePr/>
                <a:graphic xmlns:a="http://schemas.openxmlformats.org/drawingml/2006/main">
                  <a:graphicData uri="http://schemas.microsoft.com/office/word/2010/wordprocessingShape">
                    <wps:wsp>
                      <wps:cNvSpPr txBox="1"/>
                      <wps:spPr>
                        <a:xfrm>
                          <a:off x="0" y="0"/>
                          <a:ext cx="147955" cy="662305"/>
                        </a:xfrm>
                        <a:prstGeom prst="rect">
                          <a:avLst/>
                        </a:prstGeom>
                        <a:noFill/>
                        <a:ln w="9525">
                          <a:noFill/>
                        </a:ln>
                      </wps:spPr>
                      <wps:txbx>
                        <w:txbxContent>
                          <w:p>
                            <w:pPr>
                              <w:spacing w:before="0" w:line="225" w:lineRule="exact"/>
                              <w:ind w:left="0" w:right="0" w:firstLine="0"/>
                              <w:jc w:val="left"/>
                              <w:rPr>
                                <w:sz w:val="22"/>
                              </w:rPr>
                            </w:pPr>
                            <w:r>
                              <w:rPr>
                                <w:sz w:val="22"/>
                              </w:rPr>
                              <w:t>S1</w:t>
                            </w:r>
                          </w:p>
                          <w:p>
                            <w:pPr>
                              <w:pStyle w:val="6"/>
                              <w:ind w:left="0" w:firstLine="0"/>
                              <w:rPr>
                                <w:sz w:val="22"/>
                              </w:rPr>
                            </w:pPr>
                          </w:p>
                          <w:p>
                            <w:pPr>
                              <w:pStyle w:val="6"/>
                              <w:spacing w:before="3"/>
                              <w:ind w:left="0" w:firstLine="0"/>
                              <w:rPr>
                                <w:sz w:val="23"/>
                              </w:rPr>
                            </w:pPr>
                          </w:p>
                          <w:p>
                            <w:pPr>
                              <w:spacing w:before="0" w:line="265" w:lineRule="exact"/>
                              <w:ind w:left="0" w:right="0" w:firstLine="0"/>
                              <w:jc w:val="left"/>
                              <w:rPr>
                                <w:sz w:val="22"/>
                              </w:rPr>
                            </w:pPr>
                            <w:r>
                              <w:rPr>
                                <w:sz w:val="22"/>
                              </w:rPr>
                              <w:t>S0</w:t>
                            </w:r>
                          </w:p>
                        </w:txbxContent>
                      </wps:txbx>
                      <wps:bodyPr lIns="0" tIns="0" rIns="0" bIns="0" upright="1"/>
                    </wps:wsp>
                  </a:graphicData>
                </a:graphic>
              </wp:anchor>
            </w:drawing>
          </mc:Choice>
          <mc:Fallback>
            <w:pict>
              <v:shape id="Text Box 68" o:spid="_x0000_s1026" o:spt="202" type="#_x0000_t202" style="position:absolute;left:0pt;margin-left:214.95pt;margin-top:-13pt;height:52.15pt;width:11.65pt;mso-position-horizontal-relative:page;z-index:2048;mso-width-relative:page;mso-height-relative:page;" filled="f" stroked="f" coordsize="21600,21600" o:gfxdata="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PX73BTaAAAACgEAAA8AAAAAAAAAAQAg&#10;AAAAIgAAAGRycy9kb3ducmV2LnhtbFBLAQIUABQAAAAIAIdO4kDh0pJKmgEAAC4DAAAOAAAAAAAA&#10;AAEAIAAAACkBAABkcnMvZTJvRG9jLnhtbFBLBQYAAAAABgAGAFkBAAA1BQAAAAA=&#10;">
                <v:fill on="f" focussize="0,0"/>
                <v:stroke on="f"/>
                <v:imagedata o:title=""/>
                <o:lock v:ext="edit" aspectratio="f"/>
                <v:textbox inset="0mm,0mm,0mm,0mm">
                  <w:txbxContent>
                    <w:p>
                      <w:pPr>
                        <w:spacing w:before="0" w:line="225" w:lineRule="exact"/>
                        <w:ind w:left="0" w:right="0" w:firstLine="0"/>
                        <w:jc w:val="left"/>
                        <w:rPr>
                          <w:sz w:val="22"/>
                        </w:rPr>
                      </w:pPr>
                      <w:r>
                        <w:rPr>
                          <w:sz w:val="22"/>
                        </w:rPr>
                        <w:t>S1</w:t>
                      </w:r>
                    </w:p>
                    <w:p>
                      <w:pPr>
                        <w:pStyle w:val="6"/>
                        <w:ind w:left="0" w:firstLine="0"/>
                        <w:rPr>
                          <w:sz w:val="22"/>
                        </w:rPr>
                      </w:pPr>
                    </w:p>
                    <w:p>
                      <w:pPr>
                        <w:pStyle w:val="6"/>
                        <w:spacing w:before="3"/>
                        <w:ind w:left="0" w:firstLine="0"/>
                        <w:rPr>
                          <w:sz w:val="23"/>
                        </w:rPr>
                      </w:pPr>
                    </w:p>
                    <w:p>
                      <w:pPr>
                        <w:spacing w:before="0" w:line="265" w:lineRule="exact"/>
                        <w:ind w:left="0" w:right="0" w:firstLine="0"/>
                        <w:jc w:val="left"/>
                        <w:rPr>
                          <w:sz w:val="22"/>
                        </w:rPr>
                      </w:pPr>
                      <w:r>
                        <w:rPr>
                          <w:sz w:val="22"/>
                        </w:rPr>
                        <w:t>S0</w:t>
                      </w:r>
                    </w:p>
                  </w:txbxContent>
                </v:textbox>
              </v:shape>
            </w:pict>
          </mc:Fallback>
        </mc:AlternateContent>
      </w:r>
      <w:r>
        <w:rPr>
          <w:sz w:val="20"/>
        </w:rPr>
        <w:t>Select Enable</w:t>
      </w:r>
    </w:p>
    <w:p>
      <w:pPr>
        <w:pStyle w:val="6"/>
        <w:spacing w:before="7"/>
        <w:ind w:left="0" w:firstLine="0"/>
        <w:rPr>
          <w:sz w:val="13"/>
        </w:rPr>
      </w:pPr>
    </w:p>
    <w:p>
      <w:pPr>
        <w:spacing w:before="60"/>
        <w:ind w:left="4376" w:right="0" w:firstLine="0"/>
        <w:jc w:val="left"/>
        <w:rPr>
          <w:b/>
          <w:sz w:val="20"/>
        </w:rPr>
      </w:pPr>
      <w:r>
        <w:rPr>
          <w:b/>
          <w:sz w:val="20"/>
        </w:rPr>
        <w:t>Figure 1.6: Bus line with three state-buffers</w:t>
      </w:r>
    </w:p>
    <w:p>
      <w:pPr>
        <w:pStyle w:val="6"/>
        <w:spacing w:before="12"/>
        <w:ind w:left="0" w:firstLine="0"/>
        <w:rPr>
          <w:b/>
          <w:sz w:val="23"/>
        </w:rPr>
      </w:pPr>
    </w:p>
    <w:p>
      <w:pPr>
        <w:pStyle w:val="12"/>
        <w:numPr>
          <w:ilvl w:val="0"/>
          <w:numId w:val="3"/>
        </w:numPr>
        <w:tabs>
          <w:tab w:val="left" w:pos="1908"/>
          <w:tab w:val="left" w:pos="1909"/>
        </w:tabs>
        <w:spacing w:before="0" w:after="0" w:line="305" w:lineRule="exact"/>
        <w:ind w:left="1908" w:right="0" w:hanging="360"/>
        <w:jc w:val="left"/>
        <w:rPr>
          <w:sz w:val="24"/>
        </w:rPr>
      </w:pPr>
      <w:r>
        <w:rPr>
          <w:sz w:val="24"/>
        </w:rPr>
        <w:t>The outputs of four buffers are connected together to form a single bus</w:t>
      </w:r>
      <w:r>
        <w:rPr>
          <w:spacing w:val="-18"/>
          <w:sz w:val="24"/>
        </w:rPr>
        <w:t xml:space="preserve"> </w:t>
      </w:r>
      <w:r>
        <w:rPr>
          <w:sz w:val="24"/>
        </w:rPr>
        <w:t>line.</w:t>
      </w:r>
    </w:p>
    <w:p>
      <w:pPr>
        <w:pStyle w:val="12"/>
        <w:numPr>
          <w:ilvl w:val="0"/>
          <w:numId w:val="3"/>
        </w:numPr>
        <w:tabs>
          <w:tab w:val="left" w:pos="1908"/>
          <w:tab w:val="left" w:pos="1909"/>
        </w:tabs>
        <w:spacing w:before="0" w:after="0" w:line="240" w:lineRule="auto"/>
        <w:ind w:left="1908" w:right="384" w:hanging="360"/>
        <w:jc w:val="left"/>
        <w:rPr>
          <w:sz w:val="24"/>
        </w:rPr>
      </w:pPr>
      <w:r>
        <w:rPr>
          <w:sz w:val="24"/>
        </w:rPr>
        <w:t>The control inputs to the buffers determine which of the four normal inputs will communicate with the bus</w:t>
      </w:r>
      <w:r>
        <w:rPr>
          <w:spacing w:val="-3"/>
          <w:sz w:val="24"/>
        </w:rPr>
        <w:t xml:space="preserve"> </w:t>
      </w:r>
      <w:r>
        <w:rPr>
          <w:sz w:val="24"/>
        </w:rPr>
        <w:t>line.</w:t>
      </w:r>
    </w:p>
    <w:p>
      <w:pPr>
        <w:pStyle w:val="12"/>
        <w:numPr>
          <w:ilvl w:val="0"/>
          <w:numId w:val="3"/>
        </w:numPr>
        <w:tabs>
          <w:tab w:val="left" w:pos="1908"/>
          <w:tab w:val="left" w:pos="1909"/>
        </w:tabs>
        <w:spacing w:before="0" w:after="0" w:line="305" w:lineRule="exact"/>
        <w:ind w:left="1908" w:right="0" w:hanging="360"/>
        <w:jc w:val="left"/>
        <w:rPr>
          <w:sz w:val="24"/>
        </w:rPr>
      </w:pPr>
      <w:r>
        <w:rPr>
          <w:sz w:val="24"/>
        </w:rPr>
        <w:t>No more than one buffer may be in the active state at any given</w:t>
      </w:r>
      <w:r>
        <w:rPr>
          <w:spacing w:val="-10"/>
          <w:sz w:val="24"/>
        </w:rPr>
        <w:t xml:space="preserve"> </w:t>
      </w:r>
      <w:r>
        <w:rPr>
          <w:sz w:val="24"/>
        </w:rPr>
        <w:t>time.</w:t>
      </w:r>
    </w:p>
    <w:p>
      <w:pPr>
        <w:pStyle w:val="12"/>
        <w:numPr>
          <w:ilvl w:val="0"/>
          <w:numId w:val="3"/>
        </w:numPr>
        <w:tabs>
          <w:tab w:val="left" w:pos="1908"/>
          <w:tab w:val="left" w:pos="1909"/>
        </w:tabs>
        <w:spacing w:before="1" w:after="0" w:line="240" w:lineRule="auto"/>
        <w:ind w:left="1908" w:right="375" w:hanging="360"/>
        <w:jc w:val="left"/>
        <w:rPr>
          <w:sz w:val="24"/>
        </w:rPr>
      </w:pPr>
      <w:r>
        <w:rPr>
          <w:sz w:val="24"/>
        </w:rPr>
        <w:t>The connected buffers must be controlled so that only one three-state buffer has access to the bus line while all other buffers are maintained in a high impedance</w:t>
      </w:r>
      <w:r>
        <w:rPr>
          <w:spacing w:val="-26"/>
          <w:sz w:val="24"/>
        </w:rPr>
        <w:t xml:space="preserve"> </w:t>
      </w:r>
      <w:r>
        <w:rPr>
          <w:sz w:val="24"/>
        </w:rPr>
        <w:t>state.</w:t>
      </w:r>
    </w:p>
    <w:p>
      <w:pPr>
        <w:pStyle w:val="12"/>
        <w:numPr>
          <w:ilvl w:val="0"/>
          <w:numId w:val="3"/>
        </w:numPr>
        <w:tabs>
          <w:tab w:val="left" w:pos="1908"/>
          <w:tab w:val="left" w:pos="1909"/>
        </w:tabs>
        <w:spacing w:before="0" w:after="0" w:line="242" w:lineRule="auto"/>
        <w:ind w:left="1908" w:right="383" w:hanging="360"/>
        <w:jc w:val="left"/>
        <w:rPr>
          <w:sz w:val="24"/>
        </w:rPr>
      </w:pPr>
      <w:r>
        <w:rPr>
          <w:sz w:val="24"/>
        </w:rPr>
        <w:t>One way to ensure that no more than one control input is active at any given time is to use a decoder, as shown in the figure: Bus line with three</w:t>
      </w:r>
      <w:r>
        <w:rPr>
          <w:spacing w:val="-14"/>
          <w:sz w:val="24"/>
        </w:rPr>
        <w:t xml:space="preserve"> </w:t>
      </w:r>
      <w:r>
        <w:rPr>
          <w:sz w:val="24"/>
        </w:rPr>
        <w:t>state-buffers.</w:t>
      </w:r>
    </w:p>
    <w:p>
      <w:pPr>
        <w:pStyle w:val="12"/>
        <w:numPr>
          <w:ilvl w:val="0"/>
          <w:numId w:val="3"/>
        </w:numPr>
        <w:tabs>
          <w:tab w:val="left" w:pos="1908"/>
          <w:tab w:val="left" w:pos="1909"/>
        </w:tabs>
        <w:spacing w:before="0" w:after="0" w:line="240" w:lineRule="auto"/>
        <w:ind w:left="1908" w:right="384" w:hanging="360"/>
        <w:jc w:val="left"/>
        <w:rPr>
          <w:sz w:val="24"/>
        </w:rPr>
      </w:pPr>
      <w:r>
        <w:rPr>
          <w:sz w:val="24"/>
        </w:rPr>
        <w:t>When the enable input of the decoder is 0, all of its four outputs are 0, and the bus line is in a high-impedance state because all four buffers are</w:t>
      </w:r>
      <w:r>
        <w:rPr>
          <w:spacing w:val="-10"/>
          <w:sz w:val="24"/>
        </w:rPr>
        <w:t xml:space="preserve"> </w:t>
      </w:r>
      <w:r>
        <w:rPr>
          <w:sz w:val="24"/>
        </w:rPr>
        <w:t>disabled.</w:t>
      </w:r>
    </w:p>
    <w:p>
      <w:pPr>
        <w:pStyle w:val="12"/>
        <w:numPr>
          <w:ilvl w:val="0"/>
          <w:numId w:val="3"/>
        </w:numPr>
        <w:tabs>
          <w:tab w:val="left" w:pos="1908"/>
          <w:tab w:val="left" w:pos="1909"/>
        </w:tabs>
        <w:spacing w:before="0" w:after="0" w:line="242" w:lineRule="auto"/>
        <w:ind w:left="1908" w:right="375" w:hanging="360"/>
        <w:jc w:val="left"/>
        <w:rPr>
          <w:sz w:val="24"/>
        </w:rPr>
      </w:pPr>
      <w:r>
        <w:rPr>
          <w:sz w:val="24"/>
        </w:rPr>
        <w:t>When the enable input is active, one of the three-state buffers will be active, depending on the binary value in the select inputs of the</w:t>
      </w:r>
      <w:r>
        <w:rPr>
          <w:spacing w:val="-12"/>
          <w:sz w:val="24"/>
        </w:rPr>
        <w:t xml:space="preserve"> </w:t>
      </w:r>
      <w:r>
        <w:rPr>
          <w:sz w:val="24"/>
        </w:rPr>
        <w:t>decoder.</w:t>
      </w:r>
    </w:p>
    <w:p>
      <w:pPr>
        <w:pStyle w:val="12"/>
        <w:numPr>
          <w:ilvl w:val="0"/>
          <w:numId w:val="3"/>
        </w:numPr>
        <w:tabs>
          <w:tab w:val="left" w:pos="1909"/>
        </w:tabs>
        <w:spacing w:before="0" w:after="0" w:line="240" w:lineRule="auto"/>
        <w:ind w:left="1908" w:right="374" w:hanging="360"/>
        <w:jc w:val="both"/>
        <w:rPr>
          <w:sz w:val="24"/>
        </w:rPr>
      </w:pPr>
      <w:r>
        <w:rPr>
          <w:sz w:val="24"/>
        </w:rPr>
        <w:t>To construct a common bus for four registers of n bits each using three- state buffers, we need n circuits with four buffers in each as shown in figure: Bus line with three state-buffers,</w:t>
      </w:r>
    </w:p>
    <w:p>
      <w:pPr>
        <w:pStyle w:val="12"/>
        <w:numPr>
          <w:ilvl w:val="0"/>
          <w:numId w:val="3"/>
        </w:numPr>
        <w:tabs>
          <w:tab w:val="left" w:pos="1908"/>
          <w:tab w:val="left" w:pos="1909"/>
        </w:tabs>
        <w:spacing w:before="0" w:after="0" w:line="304" w:lineRule="exact"/>
        <w:ind w:left="1908" w:right="0" w:hanging="360"/>
        <w:jc w:val="left"/>
        <w:rPr>
          <w:sz w:val="24"/>
        </w:rPr>
      </w:pPr>
      <w:r>
        <w:rPr>
          <w:sz w:val="24"/>
        </w:rPr>
        <w:t>Each group of four buffers receives one significant bit from the four</w:t>
      </w:r>
      <w:r>
        <w:rPr>
          <w:spacing w:val="-16"/>
          <w:sz w:val="24"/>
        </w:rPr>
        <w:t xml:space="preserve"> </w:t>
      </w:r>
      <w:r>
        <w:rPr>
          <w:sz w:val="24"/>
        </w:rPr>
        <w:t>registers.</w:t>
      </w:r>
    </w:p>
    <w:p>
      <w:pPr>
        <w:pStyle w:val="12"/>
        <w:numPr>
          <w:ilvl w:val="0"/>
          <w:numId w:val="3"/>
        </w:numPr>
        <w:tabs>
          <w:tab w:val="left" w:pos="1908"/>
          <w:tab w:val="left" w:pos="1909"/>
        </w:tabs>
        <w:spacing w:before="0" w:after="0" w:line="240" w:lineRule="auto"/>
        <w:ind w:left="1908" w:right="374" w:hanging="360"/>
        <w:jc w:val="left"/>
        <w:rPr>
          <w:sz w:val="24"/>
        </w:rPr>
      </w:pPr>
      <w:r>
        <w:rPr>
          <w:sz w:val="24"/>
        </w:rPr>
        <w:t>Each common output produces one of the lines for the common bus for a total of n lines.</w:t>
      </w:r>
    </w:p>
    <w:p>
      <w:pPr>
        <w:pStyle w:val="12"/>
        <w:numPr>
          <w:ilvl w:val="0"/>
          <w:numId w:val="3"/>
        </w:numPr>
        <w:tabs>
          <w:tab w:val="left" w:pos="1908"/>
          <w:tab w:val="left" w:pos="1909"/>
        </w:tabs>
        <w:spacing w:before="0" w:after="0" w:line="305" w:lineRule="exact"/>
        <w:ind w:left="1908" w:right="0" w:hanging="360"/>
        <w:jc w:val="left"/>
        <w:rPr>
          <w:sz w:val="24"/>
        </w:rPr>
      </w:pPr>
      <w:r>
        <w:rPr>
          <w:sz w:val="24"/>
        </w:rPr>
        <w:t>Only one decoder is necessary to select between the four</w:t>
      </w:r>
      <w:r>
        <w:rPr>
          <w:spacing w:val="-13"/>
          <w:sz w:val="24"/>
        </w:rPr>
        <w:t xml:space="preserve"> </w:t>
      </w:r>
      <w:r>
        <w:rPr>
          <w:sz w:val="24"/>
        </w:rPr>
        <w:t>registers.</w:t>
      </w:r>
    </w:p>
    <w:p>
      <w:pPr>
        <w:spacing w:after="0" w:line="305" w:lineRule="exact"/>
        <w:jc w:val="left"/>
        <w:rPr>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1"/>
        </w:numPr>
        <w:tabs>
          <w:tab w:val="left" w:pos="1188"/>
          <w:tab w:val="left" w:pos="1189"/>
        </w:tabs>
        <w:spacing w:before="45" w:after="0" w:line="240" w:lineRule="auto"/>
        <w:ind w:left="1188" w:right="0" w:hanging="828"/>
        <w:jc w:val="left"/>
      </w:pPr>
      <w:r>
        <w:t>Explain Memory</w:t>
      </w:r>
      <w:r>
        <w:rPr>
          <w:spacing w:val="-4"/>
        </w:rPr>
        <w:t xml:space="preserve"> </w:t>
      </w:r>
      <w:r>
        <w:t>Transfer</w:t>
      </w:r>
    </w:p>
    <w:p>
      <w:pPr>
        <w:pStyle w:val="12"/>
        <w:numPr>
          <w:ilvl w:val="1"/>
          <w:numId w:val="1"/>
        </w:numPr>
        <w:tabs>
          <w:tab w:val="left" w:pos="1908"/>
          <w:tab w:val="left" w:pos="1909"/>
        </w:tabs>
        <w:spacing w:before="2" w:after="0" w:line="240" w:lineRule="auto"/>
        <w:ind w:left="1908" w:right="380" w:hanging="360"/>
        <w:jc w:val="left"/>
        <w:rPr>
          <w:sz w:val="24"/>
        </w:rPr>
      </w:pPr>
      <w:r>
        <w:rPr>
          <w:b/>
          <w:sz w:val="24"/>
        </w:rPr>
        <w:t xml:space="preserve">Read Operation: </w:t>
      </w:r>
      <w:r>
        <w:rPr>
          <w:sz w:val="24"/>
        </w:rPr>
        <w:t>The transfer of information from a memory word to the outside environment is called a read</w:t>
      </w:r>
      <w:r>
        <w:rPr>
          <w:spacing w:val="1"/>
          <w:sz w:val="24"/>
        </w:rPr>
        <w:t xml:space="preserve"> </w:t>
      </w:r>
      <w:r>
        <w:rPr>
          <w:sz w:val="24"/>
        </w:rPr>
        <w:t>operation.</w:t>
      </w:r>
    </w:p>
    <w:p>
      <w:pPr>
        <w:pStyle w:val="12"/>
        <w:numPr>
          <w:ilvl w:val="1"/>
          <w:numId w:val="1"/>
        </w:numPr>
        <w:tabs>
          <w:tab w:val="left" w:pos="1908"/>
          <w:tab w:val="left" w:pos="1909"/>
        </w:tabs>
        <w:spacing w:before="0" w:after="0" w:line="240" w:lineRule="auto"/>
        <w:ind w:left="1908" w:right="378" w:hanging="360"/>
        <w:jc w:val="left"/>
        <w:rPr>
          <w:sz w:val="24"/>
        </w:rPr>
      </w:pPr>
      <w:r>
        <w:rPr>
          <w:b/>
          <w:sz w:val="24"/>
        </w:rPr>
        <w:t xml:space="preserve">Write Operation: </w:t>
      </w:r>
      <w:r>
        <w:rPr>
          <w:sz w:val="24"/>
        </w:rPr>
        <w:t>The transfer of new information to be stored into the memory is called a write</w:t>
      </w:r>
      <w:r>
        <w:rPr>
          <w:spacing w:val="-1"/>
          <w:sz w:val="24"/>
        </w:rPr>
        <w:t xml:space="preserve"> </w:t>
      </w:r>
      <w:r>
        <w:rPr>
          <w:sz w:val="24"/>
        </w:rPr>
        <w:t>operation.</w:t>
      </w:r>
    </w:p>
    <w:p>
      <w:pPr>
        <w:pStyle w:val="12"/>
        <w:numPr>
          <w:ilvl w:val="1"/>
          <w:numId w:val="1"/>
        </w:numPr>
        <w:tabs>
          <w:tab w:val="left" w:pos="1908"/>
          <w:tab w:val="left" w:pos="1909"/>
        </w:tabs>
        <w:spacing w:before="0" w:after="0" w:line="305" w:lineRule="exact"/>
        <w:ind w:left="1908" w:right="0" w:hanging="360"/>
        <w:jc w:val="left"/>
        <w:rPr>
          <w:sz w:val="24"/>
        </w:rPr>
      </w:pPr>
      <w:r>
        <w:rPr>
          <w:sz w:val="24"/>
        </w:rPr>
        <w:t>A memory word will be symbolized by the letter</w:t>
      </w:r>
      <w:r>
        <w:rPr>
          <w:spacing w:val="-6"/>
          <w:sz w:val="24"/>
        </w:rPr>
        <w:t xml:space="preserve"> </w:t>
      </w:r>
      <w:r>
        <w:rPr>
          <w:sz w:val="24"/>
        </w:rPr>
        <w:t>M.</w:t>
      </w:r>
    </w:p>
    <w:p>
      <w:pPr>
        <w:pStyle w:val="12"/>
        <w:numPr>
          <w:ilvl w:val="1"/>
          <w:numId w:val="1"/>
        </w:numPr>
        <w:tabs>
          <w:tab w:val="left" w:pos="1908"/>
          <w:tab w:val="left" w:pos="1909"/>
        </w:tabs>
        <w:spacing w:before="0" w:after="0" w:line="305" w:lineRule="exact"/>
        <w:ind w:left="1908" w:right="0" w:hanging="360"/>
        <w:jc w:val="left"/>
        <w:rPr>
          <w:sz w:val="24"/>
        </w:rPr>
      </w:pPr>
      <w:r>
        <w:rPr>
          <w:sz w:val="24"/>
        </w:rPr>
        <w:t>It is necessary to specify the address of M when writing memory transfer</w:t>
      </w:r>
      <w:r>
        <w:rPr>
          <w:spacing w:val="-18"/>
          <w:sz w:val="24"/>
        </w:rPr>
        <w:t xml:space="preserve"> </w:t>
      </w:r>
      <w:r>
        <w:rPr>
          <w:sz w:val="24"/>
        </w:rPr>
        <w:t>operations.</w:t>
      </w:r>
    </w:p>
    <w:p>
      <w:pPr>
        <w:pStyle w:val="12"/>
        <w:numPr>
          <w:ilvl w:val="1"/>
          <w:numId w:val="1"/>
        </w:numPr>
        <w:tabs>
          <w:tab w:val="left" w:pos="1908"/>
          <w:tab w:val="left" w:pos="1909"/>
        </w:tabs>
        <w:spacing w:before="0" w:after="0" w:line="305" w:lineRule="exact"/>
        <w:ind w:left="1908" w:right="0" w:hanging="360"/>
        <w:jc w:val="left"/>
        <w:rPr>
          <w:sz w:val="24"/>
        </w:rPr>
      </w:pPr>
      <w:r>
        <w:rPr>
          <w:sz w:val="24"/>
        </w:rPr>
        <w:t>This will be done by enclosing the address in square brackets following the letter</w:t>
      </w:r>
      <w:r>
        <w:rPr>
          <w:spacing w:val="-26"/>
          <w:sz w:val="24"/>
        </w:rPr>
        <w:t xml:space="preserve"> </w:t>
      </w:r>
      <w:r>
        <w:rPr>
          <w:sz w:val="24"/>
        </w:rPr>
        <w:t>M.</w:t>
      </w:r>
    </w:p>
    <w:p>
      <w:pPr>
        <w:pStyle w:val="12"/>
        <w:numPr>
          <w:ilvl w:val="1"/>
          <w:numId w:val="1"/>
        </w:numPr>
        <w:tabs>
          <w:tab w:val="left" w:pos="1908"/>
          <w:tab w:val="left" w:pos="1909"/>
        </w:tabs>
        <w:spacing w:before="1" w:after="0" w:line="240" w:lineRule="auto"/>
        <w:ind w:left="1908" w:right="376" w:hanging="360"/>
        <w:jc w:val="left"/>
        <w:rPr>
          <w:sz w:val="24"/>
        </w:rPr>
      </w:pPr>
      <w:r>
        <w:rPr>
          <w:sz w:val="24"/>
        </w:rPr>
        <w:t>Consider a memory unit that receives the address from a register, called the address register, symbolized by</w:t>
      </w:r>
      <w:r>
        <w:rPr>
          <w:spacing w:val="-1"/>
          <w:sz w:val="24"/>
        </w:rPr>
        <w:t xml:space="preserve"> </w:t>
      </w:r>
      <w:r>
        <w:rPr>
          <w:sz w:val="24"/>
        </w:rPr>
        <w:t>AR.</w:t>
      </w:r>
    </w:p>
    <w:p>
      <w:pPr>
        <w:pStyle w:val="12"/>
        <w:numPr>
          <w:ilvl w:val="1"/>
          <w:numId w:val="1"/>
        </w:numPr>
        <w:tabs>
          <w:tab w:val="left" w:pos="1908"/>
          <w:tab w:val="left" w:pos="1909"/>
        </w:tabs>
        <w:spacing w:before="0" w:after="0" w:line="242" w:lineRule="auto"/>
        <w:ind w:left="1908" w:right="382" w:hanging="360"/>
        <w:jc w:val="left"/>
        <w:rPr>
          <w:sz w:val="24"/>
        </w:rPr>
      </w:pPr>
      <w:r>
        <w:rPr>
          <w:sz w:val="24"/>
        </w:rPr>
        <w:t>The data are transferred to another register, called the data register, symbolized by DR. The read operation can be stated as</w:t>
      </w:r>
      <w:r>
        <w:rPr>
          <w:spacing w:val="-4"/>
          <w:sz w:val="24"/>
        </w:rPr>
        <w:t xml:space="preserve"> </w:t>
      </w:r>
      <w:r>
        <w:rPr>
          <w:sz w:val="24"/>
        </w:rPr>
        <w:t>follows:</w:t>
      </w:r>
    </w:p>
    <w:p>
      <w:pPr>
        <w:pStyle w:val="4"/>
        <w:spacing w:line="301" w:lineRule="exact"/>
        <w:ind w:left="1908"/>
      </w:pPr>
      <w:r>
        <w:t xml:space="preserve">Read: DR </w:t>
      </w:r>
      <w:r>
        <w:rPr>
          <w:rFonts w:ascii="Symbol" w:hAnsi="Symbol"/>
        </w:rPr>
        <w:t></w:t>
      </w:r>
      <w:r>
        <w:t>M[AR]</w:t>
      </w:r>
    </w:p>
    <w:p>
      <w:pPr>
        <w:pStyle w:val="12"/>
        <w:numPr>
          <w:ilvl w:val="1"/>
          <w:numId w:val="1"/>
        </w:numPr>
        <w:tabs>
          <w:tab w:val="left" w:pos="1908"/>
          <w:tab w:val="left" w:pos="1909"/>
        </w:tabs>
        <w:spacing w:before="0" w:after="0" w:line="240" w:lineRule="auto"/>
        <w:ind w:left="1908" w:right="378" w:hanging="360"/>
        <w:jc w:val="left"/>
        <w:rPr>
          <w:sz w:val="24"/>
        </w:rPr>
      </w:pPr>
      <w:r>
        <w:rPr>
          <w:sz w:val="24"/>
        </w:rPr>
        <w:t>This causes a transfer of information into DR from the memory word M selected by the address in</w:t>
      </w:r>
      <w:r>
        <w:rPr>
          <w:spacing w:val="-2"/>
          <w:sz w:val="24"/>
        </w:rPr>
        <w:t xml:space="preserve"> </w:t>
      </w:r>
      <w:r>
        <w:rPr>
          <w:sz w:val="24"/>
        </w:rPr>
        <w:t>AR.</w:t>
      </w:r>
    </w:p>
    <w:p>
      <w:pPr>
        <w:pStyle w:val="12"/>
        <w:numPr>
          <w:ilvl w:val="1"/>
          <w:numId w:val="1"/>
        </w:numPr>
        <w:tabs>
          <w:tab w:val="left" w:pos="1909"/>
        </w:tabs>
        <w:spacing w:before="0" w:after="0" w:line="240" w:lineRule="auto"/>
        <w:ind w:left="1908" w:right="385" w:hanging="360"/>
        <w:jc w:val="both"/>
        <w:rPr>
          <w:sz w:val="24"/>
        </w:rPr>
      </w:pPr>
      <w:r>
        <w:rPr>
          <w:sz w:val="24"/>
        </w:rPr>
        <w:t>The write operation transfers the content of a data register to a memory word M selected by the address. Assume that the input data are in register R1 and the address is in</w:t>
      </w:r>
      <w:r>
        <w:rPr>
          <w:spacing w:val="1"/>
          <w:sz w:val="24"/>
        </w:rPr>
        <w:t xml:space="preserve"> </w:t>
      </w:r>
      <w:r>
        <w:rPr>
          <w:sz w:val="24"/>
        </w:rPr>
        <w:t>AR.</w:t>
      </w:r>
    </w:p>
    <w:p>
      <w:pPr>
        <w:pStyle w:val="12"/>
        <w:numPr>
          <w:ilvl w:val="1"/>
          <w:numId w:val="1"/>
        </w:numPr>
        <w:tabs>
          <w:tab w:val="left" w:pos="1908"/>
          <w:tab w:val="left" w:pos="1909"/>
        </w:tabs>
        <w:spacing w:before="0" w:after="0" w:line="305" w:lineRule="exact"/>
        <w:ind w:left="1908" w:right="0" w:hanging="360"/>
        <w:jc w:val="left"/>
        <w:rPr>
          <w:sz w:val="24"/>
        </w:rPr>
      </w:pPr>
      <w:r>
        <w:rPr>
          <w:sz w:val="24"/>
        </w:rPr>
        <w:t>Write operation can be stated symbolically as</w:t>
      </w:r>
      <w:r>
        <w:rPr>
          <w:spacing w:val="-1"/>
          <w:sz w:val="24"/>
        </w:rPr>
        <w:t xml:space="preserve"> </w:t>
      </w:r>
      <w:r>
        <w:rPr>
          <w:sz w:val="24"/>
        </w:rPr>
        <w:t>follows:</w:t>
      </w:r>
    </w:p>
    <w:p>
      <w:pPr>
        <w:pStyle w:val="4"/>
        <w:spacing w:line="305" w:lineRule="exact"/>
        <w:ind w:left="1908"/>
      </w:pPr>
      <w:r>
        <w:t xml:space="preserve">Write: M[AR] </w:t>
      </w:r>
      <w:r>
        <w:rPr>
          <w:rFonts w:ascii="Symbol" w:hAnsi="Symbol"/>
        </w:rPr>
        <w:t></w:t>
      </w:r>
      <w:r>
        <w:t>R1</w:t>
      </w:r>
    </w:p>
    <w:p>
      <w:pPr>
        <w:pStyle w:val="12"/>
        <w:numPr>
          <w:ilvl w:val="1"/>
          <w:numId w:val="1"/>
        </w:numPr>
        <w:tabs>
          <w:tab w:val="left" w:pos="1908"/>
          <w:tab w:val="left" w:pos="1909"/>
        </w:tabs>
        <w:spacing w:before="1" w:after="0" w:line="240" w:lineRule="auto"/>
        <w:ind w:left="1908" w:right="383" w:hanging="360"/>
        <w:jc w:val="left"/>
        <w:rPr>
          <w:sz w:val="24"/>
        </w:rPr>
      </w:pPr>
      <w:r>
        <w:rPr>
          <w:sz w:val="24"/>
        </w:rPr>
        <w:t>This causes a transfer of information from R1 into memory word M selected by address AR.</w:t>
      </w:r>
    </w:p>
    <w:p>
      <w:pPr>
        <w:pStyle w:val="6"/>
        <w:spacing w:before="9"/>
        <w:ind w:left="0" w:firstLine="0"/>
        <w:rPr>
          <w:sz w:val="20"/>
        </w:rPr>
      </w:pPr>
      <w:r>
        <w:drawing>
          <wp:anchor distT="0" distB="0" distL="0" distR="0" simplePos="0" relativeHeight="1024" behindDoc="0" locked="0" layoutInCell="1" allowOverlap="1">
            <wp:simplePos x="0" y="0"/>
            <wp:positionH relativeFrom="page">
              <wp:posOffset>2567305</wp:posOffset>
            </wp:positionH>
            <wp:positionV relativeFrom="paragraph">
              <wp:posOffset>185420</wp:posOffset>
            </wp:positionV>
            <wp:extent cx="3636645" cy="808990"/>
            <wp:effectExtent l="0" t="0" r="0" b="0"/>
            <wp:wrapTopAndBottom/>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png"/>
                    <pic:cNvPicPr>
                      <a:picLocks noChangeAspect="1"/>
                    </pic:cNvPicPr>
                  </pic:nvPicPr>
                  <pic:blipFill>
                    <a:blip r:embed="rId35" cstate="print"/>
                    <a:stretch>
                      <a:fillRect/>
                    </a:stretch>
                  </pic:blipFill>
                  <pic:spPr>
                    <a:xfrm>
                      <a:off x="0" y="0"/>
                      <a:ext cx="3636837" cy="809243"/>
                    </a:xfrm>
                    <a:prstGeom prst="rect">
                      <a:avLst/>
                    </a:prstGeom>
                  </pic:spPr>
                </pic:pic>
              </a:graphicData>
            </a:graphic>
          </wp:anchor>
        </w:drawing>
      </w:r>
    </w:p>
    <w:p>
      <w:pPr>
        <w:spacing w:after="0"/>
        <w:rPr>
          <w:sz w:val="20"/>
        </w:rPr>
        <w:sectPr>
          <w:pgSz w:w="12240" w:h="15840"/>
          <w:pgMar w:top="1660" w:right="700" w:bottom="1100" w:left="720" w:header="720" w:footer="901" w:gutter="0"/>
        </w:sectPr>
      </w:pPr>
    </w:p>
    <w:p>
      <w:pPr>
        <w:pStyle w:val="6"/>
        <w:spacing w:before="3"/>
        <w:ind w:left="0" w:firstLine="0"/>
        <w:rPr>
          <w:sz w:val="18"/>
        </w:rPr>
      </w:pPr>
    </w:p>
    <w:p>
      <w:pPr>
        <w:pStyle w:val="2"/>
        <w:numPr>
          <w:ilvl w:val="0"/>
          <w:numId w:val="1"/>
        </w:numPr>
        <w:tabs>
          <w:tab w:val="left" w:pos="1188"/>
          <w:tab w:val="left" w:pos="1189"/>
        </w:tabs>
        <w:spacing w:before="45" w:after="0" w:line="240" w:lineRule="auto"/>
        <w:ind w:left="1188" w:right="0" w:hanging="828"/>
        <w:jc w:val="left"/>
      </w:pPr>
      <w:r>
        <w:t>Explain Arithmetic</w:t>
      </w:r>
      <w:r>
        <w:rPr>
          <w:spacing w:val="-5"/>
        </w:rPr>
        <w:t xml:space="preserve"> </w:t>
      </w:r>
      <w:r>
        <w:t>Micro-operation.</w:t>
      </w:r>
    </w:p>
    <w:p>
      <w:pPr>
        <w:pStyle w:val="12"/>
        <w:numPr>
          <w:ilvl w:val="1"/>
          <w:numId w:val="1"/>
        </w:numPr>
        <w:tabs>
          <w:tab w:val="left" w:pos="1908"/>
          <w:tab w:val="left" w:pos="1909"/>
        </w:tabs>
        <w:spacing w:before="2" w:after="0" w:line="240" w:lineRule="auto"/>
        <w:ind w:left="1908" w:right="0" w:hanging="360"/>
        <w:jc w:val="left"/>
        <w:rPr>
          <w:sz w:val="24"/>
        </w:rPr>
      </w:pPr>
      <w:r>
        <w:rPr>
          <w:sz w:val="24"/>
        </w:rPr>
        <w:t>The basic arithmetic micro-operations</w:t>
      </w:r>
      <w:r>
        <w:rPr>
          <w:spacing w:val="-5"/>
          <w:sz w:val="24"/>
        </w:rPr>
        <w:t xml:space="preserve"> </w:t>
      </w:r>
      <w:r>
        <w:rPr>
          <w:sz w:val="24"/>
        </w:rPr>
        <w:t>are:</w:t>
      </w:r>
    </w:p>
    <w:p>
      <w:pPr>
        <w:pStyle w:val="12"/>
        <w:numPr>
          <w:ilvl w:val="0"/>
          <w:numId w:val="4"/>
        </w:numPr>
        <w:tabs>
          <w:tab w:val="left" w:pos="2771"/>
        </w:tabs>
        <w:spacing w:before="0" w:after="0" w:line="240" w:lineRule="auto"/>
        <w:ind w:left="2770" w:right="0" w:hanging="360"/>
        <w:jc w:val="left"/>
        <w:rPr>
          <w:sz w:val="24"/>
        </w:rPr>
      </w:pPr>
      <w:r>
        <w:rPr>
          <w:sz w:val="24"/>
        </w:rPr>
        <w:t>Addition</w:t>
      </w:r>
    </w:p>
    <w:p>
      <w:pPr>
        <w:pStyle w:val="12"/>
        <w:numPr>
          <w:ilvl w:val="0"/>
          <w:numId w:val="4"/>
        </w:numPr>
        <w:tabs>
          <w:tab w:val="left" w:pos="2771"/>
        </w:tabs>
        <w:spacing w:before="0" w:after="0" w:line="240" w:lineRule="auto"/>
        <w:ind w:left="2770" w:right="0" w:hanging="360"/>
        <w:jc w:val="left"/>
        <w:rPr>
          <w:sz w:val="24"/>
        </w:rPr>
      </w:pPr>
      <w:r>
        <w:rPr>
          <w:sz w:val="24"/>
        </w:rPr>
        <w:t>Subtraction</w:t>
      </w:r>
    </w:p>
    <w:p>
      <w:pPr>
        <w:pStyle w:val="12"/>
        <w:numPr>
          <w:ilvl w:val="0"/>
          <w:numId w:val="4"/>
        </w:numPr>
        <w:tabs>
          <w:tab w:val="left" w:pos="2771"/>
        </w:tabs>
        <w:spacing w:before="0" w:after="0" w:line="240" w:lineRule="auto"/>
        <w:ind w:left="2770" w:right="0" w:hanging="360"/>
        <w:jc w:val="left"/>
        <w:rPr>
          <w:sz w:val="24"/>
        </w:rPr>
      </w:pPr>
      <w:r>
        <w:rPr>
          <w:sz w:val="24"/>
        </w:rPr>
        <w:t>Increment</w:t>
      </w:r>
    </w:p>
    <w:p>
      <w:pPr>
        <w:pStyle w:val="12"/>
        <w:numPr>
          <w:ilvl w:val="0"/>
          <w:numId w:val="4"/>
        </w:numPr>
        <w:tabs>
          <w:tab w:val="left" w:pos="2771"/>
        </w:tabs>
        <w:spacing w:before="0" w:after="0" w:line="240" w:lineRule="auto"/>
        <w:ind w:left="2770" w:right="0" w:hanging="360"/>
        <w:jc w:val="left"/>
        <w:rPr>
          <w:sz w:val="24"/>
        </w:rPr>
      </w:pPr>
      <w:r>
        <w:rPr>
          <w:sz w:val="24"/>
        </w:rPr>
        <w:t>Decrement</w:t>
      </w:r>
    </w:p>
    <w:p>
      <w:pPr>
        <w:pStyle w:val="12"/>
        <w:numPr>
          <w:ilvl w:val="0"/>
          <w:numId w:val="4"/>
        </w:numPr>
        <w:tabs>
          <w:tab w:val="left" w:pos="2771"/>
        </w:tabs>
        <w:spacing w:before="0" w:after="0" w:line="292" w:lineRule="exact"/>
        <w:ind w:left="2770" w:right="0" w:hanging="360"/>
        <w:jc w:val="left"/>
        <w:rPr>
          <w:sz w:val="24"/>
        </w:rPr>
      </w:pPr>
      <w:r>
        <w:rPr>
          <w:sz w:val="24"/>
        </w:rPr>
        <w:t>Shift</w:t>
      </w:r>
    </w:p>
    <w:p>
      <w:pPr>
        <w:pStyle w:val="12"/>
        <w:numPr>
          <w:ilvl w:val="1"/>
          <w:numId w:val="1"/>
        </w:numPr>
        <w:tabs>
          <w:tab w:val="left" w:pos="1908"/>
          <w:tab w:val="left" w:pos="1909"/>
        </w:tabs>
        <w:spacing w:before="0" w:after="0" w:line="305" w:lineRule="exact"/>
        <w:ind w:left="1908" w:right="0" w:hanging="360"/>
        <w:jc w:val="left"/>
        <w:rPr>
          <w:sz w:val="24"/>
        </w:rPr>
      </w:pPr>
      <w:r>
        <w:rPr>
          <w:sz w:val="24"/>
        </w:rPr>
        <w:t>The additional arithmetic micro operations</w:t>
      </w:r>
      <w:r>
        <w:rPr>
          <w:spacing w:val="-2"/>
          <w:sz w:val="24"/>
        </w:rPr>
        <w:t xml:space="preserve"> </w:t>
      </w:r>
      <w:r>
        <w:rPr>
          <w:sz w:val="24"/>
        </w:rPr>
        <w:t>are:</w:t>
      </w:r>
    </w:p>
    <w:p>
      <w:pPr>
        <w:pStyle w:val="12"/>
        <w:numPr>
          <w:ilvl w:val="0"/>
          <w:numId w:val="5"/>
        </w:numPr>
        <w:tabs>
          <w:tab w:val="left" w:pos="2771"/>
        </w:tabs>
        <w:spacing w:before="1" w:after="0" w:line="240" w:lineRule="auto"/>
        <w:ind w:left="2770" w:right="0" w:hanging="360"/>
        <w:jc w:val="left"/>
        <w:rPr>
          <w:sz w:val="24"/>
        </w:rPr>
      </w:pPr>
      <w:r>
        <w:rPr>
          <w:sz w:val="24"/>
        </w:rPr>
        <w:t>Add with</w:t>
      </w:r>
      <w:r>
        <w:rPr>
          <w:spacing w:val="1"/>
          <w:sz w:val="24"/>
        </w:rPr>
        <w:t xml:space="preserve"> </w:t>
      </w:r>
      <w:r>
        <w:rPr>
          <w:sz w:val="24"/>
        </w:rPr>
        <w:t>carry</w:t>
      </w:r>
    </w:p>
    <w:p>
      <w:pPr>
        <w:pStyle w:val="12"/>
        <w:numPr>
          <w:ilvl w:val="0"/>
          <w:numId w:val="5"/>
        </w:numPr>
        <w:tabs>
          <w:tab w:val="left" w:pos="2771"/>
        </w:tabs>
        <w:spacing w:before="0" w:after="0" w:line="240" w:lineRule="auto"/>
        <w:ind w:left="2770" w:right="0" w:hanging="360"/>
        <w:jc w:val="left"/>
        <w:rPr>
          <w:sz w:val="24"/>
        </w:rPr>
      </w:pPr>
      <w:r>
        <w:rPr>
          <w:sz w:val="24"/>
        </w:rPr>
        <w:t>Subtract with</w:t>
      </w:r>
      <w:r>
        <w:rPr>
          <w:spacing w:val="-1"/>
          <w:sz w:val="24"/>
        </w:rPr>
        <w:t xml:space="preserve"> </w:t>
      </w:r>
      <w:r>
        <w:rPr>
          <w:sz w:val="24"/>
        </w:rPr>
        <w:t>borrow</w:t>
      </w:r>
    </w:p>
    <w:p>
      <w:pPr>
        <w:pStyle w:val="12"/>
        <w:numPr>
          <w:ilvl w:val="0"/>
          <w:numId w:val="5"/>
        </w:numPr>
        <w:tabs>
          <w:tab w:val="left" w:pos="2771"/>
        </w:tabs>
        <w:spacing w:before="0" w:after="0" w:line="292" w:lineRule="exact"/>
        <w:ind w:left="2770" w:right="0" w:hanging="360"/>
        <w:jc w:val="left"/>
        <w:rPr>
          <w:sz w:val="24"/>
        </w:rPr>
      </w:pPr>
      <w:r>
        <w:rPr>
          <w:sz w:val="24"/>
        </w:rPr>
        <w:t>Transfer/Load ,</w:t>
      </w:r>
      <w:r>
        <w:rPr>
          <w:spacing w:val="-2"/>
          <w:sz w:val="24"/>
        </w:rPr>
        <w:t xml:space="preserve"> </w:t>
      </w:r>
      <w:r>
        <w:rPr>
          <w:sz w:val="24"/>
        </w:rPr>
        <w:t>etc.</w:t>
      </w:r>
    </w:p>
    <w:p>
      <w:pPr>
        <w:pStyle w:val="12"/>
        <w:numPr>
          <w:ilvl w:val="1"/>
          <w:numId w:val="1"/>
        </w:numPr>
        <w:tabs>
          <w:tab w:val="left" w:pos="1908"/>
          <w:tab w:val="left" w:pos="1909"/>
        </w:tabs>
        <w:spacing w:before="0" w:after="0" w:line="305" w:lineRule="exact"/>
        <w:ind w:left="1908" w:right="0" w:hanging="360"/>
        <w:jc w:val="left"/>
        <w:rPr>
          <w:sz w:val="24"/>
        </w:rPr>
      </w:pPr>
      <w:r>
        <w:rPr>
          <w:sz w:val="24"/>
        </w:rPr>
        <w:t>Summary of Typical Arithmetic Micro-Operations:</w:t>
      </w:r>
    </w:p>
    <w:p>
      <w:pPr>
        <w:pStyle w:val="6"/>
        <w:spacing w:after="1"/>
        <w:ind w:left="0" w:firstLine="0"/>
      </w:pPr>
    </w:p>
    <w:tbl>
      <w:tblPr>
        <w:tblStyle w:val="10"/>
        <w:tblW w:w="6078" w:type="dxa"/>
        <w:tblInd w:w="2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8"/>
        <w:gridCol w:w="42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1848" w:type="dxa"/>
          </w:tcPr>
          <w:p>
            <w:pPr>
              <w:pStyle w:val="13"/>
              <w:spacing w:before="1" w:line="286" w:lineRule="exact"/>
              <w:ind w:left="107"/>
              <w:rPr>
                <w:sz w:val="24"/>
              </w:rPr>
            </w:pPr>
            <w:r>
              <w:rPr>
                <w:sz w:val="24"/>
              </w:rPr>
              <w:t xml:space="preserve">R3 </w:t>
            </w:r>
            <w:r>
              <w:rPr>
                <w:rFonts w:ascii="Symbol" w:hAnsi="Symbol"/>
                <w:sz w:val="24"/>
              </w:rPr>
              <w:t></w:t>
            </w:r>
            <w:r>
              <w:rPr>
                <w:rFonts w:ascii="Times New Roman" w:hAnsi="Times New Roman"/>
                <w:sz w:val="24"/>
              </w:rPr>
              <w:t xml:space="preserve"> </w:t>
            </w:r>
            <w:r>
              <w:rPr>
                <w:sz w:val="24"/>
              </w:rPr>
              <w:t>R1 + R2</w:t>
            </w:r>
          </w:p>
        </w:tc>
        <w:tc>
          <w:tcPr>
            <w:tcW w:w="4230" w:type="dxa"/>
          </w:tcPr>
          <w:p>
            <w:pPr>
              <w:pStyle w:val="13"/>
              <w:spacing w:before="1" w:line="285" w:lineRule="exact"/>
              <w:ind w:left="107"/>
              <w:rPr>
                <w:sz w:val="24"/>
              </w:rPr>
            </w:pPr>
            <w:r>
              <w:rPr>
                <w:sz w:val="24"/>
              </w:rPr>
              <w:t>Contents of R1 plus R2 transferred to R3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5" w:hRule="atLeast"/>
        </w:trPr>
        <w:tc>
          <w:tcPr>
            <w:tcW w:w="1848" w:type="dxa"/>
          </w:tcPr>
          <w:p>
            <w:pPr>
              <w:pStyle w:val="13"/>
              <w:spacing w:line="304" w:lineRule="exact"/>
              <w:ind w:left="107"/>
              <w:rPr>
                <w:sz w:val="24"/>
              </w:rPr>
            </w:pPr>
            <w:r>
              <w:rPr>
                <w:sz w:val="24"/>
              </w:rPr>
              <w:t xml:space="preserve">R3 </w:t>
            </w:r>
            <w:r>
              <w:rPr>
                <w:rFonts w:ascii="Symbol" w:hAnsi="Symbol"/>
                <w:sz w:val="24"/>
              </w:rPr>
              <w:t></w:t>
            </w:r>
            <w:r>
              <w:rPr>
                <w:rFonts w:ascii="Times New Roman" w:hAnsi="Times New Roman"/>
                <w:sz w:val="24"/>
              </w:rPr>
              <w:t xml:space="preserve"> </w:t>
            </w:r>
            <w:r>
              <w:rPr>
                <w:sz w:val="24"/>
              </w:rPr>
              <w:t>R1 - R2</w:t>
            </w:r>
          </w:p>
        </w:tc>
        <w:tc>
          <w:tcPr>
            <w:tcW w:w="4230" w:type="dxa"/>
          </w:tcPr>
          <w:p>
            <w:pPr>
              <w:pStyle w:val="13"/>
              <w:spacing w:line="292" w:lineRule="exact"/>
              <w:ind w:left="107"/>
              <w:rPr>
                <w:sz w:val="24"/>
              </w:rPr>
            </w:pPr>
            <w:r>
              <w:rPr>
                <w:sz w:val="24"/>
              </w:rPr>
              <w:t>Contents of R1 minus R2 transferred to</w:t>
            </w:r>
          </w:p>
          <w:p>
            <w:pPr>
              <w:pStyle w:val="13"/>
              <w:spacing w:line="273" w:lineRule="exact"/>
              <w:ind w:left="107"/>
              <w:rPr>
                <w:sz w:val="24"/>
              </w:rPr>
            </w:pPr>
            <w:r>
              <w:rPr>
                <w:sz w:val="24"/>
              </w:rPr>
              <w:t>R3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1848" w:type="dxa"/>
          </w:tcPr>
          <w:p>
            <w:pPr>
              <w:pStyle w:val="13"/>
              <w:spacing w:line="287" w:lineRule="exact"/>
              <w:ind w:left="107"/>
              <w:rPr>
                <w:sz w:val="24"/>
              </w:rPr>
            </w:pPr>
            <w:r>
              <w:rPr>
                <w:sz w:val="24"/>
              </w:rPr>
              <w:t xml:space="preserve">R2 </w:t>
            </w:r>
            <w:r>
              <w:rPr>
                <w:rFonts w:ascii="Symbol" w:hAnsi="Symbol"/>
                <w:sz w:val="24"/>
              </w:rPr>
              <w:t></w:t>
            </w:r>
            <w:r>
              <w:rPr>
                <w:rFonts w:ascii="Times New Roman" w:hAnsi="Times New Roman"/>
                <w:sz w:val="24"/>
              </w:rPr>
              <w:t xml:space="preserve"> </w:t>
            </w:r>
            <w:r>
              <w:rPr>
                <w:sz w:val="24"/>
              </w:rPr>
              <w:t>R2’</w:t>
            </w:r>
          </w:p>
        </w:tc>
        <w:tc>
          <w:tcPr>
            <w:tcW w:w="4230" w:type="dxa"/>
          </w:tcPr>
          <w:p>
            <w:pPr>
              <w:pStyle w:val="13"/>
              <w:spacing w:line="287" w:lineRule="exact"/>
              <w:ind w:left="107"/>
              <w:rPr>
                <w:sz w:val="24"/>
              </w:rPr>
            </w:pPr>
            <w:r>
              <w:rPr>
                <w:sz w:val="24"/>
              </w:rPr>
              <w:t>Complement the contents of R2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5" w:hRule="atLeast"/>
        </w:trPr>
        <w:tc>
          <w:tcPr>
            <w:tcW w:w="1848" w:type="dxa"/>
          </w:tcPr>
          <w:p>
            <w:pPr>
              <w:pStyle w:val="13"/>
              <w:spacing w:line="304" w:lineRule="exact"/>
              <w:ind w:left="107"/>
              <w:rPr>
                <w:sz w:val="24"/>
              </w:rPr>
            </w:pPr>
            <w:r>
              <w:rPr>
                <w:sz w:val="24"/>
              </w:rPr>
              <w:t xml:space="preserve">R2 </w:t>
            </w:r>
            <w:r>
              <w:rPr>
                <w:rFonts w:ascii="Symbol" w:hAnsi="Symbol"/>
                <w:sz w:val="24"/>
              </w:rPr>
              <w:t></w:t>
            </w:r>
            <w:r>
              <w:rPr>
                <w:rFonts w:ascii="Times New Roman" w:hAnsi="Times New Roman"/>
                <w:sz w:val="24"/>
              </w:rPr>
              <w:t xml:space="preserve"> </w:t>
            </w:r>
            <w:r>
              <w:rPr>
                <w:sz w:val="24"/>
              </w:rPr>
              <w:t>R2’+ 1</w:t>
            </w:r>
          </w:p>
        </w:tc>
        <w:tc>
          <w:tcPr>
            <w:tcW w:w="4230" w:type="dxa"/>
          </w:tcPr>
          <w:p>
            <w:pPr>
              <w:pStyle w:val="13"/>
              <w:spacing w:line="292" w:lineRule="exact"/>
              <w:ind w:left="107"/>
              <w:rPr>
                <w:sz w:val="24"/>
              </w:rPr>
            </w:pPr>
            <w:r>
              <w:rPr>
                <w:sz w:val="24"/>
              </w:rPr>
              <w:t>2's complement the contents of R2</w:t>
            </w:r>
          </w:p>
          <w:p>
            <w:pPr>
              <w:pStyle w:val="13"/>
              <w:spacing w:line="273" w:lineRule="exact"/>
              <w:ind w:left="107"/>
              <w:rPr>
                <w:sz w:val="24"/>
              </w:rPr>
            </w:pPr>
            <w:r>
              <w:rPr>
                <w:sz w:val="24"/>
              </w:rPr>
              <w:t>(negate)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99" w:hRule="atLeast"/>
        </w:trPr>
        <w:tc>
          <w:tcPr>
            <w:tcW w:w="1848" w:type="dxa"/>
          </w:tcPr>
          <w:p>
            <w:pPr>
              <w:pStyle w:val="13"/>
              <w:spacing w:line="304" w:lineRule="exact"/>
              <w:ind w:left="107"/>
              <w:rPr>
                <w:sz w:val="24"/>
              </w:rPr>
            </w:pPr>
            <w:r>
              <w:rPr>
                <w:sz w:val="24"/>
              </w:rPr>
              <w:t xml:space="preserve">R3 </w:t>
            </w:r>
            <w:r>
              <w:rPr>
                <w:rFonts w:ascii="Symbol" w:hAnsi="Symbol"/>
                <w:sz w:val="24"/>
              </w:rPr>
              <w:t></w:t>
            </w:r>
            <w:r>
              <w:rPr>
                <w:rFonts w:ascii="Times New Roman" w:hAnsi="Times New Roman"/>
                <w:sz w:val="24"/>
              </w:rPr>
              <w:t xml:space="preserve"> </w:t>
            </w:r>
            <w:r>
              <w:rPr>
                <w:sz w:val="24"/>
              </w:rPr>
              <w:t>R1 +</w:t>
            </w:r>
            <w:r>
              <w:rPr>
                <w:spacing w:val="52"/>
                <w:sz w:val="24"/>
              </w:rPr>
              <w:t xml:space="preserve"> </w:t>
            </w:r>
            <w:r>
              <w:rPr>
                <w:sz w:val="24"/>
              </w:rPr>
              <w:t>R2’+</w:t>
            </w:r>
          </w:p>
          <w:p>
            <w:pPr>
              <w:pStyle w:val="13"/>
              <w:spacing w:before="2" w:line="273" w:lineRule="exact"/>
              <w:ind w:left="107"/>
              <w:rPr>
                <w:sz w:val="24"/>
              </w:rPr>
            </w:pPr>
            <w:r>
              <w:rPr>
                <w:sz w:val="24"/>
              </w:rPr>
              <w:t>1</w:t>
            </w:r>
          </w:p>
        </w:tc>
        <w:tc>
          <w:tcPr>
            <w:tcW w:w="4230" w:type="dxa"/>
          </w:tcPr>
          <w:p>
            <w:pPr>
              <w:pStyle w:val="13"/>
              <w:spacing w:line="292" w:lineRule="exact"/>
              <w:ind w:left="107"/>
              <w:rPr>
                <w:sz w:val="24"/>
              </w:rPr>
            </w:pPr>
            <w:r>
              <w:rPr>
                <w:sz w:val="24"/>
              </w:rPr>
              <w:t>subtraction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4" w:hRule="atLeast"/>
        </w:trPr>
        <w:tc>
          <w:tcPr>
            <w:tcW w:w="1848" w:type="dxa"/>
          </w:tcPr>
          <w:p>
            <w:pPr>
              <w:pStyle w:val="13"/>
              <w:spacing w:line="285" w:lineRule="exact"/>
              <w:ind w:left="107"/>
              <w:rPr>
                <w:sz w:val="24"/>
              </w:rPr>
            </w:pPr>
            <w:r>
              <w:rPr>
                <w:sz w:val="24"/>
              </w:rPr>
              <w:t xml:space="preserve">R1 </w:t>
            </w:r>
            <w:r>
              <w:rPr>
                <w:rFonts w:ascii="Symbol" w:hAnsi="Symbol"/>
                <w:sz w:val="24"/>
              </w:rPr>
              <w:t></w:t>
            </w:r>
            <w:r>
              <w:rPr>
                <w:rFonts w:ascii="Times New Roman" w:hAnsi="Times New Roman"/>
                <w:sz w:val="24"/>
              </w:rPr>
              <w:t xml:space="preserve"> </w:t>
            </w:r>
            <w:r>
              <w:rPr>
                <w:sz w:val="24"/>
              </w:rPr>
              <w:t>R1 + 1</w:t>
            </w:r>
          </w:p>
        </w:tc>
        <w:tc>
          <w:tcPr>
            <w:tcW w:w="4230" w:type="dxa"/>
          </w:tcPr>
          <w:p>
            <w:pPr>
              <w:pStyle w:val="13"/>
              <w:spacing w:line="285" w:lineRule="exact"/>
              <w:ind w:left="107"/>
              <w:rPr>
                <w:sz w:val="24"/>
              </w:rPr>
            </w:pPr>
            <w:r>
              <w:rPr>
                <w:sz w:val="24"/>
              </w:rPr>
              <w:t>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1848" w:type="dxa"/>
          </w:tcPr>
          <w:p>
            <w:pPr>
              <w:pStyle w:val="13"/>
              <w:spacing w:line="287" w:lineRule="exact"/>
              <w:ind w:left="107"/>
              <w:rPr>
                <w:sz w:val="24"/>
              </w:rPr>
            </w:pPr>
            <w:r>
              <w:rPr>
                <w:sz w:val="24"/>
              </w:rPr>
              <w:t xml:space="preserve">R1 </w:t>
            </w:r>
            <w:r>
              <w:rPr>
                <w:rFonts w:ascii="Symbol" w:hAnsi="Symbol"/>
                <w:sz w:val="24"/>
              </w:rPr>
              <w:t></w:t>
            </w:r>
            <w:r>
              <w:rPr>
                <w:rFonts w:ascii="Times New Roman" w:hAnsi="Times New Roman"/>
                <w:sz w:val="24"/>
              </w:rPr>
              <w:t xml:space="preserve"> </w:t>
            </w:r>
            <w:r>
              <w:rPr>
                <w:sz w:val="24"/>
              </w:rPr>
              <w:t>R1 – 1</w:t>
            </w:r>
          </w:p>
        </w:tc>
        <w:tc>
          <w:tcPr>
            <w:tcW w:w="4230" w:type="dxa"/>
          </w:tcPr>
          <w:p>
            <w:pPr>
              <w:pStyle w:val="13"/>
              <w:spacing w:line="287" w:lineRule="exact"/>
              <w:ind w:left="107"/>
              <w:rPr>
                <w:sz w:val="24"/>
              </w:rPr>
            </w:pPr>
            <w:r>
              <w:rPr>
                <w:sz w:val="24"/>
              </w:rPr>
              <w:t>Decrement</w:t>
            </w:r>
          </w:p>
        </w:tc>
      </w:tr>
    </w:tbl>
    <w:p>
      <w:pPr>
        <w:pStyle w:val="6"/>
        <w:ind w:left="0" w:firstLine="0"/>
        <w:rPr>
          <w:sz w:val="30"/>
        </w:rPr>
      </w:pPr>
    </w:p>
    <w:p>
      <w:pPr>
        <w:pStyle w:val="2"/>
        <w:numPr>
          <w:ilvl w:val="0"/>
          <w:numId w:val="1"/>
        </w:numPr>
        <w:tabs>
          <w:tab w:val="left" w:pos="1188"/>
          <w:tab w:val="left" w:pos="1189"/>
        </w:tabs>
        <w:spacing w:before="217" w:after="0" w:line="375" w:lineRule="exact"/>
        <w:ind w:left="1188" w:right="0" w:hanging="828"/>
        <w:jc w:val="left"/>
      </w:pPr>
      <w:r>
        <w:t>Explain Binary Adder in</w:t>
      </w:r>
      <w:r>
        <w:rPr>
          <w:spacing w:val="-4"/>
        </w:rPr>
        <w:t xml:space="preserve"> </w:t>
      </w:r>
      <w:r>
        <w:t>detail</w:t>
      </w:r>
    </w:p>
    <w:p>
      <w:pPr>
        <w:pStyle w:val="12"/>
        <w:numPr>
          <w:ilvl w:val="1"/>
          <w:numId w:val="1"/>
        </w:numPr>
        <w:tabs>
          <w:tab w:val="left" w:pos="1908"/>
          <w:tab w:val="left" w:pos="1909"/>
        </w:tabs>
        <w:spacing w:before="0" w:after="0" w:line="240" w:lineRule="auto"/>
        <w:ind w:left="1908" w:right="0" w:hanging="360"/>
        <w:jc w:val="left"/>
        <w:rPr>
          <w:sz w:val="24"/>
        </w:rPr>
      </w:pPr>
      <w:r>
        <w:rPr>
          <w:sz w:val="24"/>
        </w:rPr>
        <w:t>To implement the add micro operation with hardware, we need</w:t>
      </w:r>
      <w:r>
        <w:rPr>
          <w:spacing w:val="-4"/>
          <w:sz w:val="24"/>
        </w:rPr>
        <w:t xml:space="preserve"> </w:t>
      </w:r>
      <w:r>
        <w:rPr>
          <w:sz w:val="24"/>
        </w:rPr>
        <w:t>:</w:t>
      </w:r>
    </w:p>
    <w:p>
      <w:pPr>
        <w:pStyle w:val="12"/>
        <w:numPr>
          <w:ilvl w:val="0"/>
          <w:numId w:val="6"/>
        </w:numPr>
        <w:tabs>
          <w:tab w:val="left" w:pos="2771"/>
        </w:tabs>
        <w:spacing w:before="2" w:after="0" w:line="240" w:lineRule="auto"/>
        <w:ind w:left="2770" w:right="0" w:hanging="360"/>
        <w:jc w:val="left"/>
        <w:rPr>
          <w:sz w:val="24"/>
        </w:rPr>
      </w:pPr>
      <w:r>
        <w:rPr>
          <w:sz w:val="24"/>
        </w:rPr>
        <w:t>Registers : that hold the</w:t>
      </w:r>
      <w:r>
        <w:rPr>
          <w:spacing w:val="-9"/>
          <w:sz w:val="24"/>
        </w:rPr>
        <w:t xml:space="preserve"> </w:t>
      </w:r>
      <w:r>
        <w:rPr>
          <w:sz w:val="24"/>
        </w:rPr>
        <w:t>data</w:t>
      </w:r>
    </w:p>
    <w:p>
      <w:pPr>
        <w:pStyle w:val="12"/>
        <w:numPr>
          <w:ilvl w:val="0"/>
          <w:numId w:val="6"/>
        </w:numPr>
        <w:tabs>
          <w:tab w:val="left" w:pos="2771"/>
        </w:tabs>
        <w:spacing w:before="0" w:after="0" w:line="292" w:lineRule="exact"/>
        <w:ind w:left="2770" w:right="0" w:hanging="360"/>
        <w:jc w:val="left"/>
        <w:rPr>
          <w:sz w:val="24"/>
        </w:rPr>
      </w:pPr>
      <w:r>
        <w:rPr>
          <w:sz w:val="24"/>
        </w:rPr>
        <w:t>Digital component: that performs the arithmetic</w:t>
      </w:r>
      <w:r>
        <w:rPr>
          <w:spacing w:val="-15"/>
          <w:sz w:val="24"/>
        </w:rPr>
        <w:t xml:space="preserve"> </w:t>
      </w:r>
      <w:r>
        <w:rPr>
          <w:sz w:val="24"/>
        </w:rPr>
        <w:t>addition.</w:t>
      </w:r>
    </w:p>
    <w:p>
      <w:pPr>
        <w:pStyle w:val="4"/>
        <w:numPr>
          <w:ilvl w:val="1"/>
          <w:numId w:val="1"/>
        </w:numPr>
        <w:tabs>
          <w:tab w:val="left" w:pos="1908"/>
          <w:tab w:val="left" w:pos="1909"/>
        </w:tabs>
        <w:spacing w:before="0" w:after="0" w:line="305" w:lineRule="exact"/>
        <w:ind w:left="1908" w:right="0" w:hanging="360"/>
        <w:jc w:val="left"/>
      </w:pPr>
      <w:r>
        <w:t>Full-adder</w:t>
      </w:r>
    </w:p>
    <w:p>
      <w:pPr>
        <w:pStyle w:val="6"/>
        <w:ind w:right="427" w:firstLine="0"/>
      </w:pPr>
      <w:r>
        <w:t>The digital circuit that forms the arithmetic sum of two bits and a previous carry is called a full-adder.</w:t>
      </w:r>
    </w:p>
    <w:p>
      <w:pPr>
        <w:pStyle w:val="4"/>
        <w:numPr>
          <w:ilvl w:val="1"/>
          <w:numId w:val="1"/>
        </w:numPr>
        <w:tabs>
          <w:tab w:val="left" w:pos="1908"/>
          <w:tab w:val="left" w:pos="1909"/>
        </w:tabs>
        <w:spacing w:before="2" w:after="0" w:line="240" w:lineRule="auto"/>
        <w:ind w:left="1908" w:right="0" w:hanging="360"/>
        <w:jc w:val="left"/>
      </w:pPr>
      <w:r>
        <w:t>Binary</w:t>
      </w:r>
      <w:r>
        <w:rPr>
          <w:spacing w:val="-2"/>
        </w:rPr>
        <w:t xml:space="preserve"> </w:t>
      </w:r>
      <w:r>
        <w:t>adder</w:t>
      </w:r>
    </w:p>
    <w:p>
      <w:pPr>
        <w:pStyle w:val="6"/>
        <w:ind w:right="427" w:firstLine="0"/>
      </w:pPr>
      <w:r>
        <w:t>The digital circuit that generates the arithmetic sum of two binary numbers of any lengths is called a binary adder.</w:t>
      </w:r>
    </w:p>
    <w:p>
      <w:pPr>
        <w:pStyle w:val="12"/>
        <w:numPr>
          <w:ilvl w:val="1"/>
          <w:numId w:val="1"/>
        </w:numPr>
        <w:tabs>
          <w:tab w:val="left" w:pos="1908"/>
          <w:tab w:val="left" w:pos="1909"/>
        </w:tabs>
        <w:spacing w:before="0" w:after="0" w:line="240" w:lineRule="auto"/>
        <w:ind w:left="1908" w:right="377" w:hanging="360"/>
        <w:jc w:val="left"/>
        <w:rPr>
          <w:sz w:val="24"/>
        </w:rPr>
      </w:pPr>
      <w:r>
        <w:rPr>
          <w:sz w:val="24"/>
        </w:rPr>
        <w:t>The binary adder is constructed with full-adder circuits connected in cascade, with the output carry from one full-adder connected to the input carry of the next</w:t>
      </w:r>
      <w:r>
        <w:rPr>
          <w:spacing w:val="-23"/>
          <w:sz w:val="24"/>
        </w:rPr>
        <w:t xml:space="preserve"> </w:t>
      </w:r>
      <w:r>
        <w:rPr>
          <w:sz w:val="24"/>
        </w:rPr>
        <w:t>full-adder.</w:t>
      </w:r>
    </w:p>
    <w:p>
      <w:pPr>
        <w:spacing w:after="0" w:line="240" w:lineRule="auto"/>
        <w:jc w:val="left"/>
        <w:rPr>
          <w:sz w:val="24"/>
        </w:rPr>
        <w:sectPr>
          <w:pgSz w:w="12240" w:h="15840"/>
          <w:pgMar w:top="1660" w:right="700" w:bottom="1100" w:left="720" w:header="720" w:footer="901" w:gutter="0"/>
        </w:sectPr>
      </w:pPr>
    </w:p>
    <w:p>
      <w:pPr>
        <w:pStyle w:val="6"/>
        <w:spacing w:before="5"/>
        <w:ind w:left="0" w:firstLine="0"/>
        <w:rPr>
          <w:sz w:val="15"/>
        </w:rPr>
      </w:pPr>
    </w:p>
    <w:p>
      <w:pPr>
        <w:spacing w:after="0"/>
        <w:rPr>
          <w:sz w:val="15"/>
        </w:rPr>
        <w:sectPr>
          <w:pgSz w:w="12240" w:h="15840"/>
          <w:pgMar w:top="1660" w:right="700" w:bottom="1100" w:left="720" w:header="720" w:footer="901" w:gutter="0"/>
        </w:sectPr>
      </w:pPr>
    </w:p>
    <w:p>
      <w:pPr>
        <w:tabs>
          <w:tab w:val="left" w:pos="861"/>
        </w:tabs>
        <w:spacing w:before="93"/>
        <w:ind w:left="0" w:right="0" w:firstLine="0"/>
        <w:jc w:val="right"/>
        <w:rPr>
          <w:rFonts w:ascii="Arial"/>
          <w:b/>
          <w:sz w:val="21"/>
        </w:rPr>
      </w:pPr>
      <w:r>
        <mc:AlternateContent>
          <mc:Choice Requires="wpg">
            <w:drawing>
              <wp:anchor distT="0" distB="0" distL="114300" distR="114300" simplePos="0" relativeHeight="2048" behindDoc="0" locked="0" layoutInCell="1" allowOverlap="1">
                <wp:simplePos x="0" y="0"/>
                <wp:positionH relativeFrom="page">
                  <wp:posOffset>2338705</wp:posOffset>
                </wp:positionH>
                <wp:positionV relativeFrom="paragraph">
                  <wp:posOffset>202565</wp:posOffset>
                </wp:positionV>
                <wp:extent cx="109855" cy="208915"/>
                <wp:effectExtent l="0" t="0" r="4445" b="635"/>
                <wp:wrapNone/>
                <wp:docPr id="217" name="Group 69"/>
                <wp:cNvGraphicFramePr/>
                <a:graphic xmlns:a="http://schemas.openxmlformats.org/drawingml/2006/main">
                  <a:graphicData uri="http://schemas.microsoft.com/office/word/2010/wordprocessingGroup">
                    <wpg:wgp>
                      <wpg:cNvGrpSpPr/>
                      <wpg:grpSpPr>
                        <a:xfrm>
                          <a:off x="0" y="0"/>
                          <a:ext cx="109855" cy="208915"/>
                          <a:chOff x="3683" y="320"/>
                          <a:chExt cx="173" cy="329"/>
                        </a:xfrm>
                      </wpg:grpSpPr>
                      <wps:wsp>
                        <wps:cNvPr id="215" name="FreeForm 70"/>
                        <wps:cNvSpPr/>
                        <wps:spPr>
                          <a:xfrm>
                            <a:off x="3683" y="513"/>
                            <a:ext cx="173" cy="135"/>
                          </a:xfrm>
                          <a:custGeom>
                            <a:avLst/>
                            <a:gdLst/>
                            <a:ahLst/>
                            <a:cxnLst/>
                            <a:pathLst>
                              <a:path w="173" h="135">
                                <a:moveTo>
                                  <a:pt x="173" y="0"/>
                                </a:moveTo>
                                <a:lnTo>
                                  <a:pt x="0" y="0"/>
                                </a:lnTo>
                                <a:lnTo>
                                  <a:pt x="86" y="134"/>
                                </a:lnTo>
                                <a:lnTo>
                                  <a:pt x="173" y="0"/>
                                </a:lnTo>
                                <a:close/>
                              </a:path>
                            </a:pathLst>
                          </a:custGeom>
                          <a:solidFill>
                            <a:srgbClr val="000000"/>
                          </a:solidFill>
                          <a:ln w="9525">
                            <a:noFill/>
                          </a:ln>
                        </wps:spPr>
                        <wps:bodyPr upright="1"/>
                      </wps:wsp>
                      <wps:wsp>
                        <wps:cNvPr id="216" name="Line 71"/>
                        <wps:cNvCnPr/>
                        <wps:spPr>
                          <a:xfrm flipV="1">
                            <a:off x="3769" y="320"/>
                            <a:ext cx="0" cy="224"/>
                          </a:xfrm>
                          <a:prstGeom prst="line">
                            <a:avLst/>
                          </a:prstGeom>
                          <a:ln w="13751" cap="flat" cmpd="sng">
                            <a:solidFill>
                              <a:srgbClr val="000000"/>
                            </a:solidFill>
                            <a:prstDash val="solid"/>
                            <a:headEnd type="none" w="med" len="med"/>
                            <a:tailEnd type="none" w="med" len="med"/>
                          </a:ln>
                        </wps:spPr>
                        <wps:bodyPr upright="1"/>
                      </wps:wsp>
                    </wpg:wgp>
                  </a:graphicData>
                </a:graphic>
              </wp:anchor>
            </w:drawing>
          </mc:Choice>
          <mc:Fallback>
            <w:pict>
              <v:group id="Group 69" o:spid="_x0000_s1026" o:spt="203" style="position:absolute;left:0pt;margin-left:184.15pt;margin-top:15.95pt;height:16.45pt;width:8.65pt;mso-position-horizontal-relative:page;z-index:2048;mso-width-relative:page;mso-height-relative:page;" coordorigin="3683,320" coordsize="173,329" o:gfxdata="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DiXYvl2QAAAAkBAAAPAAAAAAAAAAEAIAAAACIAAABkcnMvZG93bnJl&#10;di54bWxQSwECFAAUAAAACACHTuJAXUWuDeACAABFBwAADgAAAAAAAAABACAAAAAoAQAAZHJzL2Uy&#10;b0RvYy54bWxQSwUGAAAAAAYABgBZAQAAegYAAAAA&#10;">
                <o:lock v:ext="edit" aspectratio="f"/>
                <v:shape id="FreeForm 70" o:spid="_x0000_s1026" o:spt="100" style="position:absolute;left:3683;top:513;height:135;width:173;" fillcolor="#000000" filled="t" stroked="f" coordsize="173,135" o:gfxdata="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a1pw&#10;wAAAANwAAAAPAAAAAAAAAAEAIAAAACIAAABkcnMvZG93bnJldi54bWxQSwECFAAUAAAACACHTuJA&#10;My8FnjsAAAA5AAAAEAAAAAAAAAABACAAAAAPAQAAZHJzL3NoYXBleG1sLnhtbFBLBQYAAAAABgAG&#10;AFsBAAC5AwAAAAA=&#10;" path="m173,0l0,0,86,134,173,0xe">
                  <v:fill on="t" focussize="0,0"/>
                  <v:stroke on="f"/>
                  <v:imagedata o:title=""/>
                  <o:lock v:ext="edit" aspectratio="f"/>
                </v:shape>
                <v:line id="Line 71" o:spid="_x0000_s1026" o:spt="20" style="position:absolute;left:3769;top:320;flip:y;height:224;width:0;" filled="f" stroked="t" coordsize="21600,21600" o:gfxdata="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vtiO/&#10;AAAA3AAAAA8AAAAAAAAAAQAgAAAAIgAAAGRycy9kb3ducmV2LnhtbFBLAQIUABQAAAAIAIdO4kAz&#10;LwWeOwAAADkAAAAQAAAAAAAAAAEAIAAAAA4BAABkcnMvc2hhcGV4bWwueG1sUEsFBgAAAAAGAAYA&#10;WwEAALgDAAAAAA==&#10;">
                  <v:fill on="f" focussize="0,0"/>
                  <v:stroke weight="1.08275590551181pt" color="#000000" joinstyle="round"/>
                  <v:imagedata o:title=""/>
                  <o:lock v:ext="edit" aspectratio="f"/>
                </v:line>
              </v:group>
            </w:pict>
          </mc:Fallback>
        </mc:AlternateContent>
      </w:r>
      <w:r>
        <mc:AlternateContent>
          <mc:Choice Requires="wpg">
            <w:drawing>
              <wp:anchor distT="0" distB="0" distL="114300" distR="114300" simplePos="0" relativeHeight="2048" behindDoc="0" locked="0" layoutInCell="1" allowOverlap="1">
                <wp:simplePos x="0" y="0"/>
                <wp:positionH relativeFrom="page">
                  <wp:posOffset>2803525</wp:posOffset>
                </wp:positionH>
                <wp:positionV relativeFrom="paragraph">
                  <wp:posOffset>202565</wp:posOffset>
                </wp:positionV>
                <wp:extent cx="109855" cy="208915"/>
                <wp:effectExtent l="635" t="0" r="3810" b="635"/>
                <wp:wrapNone/>
                <wp:docPr id="220" name="Group 72"/>
                <wp:cNvGraphicFramePr/>
                <a:graphic xmlns:a="http://schemas.openxmlformats.org/drawingml/2006/main">
                  <a:graphicData uri="http://schemas.microsoft.com/office/word/2010/wordprocessingGroup">
                    <wpg:wgp>
                      <wpg:cNvGrpSpPr/>
                      <wpg:grpSpPr>
                        <a:xfrm>
                          <a:off x="0" y="0"/>
                          <a:ext cx="109855" cy="208915"/>
                          <a:chOff x="4416" y="320"/>
                          <a:chExt cx="173" cy="329"/>
                        </a:xfrm>
                      </wpg:grpSpPr>
                      <wps:wsp>
                        <wps:cNvPr id="218" name="FreeForm 73"/>
                        <wps:cNvSpPr/>
                        <wps:spPr>
                          <a:xfrm>
                            <a:off x="4415" y="513"/>
                            <a:ext cx="173" cy="135"/>
                          </a:xfrm>
                          <a:custGeom>
                            <a:avLst/>
                            <a:gdLst/>
                            <a:ahLst/>
                            <a:cxnLst/>
                            <a:pathLst>
                              <a:path w="173" h="135">
                                <a:moveTo>
                                  <a:pt x="172" y="0"/>
                                </a:moveTo>
                                <a:lnTo>
                                  <a:pt x="0" y="0"/>
                                </a:lnTo>
                                <a:lnTo>
                                  <a:pt x="86" y="134"/>
                                </a:lnTo>
                                <a:lnTo>
                                  <a:pt x="172" y="0"/>
                                </a:lnTo>
                                <a:close/>
                              </a:path>
                            </a:pathLst>
                          </a:custGeom>
                          <a:solidFill>
                            <a:srgbClr val="000000"/>
                          </a:solidFill>
                          <a:ln w="9525">
                            <a:noFill/>
                          </a:ln>
                        </wps:spPr>
                        <wps:bodyPr upright="1"/>
                      </wps:wsp>
                      <wps:wsp>
                        <wps:cNvPr id="219" name="Line 74"/>
                        <wps:cNvCnPr/>
                        <wps:spPr>
                          <a:xfrm flipV="1">
                            <a:off x="4502" y="320"/>
                            <a:ext cx="0" cy="224"/>
                          </a:xfrm>
                          <a:prstGeom prst="line">
                            <a:avLst/>
                          </a:prstGeom>
                          <a:ln w="13751" cap="flat" cmpd="sng">
                            <a:solidFill>
                              <a:srgbClr val="000000"/>
                            </a:solidFill>
                            <a:prstDash val="solid"/>
                            <a:headEnd type="none" w="med" len="med"/>
                            <a:tailEnd type="none" w="med" len="med"/>
                          </a:ln>
                        </wps:spPr>
                        <wps:bodyPr upright="1"/>
                      </wps:wsp>
                    </wpg:wgp>
                  </a:graphicData>
                </a:graphic>
              </wp:anchor>
            </w:drawing>
          </mc:Choice>
          <mc:Fallback>
            <w:pict>
              <v:group id="Group 72" o:spid="_x0000_s1026" o:spt="203" style="position:absolute;left:0pt;margin-left:220.75pt;margin-top:15.95pt;height:16.45pt;width:8.65pt;mso-position-horizontal-relative:page;z-index:2048;mso-width-relative:page;mso-height-relative:page;" coordorigin="4416,320" coordsize="173,329" o:gfxdata="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LoJB8faAAAACQEAAA8AAAAAAAAAAQAgAAAAIgAAAGRy&#10;cy9kb3ducmV2LnhtbFBLAQIUABQAAAAIAIdO4kDlsx6J5wIAAEUHAAAOAAAAAAAAAAEAIAAAACkB&#10;AABkcnMvZTJvRG9jLnhtbFBLBQYAAAAABgAGAFkBAACCBgAAAAA=&#10;">
                <o:lock v:ext="edit" aspectratio="f"/>
                <v:shape id="FreeForm 73" o:spid="_x0000_s1026" o:spt="100" style="position:absolute;left:4415;top:513;height:135;width:173;" fillcolor="#000000" filled="t" stroked="f" coordsize="173,135" o:gfxdata="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2r17rsAAADc&#10;AAAADwAAAAAAAAABACAAAAAiAAAAZHJzL2Rvd25yZXYueG1sUEsBAhQAFAAAAAgAh07iQDMvBZ47&#10;AAAAOQAAABAAAAAAAAAAAQAgAAAACgEAAGRycy9zaGFwZXhtbC54bWxQSwUGAAAAAAYABgBbAQAA&#10;tAMAAAAA&#10;" path="m172,0l0,0,86,134,172,0xe">
                  <v:fill on="t" focussize="0,0"/>
                  <v:stroke on="f"/>
                  <v:imagedata o:title=""/>
                  <o:lock v:ext="edit" aspectratio="f"/>
                </v:shape>
                <v:line id="Line 74" o:spid="_x0000_s1026" o:spt="20" style="position:absolute;left:4502;top:320;flip:y;height:224;width:0;" filled="f" stroked="t" coordsize="21600,21600" o:gfxdata="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nAiUb4A&#10;AADcAAAADwAAAAAAAAABACAAAAAiAAAAZHJzL2Rvd25yZXYueG1sUEsBAhQAFAAAAAgAh07iQDMv&#10;BZ47AAAAOQAAABAAAAAAAAAAAQAgAAAADQEAAGRycy9zaGFwZXhtbC54bWxQSwUGAAAAAAYABgBb&#10;AQAAtwMAAAAA&#10;">
                  <v:fill on="f" focussize="0,0"/>
                  <v:stroke weight="1.08275590551181pt" color="#000000" joinstyle="round"/>
                  <v:imagedata o:title=""/>
                  <o:lock v:ext="edit" aspectratio="f"/>
                </v:line>
              </v:group>
            </w:pict>
          </mc:Fallback>
        </mc:AlternateContent>
      </w:r>
      <w:r>
        <w:rPr>
          <w:rFonts w:ascii="Arial"/>
          <w:b/>
          <w:spacing w:val="-14"/>
          <w:w w:val="145"/>
          <w:sz w:val="21"/>
        </w:rPr>
        <w:t>B3</w:t>
      </w:r>
      <w:r>
        <w:rPr>
          <w:rFonts w:ascii="Arial"/>
          <w:b/>
          <w:spacing w:val="-14"/>
          <w:w w:val="145"/>
          <w:sz w:val="21"/>
        </w:rPr>
        <w:tab/>
      </w:r>
      <w:r>
        <w:rPr>
          <w:rFonts w:ascii="Arial"/>
          <w:b/>
          <w:spacing w:val="14"/>
          <w:w w:val="145"/>
          <w:sz w:val="21"/>
        </w:rPr>
        <w:t>A3</w:t>
      </w:r>
    </w:p>
    <w:p>
      <w:pPr>
        <w:tabs>
          <w:tab w:val="left" w:pos="1368"/>
        </w:tabs>
        <w:spacing w:before="93"/>
        <w:ind w:left="506" w:right="0" w:firstLine="0"/>
        <w:jc w:val="left"/>
        <w:rPr>
          <w:rFonts w:ascii="Arial"/>
          <w:b/>
          <w:sz w:val="21"/>
        </w:rPr>
      </w:pPr>
      <w:r>
        <w:br w:type="column"/>
      </w:r>
      <w:r>
        <w:rPr>
          <w:rFonts w:ascii="Arial"/>
          <w:b/>
          <w:spacing w:val="-14"/>
          <w:w w:val="145"/>
          <w:sz w:val="21"/>
        </w:rPr>
        <w:t>B2</w:t>
      </w:r>
      <w:r>
        <w:rPr>
          <w:rFonts w:ascii="Arial"/>
          <w:b/>
          <w:spacing w:val="-14"/>
          <w:w w:val="145"/>
          <w:sz w:val="21"/>
        </w:rPr>
        <w:tab/>
      </w:r>
      <w:r>
        <w:rPr>
          <w:rFonts w:ascii="Arial"/>
          <w:b/>
          <w:spacing w:val="5"/>
          <w:w w:val="145"/>
          <w:sz w:val="21"/>
        </w:rPr>
        <w:t>A2</w:t>
      </w:r>
    </w:p>
    <w:p>
      <w:pPr>
        <w:tabs>
          <w:tab w:val="left" w:pos="1368"/>
        </w:tabs>
        <w:spacing w:before="93"/>
        <w:ind w:left="506" w:right="0" w:firstLine="0"/>
        <w:jc w:val="left"/>
        <w:rPr>
          <w:rFonts w:ascii="Arial"/>
          <w:b/>
          <w:sz w:val="21"/>
        </w:rPr>
      </w:pPr>
      <w:r>
        <w:br w:type="column"/>
      </w:r>
      <w:r>
        <w:rPr>
          <w:rFonts w:ascii="Arial"/>
          <w:b/>
          <w:spacing w:val="-14"/>
          <w:w w:val="145"/>
          <w:sz w:val="21"/>
        </w:rPr>
        <w:t>B1</w:t>
      </w:r>
      <w:r>
        <w:rPr>
          <w:rFonts w:ascii="Arial"/>
          <w:b/>
          <w:spacing w:val="-14"/>
          <w:w w:val="145"/>
          <w:sz w:val="21"/>
        </w:rPr>
        <w:tab/>
      </w:r>
      <w:r>
        <w:rPr>
          <w:rFonts w:ascii="Arial"/>
          <w:b/>
          <w:spacing w:val="5"/>
          <w:w w:val="145"/>
          <w:sz w:val="21"/>
        </w:rPr>
        <w:t>A1</w:t>
      </w:r>
    </w:p>
    <w:p>
      <w:pPr>
        <w:tabs>
          <w:tab w:val="left" w:pos="1368"/>
        </w:tabs>
        <w:spacing w:before="93"/>
        <w:ind w:left="506" w:right="0" w:firstLine="0"/>
        <w:jc w:val="left"/>
        <w:rPr>
          <w:rFonts w:ascii="Arial"/>
          <w:b/>
          <w:sz w:val="21"/>
        </w:rPr>
      </w:pPr>
      <w:r>
        <w:br w:type="column"/>
      </w:r>
      <w:r>
        <w:rPr>
          <w:rFonts w:ascii="Arial"/>
          <w:b/>
          <w:spacing w:val="-14"/>
          <w:w w:val="145"/>
          <w:sz w:val="21"/>
        </w:rPr>
        <w:t>B0</w:t>
      </w:r>
      <w:r>
        <w:rPr>
          <w:rFonts w:ascii="Arial"/>
          <w:b/>
          <w:spacing w:val="-14"/>
          <w:w w:val="145"/>
          <w:sz w:val="21"/>
        </w:rPr>
        <w:tab/>
      </w:r>
      <w:r>
        <w:rPr>
          <w:rFonts w:ascii="Arial"/>
          <w:b/>
          <w:spacing w:val="14"/>
          <w:w w:val="145"/>
          <w:sz w:val="21"/>
        </w:rPr>
        <w:t>A0</w:t>
      </w:r>
    </w:p>
    <w:p>
      <w:pPr>
        <w:spacing w:after="0"/>
        <w:jc w:val="left"/>
        <w:rPr>
          <w:rFonts w:ascii="Arial"/>
          <w:sz w:val="21"/>
        </w:rPr>
        <w:sectPr>
          <w:type w:val="continuous"/>
          <w:pgSz w:w="12240" w:h="15840"/>
          <w:pgMar w:top="1660" w:right="700" w:bottom="1100" w:left="720" w:header="720" w:footer="720" w:gutter="0"/>
          <w:cols w:equalWidth="0" w:num="4">
            <w:col w:w="4119" w:space="40"/>
            <w:col w:w="1791" w:space="39"/>
            <w:col w:w="1791" w:space="40"/>
            <w:col w:w="3000"/>
          </w:cols>
        </w:sectPr>
      </w:pPr>
    </w:p>
    <w:p>
      <w:pPr>
        <w:pStyle w:val="6"/>
        <w:spacing w:before="10"/>
        <w:ind w:left="0" w:firstLine="0"/>
        <w:rPr>
          <w:rFonts w:ascii="Arial"/>
          <w:b/>
          <w:sz w:val="22"/>
        </w:rPr>
      </w:pPr>
    </w:p>
    <w:p>
      <w:pPr>
        <w:tabs>
          <w:tab w:val="left" w:pos="6021"/>
          <w:tab w:val="left" w:pos="7852"/>
          <w:tab w:val="left" w:pos="9704"/>
        </w:tabs>
        <w:spacing w:before="93"/>
        <w:ind w:left="4190" w:right="0" w:firstLine="0"/>
        <w:jc w:val="left"/>
        <w:rPr>
          <w:rFonts w:ascii="Arial"/>
          <w:b/>
          <w:sz w:val="21"/>
        </w:rPr>
      </w:pPr>
      <w:r>
        <mc:AlternateContent>
          <mc:Choice Requires="wpg">
            <w:drawing>
              <wp:anchor distT="0" distB="0" distL="114300" distR="114300" simplePos="0" relativeHeight="2048" behindDoc="0" locked="0" layoutInCell="1" allowOverlap="1">
                <wp:simplePos x="0" y="0"/>
                <wp:positionH relativeFrom="page">
                  <wp:posOffset>5826760</wp:posOffset>
                </wp:positionH>
                <wp:positionV relativeFrom="paragraph">
                  <wp:posOffset>-175895</wp:posOffset>
                </wp:positionV>
                <wp:extent cx="109220" cy="208915"/>
                <wp:effectExtent l="0" t="0" r="5080" b="635"/>
                <wp:wrapNone/>
                <wp:docPr id="223" name="Group 75"/>
                <wp:cNvGraphicFramePr/>
                <a:graphic xmlns:a="http://schemas.openxmlformats.org/drawingml/2006/main">
                  <a:graphicData uri="http://schemas.microsoft.com/office/word/2010/wordprocessingGroup">
                    <wpg:wgp>
                      <wpg:cNvGrpSpPr/>
                      <wpg:grpSpPr>
                        <a:xfrm>
                          <a:off x="0" y="0"/>
                          <a:ext cx="109220" cy="208915"/>
                          <a:chOff x="9176" y="-278"/>
                          <a:chExt cx="172" cy="329"/>
                        </a:xfrm>
                      </wpg:grpSpPr>
                      <wps:wsp>
                        <wps:cNvPr id="221" name="FreeForm 76"/>
                        <wps:cNvSpPr/>
                        <wps:spPr>
                          <a:xfrm>
                            <a:off x="9176" y="-84"/>
                            <a:ext cx="172" cy="135"/>
                          </a:xfrm>
                          <a:custGeom>
                            <a:avLst/>
                            <a:gdLst/>
                            <a:ahLst/>
                            <a:cxnLst/>
                            <a:pathLst>
                              <a:path w="172" h="135">
                                <a:moveTo>
                                  <a:pt x="172" y="0"/>
                                </a:moveTo>
                                <a:lnTo>
                                  <a:pt x="0" y="0"/>
                                </a:lnTo>
                                <a:lnTo>
                                  <a:pt x="86" y="135"/>
                                </a:lnTo>
                                <a:lnTo>
                                  <a:pt x="172" y="0"/>
                                </a:lnTo>
                                <a:close/>
                              </a:path>
                            </a:pathLst>
                          </a:custGeom>
                          <a:solidFill>
                            <a:srgbClr val="000000"/>
                          </a:solidFill>
                          <a:ln w="9525">
                            <a:noFill/>
                          </a:ln>
                        </wps:spPr>
                        <wps:bodyPr upright="1"/>
                      </wps:wsp>
                      <wps:wsp>
                        <wps:cNvPr id="222" name="Line 77"/>
                        <wps:cNvCnPr/>
                        <wps:spPr>
                          <a:xfrm flipV="1">
                            <a:off x="9262" y="-278"/>
                            <a:ext cx="0" cy="224"/>
                          </a:xfrm>
                          <a:prstGeom prst="line">
                            <a:avLst/>
                          </a:prstGeom>
                          <a:ln w="13751" cap="flat" cmpd="sng">
                            <a:solidFill>
                              <a:srgbClr val="000000"/>
                            </a:solidFill>
                            <a:prstDash val="solid"/>
                            <a:headEnd type="none" w="med" len="med"/>
                            <a:tailEnd type="none" w="med" len="med"/>
                          </a:ln>
                        </wps:spPr>
                        <wps:bodyPr upright="1"/>
                      </wps:wsp>
                    </wpg:wgp>
                  </a:graphicData>
                </a:graphic>
              </wp:anchor>
            </w:drawing>
          </mc:Choice>
          <mc:Fallback>
            <w:pict>
              <v:group id="Group 75" o:spid="_x0000_s1026" o:spt="203" style="position:absolute;left:0pt;margin-left:458.8pt;margin-top:-13.85pt;height:16.45pt;width:8.6pt;mso-position-horizontal-relative:page;z-index:2048;mso-width-relative:page;mso-height-relative:page;" coordorigin="9176,-278" coordsize="172,329" o:gfxdata="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MYgf2doAAAAJAQAADwAAAAAAAAABACAAAAAiAAAAZHJzL2Rvd25yZXYueG1s&#10;UEsBAhQAFAAAAAgAh07iQD0SwgXaAgAARwcAAA4AAAAAAAAAAQAgAAAAKQEAAGRycy9lMm9Eb2Mu&#10;eG1sUEsFBgAAAAAGAAYAWQEAAHUGAAAAAA==&#10;">
                <o:lock v:ext="edit" aspectratio="f"/>
                <v:shape id="FreeForm 76" o:spid="_x0000_s1026" o:spt="100" style="position:absolute;left:9176;top:-84;height:135;width:172;" fillcolor="#000000" filled="t" stroked="f" coordsize="172,135" o:gfxdata="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2ZuxvQAA&#10;ANwAAAAPAAAAAAAAAAEAIAAAACIAAABkcnMvZG93bnJldi54bWxQSwECFAAUAAAACACHTuJAMy8F&#10;njsAAAA5AAAAEAAAAAAAAAABACAAAAAMAQAAZHJzL3NoYXBleG1sLnhtbFBLBQYAAAAABgAGAFsB&#10;AAC2AwAAAAA=&#10;" path="m172,0l0,0,86,135,172,0xe">
                  <v:fill on="t" focussize="0,0"/>
                  <v:stroke on="f"/>
                  <v:imagedata o:title=""/>
                  <o:lock v:ext="edit" aspectratio="f"/>
                </v:shape>
                <v:line id="Line 77" o:spid="_x0000_s1026" o:spt="20" style="position:absolute;left:9262;top:-278;flip:y;height:224;width:0;" filled="f" stroked="t" coordsize="21600,21600" o:gfxdata="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h6nb4A&#10;AADcAAAADwAAAAAAAAABACAAAAAiAAAAZHJzL2Rvd25yZXYueG1sUEsBAhQAFAAAAAgAh07iQDMv&#10;BZ47AAAAOQAAABAAAAAAAAAAAQAgAAAADQEAAGRycy9zaGFwZXhtbC54bWxQSwUGAAAAAAYABgBb&#10;AQAAtwMAAAAA&#10;">
                  <v:fill on="f" focussize="0,0"/>
                  <v:stroke weight="1.08275590551181pt" color="#000000" joinstyle="round"/>
                  <v:imagedata o:title=""/>
                  <o:lock v:ext="edit" aspectratio="f"/>
                </v:line>
              </v:group>
            </w:pict>
          </mc:Fallback>
        </mc:AlternateContent>
      </w:r>
      <w:r>
        <mc:AlternateContent>
          <mc:Choice Requires="wpg">
            <w:drawing>
              <wp:anchor distT="0" distB="0" distL="114300" distR="114300" simplePos="0" relativeHeight="2048" behindDoc="0" locked="0" layoutInCell="1" allowOverlap="1">
                <wp:simplePos x="0" y="0"/>
                <wp:positionH relativeFrom="page">
                  <wp:posOffset>6304915</wp:posOffset>
                </wp:positionH>
                <wp:positionV relativeFrom="paragraph">
                  <wp:posOffset>-175895</wp:posOffset>
                </wp:positionV>
                <wp:extent cx="109220" cy="208915"/>
                <wp:effectExtent l="635" t="0" r="4445" b="635"/>
                <wp:wrapNone/>
                <wp:docPr id="226" name="Group 78"/>
                <wp:cNvGraphicFramePr/>
                <a:graphic xmlns:a="http://schemas.openxmlformats.org/drawingml/2006/main">
                  <a:graphicData uri="http://schemas.microsoft.com/office/word/2010/wordprocessingGroup">
                    <wpg:wgp>
                      <wpg:cNvGrpSpPr/>
                      <wpg:grpSpPr>
                        <a:xfrm>
                          <a:off x="0" y="0"/>
                          <a:ext cx="109220" cy="208915"/>
                          <a:chOff x="9930" y="-278"/>
                          <a:chExt cx="172" cy="329"/>
                        </a:xfrm>
                      </wpg:grpSpPr>
                      <wps:wsp>
                        <wps:cNvPr id="224" name="FreeForm 79"/>
                        <wps:cNvSpPr/>
                        <wps:spPr>
                          <a:xfrm>
                            <a:off x="9929" y="-84"/>
                            <a:ext cx="172" cy="135"/>
                          </a:xfrm>
                          <a:custGeom>
                            <a:avLst/>
                            <a:gdLst/>
                            <a:ahLst/>
                            <a:cxnLst/>
                            <a:pathLst>
                              <a:path w="172" h="135">
                                <a:moveTo>
                                  <a:pt x="172" y="0"/>
                                </a:moveTo>
                                <a:lnTo>
                                  <a:pt x="0" y="0"/>
                                </a:lnTo>
                                <a:lnTo>
                                  <a:pt x="86" y="135"/>
                                </a:lnTo>
                                <a:lnTo>
                                  <a:pt x="172" y="0"/>
                                </a:lnTo>
                                <a:close/>
                              </a:path>
                            </a:pathLst>
                          </a:custGeom>
                          <a:solidFill>
                            <a:srgbClr val="000000"/>
                          </a:solidFill>
                          <a:ln w="9525">
                            <a:noFill/>
                          </a:ln>
                        </wps:spPr>
                        <wps:bodyPr upright="1"/>
                      </wps:wsp>
                      <wps:wsp>
                        <wps:cNvPr id="225" name="Line 80"/>
                        <wps:cNvCnPr/>
                        <wps:spPr>
                          <a:xfrm flipV="1">
                            <a:off x="10016" y="-278"/>
                            <a:ext cx="0" cy="224"/>
                          </a:xfrm>
                          <a:prstGeom prst="line">
                            <a:avLst/>
                          </a:prstGeom>
                          <a:ln w="13751" cap="flat" cmpd="sng">
                            <a:solidFill>
                              <a:srgbClr val="000000"/>
                            </a:solidFill>
                            <a:prstDash val="solid"/>
                            <a:headEnd type="none" w="med" len="med"/>
                            <a:tailEnd type="none" w="med" len="med"/>
                          </a:ln>
                        </wps:spPr>
                        <wps:bodyPr upright="1"/>
                      </wps:wsp>
                    </wpg:wgp>
                  </a:graphicData>
                </a:graphic>
              </wp:anchor>
            </w:drawing>
          </mc:Choice>
          <mc:Fallback>
            <w:pict>
              <v:group id="Group 78" o:spid="_x0000_s1026" o:spt="203" style="position:absolute;left:0pt;margin-left:496.45pt;margin-top:-13.85pt;height:16.45pt;width:8.6pt;mso-position-horizontal-relative:page;z-index:2048;mso-width-relative:page;mso-height-relative:page;" coordorigin="9930,-278" coordsize="172,329" o:gfxdata="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D+M28NoAAAAKAQAADwAAAAAAAAABACAAAAAiAAAAZHJzL2Rvd25y&#10;ZXYueG1sUEsBAhQAFAAAAAgAh07iQIwexKXgAgAASAcAAA4AAAAAAAAAAQAgAAAAKQEAAGRycy9l&#10;Mm9Eb2MueG1sUEsFBgAAAAAGAAYAWQEAAHsGAAAAAA==&#10;">
                <o:lock v:ext="edit" aspectratio="f"/>
                <v:shape id="FreeForm 79" o:spid="_x0000_s1026" o:spt="100" style="position:absolute;left:9929;top:-84;height:135;width:172;" fillcolor="#000000" filled="t" stroked="f" coordsize="172,135" o:gfxdata="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rjgpvQAA&#10;ANwAAAAPAAAAAAAAAAEAIAAAACIAAABkcnMvZG93bnJldi54bWxQSwECFAAUAAAACACHTuJAMy8F&#10;njsAAAA5AAAAEAAAAAAAAAABACAAAAAMAQAAZHJzL3NoYXBleG1sLnhtbFBLBQYAAAAABgAGAFsB&#10;AAC2AwAAAAA=&#10;" path="m172,0l0,0,86,135,172,0xe">
                  <v:fill on="t" focussize="0,0"/>
                  <v:stroke on="f"/>
                  <v:imagedata o:title=""/>
                  <o:lock v:ext="edit" aspectratio="f"/>
                </v:shape>
                <v:line id="Line 80" o:spid="_x0000_s1026" o:spt="20" style="position:absolute;left:10016;top:-278;flip:y;height:224;width:0;" filled="f" stroked="t" coordsize="21600,21600" o:gfxdata="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Hi6b4A&#10;AADcAAAADwAAAAAAAAABACAAAAAiAAAAZHJzL2Rvd25yZXYueG1sUEsBAhQAFAAAAAgAh07iQDMv&#10;BZ47AAAAOQAAABAAAAAAAAAAAQAgAAAADQEAAGRycy9zaGFwZXhtbC54bWxQSwUGAAAAAAYABgBb&#10;AQAAtwMAAAAA&#10;">
                  <v:fill on="f" focussize="0,0"/>
                  <v:stroke weight="1.08275590551181pt" color="#000000" joinstyle="round"/>
                  <v:imagedata o:title=""/>
                  <o:lock v:ext="edit" aspectratio="f"/>
                </v:line>
              </v:group>
            </w:pict>
          </mc:Fallback>
        </mc:AlternateContent>
      </w:r>
      <w:r>
        <w:drawing>
          <wp:anchor distT="0" distB="0" distL="0" distR="0" simplePos="0" relativeHeight="268142592" behindDoc="1" locked="0" layoutInCell="1" allowOverlap="1">
            <wp:simplePos x="0" y="0"/>
            <wp:positionH relativeFrom="page">
              <wp:posOffset>6510020</wp:posOffset>
            </wp:positionH>
            <wp:positionV relativeFrom="paragraph">
              <wp:posOffset>155575</wp:posOffset>
            </wp:positionV>
            <wp:extent cx="137160" cy="75565"/>
            <wp:effectExtent l="0" t="0" r="0" b="0"/>
            <wp:wrapNone/>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png"/>
                    <pic:cNvPicPr>
                      <a:picLocks noChangeAspect="1"/>
                    </pic:cNvPicPr>
                  </pic:nvPicPr>
                  <pic:blipFill>
                    <a:blip r:embed="rId36" cstate="print"/>
                    <a:stretch>
                      <a:fillRect/>
                    </a:stretch>
                  </pic:blipFill>
                  <pic:spPr>
                    <a:xfrm>
                      <a:off x="0" y="0"/>
                      <a:ext cx="137170" cy="75775"/>
                    </a:xfrm>
                    <a:prstGeom prst="rect">
                      <a:avLst/>
                    </a:prstGeom>
                  </pic:spPr>
                </pic:pic>
              </a:graphicData>
            </a:graphic>
          </wp:anchor>
        </w:drawing>
      </w:r>
      <w:r>
        <mc:AlternateContent>
          <mc:Choice Requires="wpg">
            <w:drawing>
              <wp:anchor distT="0" distB="0" distL="114300" distR="114300" simplePos="0" relativeHeight="2048" behindDoc="0" locked="0" layoutInCell="1" allowOverlap="1">
                <wp:simplePos x="0" y="0"/>
                <wp:positionH relativeFrom="page">
                  <wp:posOffset>4664075</wp:posOffset>
                </wp:positionH>
                <wp:positionV relativeFrom="paragraph">
                  <wp:posOffset>-175895</wp:posOffset>
                </wp:positionV>
                <wp:extent cx="109220" cy="208915"/>
                <wp:effectExtent l="0" t="0" r="5080" b="635"/>
                <wp:wrapNone/>
                <wp:docPr id="229" name="Group 81"/>
                <wp:cNvGraphicFramePr/>
                <a:graphic xmlns:a="http://schemas.openxmlformats.org/drawingml/2006/main">
                  <a:graphicData uri="http://schemas.microsoft.com/office/word/2010/wordprocessingGroup">
                    <wpg:wgp>
                      <wpg:cNvGrpSpPr/>
                      <wpg:grpSpPr>
                        <a:xfrm>
                          <a:off x="0" y="0"/>
                          <a:ext cx="109220" cy="208915"/>
                          <a:chOff x="7345" y="-278"/>
                          <a:chExt cx="172" cy="329"/>
                        </a:xfrm>
                      </wpg:grpSpPr>
                      <wps:wsp>
                        <wps:cNvPr id="227" name="FreeForm 82"/>
                        <wps:cNvSpPr/>
                        <wps:spPr>
                          <a:xfrm>
                            <a:off x="7345" y="-84"/>
                            <a:ext cx="172" cy="135"/>
                          </a:xfrm>
                          <a:custGeom>
                            <a:avLst/>
                            <a:gdLst/>
                            <a:ahLst/>
                            <a:cxnLst/>
                            <a:pathLst>
                              <a:path w="172" h="135">
                                <a:moveTo>
                                  <a:pt x="172" y="0"/>
                                </a:moveTo>
                                <a:lnTo>
                                  <a:pt x="0" y="0"/>
                                </a:lnTo>
                                <a:lnTo>
                                  <a:pt x="86" y="135"/>
                                </a:lnTo>
                                <a:lnTo>
                                  <a:pt x="172" y="0"/>
                                </a:lnTo>
                                <a:close/>
                              </a:path>
                            </a:pathLst>
                          </a:custGeom>
                          <a:solidFill>
                            <a:srgbClr val="000000"/>
                          </a:solidFill>
                          <a:ln w="9525">
                            <a:noFill/>
                          </a:ln>
                        </wps:spPr>
                        <wps:bodyPr upright="1"/>
                      </wps:wsp>
                      <wps:wsp>
                        <wps:cNvPr id="228" name="Line 83"/>
                        <wps:cNvCnPr/>
                        <wps:spPr>
                          <a:xfrm flipV="1">
                            <a:off x="7431" y="-278"/>
                            <a:ext cx="0" cy="224"/>
                          </a:xfrm>
                          <a:prstGeom prst="line">
                            <a:avLst/>
                          </a:prstGeom>
                          <a:ln w="13751" cap="flat" cmpd="sng">
                            <a:solidFill>
                              <a:srgbClr val="000000"/>
                            </a:solidFill>
                            <a:prstDash val="solid"/>
                            <a:headEnd type="none" w="med" len="med"/>
                            <a:tailEnd type="none" w="med" len="med"/>
                          </a:ln>
                        </wps:spPr>
                        <wps:bodyPr upright="1"/>
                      </wps:wsp>
                    </wpg:wgp>
                  </a:graphicData>
                </a:graphic>
              </wp:anchor>
            </w:drawing>
          </mc:Choice>
          <mc:Fallback>
            <w:pict>
              <v:group id="Group 81" o:spid="_x0000_s1026" o:spt="203" style="position:absolute;left:0pt;margin-left:367.25pt;margin-top:-13.85pt;height:16.45pt;width:8.6pt;mso-position-horizontal-relative:page;z-index:2048;mso-width-relative:page;mso-height-relative:page;" coordorigin="7345,-278" coordsize="172,329" o:gfxdata="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et5UjtoAAAAJAQAADwAAAAAAAAABACAAAAAiAAAAZHJzL2Rvd25yZXYueG1s&#10;UEsBAhQAFAAAAAgAh07iQErQOkXaAgAARwcAAA4AAAAAAAAAAQAgAAAAKQEAAGRycy9lMm9Eb2Mu&#10;eG1sUEsFBgAAAAAGAAYAWQEAAHUGAAAAAA==&#10;">
                <o:lock v:ext="edit" aspectratio="f"/>
                <v:shape id="FreeForm 82" o:spid="_x0000_s1026" o:spt="100" style="position:absolute;left:7345;top:-84;height:135;width:172;" fillcolor="#000000" filled="t" stroked="f" coordsize="172,135" o:gfxdata="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XymXr4A&#10;AADcAAAADwAAAAAAAAABACAAAAAiAAAAZHJzL2Rvd25yZXYueG1sUEsBAhQAFAAAAAgAh07iQDMv&#10;BZ47AAAAOQAAABAAAAAAAAAAAQAgAAAADQEAAGRycy9zaGFwZXhtbC54bWxQSwUGAAAAAAYABgBb&#10;AQAAtwMAAAAA&#10;" path="m172,0l0,0,86,135,172,0xe">
                  <v:fill on="t" focussize="0,0"/>
                  <v:stroke on="f"/>
                  <v:imagedata o:title=""/>
                  <o:lock v:ext="edit" aspectratio="f"/>
                </v:shape>
                <v:line id="Line 83" o:spid="_x0000_s1026" o:spt="20" style="position:absolute;left:7431;top:-278;flip:y;height:224;width:0;" filled="f" stroked="t" coordsize="21600,21600" o:gfxdata="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1BNd7sAAADc&#10;AAAADwAAAAAAAAABACAAAAAiAAAAZHJzL2Rvd25yZXYueG1sUEsBAhQAFAAAAAgAh07iQDMvBZ47&#10;AAAAOQAAABAAAAAAAAAAAQAgAAAACgEAAGRycy9zaGFwZXhtbC54bWxQSwUGAAAAAAYABgBbAQAA&#10;tAMAAAAA&#10;">
                  <v:fill on="f" focussize="0,0"/>
                  <v:stroke weight="1.08275590551181pt" color="#000000" joinstyle="round"/>
                  <v:imagedata o:title=""/>
                  <o:lock v:ext="edit" aspectratio="f"/>
                </v:line>
              </v:group>
            </w:pict>
          </mc:Fallback>
        </mc:AlternateContent>
      </w:r>
      <w:r>
        <mc:AlternateContent>
          <mc:Choice Requires="wpg">
            <w:drawing>
              <wp:anchor distT="0" distB="0" distL="114300" distR="114300" simplePos="0" relativeHeight="2048" behindDoc="0" locked="0" layoutInCell="1" allowOverlap="1">
                <wp:simplePos x="0" y="0"/>
                <wp:positionH relativeFrom="page">
                  <wp:posOffset>5128895</wp:posOffset>
                </wp:positionH>
                <wp:positionV relativeFrom="paragraph">
                  <wp:posOffset>-175895</wp:posOffset>
                </wp:positionV>
                <wp:extent cx="109855" cy="208915"/>
                <wp:effectExtent l="0" t="0" r="4445" b="635"/>
                <wp:wrapNone/>
                <wp:docPr id="232" name="Group 84"/>
                <wp:cNvGraphicFramePr/>
                <a:graphic xmlns:a="http://schemas.openxmlformats.org/drawingml/2006/main">
                  <a:graphicData uri="http://schemas.microsoft.com/office/word/2010/wordprocessingGroup">
                    <wpg:wgp>
                      <wpg:cNvGrpSpPr/>
                      <wpg:grpSpPr>
                        <a:xfrm>
                          <a:off x="0" y="0"/>
                          <a:ext cx="109855" cy="208915"/>
                          <a:chOff x="8077" y="-278"/>
                          <a:chExt cx="173" cy="329"/>
                        </a:xfrm>
                      </wpg:grpSpPr>
                      <wps:wsp>
                        <wps:cNvPr id="230" name="FreeForm 85"/>
                        <wps:cNvSpPr/>
                        <wps:spPr>
                          <a:xfrm>
                            <a:off x="8077" y="-84"/>
                            <a:ext cx="173" cy="135"/>
                          </a:xfrm>
                          <a:custGeom>
                            <a:avLst/>
                            <a:gdLst/>
                            <a:ahLst/>
                            <a:cxnLst/>
                            <a:pathLst>
                              <a:path w="173" h="135">
                                <a:moveTo>
                                  <a:pt x="173" y="0"/>
                                </a:moveTo>
                                <a:lnTo>
                                  <a:pt x="0" y="0"/>
                                </a:lnTo>
                                <a:lnTo>
                                  <a:pt x="86" y="135"/>
                                </a:lnTo>
                                <a:lnTo>
                                  <a:pt x="173" y="0"/>
                                </a:lnTo>
                                <a:close/>
                              </a:path>
                            </a:pathLst>
                          </a:custGeom>
                          <a:solidFill>
                            <a:srgbClr val="000000"/>
                          </a:solidFill>
                          <a:ln w="9525">
                            <a:noFill/>
                          </a:ln>
                        </wps:spPr>
                        <wps:bodyPr upright="1"/>
                      </wps:wsp>
                      <wps:wsp>
                        <wps:cNvPr id="231" name="Line 86"/>
                        <wps:cNvCnPr/>
                        <wps:spPr>
                          <a:xfrm flipV="1">
                            <a:off x="8163" y="-278"/>
                            <a:ext cx="0" cy="224"/>
                          </a:xfrm>
                          <a:prstGeom prst="line">
                            <a:avLst/>
                          </a:prstGeom>
                          <a:ln w="13751" cap="flat" cmpd="sng">
                            <a:solidFill>
                              <a:srgbClr val="000000"/>
                            </a:solidFill>
                            <a:prstDash val="solid"/>
                            <a:headEnd type="none" w="med" len="med"/>
                            <a:tailEnd type="none" w="med" len="med"/>
                          </a:ln>
                        </wps:spPr>
                        <wps:bodyPr upright="1"/>
                      </wps:wsp>
                    </wpg:wgp>
                  </a:graphicData>
                </a:graphic>
              </wp:anchor>
            </w:drawing>
          </mc:Choice>
          <mc:Fallback>
            <w:pict>
              <v:group id="Group 84" o:spid="_x0000_s1026" o:spt="203" style="position:absolute;left:0pt;margin-left:403.85pt;margin-top:-13.85pt;height:16.45pt;width:8.65pt;mso-position-horizontal-relative:page;z-index:2048;mso-width-relative:page;mso-height-relative:page;" coordorigin="8077,-278" coordsize="173,329" o:gfxdata="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GEykLzZAAAACQEAAA8AAAAAAAAAAQAgAAAAIgAAAGRycy9kb3ducmV2Lnht&#10;bFBLAQIUABQAAAAIAIdO4kAKZJ5h3AIAAEcHAAAOAAAAAAAAAAEAIAAAACgBAABkcnMvZTJvRG9j&#10;LnhtbFBLBQYAAAAABgAGAFkBAAB2BgAAAAA=&#10;">
                <o:lock v:ext="edit" aspectratio="f"/>
                <v:shape id="FreeForm 85" o:spid="_x0000_s1026" o:spt="100" style="position:absolute;left:8077;top:-84;height:135;width:173;" fillcolor="#000000" filled="t" stroked="f" coordsize="173,135" o:gfxdata="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ppYi8AAAA&#10;3AAAAA8AAAAAAAAAAQAgAAAAIgAAAGRycy9kb3ducmV2LnhtbFBLAQIUABQAAAAIAIdO4kAzLwWe&#10;OwAAADkAAAAQAAAAAAAAAAEAIAAAAAsBAABkcnMvc2hhcGV4bWwueG1sUEsFBgAAAAAGAAYAWwEA&#10;ALUDAAAAAA==&#10;" path="m173,0l0,0,86,135,173,0xe">
                  <v:fill on="t" focussize="0,0"/>
                  <v:stroke on="f"/>
                  <v:imagedata o:title=""/>
                  <o:lock v:ext="edit" aspectratio="f"/>
                </v:shape>
                <v:line id="Line 86" o:spid="_x0000_s1026" o:spt="20" style="position:absolute;left:8163;top:-278;flip:y;height:224;width:0;" filled="f" stroked="t" coordsize="21600,21600" o:gfxdata="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zcje/&#10;AAAA3AAAAA8AAAAAAAAAAQAgAAAAIgAAAGRycy9kb3ducmV2LnhtbFBLAQIUABQAAAAIAIdO4kAz&#10;LwWeOwAAADkAAAAQAAAAAAAAAAEAIAAAAA4BAABkcnMvc2hhcGV4bWwueG1sUEsFBgAAAAAGAAYA&#10;WwEAALgDAAAAAA==&#10;">
                  <v:fill on="f" focussize="0,0"/>
                  <v:stroke weight="1.08275590551181pt" color="#000000" joinstyle="round"/>
                  <v:imagedata o:title=""/>
                  <o:lock v:ext="edit" aspectratio="f"/>
                </v:line>
              </v:group>
            </w:pict>
          </mc:Fallback>
        </mc:AlternateContent>
      </w:r>
      <w:r>
        <mc:AlternateContent>
          <mc:Choice Requires="wpg">
            <w:drawing>
              <wp:anchor distT="0" distB="0" distL="114300" distR="114300" simplePos="0" relativeHeight="503023616" behindDoc="1" locked="0" layoutInCell="1" allowOverlap="1">
                <wp:simplePos x="0" y="0"/>
                <wp:positionH relativeFrom="page">
                  <wp:posOffset>5347335</wp:posOffset>
                </wp:positionH>
                <wp:positionV relativeFrom="paragraph">
                  <wp:posOffset>155575</wp:posOffset>
                </wp:positionV>
                <wp:extent cx="383540" cy="76200"/>
                <wp:effectExtent l="635" t="0" r="15875" b="0"/>
                <wp:wrapNone/>
                <wp:docPr id="627" name="Group 87"/>
                <wp:cNvGraphicFramePr/>
                <a:graphic xmlns:a="http://schemas.openxmlformats.org/drawingml/2006/main">
                  <a:graphicData uri="http://schemas.microsoft.com/office/word/2010/wordprocessingGroup">
                    <wpg:wgp>
                      <wpg:cNvGrpSpPr/>
                      <wpg:grpSpPr>
                        <a:xfrm>
                          <a:off x="0" y="0"/>
                          <a:ext cx="383540" cy="76200"/>
                          <a:chOff x="8422" y="245"/>
                          <a:chExt cx="604" cy="120"/>
                        </a:xfrm>
                      </wpg:grpSpPr>
                      <pic:pic xmlns:pic="http://schemas.openxmlformats.org/drawingml/2006/picture">
                        <pic:nvPicPr>
                          <pic:cNvPr id="625" name="Picture 88"/>
                          <pic:cNvPicPr>
                            <a:picLocks noChangeAspect="1"/>
                          </pic:cNvPicPr>
                        </pic:nvPicPr>
                        <pic:blipFill>
                          <a:blip r:embed="rId36"/>
                          <a:stretch>
                            <a:fillRect/>
                          </a:stretch>
                        </pic:blipFill>
                        <pic:spPr>
                          <a:xfrm>
                            <a:off x="8421" y="245"/>
                            <a:ext cx="217" cy="120"/>
                          </a:xfrm>
                          <a:prstGeom prst="rect">
                            <a:avLst/>
                          </a:prstGeom>
                          <a:noFill/>
                          <a:ln w="9525">
                            <a:noFill/>
                          </a:ln>
                        </pic:spPr>
                      </pic:pic>
                      <wps:wsp>
                        <wps:cNvPr id="626" name="Line 89"/>
                        <wps:cNvCnPr/>
                        <wps:spPr>
                          <a:xfrm>
                            <a:off x="8594" y="320"/>
                            <a:ext cx="431" cy="0"/>
                          </a:xfrm>
                          <a:prstGeom prst="line">
                            <a:avLst/>
                          </a:prstGeom>
                          <a:ln w="9375" cap="flat" cmpd="sng">
                            <a:solidFill>
                              <a:srgbClr val="000000"/>
                            </a:solidFill>
                            <a:prstDash val="solid"/>
                            <a:headEnd type="none" w="med" len="med"/>
                            <a:tailEnd type="none" w="med" len="med"/>
                          </a:ln>
                        </wps:spPr>
                        <wps:bodyPr upright="1"/>
                      </wps:wsp>
                    </wpg:wgp>
                  </a:graphicData>
                </a:graphic>
              </wp:anchor>
            </w:drawing>
          </mc:Choice>
          <mc:Fallback>
            <w:pict>
              <v:group id="Group 87" o:spid="_x0000_s1026" o:spt="203" style="position:absolute;left:0pt;margin-left:421.05pt;margin-top:12.25pt;height:6pt;width:30.2pt;mso-position-horizontal-relative:page;z-index:-292864;mso-width-relative:page;mso-height-relative:page;" coordorigin="8422,245" coordsize="604,120" o:gfxdata="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">
                <o:lock v:ext="edit" aspectratio="f"/>
                <v:shape id="Picture 88" o:spid="_x0000_s1026" o:spt="75" type="#_x0000_t75" style="position:absolute;left:8421;top:245;height:120;width:217;" filled="f" o:preferrelative="t" stroked="f" coordsize="21600,21600" o:gfxdata="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oS62/&#10;AAAA3AAAAA8AAAAAAAAAAQAgAAAAIgAAAGRycy9kb3ducmV2LnhtbFBLAQIUABQAAAAIAIdO4kAz&#10;LwWeOwAAADkAAAAQAAAAAAAAAAEAIAAAAA4BAABkcnMvc2hhcGV4bWwueG1sUEsFBgAAAAAGAAYA&#10;WwEAALgDAAAAAA==&#10;">
                  <v:fill on="f" focussize="0,0"/>
                  <v:stroke on="f"/>
                  <v:imagedata r:id="rId36" o:title=""/>
                  <o:lock v:ext="edit" aspectratio="t"/>
                </v:shape>
                <v:line id="Line 89" o:spid="_x0000_s1026" o:spt="20" style="position:absolute;left:8594;top:320;height:0;width:431;" filled="f" stroked="t" coordsize="21600,21600" o:gfxdata="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CkP68AAAA&#10;3AAAAA8AAAAAAAAAAQAgAAAAIgAAAGRycy9kb3ducmV2LnhtbFBLAQIUABQAAAAIAIdO4kAzLwWe&#10;OwAAADkAAAAQAAAAAAAAAAEAIAAAAAsBAABkcnMvc2hhcGV4bWwueG1sUEsFBgAAAAAGAAYAWwEA&#10;ALUDAAAAAA==&#10;">
                  <v:fill on="f" focussize="0,0"/>
                  <v:stroke weight="0.738188976377953pt" color="#000000" joinstyle="round"/>
                  <v:imagedata o:title=""/>
                  <o:lock v:ext="edit" aspectratio="f"/>
                </v:line>
              </v:group>
            </w:pict>
          </mc:Fallback>
        </mc:AlternateContent>
      </w:r>
      <w:r>
        <mc:AlternateContent>
          <mc:Choice Requires="wpg">
            <w:drawing>
              <wp:anchor distT="0" distB="0" distL="114300" distR="114300" simplePos="0" relativeHeight="2048" behindDoc="0" locked="0" layoutInCell="1" allowOverlap="1">
                <wp:simplePos x="0" y="0"/>
                <wp:positionH relativeFrom="page">
                  <wp:posOffset>3501390</wp:posOffset>
                </wp:positionH>
                <wp:positionV relativeFrom="paragraph">
                  <wp:posOffset>-175895</wp:posOffset>
                </wp:positionV>
                <wp:extent cx="109220" cy="208915"/>
                <wp:effectExtent l="0" t="0" r="5080" b="635"/>
                <wp:wrapNone/>
                <wp:docPr id="235" name="Group 90"/>
                <wp:cNvGraphicFramePr/>
                <a:graphic xmlns:a="http://schemas.openxmlformats.org/drawingml/2006/main">
                  <a:graphicData uri="http://schemas.microsoft.com/office/word/2010/wordprocessingGroup">
                    <wpg:wgp>
                      <wpg:cNvGrpSpPr/>
                      <wpg:grpSpPr>
                        <a:xfrm>
                          <a:off x="0" y="0"/>
                          <a:ext cx="109220" cy="208915"/>
                          <a:chOff x="5514" y="-278"/>
                          <a:chExt cx="172" cy="329"/>
                        </a:xfrm>
                      </wpg:grpSpPr>
                      <wps:wsp>
                        <wps:cNvPr id="233" name="FreeForm 91"/>
                        <wps:cNvSpPr/>
                        <wps:spPr>
                          <a:xfrm>
                            <a:off x="5514" y="-84"/>
                            <a:ext cx="172" cy="135"/>
                          </a:xfrm>
                          <a:custGeom>
                            <a:avLst/>
                            <a:gdLst/>
                            <a:ahLst/>
                            <a:cxnLst/>
                            <a:pathLst>
                              <a:path w="172" h="135">
                                <a:moveTo>
                                  <a:pt x="172" y="0"/>
                                </a:moveTo>
                                <a:lnTo>
                                  <a:pt x="0" y="0"/>
                                </a:lnTo>
                                <a:lnTo>
                                  <a:pt x="86" y="135"/>
                                </a:lnTo>
                                <a:lnTo>
                                  <a:pt x="172" y="0"/>
                                </a:lnTo>
                                <a:close/>
                              </a:path>
                            </a:pathLst>
                          </a:custGeom>
                          <a:solidFill>
                            <a:srgbClr val="000000"/>
                          </a:solidFill>
                          <a:ln w="9525">
                            <a:noFill/>
                          </a:ln>
                        </wps:spPr>
                        <wps:bodyPr upright="1"/>
                      </wps:wsp>
                      <wps:wsp>
                        <wps:cNvPr id="234" name="Line 92"/>
                        <wps:cNvCnPr/>
                        <wps:spPr>
                          <a:xfrm flipV="1">
                            <a:off x="5600" y="-278"/>
                            <a:ext cx="0" cy="224"/>
                          </a:xfrm>
                          <a:prstGeom prst="line">
                            <a:avLst/>
                          </a:prstGeom>
                          <a:ln w="13751" cap="flat" cmpd="sng">
                            <a:solidFill>
                              <a:srgbClr val="000000"/>
                            </a:solidFill>
                            <a:prstDash val="solid"/>
                            <a:headEnd type="none" w="med" len="med"/>
                            <a:tailEnd type="none" w="med" len="med"/>
                          </a:ln>
                        </wps:spPr>
                        <wps:bodyPr upright="1"/>
                      </wps:wsp>
                    </wpg:wgp>
                  </a:graphicData>
                </a:graphic>
              </wp:anchor>
            </w:drawing>
          </mc:Choice>
          <mc:Fallback>
            <w:pict>
              <v:group id="Group 90" o:spid="_x0000_s1026" o:spt="203" style="position:absolute;left:0pt;margin-left:275.7pt;margin-top:-13.85pt;height:16.45pt;width:8.6pt;mso-position-horizontal-relative:page;z-index:2048;mso-width-relative:page;mso-height-relative:page;" coordorigin="5514,-278" coordsize="172,329" o:gfxdata="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dfLVYtoAAAAJAQAADwAAAAAAAAABACAAAAAiAAAAZHJzL2Rvd25yZXYueG1s&#10;UEsBAhQAFAAAAAgAh07iQHk69hraAgAARwcAAA4AAAAAAAAAAQAgAAAAKQEAAGRycy9lMm9Eb2Mu&#10;eG1sUEsFBgAAAAAGAAYAWQEAAHUGAAAAAA==&#10;">
                <o:lock v:ext="edit" aspectratio="f"/>
                <v:shape id="FreeForm 91" o:spid="_x0000_s1026" o:spt="100" style="position:absolute;left:5514;top:-84;height:135;width:172;" fillcolor="#000000" filled="t" stroked="f" coordsize="172,135" o:gfxdata="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jaAvQAA&#10;ANwAAAAPAAAAAAAAAAEAIAAAACIAAABkcnMvZG93bnJldi54bWxQSwECFAAUAAAACACHTuJAMy8F&#10;njsAAAA5AAAAEAAAAAAAAAABACAAAAAMAQAAZHJzL3NoYXBleG1sLnhtbFBLBQYAAAAABgAGAFsB&#10;AAC2AwAAAAA=&#10;" path="m172,0l0,0,86,135,172,0xe">
                  <v:fill on="t" focussize="0,0"/>
                  <v:stroke on="f"/>
                  <v:imagedata o:title=""/>
                  <o:lock v:ext="edit" aspectratio="f"/>
                </v:shape>
                <v:line id="Line 92" o:spid="_x0000_s1026" o:spt="20" style="position:absolute;left:5600;top:-278;flip:y;height:224;width:0;" filled="f" stroked="t" coordsize="21600,21600" o:gfxdata="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8TRr74A&#10;AADcAAAADwAAAAAAAAABACAAAAAiAAAAZHJzL2Rvd25yZXYueG1sUEsBAhQAFAAAAAgAh07iQDMv&#10;BZ47AAAAOQAAABAAAAAAAAAAAQAgAAAADQEAAGRycy9zaGFwZXhtbC54bWxQSwUGAAAAAAYABgBb&#10;AQAAtwMAAAAA&#10;">
                  <v:fill on="f" focussize="0,0"/>
                  <v:stroke weight="1.08275590551181pt" color="#000000" joinstyle="round"/>
                  <v:imagedata o:title=""/>
                  <o:lock v:ext="edit" aspectratio="f"/>
                </v:line>
              </v:group>
            </w:pict>
          </mc:Fallback>
        </mc:AlternateContent>
      </w:r>
      <w:r>
        <mc:AlternateContent>
          <mc:Choice Requires="wpg">
            <w:drawing>
              <wp:anchor distT="0" distB="0" distL="114300" distR="114300" simplePos="0" relativeHeight="2048" behindDoc="0" locked="0" layoutInCell="1" allowOverlap="1">
                <wp:simplePos x="0" y="0"/>
                <wp:positionH relativeFrom="page">
                  <wp:posOffset>3966210</wp:posOffset>
                </wp:positionH>
                <wp:positionV relativeFrom="paragraph">
                  <wp:posOffset>-175895</wp:posOffset>
                </wp:positionV>
                <wp:extent cx="109855" cy="208915"/>
                <wp:effectExtent l="0" t="0" r="4445" b="635"/>
                <wp:wrapNone/>
                <wp:docPr id="238" name="Group 93"/>
                <wp:cNvGraphicFramePr/>
                <a:graphic xmlns:a="http://schemas.openxmlformats.org/drawingml/2006/main">
                  <a:graphicData uri="http://schemas.microsoft.com/office/word/2010/wordprocessingGroup">
                    <wpg:wgp>
                      <wpg:cNvGrpSpPr/>
                      <wpg:grpSpPr>
                        <a:xfrm>
                          <a:off x="0" y="0"/>
                          <a:ext cx="109855" cy="208915"/>
                          <a:chOff x="6246" y="-278"/>
                          <a:chExt cx="173" cy="329"/>
                        </a:xfrm>
                      </wpg:grpSpPr>
                      <wps:wsp>
                        <wps:cNvPr id="236" name="FreeForm 94"/>
                        <wps:cNvSpPr/>
                        <wps:spPr>
                          <a:xfrm>
                            <a:off x="6246" y="-84"/>
                            <a:ext cx="173" cy="135"/>
                          </a:xfrm>
                          <a:custGeom>
                            <a:avLst/>
                            <a:gdLst/>
                            <a:ahLst/>
                            <a:cxnLst/>
                            <a:pathLst>
                              <a:path w="173" h="135">
                                <a:moveTo>
                                  <a:pt x="173" y="0"/>
                                </a:moveTo>
                                <a:lnTo>
                                  <a:pt x="0" y="0"/>
                                </a:lnTo>
                                <a:lnTo>
                                  <a:pt x="87" y="135"/>
                                </a:lnTo>
                                <a:lnTo>
                                  <a:pt x="173" y="0"/>
                                </a:lnTo>
                                <a:close/>
                              </a:path>
                            </a:pathLst>
                          </a:custGeom>
                          <a:solidFill>
                            <a:srgbClr val="000000"/>
                          </a:solidFill>
                          <a:ln w="9525">
                            <a:noFill/>
                          </a:ln>
                        </wps:spPr>
                        <wps:bodyPr upright="1"/>
                      </wps:wsp>
                      <wps:wsp>
                        <wps:cNvPr id="237" name="Line 95"/>
                        <wps:cNvCnPr/>
                        <wps:spPr>
                          <a:xfrm flipV="1">
                            <a:off x="6333" y="-278"/>
                            <a:ext cx="0" cy="224"/>
                          </a:xfrm>
                          <a:prstGeom prst="line">
                            <a:avLst/>
                          </a:prstGeom>
                          <a:ln w="13751" cap="flat" cmpd="sng">
                            <a:solidFill>
                              <a:srgbClr val="000000"/>
                            </a:solidFill>
                            <a:prstDash val="solid"/>
                            <a:headEnd type="none" w="med" len="med"/>
                            <a:tailEnd type="none" w="med" len="med"/>
                          </a:ln>
                        </wps:spPr>
                        <wps:bodyPr upright="1"/>
                      </wps:wsp>
                    </wpg:wgp>
                  </a:graphicData>
                </a:graphic>
              </wp:anchor>
            </w:drawing>
          </mc:Choice>
          <mc:Fallback>
            <w:pict>
              <v:group id="Group 93" o:spid="_x0000_s1026" o:spt="203" style="position:absolute;left:0pt;margin-left:312.3pt;margin-top:-13.85pt;height:16.45pt;width:8.65pt;mso-position-horizontal-relative:page;z-index:2048;mso-width-relative:page;mso-height-relative:page;" coordorigin="6246,-278" coordsize="173,329" o:gfxdata="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B7S2e7aAAAACQEAAA8AAAAAAAAAAQAgAAAAIgAAAGRycy9kb3ducmV2&#10;LnhtbFBLAQIUABQAAAAIAIdO4kBnV4T03gIAAEcHAAAOAAAAAAAAAAEAIAAAACkBAABkcnMvZTJv&#10;RG9jLnhtbFBLBQYAAAAABgAGAFkBAAB5BgAAAAA=&#10;">
                <o:lock v:ext="edit" aspectratio="f"/>
                <v:shape id="FreeForm 94" o:spid="_x0000_s1026" o:spt="100" style="position:absolute;left:6246;top:-84;height:135;width:173;" fillcolor="#000000" filled="t" stroked="f" coordsize="173,135" o:gfxdata="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DJhn&#10;wAAAANwAAAAPAAAAAAAAAAEAIAAAACIAAABkcnMvZG93bnJldi54bWxQSwECFAAUAAAACACHTuJA&#10;My8FnjsAAAA5AAAAEAAAAAAAAAABACAAAAAPAQAAZHJzL3NoYXBleG1sLnhtbFBLBQYAAAAABgAG&#10;AFsBAAC5AwAAAAA=&#10;" path="m173,0l0,0,87,135,173,0xe">
                  <v:fill on="t" focussize="0,0"/>
                  <v:stroke on="f"/>
                  <v:imagedata o:title=""/>
                  <o:lock v:ext="edit" aspectratio="f"/>
                </v:shape>
                <v:line id="Line 95" o:spid="_x0000_s1026" o:spt="20" style="position:absolute;left:6333;top:-278;flip:y;height:224;width:0;" filled="f" stroked="t" coordsize="21600,21600" o:gfxdata="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Fk/Y&#10;wAAAANwAAAAPAAAAAAAAAAEAIAAAACIAAABkcnMvZG93bnJldi54bWxQSwECFAAUAAAACACHTuJA&#10;My8FnjsAAAA5AAAAEAAAAAAAAAABACAAAAAPAQAAZHJzL3NoYXBleG1sLnhtbFBLBQYAAAAABgAG&#10;AFsBAAC5AwAAAAA=&#10;">
                  <v:fill on="f" focussize="0,0"/>
                  <v:stroke weight="1.08275590551181pt" color="#000000" joinstyle="round"/>
                  <v:imagedata o:title=""/>
                  <o:lock v:ext="edit" aspectratio="f"/>
                </v:line>
              </v:group>
            </w:pict>
          </mc:Fallback>
        </mc:AlternateContent>
      </w:r>
      <w:r>
        <mc:AlternateContent>
          <mc:Choice Requires="wpg">
            <w:drawing>
              <wp:anchor distT="0" distB="0" distL="114300" distR="114300" simplePos="0" relativeHeight="503023616" behindDoc="1" locked="0" layoutInCell="1" allowOverlap="1">
                <wp:simplePos x="0" y="0"/>
                <wp:positionH relativeFrom="page">
                  <wp:posOffset>4185285</wp:posOffset>
                </wp:positionH>
                <wp:positionV relativeFrom="paragraph">
                  <wp:posOffset>155575</wp:posOffset>
                </wp:positionV>
                <wp:extent cx="382905" cy="76200"/>
                <wp:effectExtent l="635" t="0" r="16510" b="0"/>
                <wp:wrapNone/>
                <wp:docPr id="635" name="Group 96"/>
                <wp:cNvGraphicFramePr/>
                <a:graphic xmlns:a="http://schemas.openxmlformats.org/drawingml/2006/main">
                  <a:graphicData uri="http://schemas.microsoft.com/office/word/2010/wordprocessingGroup">
                    <wpg:wgp>
                      <wpg:cNvGrpSpPr/>
                      <wpg:grpSpPr>
                        <a:xfrm>
                          <a:off x="0" y="0"/>
                          <a:ext cx="382905" cy="76200"/>
                          <a:chOff x="6592" y="245"/>
                          <a:chExt cx="603" cy="120"/>
                        </a:xfrm>
                      </wpg:grpSpPr>
                      <pic:pic xmlns:pic="http://schemas.openxmlformats.org/drawingml/2006/picture">
                        <pic:nvPicPr>
                          <pic:cNvPr id="633" name="Picture 97"/>
                          <pic:cNvPicPr>
                            <a:picLocks noChangeAspect="1"/>
                          </pic:cNvPicPr>
                        </pic:nvPicPr>
                        <pic:blipFill>
                          <a:blip r:embed="rId37"/>
                          <a:stretch>
                            <a:fillRect/>
                          </a:stretch>
                        </pic:blipFill>
                        <pic:spPr>
                          <a:xfrm>
                            <a:off x="6591" y="245"/>
                            <a:ext cx="216" cy="120"/>
                          </a:xfrm>
                          <a:prstGeom prst="rect">
                            <a:avLst/>
                          </a:prstGeom>
                          <a:noFill/>
                          <a:ln w="9525">
                            <a:noFill/>
                          </a:ln>
                        </pic:spPr>
                      </pic:pic>
                      <wps:wsp>
                        <wps:cNvPr id="634" name="Line 98"/>
                        <wps:cNvCnPr/>
                        <wps:spPr>
                          <a:xfrm>
                            <a:off x="6763" y="320"/>
                            <a:ext cx="431" cy="0"/>
                          </a:xfrm>
                          <a:prstGeom prst="line">
                            <a:avLst/>
                          </a:prstGeom>
                          <a:ln w="9375" cap="flat" cmpd="sng">
                            <a:solidFill>
                              <a:srgbClr val="000000"/>
                            </a:solidFill>
                            <a:prstDash val="solid"/>
                            <a:headEnd type="none" w="med" len="med"/>
                            <a:tailEnd type="none" w="med" len="med"/>
                          </a:ln>
                        </wps:spPr>
                        <wps:bodyPr upright="1"/>
                      </wps:wsp>
                    </wpg:wgp>
                  </a:graphicData>
                </a:graphic>
              </wp:anchor>
            </w:drawing>
          </mc:Choice>
          <mc:Fallback>
            <w:pict>
              <v:group id="Group 96" o:spid="_x0000_s1026" o:spt="203" style="position:absolute;left:0pt;margin-left:329.55pt;margin-top:12.25pt;height:6pt;width:30.15pt;mso-position-horizontal-relative:page;z-index:-292864;mso-width-relative:page;mso-height-relative:page;" coordorigin="6592,245" coordsize="603,120" o:gfxdata="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">
                <o:lock v:ext="edit" aspectratio="f"/>
                <v:shape id="Picture 97" o:spid="_x0000_s1026" o:spt="75" type="#_x0000_t75" style="position:absolute;left:6591;top:245;height:120;width:216;" filled="f" o:preferrelative="t" stroked="f" coordsize="21600,21600" o:gfxdata="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p7jK/&#10;AAAA3AAAAA8AAAAAAAAAAQAgAAAAIgAAAGRycy9kb3ducmV2LnhtbFBLAQIUABQAAAAIAIdO4kAz&#10;LwWeOwAAADkAAAAQAAAAAAAAAAEAIAAAAA4BAABkcnMvc2hhcGV4bWwueG1sUEsFBgAAAAAGAAYA&#10;WwEAALgDAAAAAA==&#10;">
                  <v:fill on="f" focussize="0,0"/>
                  <v:stroke on="f"/>
                  <v:imagedata r:id="rId37" o:title=""/>
                  <o:lock v:ext="edit" aspectratio="t"/>
                </v:shape>
                <v:line id="Line 98" o:spid="_x0000_s1026" o:spt="20" style="position:absolute;left:6763;top:320;height:0;width:431;" filled="f" stroked="t" coordsize="21600,21600" o:gfxdata="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cU9z74A&#10;AADcAAAADwAAAAAAAAABACAAAAAiAAAAZHJzL2Rvd25yZXYueG1sUEsBAhQAFAAAAAgAh07iQDMv&#10;BZ47AAAAOQAAABAAAAAAAAAAAQAgAAAADQEAAGRycy9zaGFwZXhtbC54bWxQSwUGAAAAAAYABgBb&#10;AQAAtwMAAAAA&#10;">
                  <v:fill on="f" focussize="0,0"/>
                  <v:stroke weight="0.738188976377953pt" color="#000000" joinstyle="round"/>
                  <v:imagedata o:title=""/>
                  <o:lock v:ext="edit" aspectratio="f"/>
                </v:line>
              </v:group>
            </w:pict>
          </mc:Fallback>
        </mc:AlternateContent>
      </w:r>
      <w:r>
        <mc:AlternateContent>
          <mc:Choice Requires="wpg">
            <w:drawing>
              <wp:anchor distT="0" distB="0" distL="114300" distR="114300" simplePos="0" relativeHeight="503023616" behindDoc="1" locked="0" layoutInCell="1" allowOverlap="1">
                <wp:simplePos x="0" y="0"/>
                <wp:positionH relativeFrom="page">
                  <wp:posOffset>3022600</wp:posOffset>
                </wp:positionH>
                <wp:positionV relativeFrom="paragraph">
                  <wp:posOffset>155575</wp:posOffset>
                </wp:positionV>
                <wp:extent cx="382905" cy="76200"/>
                <wp:effectExtent l="635" t="0" r="16510" b="0"/>
                <wp:wrapNone/>
                <wp:docPr id="631" name="Group 99"/>
                <wp:cNvGraphicFramePr/>
                <a:graphic xmlns:a="http://schemas.openxmlformats.org/drawingml/2006/main">
                  <a:graphicData uri="http://schemas.microsoft.com/office/word/2010/wordprocessingGroup">
                    <wpg:wgp>
                      <wpg:cNvGrpSpPr/>
                      <wpg:grpSpPr>
                        <a:xfrm>
                          <a:off x="0" y="0"/>
                          <a:ext cx="382905" cy="76200"/>
                          <a:chOff x="4761" y="245"/>
                          <a:chExt cx="603" cy="120"/>
                        </a:xfrm>
                      </wpg:grpSpPr>
                      <pic:pic xmlns:pic="http://schemas.openxmlformats.org/drawingml/2006/picture">
                        <pic:nvPicPr>
                          <pic:cNvPr id="629" name="Picture 100"/>
                          <pic:cNvPicPr>
                            <a:picLocks noChangeAspect="1"/>
                          </pic:cNvPicPr>
                        </pic:nvPicPr>
                        <pic:blipFill>
                          <a:blip r:embed="rId38"/>
                          <a:stretch>
                            <a:fillRect/>
                          </a:stretch>
                        </pic:blipFill>
                        <pic:spPr>
                          <a:xfrm>
                            <a:off x="4760" y="245"/>
                            <a:ext cx="216" cy="120"/>
                          </a:xfrm>
                          <a:prstGeom prst="rect">
                            <a:avLst/>
                          </a:prstGeom>
                          <a:noFill/>
                          <a:ln w="9525">
                            <a:noFill/>
                          </a:ln>
                        </pic:spPr>
                      </pic:pic>
                      <wps:wsp>
                        <wps:cNvPr id="630" name="Line 101"/>
                        <wps:cNvCnPr/>
                        <wps:spPr>
                          <a:xfrm>
                            <a:off x="4932" y="320"/>
                            <a:ext cx="431" cy="0"/>
                          </a:xfrm>
                          <a:prstGeom prst="line">
                            <a:avLst/>
                          </a:prstGeom>
                          <a:ln w="9375" cap="flat" cmpd="sng">
                            <a:solidFill>
                              <a:srgbClr val="000000"/>
                            </a:solidFill>
                            <a:prstDash val="solid"/>
                            <a:headEnd type="none" w="med" len="med"/>
                            <a:tailEnd type="none" w="med" len="med"/>
                          </a:ln>
                        </wps:spPr>
                        <wps:bodyPr upright="1"/>
                      </wps:wsp>
                    </wpg:wgp>
                  </a:graphicData>
                </a:graphic>
              </wp:anchor>
            </w:drawing>
          </mc:Choice>
          <mc:Fallback>
            <w:pict>
              <v:group id="Group 99" o:spid="_x0000_s1026" o:spt="203" style="position:absolute;left:0pt;margin-left:238pt;margin-top:12.25pt;height:6pt;width:30.15pt;mso-position-horizontal-relative:page;z-index:-292864;mso-width-relative:page;mso-height-relative:page;" coordorigin="4761,245" coordsize="603,120" o:gfxdata="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">
                <o:lock v:ext="edit" aspectratio="f"/>
                <v:shape id="Picture 100" o:spid="_x0000_s1026" o:spt="75" type="#_x0000_t75" style="position:absolute;left:4760;top:245;height:120;width:216;" filled="f" o:preferrelative="t" stroked="f" coordsize="21600,21600" o:gfxdata="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nU1vQAA&#10;ANwAAAAPAAAAAAAAAAEAIAAAACIAAABkcnMvZG93bnJldi54bWxQSwECFAAUAAAACACHTuJAMy8F&#10;njsAAAA5AAAAEAAAAAAAAAABACAAAAAMAQAAZHJzL3NoYXBleG1sLnhtbFBLBQYAAAAABgAGAFsB&#10;AAC2AwAAAAA=&#10;">
                  <v:fill on="f" focussize="0,0"/>
                  <v:stroke on="f"/>
                  <v:imagedata r:id="rId38" o:title=""/>
                  <o:lock v:ext="edit" aspectratio="t"/>
                </v:shape>
                <v:line id="Line 101" o:spid="_x0000_s1026" o:spt="20" style="position:absolute;left:4932;top:320;height:0;width:431;" filled="f" stroked="t" coordsize="21600,21600" o:gfxdata="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S/jvMtwAAANwAAAAP&#10;AAAAAAAAAAEAIAAAACIAAABkcnMvZG93bnJldi54bWxQSwECFAAUAAAACACHTuJAMy8FnjsAAAA5&#10;AAAAEAAAAAAAAAABACAAAAAGAQAAZHJzL3NoYXBleG1sLnhtbFBLBQYAAAAABgAGAFsBAACwAwAA&#10;AAA=&#10;">
                  <v:fill on="f" focussize="0,0"/>
                  <v:stroke weight="0.738188976377953pt" color="#000000" joinstyle="round"/>
                  <v:imagedata o:title=""/>
                  <o:lock v:ext="edit" aspectratio="f"/>
                </v:line>
              </v:group>
            </w:pict>
          </mc:Fallback>
        </mc:AlternateContent>
      </w:r>
      <w:r>
        <mc:AlternateContent>
          <mc:Choice Requires="wpg">
            <w:drawing>
              <wp:anchor distT="0" distB="0" distL="114300" distR="114300" simplePos="0" relativeHeight="503023616" behindDoc="1" locked="0" layoutInCell="1" allowOverlap="1">
                <wp:simplePos x="0" y="0"/>
                <wp:positionH relativeFrom="page">
                  <wp:posOffset>1805305</wp:posOffset>
                </wp:positionH>
                <wp:positionV relativeFrom="paragraph">
                  <wp:posOffset>31115</wp:posOffset>
                </wp:positionV>
                <wp:extent cx="1228725" cy="532765"/>
                <wp:effectExtent l="0" t="0" r="9525" b="635"/>
                <wp:wrapNone/>
                <wp:docPr id="640" name="Group 102"/>
                <wp:cNvGraphicFramePr/>
                <a:graphic xmlns:a="http://schemas.openxmlformats.org/drawingml/2006/main">
                  <a:graphicData uri="http://schemas.microsoft.com/office/word/2010/wordprocessingGroup">
                    <wpg:wgp>
                      <wpg:cNvGrpSpPr/>
                      <wpg:grpSpPr>
                        <a:xfrm>
                          <a:off x="0" y="0"/>
                          <a:ext cx="1228725" cy="532765"/>
                          <a:chOff x="2843" y="49"/>
                          <a:chExt cx="1935" cy="839"/>
                        </a:xfrm>
                      </wpg:grpSpPr>
                      <wps:wsp>
                        <wps:cNvPr id="636" name="Line 103"/>
                        <wps:cNvCnPr/>
                        <wps:spPr>
                          <a:xfrm flipH="1">
                            <a:off x="2930" y="320"/>
                            <a:ext cx="603" cy="0"/>
                          </a:xfrm>
                          <a:prstGeom prst="line">
                            <a:avLst/>
                          </a:prstGeom>
                          <a:ln w="9375" cap="flat" cmpd="sng">
                            <a:solidFill>
                              <a:srgbClr val="000000"/>
                            </a:solidFill>
                            <a:prstDash val="solid"/>
                            <a:headEnd type="none" w="med" len="med"/>
                            <a:tailEnd type="none" w="med" len="med"/>
                          </a:ln>
                        </wps:spPr>
                        <wps:bodyPr upright="1"/>
                      </wps:wsp>
                      <wps:wsp>
                        <wps:cNvPr id="637" name="FreeForm 104"/>
                        <wps:cNvSpPr/>
                        <wps:spPr>
                          <a:xfrm>
                            <a:off x="2843" y="753"/>
                            <a:ext cx="173" cy="135"/>
                          </a:xfrm>
                          <a:custGeom>
                            <a:avLst/>
                            <a:gdLst/>
                            <a:ahLst/>
                            <a:cxnLst/>
                            <a:pathLst>
                              <a:path w="173" h="135">
                                <a:moveTo>
                                  <a:pt x="173" y="0"/>
                                </a:moveTo>
                                <a:lnTo>
                                  <a:pt x="0" y="0"/>
                                </a:lnTo>
                                <a:lnTo>
                                  <a:pt x="87" y="135"/>
                                </a:lnTo>
                                <a:lnTo>
                                  <a:pt x="173" y="0"/>
                                </a:lnTo>
                                <a:close/>
                              </a:path>
                            </a:pathLst>
                          </a:custGeom>
                          <a:solidFill>
                            <a:srgbClr val="000000"/>
                          </a:solidFill>
                          <a:ln w="9525">
                            <a:noFill/>
                          </a:ln>
                        </wps:spPr>
                        <wps:bodyPr upright="1"/>
                      </wps:wsp>
                      <wps:wsp>
                        <wps:cNvPr id="638" name="Line 105"/>
                        <wps:cNvCnPr/>
                        <wps:spPr>
                          <a:xfrm>
                            <a:off x="2930" y="320"/>
                            <a:ext cx="0" cy="463"/>
                          </a:xfrm>
                          <a:prstGeom prst="line">
                            <a:avLst/>
                          </a:prstGeom>
                          <a:ln w="13751" cap="flat" cmpd="sng">
                            <a:solidFill>
                              <a:srgbClr val="000000"/>
                            </a:solidFill>
                            <a:prstDash val="solid"/>
                            <a:headEnd type="none" w="med" len="med"/>
                            <a:tailEnd type="none" w="med" len="med"/>
                          </a:ln>
                        </wps:spPr>
                        <wps:bodyPr upright="1"/>
                      </wps:wsp>
                      <wps:wsp>
                        <wps:cNvPr id="639" name="Text Box 106"/>
                        <wps:cNvSpPr txBox="1"/>
                        <wps:spPr>
                          <a:xfrm>
                            <a:off x="3532" y="66"/>
                            <a:ext cx="1228" cy="508"/>
                          </a:xfrm>
                          <a:prstGeom prst="rect">
                            <a:avLst/>
                          </a:prstGeom>
                          <a:noFill/>
                          <a:ln w="21104" cap="flat" cmpd="sng">
                            <a:solidFill>
                              <a:srgbClr val="000000"/>
                            </a:solidFill>
                            <a:prstDash val="solid"/>
                            <a:miter/>
                            <a:headEnd type="none" w="med" len="med"/>
                            <a:tailEnd type="none" w="med" len="med"/>
                          </a:ln>
                        </wps:spPr>
                        <wps:txbx>
                          <w:txbxContent>
                            <w:p>
                              <w:pPr>
                                <w:spacing w:before="85"/>
                                <w:ind w:left="371" w:right="0" w:firstLine="0"/>
                                <w:jc w:val="left"/>
                                <w:rPr>
                                  <w:rFonts w:ascii="Arial"/>
                                  <w:b/>
                                  <w:sz w:val="21"/>
                                </w:rPr>
                              </w:pPr>
                              <w:r>
                                <w:rPr>
                                  <w:rFonts w:ascii="Arial"/>
                                  <w:b/>
                                  <w:w w:val="145"/>
                                  <w:sz w:val="21"/>
                                </w:rPr>
                                <w:t>FA</w:t>
                              </w:r>
                            </w:p>
                          </w:txbxContent>
                        </wps:txbx>
                        <wps:bodyPr lIns="0" tIns="0" rIns="0" bIns="0" upright="1"/>
                      </wps:wsp>
                    </wpg:wgp>
                  </a:graphicData>
                </a:graphic>
              </wp:anchor>
            </w:drawing>
          </mc:Choice>
          <mc:Fallback>
            <w:pict>
              <v:group id="Group 102" o:spid="_x0000_s1026" o:spt="203" style="position:absolute;left:0pt;margin-left:142.15pt;margin-top:2.45pt;height:41.95pt;width:96.75pt;mso-position-horizontal-relative:page;z-index:-292864;mso-width-relative:page;mso-height-relative:page;" coordorigin="2843,49" coordsize="1935,839" o:gfxdata="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">
                <o:lock v:ext="edit" aspectratio="f"/>
                <v:line id="Line 103" o:spid="_x0000_s1026" o:spt="20" style="position:absolute;left:2930;top:320;flip:x;height:0;width:603;" filled="f" stroked="t" coordsize="21600,21600" o:gfxdata="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NN1b4A&#10;AADcAAAADwAAAAAAAAABACAAAAAiAAAAZHJzL2Rvd25yZXYueG1sUEsBAhQAFAAAAAgAh07iQDMv&#10;BZ47AAAAOQAAABAAAAAAAAAAAQAgAAAADQEAAGRycy9zaGFwZXhtbC54bWxQSwUGAAAAAAYABgBb&#10;AQAAtwMAAAAA&#10;">
                  <v:fill on="f" focussize="0,0"/>
                  <v:stroke weight="0.738188976377953pt" color="#000000" joinstyle="round"/>
                  <v:imagedata o:title=""/>
                  <o:lock v:ext="edit" aspectratio="f"/>
                </v:line>
                <v:shape id="FreeForm 104" o:spid="_x0000_s1026" o:spt="100" style="position:absolute;left:2843;top:753;height:135;width:173;" fillcolor="#000000" filled="t" stroked="f" coordsize="173,135" o:gfxdata="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5Hl&#10;wAAAANwAAAAPAAAAAAAAAAEAIAAAACIAAABkcnMvZG93bnJldi54bWxQSwECFAAUAAAACACHTuJA&#10;My8FnjsAAAA5AAAAEAAAAAAAAAABACAAAAAPAQAAZHJzL3NoYXBleG1sLnhtbFBLBQYAAAAABgAG&#10;AFsBAAC5AwAAAAA=&#10;" path="m173,0l0,0,87,135,173,0xe">
                  <v:fill on="t" focussize="0,0"/>
                  <v:stroke on="f"/>
                  <v:imagedata o:title=""/>
                  <o:lock v:ext="edit" aspectratio="f"/>
                </v:shape>
                <v:line id="Line 105" o:spid="_x0000_s1026" o:spt="20" style="position:absolute;left:2930;top:320;height:463;width:0;" filled="f" stroked="t" coordsize="21600,21600" o:gfxdata="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yW7yK5AAAA3AAA&#10;AA8AAAAAAAAAAQAgAAAAIgAAAGRycy9kb3ducmV2LnhtbFBLAQIUABQAAAAIAIdO4kAzLwWeOwAA&#10;ADkAAAAQAAAAAAAAAAEAIAAAAAgBAABkcnMvc2hhcGV4bWwueG1sUEsFBgAAAAAGAAYAWwEAALID&#10;AAAAAA==&#10;">
                  <v:fill on="f" focussize="0,0"/>
                  <v:stroke weight="1.08275590551181pt" color="#000000" joinstyle="round"/>
                  <v:imagedata o:title=""/>
                  <o:lock v:ext="edit" aspectratio="f"/>
                </v:line>
                <v:shape id="Text Box 106" o:spid="_x0000_s1026" o:spt="202" type="#_x0000_t202" style="position:absolute;left:3532;top:66;height:508;width:1228;" filled="f" stroked="t" coordsize="21600,21600" o:gfxdata="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M85oO5AAAA3AAA&#10;AA8AAAAAAAAAAQAgAAAAIgAAAGRycy9kb3ducmV2LnhtbFBLAQIUABQAAAAIAIdO4kAzLwWeOwAA&#10;ADkAAAAQAAAAAAAAAAEAIAAAAAgBAABkcnMvc2hhcGV4bWwueG1sUEsFBgAAAAAGAAYAWwEAALID&#10;AAAAAA==&#10;">
                  <v:fill on="f" focussize="0,0"/>
                  <v:stroke weight="1.66173228346457pt" color="#000000" joinstyle="miter"/>
                  <v:imagedata o:title=""/>
                  <o:lock v:ext="edit" aspectratio="f"/>
                  <v:textbox inset="0mm,0mm,0mm,0mm">
                    <w:txbxContent>
                      <w:p>
                        <w:pPr>
                          <w:spacing w:before="85"/>
                          <w:ind w:left="371" w:right="0" w:firstLine="0"/>
                          <w:jc w:val="left"/>
                          <w:rPr>
                            <w:rFonts w:ascii="Arial"/>
                            <w:b/>
                            <w:sz w:val="21"/>
                          </w:rPr>
                        </w:pPr>
                        <w:r>
                          <w:rPr>
                            <w:rFonts w:ascii="Arial"/>
                            <w:b/>
                            <w:w w:val="145"/>
                            <w:sz w:val="21"/>
                          </w:rPr>
                          <w:t>FA</w:t>
                        </w:r>
                      </w:p>
                    </w:txbxContent>
                  </v:textbox>
                </v:shape>
              </v:group>
            </w:pict>
          </mc:Fallback>
        </mc:AlternateContent>
      </w:r>
      <w:r>
        <mc:AlternateContent>
          <mc:Choice Requires="wps">
            <w:drawing>
              <wp:anchor distT="0" distB="0" distL="114300" distR="114300" simplePos="0" relativeHeight="503023616" behindDoc="1" locked="0" layoutInCell="1" allowOverlap="1">
                <wp:simplePos x="0" y="0"/>
                <wp:positionH relativeFrom="page">
                  <wp:posOffset>5730875</wp:posOffset>
                </wp:positionH>
                <wp:positionV relativeFrom="paragraph">
                  <wp:posOffset>41910</wp:posOffset>
                </wp:positionV>
                <wp:extent cx="779780" cy="322580"/>
                <wp:effectExtent l="10795" t="0" r="28575" b="28575"/>
                <wp:wrapNone/>
                <wp:docPr id="628" name="Text Box 107"/>
                <wp:cNvGraphicFramePr/>
                <a:graphic xmlns:a="http://schemas.openxmlformats.org/drawingml/2006/main">
                  <a:graphicData uri="http://schemas.microsoft.com/office/word/2010/wordprocessingShape">
                    <wps:wsp>
                      <wps:cNvSpPr txBox="1"/>
                      <wps:spPr>
                        <a:xfrm>
                          <a:off x="0" y="0"/>
                          <a:ext cx="779780" cy="322580"/>
                        </a:xfrm>
                        <a:prstGeom prst="rect">
                          <a:avLst/>
                        </a:prstGeom>
                        <a:noFill/>
                        <a:ln w="21106" cap="flat" cmpd="sng">
                          <a:solidFill>
                            <a:srgbClr val="000000"/>
                          </a:solidFill>
                          <a:prstDash val="solid"/>
                          <a:miter/>
                          <a:headEnd type="none" w="med" len="med"/>
                          <a:tailEnd type="none" w="med" len="med"/>
                        </a:ln>
                      </wps:spPr>
                      <wps:txbx>
                        <w:txbxContent>
                          <w:p>
                            <w:pPr>
                              <w:spacing w:before="85"/>
                              <w:ind w:left="371" w:right="0" w:firstLine="0"/>
                              <w:jc w:val="left"/>
                              <w:rPr>
                                <w:rFonts w:ascii="Arial"/>
                                <w:b/>
                                <w:sz w:val="21"/>
                              </w:rPr>
                            </w:pPr>
                            <w:r>
                              <w:rPr>
                                <w:rFonts w:ascii="Arial"/>
                                <w:b/>
                                <w:w w:val="145"/>
                                <w:sz w:val="21"/>
                              </w:rPr>
                              <w:t>FA</w:t>
                            </w:r>
                          </w:p>
                        </w:txbxContent>
                      </wps:txbx>
                      <wps:bodyPr lIns="0" tIns="0" rIns="0" bIns="0" upright="1"/>
                    </wps:wsp>
                  </a:graphicData>
                </a:graphic>
              </wp:anchor>
            </w:drawing>
          </mc:Choice>
          <mc:Fallback>
            <w:pict>
              <v:shape id="Text Box 107" o:spid="_x0000_s1026" o:spt="202" type="#_x0000_t202" style="position:absolute;left:0pt;margin-left:451.25pt;margin-top:3.3pt;height:25.4pt;width:61.4pt;mso-position-horizontal-relative:page;z-index:-292864;mso-width-relative:page;mso-height-relative:page;" filled="f" stroked="t" coordsize="21600,21600" o:gfxdata="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K06Qg&#10;1gAAAAkBAAAPAAAAAAAAAAEAIAAAACIAAABkcnMvZG93bnJldi54bWxQSwECFAAUAAAACACHTuJA&#10;BcLvleoBAADmAwAADgAAAAAAAAABACAAAAAlAQAAZHJzL2Uyb0RvYy54bWxQSwUGAAAAAAYABgBZ&#10;AQAAgQUAAAAA&#10;">
                <v:fill on="f" focussize="0,0"/>
                <v:stroke weight="1.66188976377953pt" color="#000000" joinstyle="miter"/>
                <v:imagedata o:title=""/>
                <o:lock v:ext="edit" aspectratio="f"/>
                <v:textbox inset="0mm,0mm,0mm,0mm">
                  <w:txbxContent>
                    <w:p>
                      <w:pPr>
                        <w:spacing w:before="85"/>
                        <w:ind w:left="371" w:right="0" w:firstLine="0"/>
                        <w:jc w:val="left"/>
                        <w:rPr>
                          <w:rFonts w:ascii="Arial"/>
                          <w:b/>
                          <w:sz w:val="21"/>
                        </w:rPr>
                      </w:pPr>
                      <w:r>
                        <w:rPr>
                          <w:rFonts w:ascii="Arial"/>
                          <w:b/>
                          <w:w w:val="145"/>
                          <w:sz w:val="21"/>
                        </w:rPr>
                        <w:t>FA</w:t>
                      </w:r>
                    </w:p>
                  </w:txbxContent>
                </v:textbox>
              </v:shape>
            </w:pict>
          </mc:Fallback>
        </mc:AlternateContent>
      </w:r>
      <w:r>
        <mc:AlternateContent>
          <mc:Choice Requires="wps">
            <w:drawing>
              <wp:anchor distT="0" distB="0" distL="114300" distR="114300" simplePos="0" relativeHeight="503023616" behindDoc="1" locked="0" layoutInCell="1" allowOverlap="1">
                <wp:simplePos x="0" y="0"/>
                <wp:positionH relativeFrom="page">
                  <wp:posOffset>4568190</wp:posOffset>
                </wp:positionH>
                <wp:positionV relativeFrom="paragraph">
                  <wp:posOffset>41910</wp:posOffset>
                </wp:positionV>
                <wp:extent cx="779780" cy="322580"/>
                <wp:effectExtent l="10795" t="0" r="28575" b="28575"/>
                <wp:wrapNone/>
                <wp:docPr id="624" name="Text Box 108"/>
                <wp:cNvGraphicFramePr/>
                <a:graphic xmlns:a="http://schemas.openxmlformats.org/drawingml/2006/main">
                  <a:graphicData uri="http://schemas.microsoft.com/office/word/2010/wordprocessingShape">
                    <wps:wsp>
                      <wps:cNvSpPr txBox="1"/>
                      <wps:spPr>
                        <a:xfrm>
                          <a:off x="0" y="0"/>
                          <a:ext cx="779780" cy="322580"/>
                        </a:xfrm>
                        <a:prstGeom prst="rect">
                          <a:avLst/>
                        </a:prstGeom>
                        <a:noFill/>
                        <a:ln w="21106" cap="flat" cmpd="sng">
                          <a:solidFill>
                            <a:srgbClr val="000000"/>
                          </a:solidFill>
                          <a:prstDash val="solid"/>
                          <a:miter/>
                          <a:headEnd type="none" w="med" len="med"/>
                          <a:tailEnd type="none" w="med" len="med"/>
                        </a:ln>
                      </wps:spPr>
                      <wps:txbx>
                        <w:txbxContent>
                          <w:p>
                            <w:pPr>
                              <w:spacing w:before="85"/>
                              <w:ind w:left="371" w:right="0" w:firstLine="0"/>
                              <w:jc w:val="left"/>
                              <w:rPr>
                                <w:rFonts w:ascii="Arial"/>
                                <w:b/>
                                <w:sz w:val="21"/>
                              </w:rPr>
                            </w:pPr>
                            <w:r>
                              <w:rPr>
                                <w:rFonts w:ascii="Arial"/>
                                <w:b/>
                                <w:w w:val="145"/>
                                <w:sz w:val="21"/>
                              </w:rPr>
                              <w:t>FA</w:t>
                            </w:r>
                          </w:p>
                        </w:txbxContent>
                      </wps:txbx>
                      <wps:bodyPr lIns="0" tIns="0" rIns="0" bIns="0" upright="1"/>
                    </wps:wsp>
                  </a:graphicData>
                </a:graphic>
              </wp:anchor>
            </w:drawing>
          </mc:Choice>
          <mc:Fallback>
            <w:pict>
              <v:shape id="Text Box 108" o:spid="_x0000_s1026" o:spt="202" type="#_x0000_t202" style="position:absolute;left:0pt;margin-left:359.7pt;margin-top:3.3pt;height:25.4pt;width:61.4pt;mso-position-horizontal-relative:page;z-index:-292864;mso-width-relative:page;mso-height-relative:page;" filled="f" stroked="t" coordsize="21600,21600" o:gfxdata="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cB&#10;wUTXAAAACAEAAA8AAAAAAAAAAQAgAAAAIgAAAGRycy9kb3ducmV2LnhtbFBLAQIUABQAAAAIAIdO&#10;4kBd+Bib6wEAAOYDAAAOAAAAAAAAAAEAIAAAACYBAABkcnMvZTJvRG9jLnhtbFBLBQYAAAAABgAG&#10;AFkBAACDBQAAAAA=&#10;">
                <v:fill on="f" focussize="0,0"/>
                <v:stroke weight="1.66188976377953pt" color="#000000" joinstyle="miter"/>
                <v:imagedata o:title=""/>
                <o:lock v:ext="edit" aspectratio="f"/>
                <v:textbox inset="0mm,0mm,0mm,0mm">
                  <w:txbxContent>
                    <w:p>
                      <w:pPr>
                        <w:spacing w:before="85"/>
                        <w:ind w:left="371" w:right="0" w:firstLine="0"/>
                        <w:jc w:val="left"/>
                        <w:rPr>
                          <w:rFonts w:ascii="Arial"/>
                          <w:b/>
                          <w:sz w:val="21"/>
                        </w:rPr>
                      </w:pPr>
                      <w:r>
                        <w:rPr>
                          <w:rFonts w:ascii="Arial"/>
                          <w:b/>
                          <w:w w:val="145"/>
                          <w:sz w:val="21"/>
                        </w:rPr>
                        <w:t>FA</w:t>
                      </w:r>
                    </w:p>
                  </w:txbxContent>
                </v:textbox>
              </v:shape>
            </w:pict>
          </mc:Fallback>
        </mc:AlternateContent>
      </w:r>
      <w:r>
        <mc:AlternateContent>
          <mc:Choice Requires="wps">
            <w:drawing>
              <wp:anchor distT="0" distB="0" distL="114300" distR="114300" simplePos="0" relativeHeight="503023616" behindDoc="1" locked="0" layoutInCell="1" allowOverlap="1">
                <wp:simplePos x="0" y="0"/>
                <wp:positionH relativeFrom="page">
                  <wp:posOffset>3405505</wp:posOffset>
                </wp:positionH>
                <wp:positionV relativeFrom="paragraph">
                  <wp:posOffset>41910</wp:posOffset>
                </wp:positionV>
                <wp:extent cx="779780" cy="322580"/>
                <wp:effectExtent l="10795" t="0" r="28575" b="28575"/>
                <wp:wrapNone/>
                <wp:docPr id="632" name="Text Box 109"/>
                <wp:cNvGraphicFramePr/>
                <a:graphic xmlns:a="http://schemas.openxmlformats.org/drawingml/2006/main">
                  <a:graphicData uri="http://schemas.microsoft.com/office/word/2010/wordprocessingShape">
                    <wps:wsp>
                      <wps:cNvSpPr txBox="1"/>
                      <wps:spPr>
                        <a:xfrm>
                          <a:off x="0" y="0"/>
                          <a:ext cx="779780" cy="322580"/>
                        </a:xfrm>
                        <a:prstGeom prst="rect">
                          <a:avLst/>
                        </a:prstGeom>
                        <a:noFill/>
                        <a:ln w="21104" cap="flat" cmpd="sng">
                          <a:solidFill>
                            <a:srgbClr val="000000"/>
                          </a:solidFill>
                          <a:prstDash val="solid"/>
                          <a:miter/>
                          <a:headEnd type="none" w="med" len="med"/>
                          <a:tailEnd type="none" w="med" len="med"/>
                        </a:ln>
                      </wps:spPr>
                      <wps:txbx>
                        <w:txbxContent>
                          <w:p>
                            <w:pPr>
                              <w:spacing w:before="85"/>
                              <w:ind w:left="371" w:right="0" w:firstLine="0"/>
                              <w:jc w:val="left"/>
                              <w:rPr>
                                <w:rFonts w:ascii="Arial"/>
                                <w:b/>
                                <w:sz w:val="21"/>
                              </w:rPr>
                            </w:pPr>
                            <w:r>
                              <w:rPr>
                                <w:rFonts w:ascii="Arial"/>
                                <w:b/>
                                <w:w w:val="145"/>
                                <w:sz w:val="21"/>
                              </w:rPr>
                              <w:t>FA</w:t>
                            </w:r>
                          </w:p>
                        </w:txbxContent>
                      </wps:txbx>
                      <wps:bodyPr lIns="0" tIns="0" rIns="0" bIns="0" upright="1"/>
                    </wps:wsp>
                  </a:graphicData>
                </a:graphic>
              </wp:anchor>
            </w:drawing>
          </mc:Choice>
          <mc:Fallback>
            <w:pict>
              <v:shape id="Text Box 109" o:spid="_x0000_s1026" o:spt="202" type="#_x0000_t202" style="position:absolute;left:0pt;margin-left:268.15pt;margin-top:3.3pt;height:25.4pt;width:61.4pt;mso-position-horizontal-relative:page;z-index:-292864;mso-width-relative:page;mso-height-relative:page;" filled="f" stroked="t" coordsize="21600,21600" o:gfxdata="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L+M+zU&#10;AAAACAEAAA8AAAAAAAAAAQAgAAAAIgAAAGRycy9kb3ducmV2LnhtbFBLAQIUABQAAAAIAIdO4kCz&#10;2wVX6wEAAOYDAAAOAAAAAAAAAAEAIAAAACMBAABkcnMvZTJvRG9jLnhtbFBLBQYAAAAABgAGAFkB&#10;AACABQAAAAA=&#10;">
                <v:fill on="f" focussize="0,0"/>
                <v:stroke weight="1.66173228346457pt" color="#000000" joinstyle="miter"/>
                <v:imagedata o:title=""/>
                <o:lock v:ext="edit" aspectratio="f"/>
                <v:textbox inset="0mm,0mm,0mm,0mm">
                  <w:txbxContent>
                    <w:p>
                      <w:pPr>
                        <w:spacing w:before="85"/>
                        <w:ind w:left="371" w:right="0" w:firstLine="0"/>
                        <w:jc w:val="left"/>
                        <w:rPr>
                          <w:rFonts w:ascii="Arial"/>
                          <w:b/>
                          <w:sz w:val="21"/>
                        </w:rPr>
                      </w:pPr>
                      <w:r>
                        <w:rPr>
                          <w:rFonts w:ascii="Arial"/>
                          <w:b/>
                          <w:w w:val="145"/>
                          <w:sz w:val="21"/>
                        </w:rPr>
                        <w:t>FA</w:t>
                      </w:r>
                    </w:p>
                  </w:txbxContent>
                </v:textbox>
              </v:shape>
            </w:pict>
          </mc:Fallback>
        </mc:AlternateContent>
      </w:r>
      <w:r>
        <w:rPr>
          <w:rFonts w:ascii="Arial"/>
          <w:b/>
          <w:spacing w:val="7"/>
          <w:w w:val="145"/>
          <w:sz w:val="21"/>
        </w:rPr>
        <w:t>C3</w:t>
      </w:r>
      <w:r>
        <w:rPr>
          <w:rFonts w:ascii="Arial"/>
          <w:b/>
          <w:spacing w:val="7"/>
          <w:w w:val="145"/>
          <w:sz w:val="21"/>
        </w:rPr>
        <w:tab/>
      </w:r>
      <w:r>
        <w:rPr>
          <w:rFonts w:ascii="Arial"/>
          <w:b/>
          <w:spacing w:val="7"/>
          <w:w w:val="145"/>
          <w:sz w:val="21"/>
        </w:rPr>
        <w:t>C2</w:t>
      </w:r>
      <w:r>
        <w:rPr>
          <w:rFonts w:ascii="Arial"/>
          <w:b/>
          <w:spacing w:val="7"/>
          <w:w w:val="145"/>
          <w:sz w:val="21"/>
        </w:rPr>
        <w:tab/>
      </w:r>
      <w:r>
        <w:rPr>
          <w:rFonts w:ascii="Arial"/>
          <w:b/>
          <w:spacing w:val="7"/>
          <w:w w:val="145"/>
          <w:sz w:val="21"/>
        </w:rPr>
        <w:t>C1</w:t>
      </w:r>
      <w:r>
        <w:rPr>
          <w:rFonts w:ascii="Arial"/>
          <w:b/>
          <w:spacing w:val="7"/>
          <w:w w:val="145"/>
          <w:sz w:val="21"/>
        </w:rPr>
        <w:tab/>
      </w:r>
      <w:r>
        <w:rPr>
          <w:rFonts w:ascii="Arial"/>
          <w:b/>
          <w:spacing w:val="7"/>
          <w:w w:val="145"/>
          <w:sz w:val="21"/>
          <w:u w:val="single"/>
        </w:rPr>
        <w:t xml:space="preserve"> </w:t>
      </w:r>
      <w:r>
        <w:rPr>
          <w:rFonts w:ascii="Arial"/>
          <w:b/>
          <w:spacing w:val="14"/>
          <w:w w:val="145"/>
          <w:sz w:val="21"/>
          <w:u w:val="single"/>
        </w:rPr>
        <w:t>C</w:t>
      </w:r>
      <w:r>
        <w:rPr>
          <w:rFonts w:ascii="Arial"/>
          <w:b/>
          <w:spacing w:val="14"/>
          <w:w w:val="145"/>
          <w:sz w:val="21"/>
        </w:rPr>
        <w:t>0</w:t>
      </w:r>
    </w:p>
    <w:p>
      <w:pPr>
        <w:pStyle w:val="6"/>
        <w:spacing w:before="5"/>
        <w:ind w:left="0" w:firstLine="0"/>
        <w:rPr>
          <w:rFonts w:ascii="Arial"/>
          <w:b/>
          <w:sz w:val="16"/>
        </w:rPr>
      </w:pPr>
      <w:r>
        <mc:AlternateContent>
          <mc:Choice Requires="wpg">
            <w:drawing>
              <wp:anchor distT="0" distB="0" distL="0" distR="0" simplePos="0" relativeHeight="503315456" behindDoc="1" locked="0" layoutInCell="1" allowOverlap="1">
                <wp:simplePos x="0" y="0"/>
                <wp:positionH relativeFrom="page">
                  <wp:posOffset>2571115</wp:posOffset>
                </wp:positionH>
                <wp:positionV relativeFrom="paragraph">
                  <wp:posOffset>151765</wp:posOffset>
                </wp:positionV>
                <wp:extent cx="109855" cy="199390"/>
                <wp:effectExtent l="635" t="0" r="3810" b="10160"/>
                <wp:wrapTopAndBottom/>
                <wp:docPr id="753" name="Group 110"/>
                <wp:cNvGraphicFramePr/>
                <a:graphic xmlns:a="http://schemas.openxmlformats.org/drawingml/2006/main">
                  <a:graphicData uri="http://schemas.microsoft.com/office/word/2010/wordprocessingGroup">
                    <wpg:wgp>
                      <wpg:cNvGrpSpPr/>
                      <wpg:grpSpPr>
                        <a:xfrm>
                          <a:off x="0" y="0"/>
                          <a:ext cx="109855" cy="199390"/>
                          <a:chOff x="4050" y="239"/>
                          <a:chExt cx="173" cy="314"/>
                        </a:xfrm>
                      </wpg:grpSpPr>
                      <wps:wsp>
                        <wps:cNvPr id="751" name="FreeForm 111"/>
                        <wps:cNvSpPr/>
                        <wps:spPr>
                          <a:xfrm>
                            <a:off x="4049" y="418"/>
                            <a:ext cx="173" cy="135"/>
                          </a:xfrm>
                          <a:custGeom>
                            <a:avLst/>
                            <a:gdLst/>
                            <a:ahLst/>
                            <a:cxnLst/>
                            <a:pathLst>
                              <a:path w="173" h="135">
                                <a:moveTo>
                                  <a:pt x="172" y="0"/>
                                </a:moveTo>
                                <a:lnTo>
                                  <a:pt x="0" y="0"/>
                                </a:lnTo>
                                <a:lnTo>
                                  <a:pt x="85" y="134"/>
                                </a:lnTo>
                                <a:lnTo>
                                  <a:pt x="172" y="0"/>
                                </a:lnTo>
                                <a:close/>
                              </a:path>
                            </a:pathLst>
                          </a:custGeom>
                          <a:solidFill>
                            <a:srgbClr val="000000"/>
                          </a:solidFill>
                          <a:ln w="9525">
                            <a:noFill/>
                          </a:ln>
                        </wps:spPr>
                        <wps:bodyPr upright="1"/>
                      </wps:wsp>
                      <wps:wsp>
                        <wps:cNvPr id="752" name="Line 112"/>
                        <wps:cNvCnPr/>
                        <wps:spPr>
                          <a:xfrm flipV="1">
                            <a:off x="4135" y="239"/>
                            <a:ext cx="0" cy="210"/>
                          </a:xfrm>
                          <a:prstGeom prst="line">
                            <a:avLst/>
                          </a:prstGeom>
                          <a:ln w="13751" cap="flat" cmpd="sng">
                            <a:solidFill>
                              <a:srgbClr val="000000"/>
                            </a:solidFill>
                            <a:prstDash val="solid"/>
                            <a:headEnd type="none" w="med" len="med"/>
                            <a:tailEnd type="none" w="med" len="med"/>
                          </a:ln>
                        </wps:spPr>
                        <wps:bodyPr upright="1"/>
                      </wps:wsp>
                    </wpg:wgp>
                  </a:graphicData>
                </a:graphic>
              </wp:anchor>
            </w:drawing>
          </mc:Choice>
          <mc:Fallback>
            <w:pict>
              <v:group id="Group 110" o:spid="_x0000_s1026" o:spt="203" style="position:absolute;left:0pt;margin-left:202.45pt;margin-top:11.95pt;height:15.7pt;width:8.65pt;mso-position-horizontal-relative:page;mso-wrap-distance-bottom:0pt;mso-wrap-distance-top:0pt;z-index:-1024;mso-width-relative:page;mso-height-relative:page;" coordorigin="4050,239" coordsize="173,314" o:gfxdata="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osoygdoAAAAJAQAADwAAAAAAAAABACAAAAAiAAAAZHJzL2Rv&#10;d25yZXYueG1sUEsBAhQAFAAAAAgAh07iQDddRtvjAgAASAcAAA4AAAAAAAAAAQAgAAAAKQEAAGRy&#10;cy9lMm9Eb2MueG1sUEsFBgAAAAAGAAYAWQEAAH4GAAAAAA==&#10;">
                <o:lock v:ext="edit" aspectratio="f"/>
                <v:shape id="FreeForm 111" o:spid="_x0000_s1026" o:spt="100" style="position:absolute;left:4049;top:418;height:135;width:173;" fillcolor="#000000" filled="t" stroked="f" coordsize="173,135" o:gfxdata="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URje/&#10;AAAA3AAAAA8AAAAAAAAAAQAgAAAAIgAAAGRycy9kb3ducmV2LnhtbFBLAQIUABQAAAAIAIdO4kAz&#10;LwWeOwAAADkAAAAQAAAAAAAAAAEAIAAAAA4BAABkcnMvc2hhcGV4bWwueG1sUEsFBgAAAAAGAAYA&#10;WwEAALgDAAAAAA==&#10;" path="m172,0l0,0,85,134,172,0xe">
                  <v:fill on="t" focussize="0,0"/>
                  <v:stroke on="f"/>
                  <v:imagedata o:title=""/>
                  <o:lock v:ext="edit" aspectratio="f"/>
                </v:shape>
                <v:line id="Line 112" o:spid="_x0000_s1026" o:spt="20" style="position:absolute;left:4135;top:239;flip:y;height:210;width:0;" filled="f" stroked="t" coordsize="21600,21600" o:gfxdata="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QqmS/&#10;AAAA3AAAAA8AAAAAAAAAAQAgAAAAIgAAAGRycy9kb3ducmV2LnhtbFBLAQIUABQAAAAIAIdO4kAz&#10;LwWeOwAAADkAAAAQAAAAAAAAAAEAIAAAAA4BAABkcnMvc2hhcGV4bWwueG1sUEsFBgAAAAAGAAYA&#10;WwEAALgDAAAAAA==&#10;">
                  <v:fill on="f" focussize="0,0"/>
                  <v:stroke weight="1.08275590551181pt" color="#000000" joinstyle="round"/>
                  <v:imagedata o:title=""/>
                  <o:lock v:ext="edit" aspectratio="f"/>
                </v:line>
                <w10:wrap type="topAndBottom"/>
              </v:group>
            </w:pict>
          </mc:Fallback>
        </mc:AlternateContent>
      </w:r>
      <w:r>
        <mc:AlternateContent>
          <mc:Choice Requires="wpg">
            <w:drawing>
              <wp:anchor distT="0" distB="0" distL="0" distR="0" simplePos="0" relativeHeight="503315456" behindDoc="1" locked="0" layoutInCell="1" allowOverlap="1">
                <wp:simplePos x="0" y="0"/>
                <wp:positionH relativeFrom="page">
                  <wp:posOffset>3733800</wp:posOffset>
                </wp:positionH>
                <wp:positionV relativeFrom="paragraph">
                  <wp:posOffset>151765</wp:posOffset>
                </wp:positionV>
                <wp:extent cx="109855" cy="199390"/>
                <wp:effectExtent l="0" t="0" r="4445" b="10160"/>
                <wp:wrapTopAndBottom/>
                <wp:docPr id="756" name="Group 113"/>
                <wp:cNvGraphicFramePr/>
                <a:graphic xmlns:a="http://schemas.openxmlformats.org/drawingml/2006/main">
                  <a:graphicData uri="http://schemas.microsoft.com/office/word/2010/wordprocessingGroup">
                    <wpg:wgp>
                      <wpg:cNvGrpSpPr/>
                      <wpg:grpSpPr>
                        <a:xfrm>
                          <a:off x="0" y="0"/>
                          <a:ext cx="109855" cy="199390"/>
                          <a:chOff x="5880" y="239"/>
                          <a:chExt cx="173" cy="314"/>
                        </a:xfrm>
                      </wpg:grpSpPr>
                      <wps:wsp>
                        <wps:cNvPr id="754" name="FreeForm 114"/>
                        <wps:cNvSpPr/>
                        <wps:spPr>
                          <a:xfrm>
                            <a:off x="5880" y="418"/>
                            <a:ext cx="173" cy="135"/>
                          </a:xfrm>
                          <a:custGeom>
                            <a:avLst/>
                            <a:gdLst/>
                            <a:ahLst/>
                            <a:cxnLst/>
                            <a:pathLst>
                              <a:path w="173" h="135">
                                <a:moveTo>
                                  <a:pt x="173" y="0"/>
                                </a:moveTo>
                                <a:lnTo>
                                  <a:pt x="0" y="0"/>
                                </a:lnTo>
                                <a:lnTo>
                                  <a:pt x="86" y="134"/>
                                </a:lnTo>
                                <a:lnTo>
                                  <a:pt x="173" y="0"/>
                                </a:lnTo>
                                <a:close/>
                              </a:path>
                            </a:pathLst>
                          </a:custGeom>
                          <a:solidFill>
                            <a:srgbClr val="000000"/>
                          </a:solidFill>
                          <a:ln w="9525">
                            <a:noFill/>
                          </a:ln>
                        </wps:spPr>
                        <wps:bodyPr upright="1"/>
                      </wps:wsp>
                      <wps:wsp>
                        <wps:cNvPr id="755" name="Line 115"/>
                        <wps:cNvCnPr/>
                        <wps:spPr>
                          <a:xfrm flipV="1">
                            <a:off x="5966" y="239"/>
                            <a:ext cx="0" cy="210"/>
                          </a:xfrm>
                          <a:prstGeom prst="line">
                            <a:avLst/>
                          </a:prstGeom>
                          <a:ln w="13751" cap="flat" cmpd="sng">
                            <a:solidFill>
                              <a:srgbClr val="000000"/>
                            </a:solidFill>
                            <a:prstDash val="solid"/>
                            <a:headEnd type="none" w="med" len="med"/>
                            <a:tailEnd type="none" w="med" len="med"/>
                          </a:ln>
                        </wps:spPr>
                        <wps:bodyPr upright="1"/>
                      </wps:wsp>
                    </wpg:wgp>
                  </a:graphicData>
                </a:graphic>
              </wp:anchor>
            </w:drawing>
          </mc:Choice>
          <mc:Fallback>
            <w:pict>
              <v:group id="Group 113" o:spid="_x0000_s1026" o:spt="203" style="position:absolute;left:0pt;margin-left:294pt;margin-top:11.95pt;height:15.7pt;width:8.65pt;mso-position-horizontal-relative:page;mso-wrap-distance-bottom:0pt;mso-wrap-distance-top:0pt;z-index:-1024;mso-width-relative:page;mso-height-relative:page;" coordorigin="5880,239" coordsize="173,314" o:gfxdata="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8IqbK9kAAAAJAQAADwAAAAAAAAABACAAAAAiAAAAZHJzL2Rvd25y&#10;ZXYueG1sUEsBAhQAFAAAAAgAh07iQKOBCtrhAgAASAcAAA4AAAAAAAAAAQAgAAAAKAEAAGRycy9l&#10;Mm9Eb2MueG1sUEsFBgAAAAAGAAYAWQEAAHsGAAAAAA==&#10;">
                <o:lock v:ext="edit" aspectratio="f"/>
                <v:shape id="FreeForm 114" o:spid="_x0000_s1026" o:spt="100" style="position:absolute;left:5880;top:418;height:135;width:173;" fillcolor="#000000" filled="t" stroked="f" coordsize="173,135" o:gfxdata="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I+Wv&#10;wAAAANwAAAAPAAAAAAAAAAEAIAAAACIAAABkcnMvZG93bnJldi54bWxQSwECFAAUAAAACACHTuJA&#10;My8FnjsAAAA5AAAAEAAAAAAAAAABACAAAAAPAQAAZHJzL3NoYXBleG1sLnhtbFBLBQYAAAAABgAG&#10;AFsBAAC5AwAAAAA=&#10;" path="m173,0l0,0,86,134,173,0xe">
                  <v:fill on="t" focussize="0,0"/>
                  <v:stroke on="f"/>
                  <v:imagedata o:title=""/>
                  <o:lock v:ext="edit" aspectratio="f"/>
                </v:shape>
                <v:line id="Line 115" o:spid="_x0000_s1026" o:spt="20" style="position:absolute;left:5966;top:239;flip:y;height:210;width:0;" filled="f" stroked="t" coordsize="21600,21600" o:gfxdata="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5MhC/&#10;AAAA3AAAAA8AAAAAAAAAAQAgAAAAIgAAAGRycy9kb3ducmV2LnhtbFBLAQIUABQAAAAIAIdO4kAz&#10;LwWeOwAAADkAAAAQAAAAAAAAAAEAIAAAAA4BAABkcnMvc2hhcGV4bWwueG1sUEsFBgAAAAAGAAYA&#10;WwEAALgDAAAAAA==&#10;">
                  <v:fill on="f" focussize="0,0"/>
                  <v:stroke weight="1.08275590551181pt" color="#000000" joinstyle="round"/>
                  <v:imagedata o:title=""/>
                  <o:lock v:ext="edit" aspectratio="f"/>
                </v:line>
                <w10:wrap type="topAndBottom"/>
              </v:group>
            </w:pict>
          </mc:Fallback>
        </mc:AlternateContent>
      </w:r>
      <w:r>
        <mc:AlternateContent>
          <mc:Choice Requires="wpg">
            <w:drawing>
              <wp:anchor distT="0" distB="0" distL="0" distR="0" simplePos="0" relativeHeight="503315456" behindDoc="1" locked="0" layoutInCell="1" allowOverlap="1">
                <wp:simplePos x="0" y="0"/>
                <wp:positionH relativeFrom="page">
                  <wp:posOffset>4896485</wp:posOffset>
                </wp:positionH>
                <wp:positionV relativeFrom="paragraph">
                  <wp:posOffset>151765</wp:posOffset>
                </wp:positionV>
                <wp:extent cx="109855" cy="199390"/>
                <wp:effectExtent l="0" t="0" r="4445" b="10160"/>
                <wp:wrapTopAndBottom/>
                <wp:docPr id="759" name="Group 116"/>
                <wp:cNvGraphicFramePr/>
                <a:graphic xmlns:a="http://schemas.openxmlformats.org/drawingml/2006/main">
                  <a:graphicData uri="http://schemas.microsoft.com/office/word/2010/wordprocessingGroup">
                    <wpg:wgp>
                      <wpg:cNvGrpSpPr/>
                      <wpg:grpSpPr>
                        <a:xfrm>
                          <a:off x="0" y="0"/>
                          <a:ext cx="109855" cy="199390"/>
                          <a:chOff x="7711" y="239"/>
                          <a:chExt cx="173" cy="314"/>
                        </a:xfrm>
                      </wpg:grpSpPr>
                      <wps:wsp>
                        <wps:cNvPr id="757" name="FreeForm 117"/>
                        <wps:cNvSpPr/>
                        <wps:spPr>
                          <a:xfrm>
                            <a:off x="7711" y="418"/>
                            <a:ext cx="173" cy="135"/>
                          </a:xfrm>
                          <a:custGeom>
                            <a:avLst/>
                            <a:gdLst/>
                            <a:ahLst/>
                            <a:cxnLst/>
                            <a:pathLst>
                              <a:path w="173" h="135">
                                <a:moveTo>
                                  <a:pt x="173" y="0"/>
                                </a:moveTo>
                                <a:lnTo>
                                  <a:pt x="0" y="0"/>
                                </a:lnTo>
                                <a:lnTo>
                                  <a:pt x="86" y="134"/>
                                </a:lnTo>
                                <a:lnTo>
                                  <a:pt x="173" y="0"/>
                                </a:lnTo>
                                <a:close/>
                              </a:path>
                            </a:pathLst>
                          </a:custGeom>
                          <a:solidFill>
                            <a:srgbClr val="000000"/>
                          </a:solidFill>
                          <a:ln w="9525">
                            <a:noFill/>
                          </a:ln>
                        </wps:spPr>
                        <wps:bodyPr upright="1"/>
                      </wps:wsp>
                      <wps:wsp>
                        <wps:cNvPr id="758" name="Line 118"/>
                        <wps:cNvCnPr/>
                        <wps:spPr>
                          <a:xfrm flipV="1">
                            <a:off x="7797" y="239"/>
                            <a:ext cx="0" cy="210"/>
                          </a:xfrm>
                          <a:prstGeom prst="line">
                            <a:avLst/>
                          </a:prstGeom>
                          <a:ln w="13751" cap="flat" cmpd="sng">
                            <a:solidFill>
                              <a:srgbClr val="000000"/>
                            </a:solidFill>
                            <a:prstDash val="solid"/>
                            <a:headEnd type="none" w="med" len="med"/>
                            <a:tailEnd type="none" w="med" len="med"/>
                          </a:ln>
                        </wps:spPr>
                        <wps:bodyPr upright="1"/>
                      </wps:wsp>
                    </wpg:wgp>
                  </a:graphicData>
                </a:graphic>
              </wp:anchor>
            </w:drawing>
          </mc:Choice>
          <mc:Fallback>
            <w:pict>
              <v:group id="Group 116" o:spid="_x0000_s1026" o:spt="203" style="position:absolute;left:0pt;margin-left:385.55pt;margin-top:11.95pt;height:15.7pt;width:8.65pt;mso-position-horizontal-relative:page;mso-wrap-distance-bottom:0pt;mso-wrap-distance-top:0pt;z-index:-1024;mso-width-relative:page;mso-height-relative:page;" coordorigin="7711,239" coordsize="173,314" o:gfxdata="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LxINsraAAAACQEAAA8AAAAAAAAAAQAgAAAAIgAAAGRycy9kb3du&#10;cmV2LnhtbFBLAQIUABQAAAAIAIdO4kAoSIoS4QIAAEgHAAAOAAAAAAAAAAEAIAAAACkBAABkcnMv&#10;ZTJvRG9jLnhtbFBLBQYAAAAABgAGAFkBAAB8BgAAAAA=&#10;">
                <o:lock v:ext="edit" aspectratio="f"/>
                <v:shape id="FreeForm 117" o:spid="_x0000_s1026" o:spt="100" style="position:absolute;left:7711;top:418;height:135;width:173;" fillcolor="#000000" filled="t" stroked="f" coordsize="173,135" o:gfxdata="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8XvY&#10;wAAAANwAAAAPAAAAAAAAAAEAIAAAACIAAABkcnMvZG93bnJldi54bWxQSwECFAAUAAAACACHTuJA&#10;My8FnjsAAAA5AAAAEAAAAAAAAAABACAAAAAPAQAAZHJzL3NoYXBleG1sLnhtbFBLBQYAAAAABgAG&#10;AFsBAAC5AwAAAAA=&#10;" path="m173,0l0,0,86,134,173,0xe">
                  <v:fill on="t" focussize="0,0"/>
                  <v:stroke on="f"/>
                  <v:imagedata o:title=""/>
                  <o:lock v:ext="edit" aspectratio="f"/>
                </v:shape>
                <v:line id="Line 118" o:spid="_x0000_s1026" o:spt="20" style="position:absolute;left:7797;top:239;flip:y;height:210;width:0;" filled="f" stroked="t" coordsize="21600,21600" o:gfxdata="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4nY68AAAA&#10;3AAAAA8AAAAAAAAAAQAgAAAAIgAAAGRycy9kb3ducmV2LnhtbFBLAQIUABQAAAAIAIdO4kAzLwWe&#10;OwAAADkAAAAQAAAAAAAAAAEAIAAAAAsBAABkcnMvc2hhcGV4bWwueG1sUEsFBgAAAAAGAAYAWwEA&#10;ALUDAAAAAA==&#10;">
                  <v:fill on="f" focussize="0,0"/>
                  <v:stroke weight="1.08275590551181pt" color="#000000" joinstyle="round"/>
                  <v:imagedata o:title=""/>
                  <o:lock v:ext="edit" aspectratio="f"/>
                </v:line>
                <w10:wrap type="topAndBottom"/>
              </v:group>
            </w:pict>
          </mc:Fallback>
        </mc:AlternateContent>
      </w:r>
      <w:r>
        <mc:AlternateContent>
          <mc:Choice Requires="wpg">
            <w:drawing>
              <wp:anchor distT="0" distB="0" distL="0" distR="0" simplePos="0" relativeHeight="503315456" behindDoc="1" locked="0" layoutInCell="1" allowOverlap="1">
                <wp:simplePos x="0" y="0"/>
                <wp:positionH relativeFrom="page">
                  <wp:posOffset>6072505</wp:posOffset>
                </wp:positionH>
                <wp:positionV relativeFrom="paragraph">
                  <wp:posOffset>151765</wp:posOffset>
                </wp:positionV>
                <wp:extent cx="109220" cy="199390"/>
                <wp:effectExtent l="635" t="0" r="4445" b="10160"/>
                <wp:wrapTopAndBottom/>
                <wp:docPr id="762" name="Group 119"/>
                <wp:cNvGraphicFramePr/>
                <a:graphic xmlns:a="http://schemas.openxmlformats.org/drawingml/2006/main">
                  <a:graphicData uri="http://schemas.microsoft.com/office/word/2010/wordprocessingGroup">
                    <wpg:wgp>
                      <wpg:cNvGrpSpPr/>
                      <wpg:grpSpPr>
                        <a:xfrm>
                          <a:off x="0" y="0"/>
                          <a:ext cx="109220" cy="199390"/>
                          <a:chOff x="9564" y="239"/>
                          <a:chExt cx="172" cy="314"/>
                        </a:xfrm>
                      </wpg:grpSpPr>
                      <wps:wsp>
                        <wps:cNvPr id="760" name="FreeForm 120"/>
                        <wps:cNvSpPr/>
                        <wps:spPr>
                          <a:xfrm>
                            <a:off x="9563" y="418"/>
                            <a:ext cx="172" cy="135"/>
                          </a:xfrm>
                          <a:custGeom>
                            <a:avLst/>
                            <a:gdLst/>
                            <a:ahLst/>
                            <a:cxnLst/>
                            <a:pathLst>
                              <a:path w="172" h="135">
                                <a:moveTo>
                                  <a:pt x="172" y="0"/>
                                </a:moveTo>
                                <a:lnTo>
                                  <a:pt x="0" y="0"/>
                                </a:lnTo>
                                <a:lnTo>
                                  <a:pt x="86" y="134"/>
                                </a:lnTo>
                                <a:lnTo>
                                  <a:pt x="172" y="0"/>
                                </a:lnTo>
                                <a:close/>
                              </a:path>
                            </a:pathLst>
                          </a:custGeom>
                          <a:solidFill>
                            <a:srgbClr val="000000"/>
                          </a:solidFill>
                          <a:ln w="9525">
                            <a:noFill/>
                          </a:ln>
                        </wps:spPr>
                        <wps:bodyPr upright="1"/>
                      </wps:wsp>
                      <wps:wsp>
                        <wps:cNvPr id="761" name="Line 121"/>
                        <wps:cNvCnPr/>
                        <wps:spPr>
                          <a:xfrm flipV="1">
                            <a:off x="9650" y="239"/>
                            <a:ext cx="0" cy="210"/>
                          </a:xfrm>
                          <a:prstGeom prst="line">
                            <a:avLst/>
                          </a:prstGeom>
                          <a:ln w="13751" cap="flat" cmpd="sng">
                            <a:solidFill>
                              <a:srgbClr val="000000"/>
                            </a:solidFill>
                            <a:prstDash val="solid"/>
                            <a:headEnd type="none" w="med" len="med"/>
                            <a:tailEnd type="none" w="med" len="med"/>
                          </a:ln>
                        </wps:spPr>
                        <wps:bodyPr upright="1"/>
                      </wps:wsp>
                    </wpg:wgp>
                  </a:graphicData>
                </a:graphic>
              </wp:anchor>
            </w:drawing>
          </mc:Choice>
          <mc:Fallback>
            <w:pict>
              <v:group id="Group 119" o:spid="_x0000_s1026" o:spt="203" style="position:absolute;left:0pt;margin-left:478.15pt;margin-top:11.95pt;height:15.7pt;width:8.6pt;mso-position-horizontal-relative:page;mso-wrap-distance-bottom:0pt;mso-wrap-distance-top:0pt;z-index:-1024;mso-width-relative:page;mso-height-relative:page;" coordorigin="9564,239" coordsize="172,314" o:gfxdata="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t3Mtg2gAAAAkBAAAPAAAAAAAAAAEAIAAAACIAAABkcnMv&#10;ZG93bnJldi54bWxQSwECFAAUAAAACACHTuJAGEZc8eUCAABIBwAADgAAAAAAAAABACAAAAApAQAA&#10;ZHJzL2Uyb0RvYy54bWxQSwUGAAAAAAYABgBZAQAAgAYAAAAA&#10;">
                <o:lock v:ext="edit" aspectratio="f"/>
                <v:shape id="FreeForm 120" o:spid="_x0000_s1026" o:spt="100" style="position:absolute;left:9563;top:418;height:135;width:172;" fillcolor="#000000" filled="t" stroked="f" coordsize="172,135" o:gfxdata="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kSRuugAAANwA&#10;AAAPAAAAAAAAAAEAIAAAACIAAABkcnMvZG93bnJldi54bWxQSwECFAAUAAAACACHTuJAMy8FnjsA&#10;AAA5AAAAEAAAAAAAAAABACAAAAAJAQAAZHJzL3NoYXBleG1sLnhtbFBLBQYAAAAABgAGAFsBAACz&#10;AwAAAAA=&#10;" path="m172,0l0,0,86,134,172,0xe">
                  <v:fill on="t" focussize="0,0"/>
                  <v:stroke on="f"/>
                  <v:imagedata o:title=""/>
                  <o:lock v:ext="edit" aspectratio="f"/>
                </v:shape>
                <v:line id="Line 121" o:spid="_x0000_s1026" o:spt="20" style="position:absolute;left:9650;top:239;flip:y;height:210;width:0;" filled="f" stroked="t" coordsize="21600,21600" o:gfxdata="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u/q6/&#10;AAAA3AAAAA8AAAAAAAAAAQAgAAAAIgAAAGRycy9kb3ducmV2LnhtbFBLAQIUABQAAAAIAIdO4kAz&#10;LwWeOwAAADkAAAAQAAAAAAAAAAEAIAAAAA4BAABkcnMvc2hhcGV4bWwueG1sUEsFBgAAAAAGAAYA&#10;WwEAALgDAAAAAA==&#10;">
                  <v:fill on="f" focussize="0,0"/>
                  <v:stroke weight="1.08275590551181pt" color="#000000" joinstyle="round"/>
                  <v:imagedata o:title=""/>
                  <o:lock v:ext="edit" aspectratio="f"/>
                </v:line>
                <w10:wrap type="topAndBottom"/>
              </v:group>
            </w:pict>
          </mc:Fallback>
        </mc:AlternateContent>
      </w:r>
    </w:p>
    <w:p>
      <w:pPr>
        <w:tabs>
          <w:tab w:val="left" w:pos="3329"/>
          <w:tab w:val="left" w:pos="5160"/>
          <w:tab w:val="left" w:pos="6991"/>
          <w:tab w:val="left" w:pos="8821"/>
        </w:tabs>
        <w:spacing w:before="28"/>
        <w:ind w:left="1993" w:right="0" w:firstLine="0"/>
        <w:jc w:val="left"/>
        <w:rPr>
          <w:rFonts w:ascii="Arial"/>
          <w:b/>
          <w:sz w:val="21"/>
        </w:rPr>
      </w:pPr>
      <w:r>
        <w:rPr>
          <w:rFonts w:ascii="Arial"/>
          <w:b/>
          <w:spacing w:val="7"/>
          <w:w w:val="145"/>
          <w:sz w:val="21"/>
        </w:rPr>
        <w:t>C4</w:t>
      </w:r>
      <w:r>
        <w:rPr>
          <w:rFonts w:ascii="Arial"/>
          <w:b/>
          <w:spacing w:val="7"/>
          <w:w w:val="145"/>
          <w:sz w:val="21"/>
        </w:rPr>
        <w:tab/>
      </w:r>
      <w:r>
        <w:rPr>
          <w:rFonts w:ascii="Arial"/>
          <w:b/>
          <w:spacing w:val="-6"/>
          <w:w w:val="145"/>
          <w:sz w:val="21"/>
        </w:rPr>
        <w:t>S3</w:t>
      </w:r>
      <w:r>
        <w:rPr>
          <w:rFonts w:ascii="Arial"/>
          <w:b/>
          <w:spacing w:val="-6"/>
          <w:w w:val="145"/>
          <w:sz w:val="21"/>
        </w:rPr>
        <w:tab/>
      </w:r>
      <w:r>
        <w:rPr>
          <w:rFonts w:ascii="Arial"/>
          <w:b/>
          <w:spacing w:val="-6"/>
          <w:w w:val="145"/>
          <w:sz w:val="21"/>
        </w:rPr>
        <w:t>S2</w:t>
      </w:r>
      <w:r>
        <w:rPr>
          <w:rFonts w:ascii="Arial"/>
          <w:b/>
          <w:spacing w:val="-6"/>
          <w:w w:val="145"/>
          <w:sz w:val="21"/>
        </w:rPr>
        <w:tab/>
      </w:r>
      <w:r>
        <w:rPr>
          <w:rFonts w:ascii="Arial"/>
          <w:b/>
          <w:spacing w:val="-6"/>
          <w:w w:val="145"/>
          <w:sz w:val="21"/>
        </w:rPr>
        <w:t>S1</w:t>
      </w:r>
      <w:r>
        <w:rPr>
          <w:rFonts w:ascii="Arial"/>
          <w:b/>
          <w:spacing w:val="-6"/>
          <w:w w:val="145"/>
          <w:sz w:val="21"/>
        </w:rPr>
        <w:tab/>
      </w:r>
      <w:r>
        <w:rPr>
          <w:rFonts w:ascii="Arial"/>
          <w:b/>
          <w:spacing w:val="-11"/>
          <w:w w:val="145"/>
          <w:sz w:val="21"/>
        </w:rPr>
        <w:t>S0</w:t>
      </w:r>
    </w:p>
    <w:p>
      <w:pPr>
        <w:spacing w:before="51"/>
        <w:ind w:left="4969" w:right="0" w:firstLine="0"/>
        <w:jc w:val="left"/>
        <w:rPr>
          <w:b/>
          <w:sz w:val="20"/>
        </w:rPr>
      </w:pPr>
      <w:r>
        <w:rPr>
          <w:b/>
          <w:sz w:val="20"/>
        </w:rPr>
        <w:t>Figure 1.7: 4-bit binary adder</w:t>
      </w:r>
    </w:p>
    <w:p>
      <w:pPr>
        <w:pStyle w:val="6"/>
        <w:ind w:left="0" w:firstLine="0"/>
        <w:rPr>
          <w:b/>
        </w:rPr>
      </w:pPr>
    </w:p>
    <w:p>
      <w:pPr>
        <w:pStyle w:val="12"/>
        <w:numPr>
          <w:ilvl w:val="1"/>
          <w:numId w:val="1"/>
        </w:numPr>
        <w:tabs>
          <w:tab w:val="left" w:pos="1908"/>
          <w:tab w:val="left" w:pos="1909"/>
        </w:tabs>
        <w:spacing w:before="0" w:after="0" w:line="242" w:lineRule="auto"/>
        <w:ind w:left="1908" w:right="377" w:hanging="360"/>
        <w:jc w:val="left"/>
        <w:rPr>
          <w:sz w:val="24"/>
        </w:rPr>
      </w:pPr>
      <w:r>
        <w:rPr>
          <w:sz w:val="24"/>
        </w:rPr>
        <w:t>Above figure 1.7 shows the interconnections of four full-adders (FA) to provide a 4-bit binary</w:t>
      </w:r>
      <w:r>
        <w:rPr>
          <w:spacing w:val="-1"/>
          <w:sz w:val="24"/>
        </w:rPr>
        <w:t xml:space="preserve"> </w:t>
      </w:r>
      <w:r>
        <w:rPr>
          <w:sz w:val="24"/>
        </w:rPr>
        <w:t>adder.</w:t>
      </w:r>
    </w:p>
    <w:p>
      <w:pPr>
        <w:pStyle w:val="12"/>
        <w:numPr>
          <w:ilvl w:val="1"/>
          <w:numId w:val="1"/>
        </w:numPr>
        <w:tabs>
          <w:tab w:val="left" w:pos="1908"/>
          <w:tab w:val="left" w:pos="1909"/>
        </w:tabs>
        <w:spacing w:before="0" w:after="0" w:line="240" w:lineRule="auto"/>
        <w:ind w:left="1908" w:right="382" w:hanging="360"/>
        <w:jc w:val="left"/>
        <w:rPr>
          <w:sz w:val="24"/>
        </w:rPr>
      </w:pPr>
      <w:r>
        <w:rPr>
          <w:sz w:val="24"/>
        </w:rPr>
        <w:t>The augends bits of A and the addend bits of B are designated by subscript numbers from right to left, with subscript 0 denoting the low-order</w:t>
      </w:r>
      <w:r>
        <w:rPr>
          <w:spacing w:val="-15"/>
          <w:sz w:val="24"/>
        </w:rPr>
        <w:t xml:space="preserve"> </w:t>
      </w:r>
      <w:r>
        <w:rPr>
          <w:sz w:val="24"/>
        </w:rPr>
        <w:t>bit.</w:t>
      </w:r>
    </w:p>
    <w:p>
      <w:pPr>
        <w:pStyle w:val="12"/>
        <w:numPr>
          <w:ilvl w:val="1"/>
          <w:numId w:val="1"/>
        </w:numPr>
        <w:tabs>
          <w:tab w:val="left" w:pos="1908"/>
          <w:tab w:val="left" w:pos="1909"/>
        </w:tabs>
        <w:spacing w:before="0" w:after="0" w:line="305" w:lineRule="exact"/>
        <w:ind w:left="1908" w:right="0" w:hanging="360"/>
        <w:jc w:val="left"/>
        <w:rPr>
          <w:sz w:val="24"/>
        </w:rPr>
      </w:pPr>
      <w:r>
        <w:rPr>
          <w:sz w:val="24"/>
        </w:rPr>
        <w:t>The carries are connected in a chain through the</w:t>
      </w:r>
      <w:r>
        <w:rPr>
          <w:spacing w:val="-5"/>
          <w:sz w:val="24"/>
        </w:rPr>
        <w:t xml:space="preserve"> </w:t>
      </w:r>
      <w:r>
        <w:rPr>
          <w:sz w:val="24"/>
        </w:rPr>
        <w:t>full-adders.</w:t>
      </w:r>
    </w:p>
    <w:p>
      <w:pPr>
        <w:pStyle w:val="12"/>
        <w:numPr>
          <w:ilvl w:val="1"/>
          <w:numId w:val="1"/>
        </w:numPr>
        <w:tabs>
          <w:tab w:val="left" w:pos="1908"/>
          <w:tab w:val="left" w:pos="1909"/>
        </w:tabs>
        <w:spacing w:before="0" w:after="0" w:line="305" w:lineRule="exact"/>
        <w:ind w:left="1908" w:right="0" w:hanging="360"/>
        <w:jc w:val="left"/>
        <w:rPr>
          <w:sz w:val="24"/>
        </w:rPr>
      </w:pPr>
      <w:r>
        <w:rPr>
          <w:sz w:val="24"/>
        </w:rPr>
        <w:t>The input carry to the binary adder is C0 and the output carry is</w:t>
      </w:r>
      <w:r>
        <w:rPr>
          <w:spacing w:val="-5"/>
          <w:sz w:val="24"/>
        </w:rPr>
        <w:t xml:space="preserve"> </w:t>
      </w:r>
      <w:r>
        <w:rPr>
          <w:sz w:val="24"/>
        </w:rPr>
        <w:t>C4.</w:t>
      </w:r>
    </w:p>
    <w:p>
      <w:pPr>
        <w:pStyle w:val="12"/>
        <w:numPr>
          <w:ilvl w:val="1"/>
          <w:numId w:val="1"/>
        </w:numPr>
        <w:tabs>
          <w:tab w:val="left" w:pos="1908"/>
          <w:tab w:val="left" w:pos="1909"/>
        </w:tabs>
        <w:spacing w:before="0" w:after="0" w:line="305" w:lineRule="exact"/>
        <w:ind w:left="1908" w:right="0" w:hanging="360"/>
        <w:jc w:val="left"/>
        <w:rPr>
          <w:sz w:val="24"/>
        </w:rPr>
      </w:pPr>
      <w:r>
        <w:rPr>
          <w:sz w:val="24"/>
        </w:rPr>
        <w:t>The S outputs of the full-adders generate the required sum</w:t>
      </w:r>
      <w:r>
        <w:rPr>
          <w:spacing w:val="-15"/>
          <w:sz w:val="24"/>
        </w:rPr>
        <w:t xml:space="preserve"> </w:t>
      </w:r>
      <w:r>
        <w:rPr>
          <w:sz w:val="24"/>
        </w:rPr>
        <w:t>bits.</w:t>
      </w:r>
    </w:p>
    <w:p>
      <w:pPr>
        <w:pStyle w:val="12"/>
        <w:numPr>
          <w:ilvl w:val="1"/>
          <w:numId w:val="1"/>
        </w:numPr>
        <w:tabs>
          <w:tab w:val="left" w:pos="1908"/>
          <w:tab w:val="left" w:pos="1909"/>
        </w:tabs>
        <w:spacing w:before="0" w:after="0" w:line="305" w:lineRule="exact"/>
        <w:ind w:left="1908" w:right="0" w:hanging="360"/>
        <w:jc w:val="left"/>
        <w:rPr>
          <w:sz w:val="24"/>
        </w:rPr>
      </w:pPr>
      <w:r>
        <w:rPr>
          <w:sz w:val="24"/>
        </w:rPr>
        <w:t>An n-bit binary adder requires n</w:t>
      </w:r>
      <w:r>
        <w:rPr>
          <w:spacing w:val="-4"/>
          <w:sz w:val="24"/>
        </w:rPr>
        <w:t xml:space="preserve"> </w:t>
      </w:r>
      <w:r>
        <w:rPr>
          <w:sz w:val="24"/>
        </w:rPr>
        <w:t>full-adders.</w:t>
      </w:r>
    </w:p>
    <w:p>
      <w:pPr>
        <w:pStyle w:val="12"/>
        <w:numPr>
          <w:ilvl w:val="1"/>
          <w:numId w:val="1"/>
        </w:numPr>
        <w:tabs>
          <w:tab w:val="left" w:pos="1908"/>
          <w:tab w:val="left" w:pos="1909"/>
        </w:tabs>
        <w:spacing w:before="0" w:after="0" w:line="240" w:lineRule="auto"/>
        <w:ind w:left="1908" w:right="371" w:hanging="360"/>
        <w:jc w:val="left"/>
        <w:rPr>
          <w:sz w:val="24"/>
        </w:rPr>
      </w:pPr>
      <w:r>
        <w:rPr>
          <w:sz w:val="24"/>
        </w:rPr>
        <w:t>The output carry from each full-adder is connected to the input carry of the next-high- order</w:t>
      </w:r>
      <w:r>
        <w:rPr>
          <w:spacing w:val="-2"/>
          <w:sz w:val="24"/>
        </w:rPr>
        <w:t xml:space="preserve"> </w:t>
      </w:r>
      <w:r>
        <w:rPr>
          <w:sz w:val="24"/>
        </w:rPr>
        <w:t>full-adder.</w:t>
      </w:r>
    </w:p>
    <w:p>
      <w:pPr>
        <w:pStyle w:val="12"/>
        <w:numPr>
          <w:ilvl w:val="1"/>
          <w:numId w:val="1"/>
        </w:numPr>
        <w:tabs>
          <w:tab w:val="left" w:pos="1909"/>
        </w:tabs>
        <w:spacing w:before="0" w:after="0" w:line="240" w:lineRule="auto"/>
        <w:ind w:left="1908" w:right="375" w:hanging="360"/>
        <w:jc w:val="both"/>
        <w:rPr>
          <w:sz w:val="24"/>
        </w:rPr>
      </w:pPr>
      <w:r>
        <w:rPr>
          <w:sz w:val="24"/>
        </w:rPr>
        <w:t>The n data bits for the A inputs come from one register (such as R1), and the n data bits for the B inputs come from another register (such as R2). The sum can be transferred to a third register or to one of the source registers (R1 or R2), replacing its previous content.</w:t>
      </w:r>
    </w:p>
    <w:p>
      <w:pPr>
        <w:pStyle w:val="6"/>
        <w:spacing w:before="10"/>
        <w:ind w:left="0" w:firstLine="0"/>
        <w:rPr>
          <w:sz w:val="23"/>
        </w:rPr>
      </w:pPr>
    </w:p>
    <w:p>
      <w:pPr>
        <w:pStyle w:val="2"/>
        <w:numPr>
          <w:ilvl w:val="0"/>
          <w:numId w:val="1"/>
        </w:numPr>
        <w:tabs>
          <w:tab w:val="left" w:pos="1188"/>
          <w:tab w:val="left" w:pos="1189"/>
        </w:tabs>
        <w:spacing w:before="1" w:after="0" w:line="375" w:lineRule="exact"/>
        <w:ind w:left="1188" w:right="0" w:hanging="828"/>
        <w:jc w:val="left"/>
      </w:pPr>
      <w:r>
        <w:t>Explain Binary Adder-Subtractor in</w:t>
      </w:r>
      <w:r>
        <w:rPr>
          <w:spacing w:val="-7"/>
        </w:rPr>
        <w:t xml:space="preserve"> </w:t>
      </w:r>
      <w:r>
        <w:t>detail.</w:t>
      </w:r>
    </w:p>
    <w:p>
      <w:pPr>
        <w:pStyle w:val="12"/>
        <w:numPr>
          <w:ilvl w:val="1"/>
          <w:numId w:val="1"/>
        </w:numPr>
        <w:tabs>
          <w:tab w:val="left" w:pos="1908"/>
          <w:tab w:val="left" w:pos="1909"/>
        </w:tabs>
        <w:spacing w:before="0" w:after="0" w:line="242" w:lineRule="auto"/>
        <w:ind w:left="1908" w:right="383" w:hanging="360"/>
        <w:jc w:val="left"/>
        <w:rPr>
          <w:sz w:val="24"/>
        </w:rPr>
      </w:pPr>
      <w:r>
        <w:rPr>
          <w:sz w:val="24"/>
        </w:rPr>
        <w:t>The subtraction of binary numbers can be done most conveniently by means of complements.</w:t>
      </w:r>
    </w:p>
    <w:p>
      <w:pPr>
        <w:pStyle w:val="12"/>
        <w:numPr>
          <w:ilvl w:val="1"/>
          <w:numId w:val="1"/>
        </w:numPr>
        <w:tabs>
          <w:tab w:val="left" w:pos="1908"/>
          <w:tab w:val="left" w:pos="1909"/>
        </w:tabs>
        <w:spacing w:before="0" w:after="0" w:line="240" w:lineRule="auto"/>
        <w:ind w:left="1908" w:right="377" w:hanging="360"/>
        <w:jc w:val="left"/>
        <w:rPr>
          <w:sz w:val="24"/>
        </w:rPr>
      </w:pPr>
      <w:r>
        <w:rPr>
          <w:sz w:val="24"/>
        </w:rPr>
        <w:t>Remember that the subtraction A - B can be done by taking the 2's complement of B and adding it to A.</w:t>
      </w:r>
    </w:p>
    <w:p>
      <w:pPr>
        <w:pStyle w:val="12"/>
        <w:numPr>
          <w:ilvl w:val="1"/>
          <w:numId w:val="1"/>
        </w:numPr>
        <w:tabs>
          <w:tab w:val="left" w:pos="1909"/>
        </w:tabs>
        <w:spacing w:before="0" w:after="0" w:line="240" w:lineRule="auto"/>
        <w:ind w:left="1908" w:right="379" w:hanging="360"/>
        <w:jc w:val="both"/>
        <w:rPr>
          <w:sz w:val="24"/>
        </w:rPr>
      </w:pPr>
      <w:r>
        <w:rPr>
          <w:sz w:val="24"/>
        </w:rPr>
        <w:t>The 2's complement can be obtained by taking the l's complement and adding one to the least significant pair of bits. The l's complement can be implemented with inverters and a one can be added to the sum through the input</w:t>
      </w:r>
      <w:r>
        <w:rPr>
          <w:spacing w:val="-11"/>
          <w:sz w:val="24"/>
        </w:rPr>
        <w:t xml:space="preserve"> </w:t>
      </w:r>
      <w:r>
        <w:rPr>
          <w:sz w:val="24"/>
        </w:rPr>
        <w:t>carry.</w:t>
      </w:r>
    </w:p>
    <w:p>
      <w:pPr>
        <w:pStyle w:val="12"/>
        <w:numPr>
          <w:ilvl w:val="1"/>
          <w:numId w:val="1"/>
        </w:numPr>
        <w:tabs>
          <w:tab w:val="left" w:pos="1908"/>
          <w:tab w:val="left" w:pos="1909"/>
        </w:tabs>
        <w:spacing w:before="0" w:after="0" w:line="240" w:lineRule="auto"/>
        <w:ind w:left="1908" w:right="374" w:hanging="360"/>
        <w:jc w:val="left"/>
        <w:rPr>
          <w:sz w:val="24"/>
        </w:rPr>
      </w:pPr>
      <w:r>
        <w:rPr>
          <w:sz w:val="24"/>
        </w:rPr>
        <w:t>The addition and subtraction operations can be combined into one common circuit by including an exclusive-OR gate with each full-adder.</w:t>
      </w:r>
    </w:p>
    <w:p>
      <w:pPr>
        <w:pStyle w:val="12"/>
        <w:numPr>
          <w:ilvl w:val="1"/>
          <w:numId w:val="1"/>
        </w:numPr>
        <w:tabs>
          <w:tab w:val="left" w:pos="1908"/>
          <w:tab w:val="left" w:pos="1909"/>
        </w:tabs>
        <w:spacing w:before="0" w:after="0" w:line="305" w:lineRule="exact"/>
        <w:ind w:left="1908" w:right="0" w:hanging="360"/>
        <w:jc w:val="left"/>
        <w:rPr>
          <w:sz w:val="24"/>
        </w:rPr>
      </w:pPr>
      <w:r>
        <w:rPr>
          <w:sz w:val="24"/>
        </w:rPr>
        <w:t>The mode input M controls the</w:t>
      </w:r>
      <w:r>
        <w:rPr>
          <w:spacing w:val="-1"/>
          <w:sz w:val="24"/>
        </w:rPr>
        <w:t xml:space="preserve"> </w:t>
      </w:r>
      <w:r>
        <w:rPr>
          <w:sz w:val="24"/>
        </w:rPr>
        <w:t>operation.</w:t>
      </w:r>
    </w:p>
    <w:p>
      <w:pPr>
        <w:spacing w:before="0"/>
        <w:ind w:left="3349" w:right="0" w:firstLine="0"/>
        <w:jc w:val="left"/>
        <w:rPr>
          <w:b/>
          <w:sz w:val="24"/>
        </w:rPr>
      </w:pPr>
      <w:r>
        <w:rPr>
          <w:sz w:val="24"/>
        </w:rPr>
        <w:t xml:space="preserve">When </w:t>
      </w:r>
      <w:r>
        <w:rPr>
          <w:b/>
          <w:sz w:val="24"/>
        </w:rPr>
        <w:t xml:space="preserve">M = 0 </w:t>
      </w:r>
      <w:r>
        <w:rPr>
          <w:sz w:val="24"/>
        </w:rPr>
        <w:t xml:space="preserve">the circuit is an </w:t>
      </w:r>
      <w:r>
        <w:rPr>
          <w:b/>
          <w:sz w:val="24"/>
        </w:rPr>
        <w:t>Adder</w:t>
      </w:r>
    </w:p>
    <w:p>
      <w:pPr>
        <w:spacing w:before="0" w:line="292" w:lineRule="exact"/>
        <w:ind w:left="3349" w:right="0" w:firstLine="0"/>
        <w:jc w:val="left"/>
        <w:rPr>
          <w:b/>
          <w:sz w:val="24"/>
        </w:rPr>
      </w:pPr>
      <w:r>
        <w:rPr>
          <w:sz w:val="24"/>
        </w:rPr>
        <w:t xml:space="preserve">When </w:t>
      </w:r>
      <w:r>
        <w:rPr>
          <w:b/>
          <w:sz w:val="24"/>
        </w:rPr>
        <w:t xml:space="preserve">M = 1 </w:t>
      </w:r>
      <w:r>
        <w:rPr>
          <w:sz w:val="24"/>
        </w:rPr>
        <w:t xml:space="preserve">the circuit becomes a </w:t>
      </w:r>
      <w:r>
        <w:rPr>
          <w:b/>
          <w:sz w:val="24"/>
        </w:rPr>
        <w:t>Subtractor</w:t>
      </w:r>
    </w:p>
    <w:p>
      <w:pPr>
        <w:pStyle w:val="12"/>
        <w:numPr>
          <w:ilvl w:val="1"/>
          <w:numId w:val="1"/>
        </w:numPr>
        <w:tabs>
          <w:tab w:val="left" w:pos="1908"/>
          <w:tab w:val="left" w:pos="1909"/>
        </w:tabs>
        <w:spacing w:before="0" w:after="0" w:line="240" w:lineRule="auto"/>
        <w:ind w:left="1908" w:right="2343" w:hanging="360"/>
        <w:jc w:val="left"/>
        <w:rPr>
          <w:sz w:val="24"/>
        </w:rPr>
      </w:pPr>
      <w:r>
        <w:rPr>
          <w:sz w:val="24"/>
        </w:rPr>
        <w:t>Each exclusive-OR gate receives input M and one of the inputs of</w:t>
      </w:r>
      <w:r>
        <w:rPr>
          <w:spacing w:val="-29"/>
          <w:sz w:val="24"/>
        </w:rPr>
        <w:t xml:space="preserve"> </w:t>
      </w:r>
      <w:r>
        <w:rPr>
          <w:sz w:val="24"/>
        </w:rPr>
        <w:t>B. When M = 0,</w:t>
      </w:r>
    </w:p>
    <w:p>
      <w:pPr>
        <w:pStyle w:val="6"/>
        <w:tabs>
          <w:tab w:val="left" w:pos="3492"/>
        </w:tabs>
        <w:spacing w:before="3"/>
        <w:ind w:firstLine="0"/>
        <w:rPr>
          <w:rFonts w:ascii="Courier New"/>
        </w:rPr>
      </w:pPr>
      <w:r>
        <w:rPr>
          <w:position w:val="2"/>
        </w:rPr>
        <w:t>We</w:t>
      </w:r>
      <w:r>
        <w:rPr>
          <w:spacing w:val="1"/>
          <w:position w:val="2"/>
        </w:rPr>
        <w:t xml:space="preserve"> </w:t>
      </w:r>
      <w:r>
        <w:rPr>
          <w:position w:val="2"/>
        </w:rPr>
        <w:t>have</w:t>
      </w:r>
      <w:r>
        <w:rPr>
          <w:position w:val="2"/>
        </w:rPr>
        <w:tab/>
      </w:r>
      <w:r>
        <w:rPr>
          <w:rFonts w:ascii="Courier New"/>
          <w:position w:val="2"/>
        </w:rPr>
        <w:t>C</w:t>
      </w:r>
      <w:r>
        <w:rPr>
          <w:rFonts w:ascii="Courier New"/>
          <w:sz w:val="16"/>
        </w:rPr>
        <w:t>0</w:t>
      </w:r>
      <w:r>
        <w:rPr>
          <w:rFonts w:ascii="Courier New"/>
          <w:position w:val="2"/>
        </w:rPr>
        <w:t>=0</w:t>
      </w:r>
    </w:p>
    <w:p>
      <w:pPr>
        <w:pStyle w:val="6"/>
        <w:ind w:left="3493" w:firstLine="0"/>
        <w:rPr>
          <w:rFonts w:ascii="Courier New" w:hAnsi="Courier New"/>
        </w:rPr>
      </w:pPr>
      <w:r>
        <w:rPr>
          <w:rFonts w:ascii="Courier New" w:hAnsi="Courier New"/>
        </w:rPr>
        <w:t xml:space="preserve">B </w:t>
      </w:r>
      <w:r>
        <w:rPr>
          <w:rFonts w:ascii="Cambria Math" w:hAnsi="Cambria Math"/>
        </w:rPr>
        <w:t xml:space="preserve">⊕ </w:t>
      </w:r>
      <w:r>
        <w:rPr>
          <w:rFonts w:ascii="Courier New" w:hAnsi="Courier New"/>
        </w:rPr>
        <w:t>0 = B</w:t>
      </w:r>
    </w:p>
    <w:p>
      <w:pPr>
        <w:pStyle w:val="6"/>
        <w:spacing w:before="5"/>
        <w:ind w:left="0" w:firstLine="0"/>
        <w:rPr>
          <w:rFonts w:ascii="Courier New"/>
          <w:sz w:val="23"/>
        </w:rPr>
      </w:pPr>
    </w:p>
    <w:p>
      <w:pPr>
        <w:pStyle w:val="6"/>
        <w:spacing w:before="1"/>
        <w:ind w:firstLine="0"/>
      </w:pPr>
      <w:r>
        <w:t>The full-adders receive the value of B, the input carry is 0, and the circuit performs A</w:t>
      </w:r>
    </w:p>
    <w:p>
      <w:pPr>
        <w:spacing w:after="0"/>
        <w:sectPr>
          <w:type w:val="continuous"/>
          <w:pgSz w:w="12240" w:h="15840"/>
          <w:pgMar w:top="1660" w:right="700" w:bottom="1100" w:left="720" w:header="720" w:footer="720" w:gutter="0"/>
        </w:sectPr>
      </w:pPr>
    </w:p>
    <w:p>
      <w:pPr>
        <w:pStyle w:val="6"/>
        <w:spacing w:before="9"/>
        <w:ind w:left="0" w:firstLine="0"/>
        <w:rPr>
          <w:sz w:val="17"/>
        </w:rPr>
      </w:pPr>
    </w:p>
    <w:p>
      <w:pPr>
        <w:pStyle w:val="6"/>
        <w:spacing w:before="52"/>
        <w:ind w:right="7653" w:firstLine="0"/>
      </w:pPr>
      <w:r>
        <w:t>plus B. When M =</w:t>
      </w:r>
      <w:r>
        <w:rPr>
          <w:spacing w:val="2"/>
        </w:rPr>
        <w:t xml:space="preserve"> </w:t>
      </w:r>
      <w:r>
        <w:rPr>
          <w:spacing w:val="-9"/>
        </w:rPr>
        <w:t>1,</w:t>
      </w:r>
    </w:p>
    <w:p>
      <w:pPr>
        <w:pStyle w:val="6"/>
        <w:tabs>
          <w:tab w:val="left" w:pos="3514"/>
        </w:tabs>
        <w:spacing w:before="6"/>
        <w:ind w:firstLine="0"/>
        <w:rPr>
          <w:rFonts w:ascii="Courier New"/>
        </w:rPr>
      </w:pPr>
      <w:r>
        <w:rPr>
          <w:position w:val="2"/>
        </w:rPr>
        <w:t>We</w:t>
      </w:r>
      <w:r>
        <w:rPr>
          <w:spacing w:val="1"/>
          <w:position w:val="2"/>
        </w:rPr>
        <w:t xml:space="preserve"> </w:t>
      </w:r>
      <w:r>
        <w:rPr>
          <w:position w:val="2"/>
        </w:rPr>
        <w:t>have</w:t>
      </w:r>
      <w:r>
        <w:rPr>
          <w:position w:val="2"/>
        </w:rPr>
        <w:tab/>
      </w:r>
      <w:r>
        <w:rPr>
          <w:rFonts w:ascii="Courier New"/>
          <w:position w:val="2"/>
        </w:rPr>
        <w:t>C</w:t>
      </w:r>
      <w:r>
        <w:rPr>
          <w:rFonts w:ascii="Courier New"/>
          <w:sz w:val="16"/>
        </w:rPr>
        <w:t>0</w:t>
      </w:r>
      <w:r>
        <w:rPr>
          <w:rFonts w:ascii="Courier New"/>
          <w:position w:val="2"/>
        </w:rPr>
        <w:t>=1</w:t>
      </w:r>
    </w:p>
    <w:p>
      <w:pPr>
        <w:pStyle w:val="6"/>
        <w:spacing w:before="3"/>
        <w:ind w:left="3493" w:firstLine="0"/>
        <w:rPr>
          <w:rFonts w:ascii="Courier New" w:hAnsi="Courier New"/>
        </w:rPr>
      </w:pPr>
      <w:r>
        <w:rPr>
          <w:rFonts w:ascii="Courier New" w:hAnsi="Courier New"/>
        </w:rPr>
        <w:t xml:space="preserve">B </w:t>
      </w:r>
      <w:r>
        <w:rPr>
          <w:rFonts w:ascii="Cambria Math" w:hAnsi="Cambria Math"/>
        </w:rPr>
        <w:t xml:space="preserve">⊕ </w:t>
      </w:r>
      <w:r>
        <w:rPr>
          <w:rFonts w:ascii="Courier New" w:hAnsi="Courier New"/>
        </w:rPr>
        <w:t>1 = B` ; B complement</w:t>
      </w:r>
    </w:p>
    <w:p>
      <w:pPr>
        <w:pStyle w:val="6"/>
        <w:spacing w:before="3"/>
        <w:ind w:left="0" w:firstLine="0"/>
        <w:rPr>
          <w:rFonts w:ascii="Courier New"/>
          <w:sz w:val="23"/>
        </w:rPr>
      </w:pPr>
    </w:p>
    <w:p>
      <w:pPr>
        <w:pStyle w:val="6"/>
        <w:ind w:right="427" w:firstLine="0"/>
      </w:pPr>
      <w:r>
        <w:t>The B inputs are all complemented and 1is added through the input carry. The circuit performs the operation A plus the 2's complement of B.</w:t>
      </w:r>
    </w:p>
    <w:p>
      <w:pPr>
        <w:pStyle w:val="6"/>
        <w:spacing w:before="6"/>
        <w:ind w:left="0" w:firstLine="0"/>
      </w:pPr>
    </w:p>
    <w:p>
      <w:pPr>
        <w:pStyle w:val="6"/>
        <w:spacing w:line="268" w:lineRule="exact"/>
        <w:ind w:left="3349" w:firstLine="0"/>
        <w:rPr>
          <w:rFonts w:ascii="Courier New" w:hAnsi="Courier New"/>
        </w:rPr>
      </w:pPr>
      <w:r>
        <w:rPr>
          <w:rFonts w:ascii="Courier New" w:hAnsi="Courier New"/>
        </w:rPr>
        <w:t>A + 2’s compliment of B</w:t>
      </w:r>
    </w:p>
    <w:p>
      <w:pPr>
        <w:pStyle w:val="12"/>
        <w:numPr>
          <w:ilvl w:val="1"/>
          <w:numId w:val="1"/>
        </w:numPr>
        <w:tabs>
          <w:tab w:val="left" w:pos="1908"/>
          <w:tab w:val="left" w:pos="1909"/>
        </w:tabs>
        <w:spacing w:before="0" w:after="0" w:line="301" w:lineRule="exact"/>
        <w:ind w:left="1908" w:right="0" w:hanging="360"/>
        <w:jc w:val="left"/>
        <w:rPr>
          <w:sz w:val="24"/>
        </w:rPr>
      </w:pPr>
      <w:r>
        <w:rPr>
          <w:sz w:val="24"/>
        </w:rPr>
        <w:t>A 4-bit adder-subtractor circuit is shown as</w:t>
      </w:r>
      <w:r>
        <w:rPr>
          <w:spacing w:val="-4"/>
          <w:sz w:val="24"/>
        </w:rPr>
        <w:t xml:space="preserve"> </w:t>
      </w:r>
      <w:r>
        <w:rPr>
          <w:sz w:val="24"/>
        </w:rPr>
        <w:t>follows:</w:t>
      </w:r>
    </w:p>
    <w:p>
      <w:pPr>
        <w:spacing w:after="0" w:line="301" w:lineRule="exact"/>
        <w:jc w:val="left"/>
        <w:rPr>
          <w:sz w:val="24"/>
        </w:rPr>
        <w:sectPr>
          <w:pgSz w:w="12240" w:h="15840"/>
          <w:pgMar w:top="1660" w:right="700" w:bottom="1100" w:left="720" w:header="720" w:footer="901" w:gutter="0"/>
        </w:sectPr>
      </w:pPr>
    </w:p>
    <w:p>
      <w:pPr>
        <w:tabs>
          <w:tab w:val="left" w:pos="537"/>
        </w:tabs>
        <w:spacing w:before="26"/>
        <w:ind w:left="0" w:right="0" w:firstLine="0"/>
        <w:jc w:val="right"/>
        <w:rPr>
          <w:rFonts w:ascii="Arial"/>
          <w:b/>
          <w:sz w:val="17"/>
        </w:rPr>
      </w:pPr>
      <w:r>
        <w:rPr>
          <w:rFonts w:ascii="Arial"/>
          <w:b/>
          <w:w w:val="135"/>
          <w:sz w:val="17"/>
        </w:rPr>
        <w:t>B3</w:t>
      </w:r>
      <w:r>
        <w:rPr>
          <w:rFonts w:ascii="Arial"/>
          <w:b/>
          <w:w w:val="135"/>
          <w:sz w:val="17"/>
        </w:rPr>
        <w:tab/>
      </w:r>
      <w:r>
        <w:rPr>
          <w:rFonts w:ascii="Arial"/>
          <w:b/>
          <w:spacing w:val="-34"/>
          <w:w w:val="135"/>
          <w:sz w:val="17"/>
        </w:rPr>
        <w:t>A3</w:t>
      </w:r>
    </w:p>
    <w:p>
      <w:pPr>
        <w:tabs>
          <w:tab w:val="left" w:pos="1363"/>
        </w:tabs>
        <w:spacing w:before="26"/>
        <w:ind w:left="825" w:right="0" w:firstLine="0"/>
        <w:jc w:val="left"/>
        <w:rPr>
          <w:rFonts w:ascii="Arial"/>
          <w:b/>
          <w:sz w:val="17"/>
        </w:rPr>
      </w:pPr>
      <w:r>
        <w:br w:type="column"/>
      </w:r>
      <w:r>
        <w:rPr>
          <w:rFonts w:ascii="Arial"/>
          <w:b/>
          <w:w w:val="135"/>
          <w:sz w:val="17"/>
        </w:rPr>
        <w:t>B2</w:t>
      </w:r>
      <w:r>
        <w:rPr>
          <w:rFonts w:ascii="Arial"/>
          <w:b/>
          <w:w w:val="135"/>
          <w:sz w:val="17"/>
        </w:rPr>
        <w:tab/>
      </w:r>
      <w:r>
        <w:rPr>
          <w:rFonts w:ascii="Arial"/>
          <w:b/>
          <w:spacing w:val="-44"/>
          <w:w w:val="135"/>
          <w:sz w:val="17"/>
        </w:rPr>
        <w:t>A2</w:t>
      </w:r>
    </w:p>
    <w:p>
      <w:pPr>
        <w:tabs>
          <w:tab w:val="left" w:pos="1364"/>
        </w:tabs>
        <w:spacing w:before="26"/>
        <w:ind w:left="825" w:right="0" w:firstLine="0"/>
        <w:jc w:val="left"/>
        <w:rPr>
          <w:rFonts w:ascii="Arial"/>
          <w:b/>
          <w:sz w:val="17"/>
        </w:rPr>
      </w:pPr>
      <w:r>
        <w:br w:type="column"/>
      </w:r>
      <w:r>
        <w:rPr>
          <w:rFonts w:ascii="Arial"/>
          <w:b/>
          <w:w w:val="135"/>
          <w:sz w:val="17"/>
        </w:rPr>
        <w:t>B1</w:t>
      </w:r>
      <w:r>
        <w:rPr>
          <w:rFonts w:ascii="Arial"/>
          <w:b/>
          <w:w w:val="135"/>
          <w:sz w:val="17"/>
        </w:rPr>
        <w:tab/>
      </w:r>
      <w:r>
        <w:rPr>
          <w:rFonts w:ascii="Arial"/>
          <w:b/>
          <w:spacing w:val="-44"/>
          <w:w w:val="135"/>
          <w:sz w:val="17"/>
        </w:rPr>
        <w:t>A1</w:t>
      </w:r>
    </w:p>
    <w:p>
      <w:pPr>
        <w:tabs>
          <w:tab w:val="left" w:pos="1363"/>
        </w:tabs>
        <w:spacing w:before="26"/>
        <w:ind w:left="824" w:right="0" w:firstLine="0"/>
        <w:jc w:val="left"/>
        <w:rPr>
          <w:rFonts w:ascii="Arial"/>
          <w:b/>
          <w:sz w:val="17"/>
        </w:rPr>
      </w:pPr>
      <w:r>
        <w:br w:type="column"/>
      </w:r>
      <w:r>
        <w:rPr>
          <w:rFonts w:ascii="Arial"/>
          <w:b/>
          <w:w w:val="135"/>
          <w:sz w:val="17"/>
        </w:rPr>
        <w:t>B0</w:t>
      </w:r>
      <w:r>
        <w:rPr>
          <w:rFonts w:ascii="Arial"/>
          <w:b/>
          <w:w w:val="135"/>
          <w:sz w:val="17"/>
        </w:rPr>
        <w:tab/>
      </w:r>
      <w:r>
        <w:rPr>
          <w:rFonts w:ascii="Arial"/>
          <w:b/>
          <w:spacing w:val="-34"/>
          <w:w w:val="135"/>
          <w:sz w:val="17"/>
        </w:rPr>
        <w:t>A0</w:t>
      </w:r>
    </w:p>
    <w:p>
      <w:pPr>
        <w:spacing w:after="0"/>
        <w:jc w:val="left"/>
        <w:rPr>
          <w:rFonts w:ascii="Arial"/>
          <w:sz w:val="17"/>
        </w:rPr>
        <w:sectPr>
          <w:type w:val="continuous"/>
          <w:pgSz w:w="12240" w:h="15840"/>
          <w:pgMar w:top="1660" w:right="700" w:bottom="1100" w:left="720" w:header="720" w:footer="720" w:gutter="0"/>
          <w:cols w:equalWidth="0" w:num="4">
            <w:col w:w="3618" w:space="40"/>
            <w:col w:w="1594" w:space="39"/>
            <w:col w:w="1595" w:space="40"/>
            <w:col w:w="3894"/>
          </w:cols>
        </w:sectPr>
      </w:pPr>
    </w:p>
    <w:p>
      <w:pPr>
        <w:pStyle w:val="6"/>
        <w:spacing w:before="8"/>
        <w:ind w:left="0" w:firstLine="0"/>
        <w:rPr>
          <w:rFonts w:ascii="Arial"/>
          <w:b/>
          <w:sz w:val="5"/>
        </w:rPr>
      </w:pPr>
    </w:p>
    <w:p>
      <w:pPr>
        <w:pStyle w:val="6"/>
        <w:ind w:left="2697" w:firstLine="0"/>
        <w:rPr>
          <w:rFonts w:ascii="Arial"/>
          <w:sz w:val="20"/>
        </w:rPr>
      </w:pPr>
      <w:r>
        <w:rPr>
          <w:rFonts w:ascii="Arial"/>
          <w:sz w:val="20"/>
        </w:rPr>
        <mc:AlternateContent>
          <mc:Choice Requires="wpg">
            <w:drawing>
              <wp:inline distT="0" distB="0" distL="114300" distR="114300">
                <wp:extent cx="4509770" cy="1176655"/>
                <wp:effectExtent l="0" t="0" r="5080" b="4445"/>
                <wp:docPr id="565" name="Group 122"/>
                <wp:cNvGraphicFramePr/>
                <a:graphic xmlns:a="http://schemas.openxmlformats.org/drawingml/2006/main">
                  <a:graphicData uri="http://schemas.microsoft.com/office/word/2010/wordprocessingGroup">
                    <wpg:wgp>
                      <wpg:cNvGrpSpPr/>
                      <wpg:grpSpPr>
                        <a:xfrm>
                          <a:off x="0" y="0"/>
                          <a:ext cx="4509770" cy="1176655"/>
                          <a:chOff x="0" y="0"/>
                          <a:chExt cx="7102" cy="1853"/>
                        </a:xfrm>
                      </wpg:grpSpPr>
                      <wps:wsp>
                        <wps:cNvPr id="527" name="FreeForm 123"/>
                        <wps:cNvSpPr/>
                        <wps:spPr>
                          <a:xfrm>
                            <a:off x="5044" y="1219"/>
                            <a:ext cx="154" cy="127"/>
                          </a:xfrm>
                          <a:custGeom>
                            <a:avLst/>
                            <a:gdLst/>
                            <a:ahLst/>
                            <a:cxnLst/>
                            <a:pathLst>
                              <a:path w="154" h="127">
                                <a:moveTo>
                                  <a:pt x="153" y="0"/>
                                </a:moveTo>
                                <a:lnTo>
                                  <a:pt x="0" y="0"/>
                                </a:lnTo>
                                <a:lnTo>
                                  <a:pt x="77" y="126"/>
                                </a:lnTo>
                                <a:lnTo>
                                  <a:pt x="153" y="0"/>
                                </a:lnTo>
                                <a:close/>
                              </a:path>
                            </a:pathLst>
                          </a:custGeom>
                          <a:solidFill>
                            <a:srgbClr val="000000"/>
                          </a:solidFill>
                          <a:ln w="9525">
                            <a:noFill/>
                          </a:ln>
                        </wps:spPr>
                        <wps:bodyPr upright="1"/>
                      </wps:wsp>
                      <wps:wsp>
                        <wps:cNvPr id="528" name="Line 124"/>
                        <wps:cNvCnPr/>
                        <wps:spPr>
                          <a:xfrm flipV="1">
                            <a:off x="5122" y="1038"/>
                            <a:ext cx="0" cy="210"/>
                          </a:xfrm>
                          <a:prstGeom prst="line">
                            <a:avLst/>
                          </a:prstGeom>
                          <a:ln w="12311" cap="flat" cmpd="sng">
                            <a:solidFill>
                              <a:srgbClr val="000000"/>
                            </a:solidFill>
                            <a:prstDash val="solid"/>
                            <a:headEnd type="none" w="med" len="med"/>
                            <a:tailEnd type="none" w="med" len="med"/>
                          </a:ln>
                        </wps:spPr>
                        <wps:bodyPr upright="1"/>
                      </wps:wsp>
                      <pic:pic xmlns:pic="http://schemas.openxmlformats.org/drawingml/2006/picture">
                        <pic:nvPicPr>
                          <pic:cNvPr id="529" name="Picture 125"/>
                          <pic:cNvPicPr>
                            <a:picLocks noChangeAspect="1"/>
                          </pic:cNvPicPr>
                        </pic:nvPicPr>
                        <pic:blipFill>
                          <a:blip r:embed="rId39"/>
                          <a:stretch>
                            <a:fillRect/>
                          </a:stretch>
                        </pic:blipFill>
                        <pic:spPr>
                          <a:xfrm>
                            <a:off x="4900" y="406"/>
                            <a:ext cx="462" cy="641"/>
                          </a:xfrm>
                          <a:prstGeom prst="rect">
                            <a:avLst/>
                          </a:prstGeom>
                          <a:noFill/>
                          <a:ln w="9525">
                            <a:noFill/>
                          </a:ln>
                        </pic:spPr>
                      </pic:pic>
                      <wps:wsp>
                        <wps:cNvPr id="530" name="Line 126"/>
                        <wps:cNvCnPr/>
                        <wps:spPr>
                          <a:xfrm flipV="1">
                            <a:off x="5256" y="0"/>
                            <a:ext cx="0" cy="715"/>
                          </a:xfrm>
                          <a:prstGeom prst="line">
                            <a:avLst/>
                          </a:prstGeom>
                          <a:ln w="12311" cap="flat" cmpd="sng">
                            <a:solidFill>
                              <a:srgbClr val="000000"/>
                            </a:solidFill>
                            <a:prstDash val="solid"/>
                            <a:headEnd type="none" w="med" len="med"/>
                            <a:tailEnd type="none" w="med" len="med"/>
                          </a:ln>
                        </wps:spPr>
                        <wps:bodyPr upright="1"/>
                      </wps:wsp>
                      <wps:wsp>
                        <wps:cNvPr id="531" name="FreeForm 127"/>
                        <wps:cNvSpPr/>
                        <wps:spPr>
                          <a:xfrm>
                            <a:off x="5717" y="1219"/>
                            <a:ext cx="154" cy="127"/>
                          </a:xfrm>
                          <a:custGeom>
                            <a:avLst/>
                            <a:gdLst/>
                            <a:ahLst/>
                            <a:cxnLst/>
                            <a:pathLst>
                              <a:path w="154" h="127">
                                <a:moveTo>
                                  <a:pt x="153" y="0"/>
                                </a:moveTo>
                                <a:lnTo>
                                  <a:pt x="0" y="0"/>
                                </a:lnTo>
                                <a:lnTo>
                                  <a:pt x="77" y="126"/>
                                </a:lnTo>
                                <a:lnTo>
                                  <a:pt x="153" y="0"/>
                                </a:lnTo>
                                <a:close/>
                              </a:path>
                            </a:pathLst>
                          </a:custGeom>
                          <a:solidFill>
                            <a:srgbClr val="000000"/>
                          </a:solidFill>
                          <a:ln w="9525">
                            <a:noFill/>
                          </a:ln>
                        </wps:spPr>
                        <wps:bodyPr upright="1"/>
                      </wps:wsp>
                      <wps:wsp>
                        <wps:cNvPr id="532" name="Line 128"/>
                        <wps:cNvCnPr/>
                        <wps:spPr>
                          <a:xfrm flipV="1">
                            <a:off x="5795" y="0"/>
                            <a:ext cx="0" cy="1248"/>
                          </a:xfrm>
                          <a:prstGeom prst="line">
                            <a:avLst/>
                          </a:prstGeom>
                          <a:ln w="12311" cap="flat" cmpd="sng">
                            <a:solidFill>
                              <a:srgbClr val="000000"/>
                            </a:solidFill>
                            <a:prstDash val="solid"/>
                            <a:headEnd type="none" w="med" len="med"/>
                            <a:tailEnd type="none" w="med" len="med"/>
                          </a:ln>
                        </wps:spPr>
                        <wps:bodyPr upright="1"/>
                      </wps:wsp>
                      <wps:wsp>
                        <wps:cNvPr id="533" name="Line 129"/>
                        <wps:cNvCnPr/>
                        <wps:spPr>
                          <a:xfrm>
                            <a:off x="125" y="407"/>
                            <a:ext cx="6977" cy="0"/>
                          </a:xfrm>
                          <a:prstGeom prst="line">
                            <a:avLst/>
                          </a:prstGeom>
                          <a:ln w="8909" cap="flat" cmpd="sng">
                            <a:solidFill>
                              <a:srgbClr val="000000"/>
                            </a:solidFill>
                            <a:prstDash val="solid"/>
                            <a:headEnd type="none" w="med" len="med"/>
                            <a:tailEnd type="none" w="med" len="med"/>
                          </a:ln>
                        </wps:spPr>
                        <wps:bodyPr upright="1"/>
                      </wps:wsp>
                      <pic:pic xmlns:pic="http://schemas.openxmlformats.org/drawingml/2006/picture">
                        <pic:nvPicPr>
                          <pic:cNvPr id="534" name="Picture 130"/>
                          <pic:cNvPicPr>
                            <a:picLocks noChangeAspect="1"/>
                          </pic:cNvPicPr>
                        </pic:nvPicPr>
                        <pic:blipFill>
                          <a:blip r:embed="rId40"/>
                          <a:stretch>
                            <a:fillRect/>
                          </a:stretch>
                        </pic:blipFill>
                        <pic:spPr>
                          <a:xfrm>
                            <a:off x="6005" y="1528"/>
                            <a:ext cx="193" cy="113"/>
                          </a:xfrm>
                          <a:prstGeom prst="rect">
                            <a:avLst/>
                          </a:prstGeom>
                          <a:noFill/>
                          <a:ln w="9525">
                            <a:noFill/>
                          </a:ln>
                        </pic:spPr>
                      </pic:pic>
                      <wps:wsp>
                        <wps:cNvPr id="535" name="Line 131"/>
                        <wps:cNvCnPr/>
                        <wps:spPr>
                          <a:xfrm>
                            <a:off x="6160" y="1598"/>
                            <a:ext cx="500" cy="0"/>
                          </a:xfrm>
                          <a:prstGeom prst="line">
                            <a:avLst/>
                          </a:prstGeom>
                          <a:ln w="8909" cap="flat" cmpd="sng">
                            <a:solidFill>
                              <a:srgbClr val="000000"/>
                            </a:solidFill>
                            <a:prstDash val="solid"/>
                            <a:headEnd type="none" w="med" len="med"/>
                            <a:tailEnd type="none" w="med" len="med"/>
                          </a:ln>
                        </wps:spPr>
                        <wps:bodyPr upright="1"/>
                      </wps:wsp>
                      <wps:wsp>
                        <wps:cNvPr id="536" name="Line 132"/>
                        <wps:cNvCnPr/>
                        <wps:spPr>
                          <a:xfrm flipV="1">
                            <a:off x="6660" y="407"/>
                            <a:ext cx="0" cy="1191"/>
                          </a:xfrm>
                          <a:prstGeom prst="line">
                            <a:avLst/>
                          </a:prstGeom>
                          <a:ln w="12311" cap="flat" cmpd="sng">
                            <a:solidFill>
                              <a:srgbClr val="000000"/>
                            </a:solidFill>
                            <a:prstDash val="solid"/>
                            <a:headEnd type="none" w="med" len="med"/>
                            <a:tailEnd type="none" w="med" len="med"/>
                          </a:ln>
                        </wps:spPr>
                        <wps:bodyPr upright="1"/>
                      </wps:wsp>
                      <wps:wsp>
                        <wps:cNvPr id="537" name="FreeForm 133"/>
                        <wps:cNvSpPr/>
                        <wps:spPr>
                          <a:xfrm>
                            <a:off x="3411" y="1219"/>
                            <a:ext cx="154" cy="127"/>
                          </a:xfrm>
                          <a:custGeom>
                            <a:avLst/>
                            <a:gdLst/>
                            <a:ahLst/>
                            <a:cxnLst/>
                            <a:pathLst>
                              <a:path w="154" h="127">
                                <a:moveTo>
                                  <a:pt x="154" y="0"/>
                                </a:moveTo>
                                <a:lnTo>
                                  <a:pt x="0" y="0"/>
                                </a:lnTo>
                                <a:lnTo>
                                  <a:pt x="77" y="126"/>
                                </a:lnTo>
                                <a:lnTo>
                                  <a:pt x="154" y="0"/>
                                </a:lnTo>
                                <a:close/>
                              </a:path>
                            </a:pathLst>
                          </a:custGeom>
                          <a:solidFill>
                            <a:srgbClr val="000000"/>
                          </a:solidFill>
                          <a:ln w="9525">
                            <a:noFill/>
                          </a:ln>
                        </wps:spPr>
                        <wps:bodyPr upright="1"/>
                      </wps:wsp>
                      <wps:wsp>
                        <wps:cNvPr id="538" name="Line 134"/>
                        <wps:cNvCnPr/>
                        <wps:spPr>
                          <a:xfrm flipV="1">
                            <a:off x="3488" y="1038"/>
                            <a:ext cx="0" cy="210"/>
                          </a:xfrm>
                          <a:prstGeom prst="line">
                            <a:avLst/>
                          </a:prstGeom>
                          <a:ln w="12311" cap="flat" cmpd="sng">
                            <a:solidFill>
                              <a:srgbClr val="000000"/>
                            </a:solidFill>
                            <a:prstDash val="solid"/>
                            <a:headEnd type="none" w="med" len="med"/>
                            <a:tailEnd type="none" w="med" len="med"/>
                          </a:ln>
                        </wps:spPr>
                        <wps:bodyPr upright="1"/>
                      </wps:wsp>
                      <wps:wsp>
                        <wps:cNvPr id="539" name="FreeForm 135"/>
                        <wps:cNvSpPr/>
                        <wps:spPr>
                          <a:xfrm>
                            <a:off x="4064" y="1219"/>
                            <a:ext cx="154" cy="127"/>
                          </a:xfrm>
                          <a:custGeom>
                            <a:avLst/>
                            <a:gdLst/>
                            <a:ahLst/>
                            <a:cxnLst/>
                            <a:pathLst>
                              <a:path w="154" h="127">
                                <a:moveTo>
                                  <a:pt x="154" y="0"/>
                                </a:moveTo>
                                <a:lnTo>
                                  <a:pt x="0" y="0"/>
                                </a:lnTo>
                                <a:lnTo>
                                  <a:pt x="77" y="126"/>
                                </a:lnTo>
                                <a:lnTo>
                                  <a:pt x="154" y="0"/>
                                </a:lnTo>
                                <a:close/>
                              </a:path>
                            </a:pathLst>
                          </a:custGeom>
                          <a:solidFill>
                            <a:srgbClr val="000000"/>
                          </a:solidFill>
                          <a:ln w="9525">
                            <a:noFill/>
                          </a:ln>
                        </wps:spPr>
                        <wps:bodyPr upright="1"/>
                      </wps:wsp>
                      <wps:wsp>
                        <wps:cNvPr id="540" name="Line 136"/>
                        <wps:cNvCnPr/>
                        <wps:spPr>
                          <a:xfrm flipV="1">
                            <a:off x="4142" y="0"/>
                            <a:ext cx="0" cy="1248"/>
                          </a:xfrm>
                          <a:prstGeom prst="line">
                            <a:avLst/>
                          </a:prstGeom>
                          <a:ln w="12311" cap="flat" cmpd="sng">
                            <a:solidFill>
                              <a:srgbClr val="000000"/>
                            </a:solidFill>
                            <a:prstDash val="solid"/>
                            <a:headEnd type="none" w="med" len="med"/>
                            <a:tailEnd type="none" w="med" len="med"/>
                          </a:ln>
                        </wps:spPr>
                        <wps:bodyPr upright="1"/>
                      </wps:wsp>
                      <pic:pic xmlns:pic="http://schemas.openxmlformats.org/drawingml/2006/picture">
                        <pic:nvPicPr>
                          <pic:cNvPr id="541" name="Picture 137"/>
                          <pic:cNvPicPr>
                            <a:picLocks noChangeAspect="1"/>
                          </pic:cNvPicPr>
                        </pic:nvPicPr>
                        <pic:blipFill>
                          <a:blip r:embed="rId41"/>
                          <a:stretch>
                            <a:fillRect/>
                          </a:stretch>
                        </pic:blipFill>
                        <pic:spPr>
                          <a:xfrm>
                            <a:off x="2738" y="1528"/>
                            <a:ext cx="538" cy="113"/>
                          </a:xfrm>
                          <a:prstGeom prst="rect">
                            <a:avLst/>
                          </a:prstGeom>
                          <a:noFill/>
                          <a:ln w="9525">
                            <a:noFill/>
                          </a:ln>
                        </pic:spPr>
                      </pic:pic>
                      <pic:pic xmlns:pic="http://schemas.openxmlformats.org/drawingml/2006/picture">
                        <pic:nvPicPr>
                          <pic:cNvPr id="542" name="Picture 138"/>
                          <pic:cNvPicPr>
                            <a:picLocks noChangeAspect="1"/>
                          </pic:cNvPicPr>
                        </pic:nvPicPr>
                        <pic:blipFill>
                          <a:blip r:embed="rId42"/>
                          <a:stretch>
                            <a:fillRect/>
                          </a:stretch>
                        </pic:blipFill>
                        <pic:spPr>
                          <a:xfrm>
                            <a:off x="3267" y="406"/>
                            <a:ext cx="462" cy="641"/>
                          </a:xfrm>
                          <a:prstGeom prst="rect">
                            <a:avLst/>
                          </a:prstGeom>
                          <a:noFill/>
                          <a:ln w="9525">
                            <a:noFill/>
                          </a:ln>
                        </pic:spPr>
                      </pic:pic>
                      <wps:wsp>
                        <wps:cNvPr id="543" name="Line 139"/>
                        <wps:cNvCnPr/>
                        <wps:spPr>
                          <a:xfrm flipV="1">
                            <a:off x="3623" y="0"/>
                            <a:ext cx="0" cy="715"/>
                          </a:xfrm>
                          <a:prstGeom prst="line">
                            <a:avLst/>
                          </a:prstGeom>
                          <a:ln w="12311" cap="flat" cmpd="sng">
                            <a:solidFill>
                              <a:srgbClr val="000000"/>
                            </a:solidFill>
                            <a:prstDash val="solid"/>
                            <a:headEnd type="none" w="med" len="med"/>
                            <a:tailEnd type="none" w="med" len="med"/>
                          </a:ln>
                        </wps:spPr>
                        <wps:bodyPr upright="1"/>
                      </wps:wsp>
                      <wps:wsp>
                        <wps:cNvPr id="544" name="FreeForm 140"/>
                        <wps:cNvSpPr/>
                        <wps:spPr>
                          <a:xfrm>
                            <a:off x="1777" y="1219"/>
                            <a:ext cx="154" cy="127"/>
                          </a:xfrm>
                          <a:custGeom>
                            <a:avLst/>
                            <a:gdLst/>
                            <a:ahLst/>
                            <a:cxnLst/>
                            <a:pathLst>
                              <a:path w="154" h="127">
                                <a:moveTo>
                                  <a:pt x="153" y="0"/>
                                </a:moveTo>
                                <a:lnTo>
                                  <a:pt x="0" y="0"/>
                                </a:lnTo>
                                <a:lnTo>
                                  <a:pt x="77" y="126"/>
                                </a:lnTo>
                                <a:lnTo>
                                  <a:pt x="153" y="0"/>
                                </a:lnTo>
                                <a:close/>
                              </a:path>
                            </a:pathLst>
                          </a:custGeom>
                          <a:solidFill>
                            <a:srgbClr val="000000"/>
                          </a:solidFill>
                          <a:ln w="9525">
                            <a:noFill/>
                          </a:ln>
                        </wps:spPr>
                        <wps:bodyPr upright="1"/>
                      </wps:wsp>
                      <wps:wsp>
                        <wps:cNvPr id="545" name="Line 141"/>
                        <wps:cNvCnPr/>
                        <wps:spPr>
                          <a:xfrm flipV="1">
                            <a:off x="1855" y="1038"/>
                            <a:ext cx="0" cy="210"/>
                          </a:xfrm>
                          <a:prstGeom prst="line">
                            <a:avLst/>
                          </a:prstGeom>
                          <a:ln w="12311" cap="flat" cmpd="sng">
                            <a:solidFill>
                              <a:srgbClr val="000000"/>
                            </a:solidFill>
                            <a:prstDash val="solid"/>
                            <a:headEnd type="none" w="med" len="med"/>
                            <a:tailEnd type="none" w="med" len="med"/>
                          </a:ln>
                        </wps:spPr>
                        <wps:bodyPr upright="1"/>
                      </wps:wsp>
                      <wps:wsp>
                        <wps:cNvPr id="546" name="FreeForm 142"/>
                        <wps:cNvSpPr/>
                        <wps:spPr>
                          <a:xfrm>
                            <a:off x="2431" y="1219"/>
                            <a:ext cx="154" cy="127"/>
                          </a:xfrm>
                          <a:custGeom>
                            <a:avLst/>
                            <a:gdLst/>
                            <a:ahLst/>
                            <a:cxnLst/>
                            <a:pathLst>
                              <a:path w="154" h="127">
                                <a:moveTo>
                                  <a:pt x="154" y="0"/>
                                </a:moveTo>
                                <a:lnTo>
                                  <a:pt x="0" y="0"/>
                                </a:lnTo>
                                <a:lnTo>
                                  <a:pt x="77" y="126"/>
                                </a:lnTo>
                                <a:lnTo>
                                  <a:pt x="154" y="0"/>
                                </a:lnTo>
                                <a:close/>
                              </a:path>
                            </a:pathLst>
                          </a:custGeom>
                          <a:solidFill>
                            <a:srgbClr val="000000"/>
                          </a:solidFill>
                          <a:ln w="9525">
                            <a:noFill/>
                          </a:ln>
                        </wps:spPr>
                        <wps:bodyPr upright="1"/>
                      </wps:wsp>
                      <wps:wsp>
                        <wps:cNvPr id="547" name="Line 143"/>
                        <wps:cNvCnPr/>
                        <wps:spPr>
                          <a:xfrm flipV="1">
                            <a:off x="2508" y="0"/>
                            <a:ext cx="0" cy="1248"/>
                          </a:xfrm>
                          <a:prstGeom prst="line">
                            <a:avLst/>
                          </a:prstGeom>
                          <a:ln w="12311" cap="flat" cmpd="sng">
                            <a:solidFill>
                              <a:srgbClr val="000000"/>
                            </a:solidFill>
                            <a:prstDash val="solid"/>
                            <a:headEnd type="none" w="med" len="med"/>
                            <a:tailEnd type="none" w="med" len="med"/>
                          </a:ln>
                        </wps:spPr>
                        <wps:bodyPr upright="1"/>
                      </wps:wsp>
                      <pic:pic xmlns:pic="http://schemas.openxmlformats.org/drawingml/2006/picture">
                        <pic:nvPicPr>
                          <pic:cNvPr id="548" name="Picture 144"/>
                          <pic:cNvPicPr>
                            <a:picLocks noChangeAspect="1"/>
                          </pic:cNvPicPr>
                        </pic:nvPicPr>
                        <pic:blipFill>
                          <a:blip r:embed="rId43"/>
                          <a:stretch>
                            <a:fillRect/>
                          </a:stretch>
                        </pic:blipFill>
                        <pic:spPr>
                          <a:xfrm>
                            <a:off x="1104" y="1528"/>
                            <a:ext cx="539" cy="113"/>
                          </a:xfrm>
                          <a:prstGeom prst="rect">
                            <a:avLst/>
                          </a:prstGeom>
                          <a:noFill/>
                          <a:ln w="9525">
                            <a:noFill/>
                          </a:ln>
                        </pic:spPr>
                      </pic:pic>
                      <pic:pic xmlns:pic="http://schemas.openxmlformats.org/drawingml/2006/picture">
                        <pic:nvPicPr>
                          <pic:cNvPr id="549" name="Picture 145"/>
                          <pic:cNvPicPr>
                            <a:picLocks noChangeAspect="1"/>
                          </pic:cNvPicPr>
                        </pic:nvPicPr>
                        <pic:blipFill>
                          <a:blip r:embed="rId44"/>
                          <a:stretch>
                            <a:fillRect/>
                          </a:stretch>
                        </pic:blipFill>
                        <pic:spPr>
                          <a:xfrm>
                            <a:off x="1633" y="406"/>
                            <a:ext cx="462" cy="641"/>
                          </a:xfrm>
                          <a:prstGeom prst="rect">
                            <a:avLst/>
                          </a:prstGeom>
                          <a:noFill/>
                          <a:ln w="9525">
                            <a:noFill/>
                          </a:ln>
                        </pic:spPr>
                      </pic:pic>
                      <wps:wsp>
                        <wps:cNvPr id="550" name="Line 146"/>
                        <wps:cNvCnPr/>
                        <wps:spPr>
                          <a:xfrm flipV="1">
                            <a:off x="1989" y="0"/>
                            <a:ext cx="0" cy="715"/>
                          </a:xfrm>
                          <a:prstGeom prst="line">
                            <a:avLst/>
                          </a:prstGeom>
                          <a:ln w="12311" cap="flat" cmpd="sng">
                            <a:solidFill>
                              <a:srgbClr val="000000"/>
                            </a:solidFill>
                            <a:prstDash val="solid"/>
                            <a:headEnd type="none" w="med" len="med"/>
                            <a:tailEnd type="none" w="med" len="med"/>
                          </a:ln>
                        </wps:spPr>
                        <wps:bodyPr upright="1"/>
                      </wps:wsp>
                      <wps:wsp>
                        <wps:cNvPr id="551" name="FreeForm 147"/>
                        <wps:cNvSpPr/>
                        <wps:spPr>
                          <a:xfrm>
                            <a:off x="144" y="1219"/>
                            <a:ext cx="154" cy="127"/>
                          </a:xfrm>
                          <a:custGeom>
                            <a:avLst/>
                            <a:gdLst/>
                            <a:ahLst/>
                            <a:cxnLst/>
                            <a:pathLst>
                              <a:path w="154" h="127">
                                <a:moveTo>
                                  <a:pt x="154" y="0"/>
                                </a:moveTo>
                                <a:lnTo>
                                  <a:pt x="0" y="0"/>
                                </a:lnTo>
                                <a:lnTo>
                                  <a:pt x="77" y="126"/>
                                </a:lnTo>
                                <a:lnTo>
                                  <a:pt x="154" y="0"/>
                                </a:lnTo>
                                <a:close/>
                              </a:path>
                            </a:pathLst>
                          </a:custGeom>
                          <a:solidFill>
                            <a:srgbClr val="000000"/>
                          </a:solidFill>
                          <a:ln w="9525">
                            <a:noFill/>
                          </a:ln>
                        </wps:spPr>
                        <wps:bodyPr upright="1"/>
                      </wps:wsp>
                      <wps:wsp>
                        <wps:cNvPr id="552" name="Line 148"/>
                        <wps:cNvCnPr/>
                        <wps:spPr>
                          <a:xfrm flipV="1">
                            <a:off x="221" y="1038"/>
                            <a:ext cx="0" cy="210"/>
                          </a:xfrm>
                          <a:prstGeom prst="line">
                            <a:avLst/>
                          </a:prstGeom>
                          <a:ln w="12311" cap="flat" cmpd="sng">
                            <a:solidFill>
                              <a:srgbClr val="000000"/>
                            </a:solidFill>
                            <a:prstDash val="solid"/>
                            <a:headEnd type="none" w="med" len="med"/>
                            <a:tailEnd type="none" w="med" len="med"/>
                          </a:ln>
                        </wps:spPr>
                        <wps:bodyPr upright="1"/>
                      </wps:wsp>
                      <wps:wsp>
                        <wps:cNvPr id="553" name="FreeForm 149"/>
                        <wps:cNvSpPr/>
                        <wps:spPr>
                          <a:xfrm>
                            <a:off x="797" y="1219"/>
                            <a:ext cx="154" cy="127"/>
                          </a:xfrm>
                          <a:custGeom>
                            <a:avLst/>
                            <a:gdLst/>
                            <a:ahLst/>
                            <a:cxnLst/>
                            <a:pathLst>
                              <a:path w="154" h="127">
                                <a:moveTo>
                                  <a:pt x="154" y="0"/>
                                </a:moveTo>
                                <a:lnTo>
                                  <a:pt x="0" y="0"/>
                                </a:lnTo>
                                <a:lnTo>
                                  <a:pt x="77" y="126"/>
                                </a:lnTo>
                                <a:lnTo>
                                  <a:pt x="154" y="0"/>
                                </a:lnTo>
                                <a:close/>
                              </a:path>
                            </a:pathLst>
                          </a:custGeom>
                          <a:solidFill>
                            <a:srgbClr val="000000"/>
                          </a:solidFill>
                          <a:ln w="9525">
                            <a:noFill/>
                          </a:ln>
                        </wps:spPr>
                        <wps:bodyPr upright="1"/>
                      </wps:wsp>
                      <wps:wsp>
                        <wps:cNvPr id="554" name="Line 150"/>
                        <wps:cNvCnPr/>
                        <wps:spPr>
                          <a:xfrm flipV="1">
                            <a:off x="875" y="0"/>
                            <a:ext cx="0" cy="1248"/>
                          </a:xfrm>
                          <a:prstGeom prst="line">
                            <a:avLst/>
                          </a:prstGeom>
                          <a:ln w="12311" cap="flat" cmpd="sng">
                            <a:solidFill>
                              <a:srgbClr val="000000"/>
                            </a:solidFill>
                            <a:prstDash val="solid"/>
                            <a:headEnd type="none" w="med" len="med"/>
                            <a:tailEnd type="none" w="med" len="med"/>
                          </a:ln>
                        </wps:spPr>
                        <wps:bodyPr upright="1"/>
                      </wps:wsp>
                      <pic:pic xmlns:pic="http://schemas.openxmlformats.org/drawingml/2006/picture">
                        <pic:nvPicPr>
                          <pic:cNvPr id="555" name="Picture 151"/>
                          <pic:cNvPicPr>
                            <a:picLocks noChangeAspect="1"/>
                          </pic:cNvPicPr>
                        </pic:nvPicPr>
                        <pic:blipFill>
                          <a:blip r:embed="rId45"/>
                          <a:stretch>
                            <a:fillRect/>
                          </a:stretch>
                        </pic:blipFill>
                        <pic:spPr>
                          <a:xfrm>
                            <a:off x="0" y="406"/>
                            <a:ext cx="462" cy="641"/>
                          </a:xfrm>
                          <a:prstGeom prst="rect">
                            <a:avLst/>
                          </a:prstGeom>
                          <a:noFill/>
                          <a:ln w="9525">
                            <a:noFill/>
                          </a:ln>
                        </pic:spPr>
                      </pic:pic>
                      <wps:wsp>
                        <wps:cNvPr id="556" name="Line 152"/>
                        <wps:cNvCnPr/>
                        <wps:spPr>
                          <a:xfrm flipV="1">
                            <a:off x="356" y="0"/>
                            <a:ext cx="0" cy="715"/>
                          </a:xfrm>
                          <a:prstGeom prst="line">
                            <a:avLst/>
                          </a:prstGeom>
                          <a:ln w="12311" cap="flat" cmpd="sng">
                            <a:solidFill>
                              <a:srgbClr val="000000"/>
                            </a:solidFill>
                            <a:prstDash val="solid"/>
                            <a:headEnd type="none" w="med" len="med"/>
                            <a:tailEnd type="none" w="med" len="med"/>
                          </a:ln>
                        </wps:spPr>
                        <wps:bodyPr upright="1"/>
                      </wps:wsp>
                      <wps:wsp>
                        <wps:cNvPr id="557" name="Text Box 153"/>
                        <wps:cNvSpPr txBox="1"/>
                        <wps:spPr>
                          <a:xfrm>
                            <a:off x="6793" y="200"/>
                            <a:ext cx="247" cy="220"/>
                          </a:xfrm>
                          <a:prstGeom prst="rect">
                            <a:avLst/>
                          </a:prstGeom>
                          <a:noFill/>
                          <a:ln w="9525">
                            <a:noFill/>
                          </a:ln>
                        </wps:spPr>
                        <wps:txbx>
                          <w:txbxContent>
                            <w:p>
                              <w:pPr>
                                <w:spacing w:before="0" w:line="218" w:lineRule="exact"/>
                                <w:ind w:left="0" w:right="0" w:firstLine="0"/>
                                <w:jc w:val="left"/>
                                <w:rPr>
                                  <w:rFonts w:ascii="Arial"/>
                                  <w:b/>
                                  <w:sz w:val="19"/>
                                </w:rPr>
                              </w:pPr>
                              <w:r>
                                <w:rPr>
                                  <w:rFonts w:ascii="Arial"/>
                                  <w:b/>
                                  <w:w w:val="142"/>
                                  <w:sz w:val="19"/>
                                </w:rPr>
                                <w:t>M</w:t>
                              </w:r>
                            </w:p>
                          </w:txbxContent>
                        </wps:txbx>
                        <wps:bodyPr lIns="0" tIns="0" rIns="0" bIns="0" upright="1"/>
                      </wps:wsp>
                      <wps:wsp>
                        <wps:cNvPr id="558" name="Text Box 154"/>
                        <wps:cNvSpPr txBox="1"/>
                        <wps:spPr>
                          <a:xfrm>
                            <a:off x="1239" y="1403"/>
                            <a:ext cx="327" cy="189"/>
                          </a:xfrm>
                          <a:prstGeom prst="rect">
                            <a:avLst/>
                          </a:prstGeom>
                          <a:noFill/>
                          <a:ln w="9525">
                            <a:noFill/>
                          </a:ln>
                        </wps:spPr>
                        <wps:txbx>
                          <w:txbxContent>
                            <w:p>
                              <w:pPr>
                                <w:spacing w:before="0" w:line="188" w:lineRule="exact"/>
                                <w:ind w:left="0" w:right="0" w:firstLine="0"/>
                                <w:jc w:val="left"/>
                                <w:rPr>
                                  <w:rFonts w:ascii="Arial"/>
                                  <w:b/>
                                  <w:sz w:val="17"/>
                                </w:rPr>
                              </w:pPr>
                              <w:r>
                                <w:rPr>
                                  <w:rFonts w:ascii="Arial"/>
                                  <w:b/>
                                  <w:w w:val="135"/>
                                  <w:sz w:val="17"/>
                                </w:rPr>
                                <w:t>C3</w:t>
                              </w:r>
                            </w:p>
                          </w:txbxContent>
                        </wps:txbx>
                        <wps:bodyPr lIns="0" tIns="0" rIns="0" bIns="0" upright="1"/>
                      </wps:wsp>
                      <wps:wsp>
                        <wps:cNvPr id="559" name="Text Box 155"/>
                        <wps:cNvSpPr txBox="1"/>
                        <wps:spPr>
                          <a:xfrm>
                            <a:off x="2873" y="1403"/>
                            <a:ext cx="327" cy="189"/>
                          </a:xfrm>
                          <a:prstGeom prst="rect">
                            <a:avLst/>
                          </a:prstGeom>
                          <a:noFill/>
                          <a:ln w="9525">
                            <a:noFill/>
                          </a:ln>
                        </wps:spPr>
                        <wps:txbx>
                          <w:txbxContent>
                            <w:p>
                              <w:pPr>
                                <w:spacing w:before="0" w:line="188" w:lineRule="exact"/>
                                <w:ind w:left="0" w:right="0" w:firstLine="0"/>
                                <w:jc w:val="left"/>
                                <w:rPr>
                                  <w:rFonts w:ascii="Arial"/>
                                  <w:b/>
                                  <w:sz w:val="17"/>
                                </w:rPr>
                              </w:pPr>
                              <w:r>
                                <w:rPr>
                                  <w:rFonts w:ascii="Arial"/>
                                  <w:b/>
                                  <w:w w:val="135"/>
                                  <w:sz w:val="17"/>
                                </w:rPr>
                                <w:t>C2</w:t>
                              </w:r>
                            </w:p>
                          </w:txbxContent>
                        </wps:txbx>
                        <wps:bodyPr lIns="0" tIns="0" rIns="0" bIns="0" upright="1"/>
                      </wps:wsp>
                      <wps:wsp>
                        <wps:cNvPr id="560" name="Text Box 156"/>
                        <wps:cNvSpPr txBox="1"/>
                        <wps:spPr>
                          <a:xfrm>
                            <a:off x="4506" y="1403"/>
                            <a:ext cx="327" cy="189"/>
                          </a:xfrm>
                          <a:prstGeom prst="rect">
                            <a:avLst/>
                          </a:prstGeom>
                          <a:noFill/>
                          <a:ln w="9525">
                            <a:noFill/>
                          </a:ln>
                        </wps:spPr>
                        <wps:txbx>
                          <w:txbxContent>
                            <w:p>
                              <w:pPr>
                                <w:spacing w:before="0" w:line="188" w:lineRule="exact"/>
                                <w:ind w:left="0" w:right="0" w:firstLine="0"/>
                                <w:jc w:val="left"/>
                                <w:rPr>
                                  <w:rFonts w:ascii="Arial"/>
                                  <w:b/>
                                  <w:sz w:val="17"/>
                                </w:rPr>
                              </w:pPr>
                              <w:r>
                                <w:rPr>
                                  <w:rFonts w:ascii="Arial"/>
                                  <w:b/>
                                  <w:w w:val="135"/>
                                  <w:sz w:val="17"/>
                                </w:rPr>
                                <w:t>C1</w:t>
                              </w:r>
                            </w:p>
                          </w:txbxContent>
                        </wps:txbx>
                        <wps:bodyPr lIns="0" tIns="0" rIns="0" bIns="0" upright="1"/>
                      </wps:wsp>
                      <wps:wsp>
                        <wps:cNvPr id="561" name="Text Box 157"/>
                        <wps:cNvSpPr txBox="1"/>
                        <wps:spPr>
                          <a:xfrm>
                            <a:off x="6120" y="1403"/>
                            <a:ext cx="327" cy="189"/>
                          </a:xfrm>
                          <a:prstGeom prst="rect">
                            <a:avLst/>
                          </a:prstGeom>
                          <a:noFill/>
                          <a:ln w="9525">
                            <a:noFill/>
                          </a:ln>
                        </wps:spPr>
                        <wps:txbx>
                          <w:txbxContent>
                            <w:p>
                              <w:pPr>
                                <w:spacing w:before="0" w:line="188" w:lineRule="exact"/>
                                <w:ind w:left="0" w:right="0" w:firstLine="0"/>
                                <w:jc w:val="left"/>
                                <w:rPr>
                                  <w:rFonts w:ascii="Arial"/>
                                  <w:b/>
                                  <w:sz w:val="17"/>
                                </w:rPr>
                              </w:pPr>
                              <w:r>
                                <w:rPr>
                                  <w:rFonts w:ascii="Arial"/>
                                  <w:b/>
                                  <w:w w:val="135"/>
                                  <w:sz w:val="17"/>
                                </w:rPr>
                                <w:t>C0</w:t>
                              </w:r>
                            </w:p>
                          </w:txbxContent>
                        </wps:txbx>
                        <wps:bodyPr lIns="0" tIns="0" rIns="0" bIns="0" upright="1"/>
                      </wps:wsp>
                      <wps:wsp>
                        <wps:cNvPr id="562" name="Text Box 158"/>
                        <wps:cNvSpPr txBox="1"/>
                        <wps:spPr>
                          <a:xfrm>
                            <a:off x="4910" y="1360"/>
                            <a:ext cx="1096" cy="477"/>
                          </a:xfrm>
                          <a:prstGeom prst="rect">
                            <a:avLst/>
                          </a:prstGeom>
                          <a:noFill/>
                          <a:ln w="19625" cap="flat" cmpd="sng">
                            <a:solidFill>
                              <a:srgbClr val="000000"/>
                            </a:solidFill>
                            <a:prstDash val="solid"/>
                            <a:miter/>
                            <a:headEnd type="none" w="med" len="med"/>
                            <a:tailEnd type="none" w="med" len="med"/>
                          </a:ln>
                        </wps:spPr>
                        <wps:txbx>
                          <w:txbxContent>
                            <w:p>
                              <w:pPr>
                                <w:spacing w:before="87"/>
                                <w:ind w:left="330" w:right="0" w:firstLine="0"/>
                                <w:jc w:val="left"/>
                                <w:rPr>
                                  <w:rFonts w:ascii="Arial"/>
                                  <w:b/>
                                  <w:sz w:val="19"/>
                                </w:rPr>
                              </w:pPr>
                              <w:r>
                                <w:rPr>
                                  <w:rFonts w:ascii="Arial"/>
                                  <w:b/>
                                  <w:w w:val="145"/>
                                  <w:sz w:val="19"/>
                                </w:rPr>
                                <w:t>FA</w:t>
                              </w:r>
                            </w:p>
                          </w:txbxContent>
                        </wps:txbx>
                        <wps:bodyPr lIns="0" tIns="0" rIns="0" bIns="0" upright="1"/>
                      </wps:wsp>
                      <wps:wsp>
                        <wps:cNvPr id="563" name="Text Box 159"/>
                        <wps:cNvSpPr txBox="1"/>
                        <wps:spPr>
                          <a:xfrm>
                            <a:off x="3276" y="1360"/>
                            <a:ext cx="1096" cy="477"/>
                          </a:xfrm>
                          <a:prstGeom prst="rect">
                            <a:avLst/>
                          </a:prstGeom>
                          <a:noFill/>
                          <a:ln w="19625" cap="flat" cmpd="sng">
                            <a:solidFill>
                              <a:srgbClr val="000000"/>
                            </a:solidFill>
                            <a:prstDash val="solid"/>
                            <a:miter/>
                            <a:headEnd type="none" w="med" len="med"/>
                            <a:tailEnd type="none" w="med" len="med"/>
                          </a:ln>
                        </wps:spPr>
                        <wps:txbx>
                          <w:txbxContent>
                            <w:p>
                              <w:pPr>
                                <w:spacing w:before="87"/>
                                <w:ind w:left="330" w:right="0" w:firstLine="0"/>
                                <w:jc w:val="left"/>
                                <w:rPr>
                                  <w:rFonts w:ascii="Arial"/>
                                  <w:b/>
                                  <w:sz w:val="19"/>
                                </w:rPr>
                              </w:pPr>
                              <w:r>
                                <w:rPr>
                                  <w:rFonts w:ascii="Arial"/>
                                  <w:b/>
                                  <w:w w:val="145"/>
                                  <w:sz w:val="19"/>
                                </w:rPr>
                                <w:t>FA</w:t>
                              </w:r>
                            </w:p>
                          </w:txbxContent>
                        </wps:txbx>
                        <wps:bodyPr lIns="0" tIns="0" rIns="0" bIns="0" upright="1"/>
                      </wps:wsp>
                      <wps:wsp>
                        <wps:cNvPr id="564" name="Text Box 160"/>
                        <wps:cNvSpPr txBox="1"/>
                        <wps:spPr>
                          <a:xfrm>
                            <a:off x="1643" y="1360"/>
                            <a:ext cx="1096" cy="477"/>
                          </a:xfrm>
                          <a:prstGeom prst="rect">
                            <a:avLst/>
                          </a:prstGeom>
                          <a:noFill/>
                          <a:ln w="19625" cap="flat" cmpd="sng">
                            <a:solidFill>
                              <a:srgbClr val="000000"/>
                            </a:solidFill>
                            <a:prstDash val="solid"/>
                            <a:miter/>
                            <a:headEnd type="none" w="med" len="med"/>
                            <a:tailEnd type="none" w="med" len="med"/>
                          </a:ln>
                        </wps:spPr>
                        <wps:txbx>
                          <w:txbxContent>
                            <w:p>
                              <w:pPr>
                                <w:spacing w:before="87"/>
                                <w:ind w:left="330" w:right="0" w:firstLine="0"/>
                                <w:jc w:val="left"/>
                                <w:rPr>
                                  <w:rFonts w:ascii="Arial"/>
                                  <w:b/>
                                  <w:sz w:val="19"/>
                                </w:rPr>
                              </w:pPr>
                              <w:r>
                                <w:rPr>
                                  <w:rFonts w:ascii="Arial"/>
                                  <w:b/>
                                  <w:w w:val="145"/>
                                  <w:sz w:val="19"/>
                                </w:rPr>
                                <w:t>FA</w:t>
                              </w:r>
                            </w:p>
                          </w:txbxContent>
                        </wps:txbx>
                        <wps:bodyPr lIns="0" tIns="0" rIns="0" bIns="0" upright="1"/>
                      </wps:wsp>
                    </wpg:wgp>
                  </a:graphicData>
                </a:graphic>
              </wp:inline>
            </w:drawing>
          </mc:Choice>
          <mc:Fallback>
            <w:pict>
              <v:group id="Group 122" o:spid="_x0000_s1026" o:spt="203" style="height:92.65pt;width:355.1pt;" coordsize="7102,1853" o:gfxdata="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">
                <o:lock v:ext="edit" aspectratio="f"/>
                <v:shape id="FreeForm 123" o:spid="_x0000_s1026" o:spt="100" style="position:absolute;left:5044;top:1219;height:127;width:154;" fillcolor="#000000" filled="t" stroked="f" coordsize="154,127" o:gfxdata="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agur4A&#10;AADcAAAADwAAAAAAAAABACAAAAAiAAAAZHJzL2Rvd25yZXYueG1sUEsBAhQAFAAAAAgAh07iQDMv&#10;BZ47AAAAOQAAABAAAAAAAAAAAQAgAAAADQEAAGRycy9zaGFwZXhtbC54bWxQSwUGAAAAAAYABgBb&#10;AQAAtwMAAAAA&#10;" path="m153,0l0,0,77,126,153,0xe">
                  <v:fill on="t" focussize="0,0"/>
                  <v:stroke on="f"/>
                  <v:imagedata o:title=""/>
                  <o:lock v:ext="edit" aspectratio="f"/>
                </v:shape>
                <v:line id="Line 124" o:spid="_x0000_s1026" o:spt="20" style="position:absolute;left:5122;top:1038;flip:y;height:210;width:0;" filled="f" stroked="t" coordsize="21600,21600" o:gfxdata="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TtifW2AAAA3AAAAA8A&#10;AAAAAAAAAQAgAAAAIgAAAGRycy9kb3ducmV2LnhtbFBLAQIUABQAAAAIAIdO4kAzLwWeOwAAADkA&#10;AAAQAAAAAAAAAAEAIAAAAAUBAABkcnMvc2hhcGV4bWwueG1sUEsFBgAAAAAGAAYAWwEAAK8DAAAA&#10;AA==&#10;">
                  <v:fill on="f" focussize="0,0"/>
                  <v:stroke weight="0.969370078740157pt" color="#000000" joinstyle="round"/>
                  <v:imagedata o:title=""/>
                  <o:lock v:ext="edit" aspectratio="f"/>
                </v:line>
                <v:shape id="Picture 125" o:spid="_x0000_s1026" o:spt="75" type="#_x0000_t75" style="position:absolute;left:4900;top:406;height:641;width:462;" filled="f" o:preferrelative="t" stroked="f" coordsize="21600,21600" o:gfxdata="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nlZJbsAAADc&#10;AAAADwAAAAAAAAABACAAAAAiAAAAZHJzL2Rvd25yZXYueG1sUEsBAhQAFAAAAAgAh07iQDMvBZ47&#10;AAAAOQAAABAAAAAAAAAAAQAgAAAACgEAAGRycy9zaGFwZXhtbC54bWxQSwUGAAAAAAYABgBbAQAA&#10;tAMAAAAA&#10;">
                  <v:fill on="f" focussize="0,0"/>
                  <v:stroke on="f"/>
                  <v:imagedata r:id="rId39" o:title=""/>
                  <o:lock v:ext="edit" aspectratio="t"/>
                </v:shape>
                <v:line id="Line 126" o:spid="_x0000_s1026" o:spt="20" style="position:absolute;left:5256;top:0;flip:y;height:715;width:0;" filled="f" stroked="t" coordsize="21600,21600" o:gfxdata="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9CEy62AAAA3AAAAA8A&#10;AAAAAAAAAQAgAAAAIgAAAGRycy9kb3ducmV2LnhtbFBLAQIUABQAAAAIAIdO4kAzLwWeOwAAADkA&#10;AAAQAAAAAAAAAAEAIAAAAAUBAABkcnMvc2hhcGV4bWwueG1sUEsFBgAAAAAGAAYAWwEAAK8DAAAA&#10;AA==&#10;">
                  <v:fill on="f" focussize="0,0"/>
                  <v:stroke weight="0.969370078740157pt" color="#000000" joinstyle="round"/>
                  <v:imagedata o:title=""/>
                  <o:lock v:ext="edit" aspectratio="f"/>
                </v:line>
                <v:shape id="FreeForm 127" o:spid="_x0000_s1026" o:spt="100" style="position:absolute;left:5717;top:1219;height:127;width:154;" fillcolor="#000000" filled="t" stroked="f" coordsize="154,127" o:gfxdata="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aguI&#10;wAAAANwAAAAPAAAAAAAAAAEAIAAAACIAAABkcnMvZG93bnJldi54bWxQSwECFAAUAAAACACHTuJA&#10;My8FnjsAAAA5AAAAEAAAAAAAAAABACAAAAAPAQAAZHJzL3NoYXBleG1sLnhtbFBLBQYAAAAABgAG&#10;AFsBAAC5AwAAAAA=&#10;" path="m153,0l0,0,77,126,153,0xe">
                  <v:fill on="t" focussize="0,0"/>
                  <v:stroke on="f"/>
                  <v:imagedata o:title=""/>
                  <o:lock v:ext="edit" aspectratio="f"/>
                </v:shape>
                <v:line id="Line 128" o:spid="_x0000_s1026" o:spt="20" style="position:absolute;left:5795;top:0;flip:y;height:1248;width:0;" filled="f" stroked="t" coordsize="21600,21600" o:gfxdata="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3CjCvQAA&#10;ANwAAAAPAAAAAAAAAAEAIAAAACIAAABkcnMvZG93bnJldi54bWxQSwECFAAUAAAACACHTuJAMy8F&#10;njsAAAA5AAAAEAAAAAAAAAABACAAAAAMAQAAZHJzL3NoYXBleG1sLnhtbFBLBQYAAAAABgAGAFsB&#10;AAC2AwAAAAA=&#10;">
                  <v:fill on="f" focussize="0,0"/>
                  <v:stroke weight="0.969370078740157pt" color="#000000" joinstyle="round"/>
                  <v:imagedata o:title=""/>
                  <o:lock v:ext="edit" aspectratio="f"/>
                </v:line>
                <v:line id="Line 129" o:spid="_x0000_s1026" o:spt="20" style="position:absolute;left:125;top:407;height:0;width:6977;" filled="f" stroked="t" coordsize="21600,21600" o:gfxdata="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2YWK/&#10;AAAA3AAAAA8AAAAAAAAAAQAgAAAAIgAAAGRycy9kb3ducmV2LnhtbFBLAQIUABQAAAAIAIdO4kAz&#10;LwWeOwAAADkAAAAQAAAAAAAAAAEAIAAAAA4BAABkcnMvc2hhcGV4bWwueG1sUEsFBgAAAAAGAAYA&#10;WwEAALgDAAAAAA==&#10;">
                  <v:fill on="f" focussize="0,0"/>
                  <v:stroke weight="0.701496062992126pt" color="#000000" joinstyle="round"/>
                  <v:imagedata o:title=""/>
                  <o:lock v:ext="edit" aspectratio="f"/>
                </v:line>
                <v:shape id="Picture 130" o:spid="_x0000_s1026" o:spt="75" type="#_x0000_t75" style="position:absolute;left:6005;top:1528;height:113;width:193;" filled="f" o:preferrelative="t" stroked="f" coordsize="21600,21600" o:gfxdata="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XFKz&#10;wAAAANwAAAAPAAAAAAAAAAEAIAAAACIAAABkcnMvZG93bnJldi54bWxQSwECFAAUAAAACACHTuJA&#10;My8FnjsAAAA5AAAAEAAAAAAAAAABACAAAAAPAQAAZHJzL3NoYXBleG1sLnhtbFBLBQYAAAAABgAG&#10;AFsBAAC5AwAAAAA=&#10;">
                  <v:fill on="f" focussize="0,0"/>
                  <v:stroke on="f"/>
                  <v:imagedata r:id="rId40" o:title=""/>
                  <o:lock v:ext="edit" aspectratio="t"/>
                </v:shape>
                <v:line id="Line 131" o:spid="_x0000_s1026" o:spt="20" style="position:absolute;left:6160;top:1598;height:0;width:500;" filled="f" stroked="t" coordsize="21600,21600" o:gfxdata="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Ncjb4A&#10;AADcAAAADwAAAAAAAAABACAAAAAiAAAAZHJzL2Rvd25yZXYueG1sUEsBAhQAFAAAAAgAh07iQDMv&#10;BZ47AAAAOQAAABAAAAAAAAAAAQAgAAAADQEAAGRycy9zaGFwZXhtbC54bWxQSwUGAAAAAAYABgBb&#10;AQAAtwMAAAAA&#10;">
                  <v:fill on="f" focussize="0,0"/>
                  <v:stroke weight="0.701496062992126pt" color="#000000" joinstyle="round"/>
                  <v:imagedata o:title=""/>
                  <o:lock v:ext="edit" aspectratio="f"/>
                </v:line>
                <v:line id="Line 132" o:spid="_x0000_s1026" o:spt="20" style="position:absolute;left:6660;top:407;flip:y;height:1191;width:0;" filled="f" stroked="t" coordsize="21600,21600" o:gfxdata="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nLsG5AAAA3AAA&#10;AA8AAAAAAAAAAQAgAAAAIgAAAGRycy9kb3ducmV2LnhtbFBLAQIUABQAAAAIAIdO4kAzLwWeOwAA&#10;ADkAAAAQAAAAAAAAAAEAIAAAAAgBAABkcnMvc2hhcGV4bWwueG1sUEsFBgAAAAAGAAYAWwEAALID&#10;AAAAAA==&#10;">
                  <v:fill on="f" focussize="0,0"/>
                  <v:stroke weight="0.969370078740157pt" color="#000000" joinstyle="round"/>
                  <v:imagedata o:title=""/>
                  <o:lock v:ext="edit" aspectratio="f"/>
                </v:line>
                <v:shape id="FreeForm 133" o:spid="_x0000_s1026" o:spt="100" style="position:absolute;left:3411;top:1219;height:127;width:154;" fillcolor="#000000" filled="t" stroked="f" coordsize="154,127" o:gfxdata="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PNme/&#10;AAAA3AAAAA8AAAAAAAAAAQAgAAAAIgAAAGRycy9kb3ducmV2LnhtbFBLAQIUABQAAAAIAIdO4kAz&#10;LwWeOwAAADkAAAAQAAAAAAAAAAEAIAAAAA4BAABkcnMvc2hhcGV4bWwueG1sUEsFBgAAAAAGAAYA&#10;WwEAALgDAAAAAA==&#10;" path="m154,0l0,0,77,126,154,0xe">
                  <v:fill on="t" focussize="0,0"/>
                  <v:stroke on="f"/>
                  <v:imagedata o:title=""/>
                  <o:lock v:ext="edit" aspectratio="f"/>
                </v:shape>
                <v:line id="Line 134" o:spid="_x0000_s1026" o:spt="20" style="position:absolute;left:3488;top:1038;flip:y;height:210;width:0;" filled="f" stroked="t" coordsize="21600,21600" o:gfxdata="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E0Hyi2AAAA3AAAAA8A&#10;AAAAAAAAAQAgAAAAIgAAAGRycy9kb3ducmV2LnhtbFBLAQIUABQAAAAIAIdO4kAzLwWeOwAAADkA&#10;AAAQAAAAAAAAAAEAIAAAAAUBAABkcnMvc2hhcGV4bWwueG1sUEsFBgAAAAAGAAYAWwEAAK8DAAAA&#10;AA==&#10;">
                  <v:fill on="f" focussize="0,0"/>
                  <v:stroke weight="0.969370078740157pt" color="#000000" joinstyle="round"/>
                  <v:imagedata o:title=""/>
                  <o:lock v:ext="edit" aspectratio="f"/>
                </v:line>
                <v:shape id="FreeForm 135" o:spid="_x0000_s1026" o:spt="100" style="position:absolute;left:4064;top:1219;height:127;width:154;" fillcolor="#000000" filled="t" stroked="f" coordsize="154,127" o:gfxdata="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HAeO&#10;wAAAANwAAAAPAAAAAAAAAAEAIAAAACIAAABkcnMvZG93bnJldi54bWxQSwECFAAUAAAACACHTuJA&#10;My8FnjsAAAA5AAAAEAAAAAAAAAABACAAAAAPAQAAZHJzL3NoYXBleG1sLnhtbFBLBQYAAAAABgAG&#10;AFsBAAC5AwAAAAA=&#10;" path="m154,0l0,0,77,126,154,0xe">
                  <v:fill on="t" focussize="0,0"/>
                  <v:stroke on="f"/>
                  <v:imagedata o:title=""/>
                  <o:lock v:ext="edit" aspectratio="f"/>
                </v:shape>
                <v:line id="Line 136" o:spid="_x0000_s1026" o:spt="20" style="position:absolute;left:4142;top:0;flip:y;height:1248;width:0;" filled="f" stroked="t" coordsize="21600,21600" o:gfxdata="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dEYFO2AAAA3AAAAA8A&#10;AAAAAAAAAQAgAAAAIgAAAGRycy9kb3ducmV2LnhtbFBLAQIUABQAAAAIAIdO4kAzLwWeOwAAADkA&#10;AAAQAAAAAAAAAAEAIAAAAAUBAABkcnMvc2hhcGV4bWwueG1sUEsFBgAAAAAGAAYAWwEAAK8DAAAA&#10;AA==&#10;">
                  <v:fill on="f" focussize="0,0"/>
                  <v:stroke weight="0.969370078740157pt" color="#000000" joinstyle="round"/>
                  <v:imagedata o:title=""/>
                  <o:lock v:ext="edit" aspectratio="f"/>
                </v:line>
                <v:shape id="Picture 137" o:spid="_x0000_s1026" o:spt="75" type="#_x0000_t75" style="position:absolute;left:2738;top:1528;height:113;width:538;" filled="f" o:preferrelative="t" stroked="f" coordsize="21600,21600" o:gfxdata="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HjTL4A&#10;AADcAAAADwAAAAAAAAABACAAAAAiAAAAZHJzL2Rvd25yZXYueG1sUEsBAhQAFAAAAAgAh07iQDMv&#10;BZ47AAAAOQAAABAAAAAAAAAAAQAgAAAADQEAAGRycy9zaGFwZXhtbC54bWxQSwUGAAAAAAYABgBb&#10;AQAAtwMAAAAA&#10;">
                  <v:fill on="f" focussize="0,0"/>
                  <v:stroke on="f"/>
                  <v:imagedata r:id="rId41" o:title=""/>
                  <o:lock v:ext="edit" aspectratio="t"/>
                </v:shape>
                <v:shape id="Picture 138" o:spid="_x0000_s1026" o:spt="75" type="#_x0000_t75" style="position:absolute;left:3267;top:406;height:641;width:462;" filled="f" o:preferrelative="t" stroked="f" coordsize="21600,21600" o:gfxdata="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zx9&#10;pMEAAADcAAAADwAAAAAAAAABACAAAAAiAAAAZHJzL2Rvd25yZXYueG1sUEsBAhQAFAAAAAgAh07i&#10;QDMvBZ47AAAAOQAAABAAAAAAAAAAAQAgAAAAEAEAAGRycy9zaGFwZXhtbC54bWxQSwUGAAAAAAYA&#10;BgBbAQAAugMAAAAA&#10;">
                  <v:fill on="f" focussize="0,0"/>
                  <v:stroke on="f"/>
                  <v:imagedata r:id="rId42" o:title=""/>
                  <o:lock v:ext="edit" aspectratio="t"/>
                </v:shape>
                <v:line id="Line 139" o:spid="_x0000_s1026" o:spt="20" style="position:absolute;left:3623;top:0;flip:y;height:715;width:0;" filled="f" stroked="t" coordsize="21600,21600" o:gfxdata="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W/iS8AAAA&#10;3AAAAA8AAAAAAAAAAQAgAAAAIgAAAGRycy9kb3ducmV2LnhtbFBLAQIUABQAAAAIAIdO4kAzLwWe&#10;OwAAADkAAAAQAAAAAAAAAAEAIAAAAAsBAABkcnMvc2hhcGV4bWwueG1sUEsFBgAAAAAGAAYAWwEA&#10;ALUDAAAAAA==&#10;">
                  <v:fill on="f" focussize="0,0"/>
                  <v:stroke weight="0.969370078740157pt" color="#000000" joinstyle="round"/>
                  <v:imagedata o:title=""/>
                  <o:lock v:ext="edit" aspectratio="f"/>
                </v:line>
                <v:shape id="FreeForm 140" o:spid="_x0000_s1026" o:spt="100" style="position:absolute;left:1777;top:1219;height:127;width:154;" fillcolor="#000000" filled="t" stroked="f" coordsize="154,127" o:gfxdata="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vbbb4A&#10;AADcAAAADwAAAAAAAAABACAAAAAiAAAAZHJzL2Rvd25yZXYueG1sUEsBAhQAFAAAAAgAh07iQDMv&#10;BZ47AAAAOQAAABAAAAAAAAAAAQAgAAAADQEAAGRycy9zaGFwZXhtbC54bWxQSwUGAAAAAAYABgBb&#10;AQAAtwMAAAAA&#10;" path="m153,0l0,0,77,126,153,0xe">
                  <v:fill on="t" focussize="0,0"/>
                  <v:stroke on="f"/>
                  <v:imagedata o:title=""/>
                  <o:lock v:ext="edit" aspectratio="f"/>
                </v:shape>
                <v:line id="Line 141" o:spid="_x0000_s1026" o:spt="20" style="position:absolute;left:1855;top:1038;flip:y;height:210;width:0;" filled="f" stroked="t" coordsize="21600,21600" o:gfxdata="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M8PLvQAA&#10;ANwAAAAPAAAAAAAAAAEAIAAAACIAAABkcnMvZG93bnJldi54bWxQSwECFAAUAAAACACHTuJAMy8F&#10;njsAAAA5AAAAEAAAAAAAAAABACAAAAAMAQAAZHJzL3NoYXBleG1sLnhtbFBLBQYAAAAABgAGAFsB&#10;AAC2AwAAAAA=&#10;">
                  <v:fill on="f" focussize="0,0"/>
                  <v:stroke weight="0.969370078740157pt" color="#000000" joinstyle="round"/>
                  <v:imagedata o:title=""/>
                  <o:lock v:ext="edit" aspectratio="f"/>
                </v:line>
                <v:shape id="FreeForm 142" o:spid="_x0000_s1026" o:spt="100" style="position:absolute;left:2431;top:1219;height:127;width:154;" fillcolor="#000000" filled="t" stroked="f" coordsize="154,127" o:gfxdata="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F4IG/&#10;AAAA3AAAAA8AAAAAAAAAAQAgAAAAIgAAAGRycy9kb3ducmV2LnhtbFBLAQIUABQAAAAIAIdO4kAz&#10;LwWeOwAAADkAAAAQAAAAAAAAAAEAIAAAAA4BAABkcnMvc2hhcGV4bWwueG1sUEsFBgAAAAAGAAYA&#10;WwEAALgDAAAAAA==&#10;" path="m154,0l0,0,77,126,154,0xe">
                  <v:fill on="t" focussize="0,0"/>
                  <v:stroke on="f"/>
                  <v:imagedata o:title=""/>
                  <o:lock v:ext="edit" aspectratio="f"/>
                </v:shape>
                <v:line id="Line 143" o:spid="_x0000_s1026" o:spt="20" style="position:absolute;left:2508;top:0;flip:y;height:1248;width:0;" filled="f" stroked="t" coordsize="21600,21600" o:gfxdata="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it+Ce5AAAA3AAA&#10;AA8AAAAAAAAAAQAgAAAAIgAAAGRycy9kb3ducmV2LnhtbFBLAQIUABQAAAAIAIdO4kAzLwWeOwAA&#10;ADkAAAAQAAAAAAAAAAEAIAAAAAgBAABkcnMvc2hhcGV4bWwueG1sUEsFBgAAAAAGAAYAWwEAALID&#10;AAAAAA==&#10;">
                  <v:fill on="f" focussize="0,0"/>
                  <v:stroke weight="0.969370078740157pt" color="#000000" joinstyle="round"/>
                  <v:imagedata o:title=""/>
                  <o:lock v:ext="edit" aspectratio="f"/>
                </v:line>
                <v:shape id="Picture 144" o:spid="_x0000_s1026" o:spt="75" type="#_x0000_t75" style="position:absolute;left:1104;top:1528;height:113;width:539;" filled="f" o:preferrelative="t" stroked="f" coordsize="21600,21600" o:gfxdata="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9bsAAADc&#10;AAAADwAAAAAAAAABACAAAAAiAAAAZHJzL2Rvd25yZXYueG1sUEsBAhQAFAAAAAgAh07iQDMvBZ47&#10;AAAAOQAAABAAAAAAAAAAAQAgAAAACgEAAGRycy9zaGFwZXhtbC54bWxQSwUGAAAAAAYABgBbAQAA&#10;tAMAAAAA&#10;">
                  <v:fill on="f" focussize="0,0"/>
                  <v:stroke on="f"/>
                  <v:imagedata r:id="rId43" o:title=""/>
                  <o:lock v:ext="edit" aspectratio="t"/>
                </v:shape>
                <v:shape id="Picture 145" o:spid="_x0000_s1026" o:spt="75" type="#_x0000_t75" style="position:absolute;left:1633;top:406;height:641;width:462;" filled="f" o:preferrelative="t" stroked="f" coordsize="21600,21600" o:gfxdata="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98h74A&#10;AADcAAAADwAAAAAAAAABACAAAAAiAAAAZHJzL2Rvd25yZXYueG1sUEsBAhQAFAAAAAgAh07iQDMv&#10;BZ47AAAAOQAAABAAAAAAAAAAAQAgAAAADQEAAGRycy9zaGFwZXhtbC54bWxQSwUGAAAAAAYABgBb&#10;AQAAtwMAAAAA&#10;">
                  <v:fill on="f" focussize="0,0"/>
                  <v:stroke on="f"/>
                  <v:imagedata r:id="rId44" o:title=""/>
                  <o:lock v:ext="edit" aspectratio="t"/>
                </v:shape>
                <v:line id="Line 146" o:spid="_x0000_s1026" o:spt="20" style="position:absolute;left:1989;top:0;flip:y;height:715;width:0;" filled="f" stroked="t" coordsize="21600,21600" o:gfxdata="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Kd9o62AAAA3AAAAA8A&#10;AAAAAAAAAQAgAAAAIgAAAGRycy9kb3ducmV2LnhtbFBLAQIUABQAAAAIAIdO4kAzLwWeOwAAADkA&#10;AAAQAAAAAAAAAAEAIAAAAAUBAABkcnMvc2hhcGV4bWwueG1sUEsFBgAAAAAGAAYAWwEAAK8DAAAA&#10;AA==&#10;">
                  <v:fill on="f" focussize="0,0"/>
                  <v:stroke weight="0.969370078740157pt" color="#000000" joinstyle="round"/>
                  <v:imagedata o:title=""/>
                  <o:lock v:ext="edit" aspectratio="f"/>
                </v:line>
                <v:shape id="FreeForm 147" o:spid="_x0000_s1026" o:spt="100" style="position:absolute;left:144;top:1219;height:127;width:154;" fillcolor="#000000" filled="t" stroked="f" coordsize="154,127" o:gfxdata="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17ii/&#10;AAAA3AAAAA8AAAAAAAAAAQAgAAAAIgAAAGRycy9kb3ducmV2LnhtbFBLAQIUABQAAAAIAIdO4kAz&#10;LwWeOwAAADkAAAAQAAAAAAAAAAEAIAAAAA4BAABkcnMvc2hhcGV4bWwueG1sUEsFBgAAAAAGAAYA&#10;WwEAALgDAAAAAA==&#10;" path="m154,0l0,0,77,126,154,0xe">
                  <v:fill on="t" focussize="0,0"/>
                  <v:stroke on="f"/>
                  <v:imagedata o:title=""/>
                  <o:lock v:ext="edit" aspectratio="f"/>
                </v:shape>
                <v:line id="Line 148" o:spid="_x0000_s1026" o:spt="20" style="position:absolute;left:221;top:1038;flip:y;height:210;width:0;" filled="f" stroked="t" coordsize="21600,21600" o:gfxdata="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DzWK8AAAA&#10;3AAAAA8AAAAAAAAAAQAgAAAAIgAAAGRycy9kb3ducmV2LnhtbFBLAQIUABQAAAAIAIdO4kAzLwWe&#10;OwAAADkAAAAQAAAAAAAAAAEAIAAAAAsBAABkcnMvc2hhcGV4bWwueG1sUEsFBgAAAAAGAAYAWwEA&#10;ALUDAAAAAA==&#10;">
                  <v:fill on="f" focussize="0,0"/>
                  <v:stroke weight="0.969370078740157pt" color="#000000" joinstyle="round"/>
                  <v:imagedata o:title=""/>
                  <o:lock v:ext="edit" aspectratio="f"/>
                </v:line>
                <v:shape id="FreeForm 149" o:spid="_x0000_s1026" o:spt="100" style="position:absolute;left:797;top:1219;height:127;width:154;" fillcolor="#000000" filled="t" stroked="f" coordsize="154,127" o:gfxdata="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K9XE&#10;wAAAANwAAAAPAAAAAAAAAAEAIAAAACIAAABkcnMvZG93bnJldi54bWxQSwECFAAUAAAACACHTuJA&#10;My8FnjsAAAA5AAAAEAAAAAAAAAABACAAAAAPAQAAZHJzL3NoYXBleG1sLnhtbFBLBQYAAAAABgAG&#10;AFsBAAC5AwAAAAA=&#10;" path="m154,0l0,0,77,126,154,0xe">
                  <v:fill on="t" focussize="0,0"/>
                  <v:stroke on="f"/>
                  <v:imagedata o:title=""/>
                  <o:lock v:ext="edit" aspectratio="f"/>
                </v:shape>
                <v:line id="Line 150" o:spid="_x0000_s1026" o:spt="20" style="position:absolute;left:875;top:0;flip:y;height:1248;width:0;" filled="f" stroked="t" coordsize="21600,21600" o:gfxdata="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pvCNvQAA&#10;ANwAAAAPAAAAAAAAAAEAIAAAACIAAABkcnMvZG93bnJldi54bWxQSwECFAAUAAAACACHTuJAMy8F&#10;njsAAAA5AAAAEAAAAAAAAAABACAAAAAMAQAAZHJzL3NoYXBleG1sLnhtbFBLBQYAAAAABgAGAFsB&#10;AAC2AwAAAAA=&#10;">
                  <v:fill on="f" focussize="0,0"/>
                  <v:stroke weight="0.969370078740157pt" color="#000000" joinstyle="round"/>
                  <v:imagedata o:title=""/>
                  <o:lock v:ext="edit" aspectratio="f"/>
                </v:line>
                <v:shape id="Picture 151" o:spid="_x0000_s1026" o:spt="75" type="#_x0000_t75" style="position:absolute;left:0;top:406;height:641;width:462;" filled="f" o:preferrelative="t" stroked="f" coordsize="21600,21600" o:gfxdata="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p6qC/&#10;AAAA3AAAAA8AAAAAAAAAAQAgAAAAIgAAAGRycy9kb3ducmV2LnhtbFBLAQIUABQAAAAIAIdO4kAz&#10;LwWeOwAAADkAAAAQAAAAAAAAAAEAIAAAAA4BAABkcnMvc2hhcGV4bWwueG1sUEsFBgAAAAAGAAYA&#10;WwEAALgDAAAAAA==&#10;">
                  <v:fill on="f" focussize="0,0"/>
                  <v:stroke on="f"/>
                  <v:imagedata r:id="rId45" o:title=""/>
                  <o:lock v:ext="edit" aspectratio="t"/>
                </v:shape>
                <v:line id="Line 152" o:spid="_x0000_s1026" o:spt="20" style="position:absolute;left:356;top:0;flip:y;height:715;width:0;" filled="f" stroked="t" coordsize="21600,21600" o:gfxdata="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I4y2G5AAAA3AAA&#10;AA8AAAAAAAAAAQAgAAAAIgAAAGRycy9kb3ducmV2LnhtbFBLAQIUABQAAAAIAIdO4kAzLwWeOwAA&#10;ADkAAAAQAAAAAAAAAAEAIAAAAAgBAABkcnMvc2hhcGV4bWwueG1sUEsFBgAAAAAGAAYAWwEAALID&#10;AAAAAA==&#10;">
                  <v:fill on="f" focussize="0,0"/>
                  <v:stroke weight="0.969370078740157pt" color="#000000" joinstyle="round"/>
                  <v:imagedata o:title=""/>
                  <o:lock v:ext="edit" aspectratio="f"/>
                </v:line>
                <v:shape id="Text Box 153" o:spid="_x0000_s1026" o:spt="202" type="#_x0000_t202" style="position:absolute;left:6793;top:200;height:220;width:247;" filled="f" stroked="f" coordsize="21600,21600" o:gfxdata="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VTR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18" w:lineRule="exact"/>
                          <w:ind w:left="0" w:right="0" w:firstLine="0"/>
                          <w:jc w:val="left"/>
                          <w:rPr>
                            <w:rFonts w:ascii="Arial"/>
                            <w:b/>
                            <w:sz w:val="19"/>
                          </w:rPr>
                        </w:pPr>
                        <w:r>
                          <w:rPr>
                            <w:rFonts w:ascii="Arial"/>
                            <w:b/>
                            <w:w w:val="142"/>
                            <w:sz w:val="19"/>
                          </w:rPr>
                          <w:t>M</w:t>
                        </w:r>
                      </w:p>
                    </w:txbxContent>
                  </v:textbox>
                </v:shape>
                <v:shape id="Text Box 154" o:spid="_x0000_s1026" o:spt="202" type="#_x0000_t202" style="position:absolute;left:1239;top:1403;height:189;width:327;" filled="f" stroked="f" coordsize="21600,21600" o:gfxdata="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crZY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88" w:lineRule="exact"/>
                          <w:ind w:left="0" w:right="0" w:firstLine="0"/>
                          <w:jc w:val="left"/>
                          <w:rPr>
                            <w:rFonts w:ascii="Arial"/>
                            <w:b/>
                            <w:sz w:val="17"/>
                          </w:rPr>
                        </w:pPr>
                        <w:r>
                          <w:rPr>
                            <w:rFonts w:ascii="Arial"/>
                            <w:b/>
                            <w:w w:val="135"/>
                            <w:sz w:val="17"/>
                          </w:rPr>
                          <w:t>C3</w:t>
                        </w:r>
                      </w:p>
                    </w:txbxContent>
                  </v:textbox>
                </v:shape>
                <v:shape id="Text Box 155" o:spid="_x0000_s1026" o:spt="202" type="#_x0000_t202" style="position:absolute;left:2873;top:1403;height:189;width:327;" filled="f" stroked="f" coordsize="21600,21600" o:gfxdata="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GfP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8" w:lineRule="exact"/>
                          <w:ind w:left="0" w:right="0" w:firstLine="0"/>
                          <w:jc w:val="left"/>
                          <w:rPr>
                            <w:rFonts w:ascii="Arial"/>
                            <w:b/>
                            <w:sz w:val="17"/>
                          </w:rPr>
                        </w:pPr>
                        <w:r>
                          <w:rPr>
                            <w:rFonts w:ascii="Arial"/>
                            <w:b/>
                            <w:w w:val="135"/>
                            <w:sz w:val="17"/>
                          </w:rPr>
                          <w:t>C2</w:t>
                        </w:r>
                      </w:p>
                    </w:txbxContent>
                  </v:textbox>
                </v:shape>
                <v:shape id="Text Box 156" o:spid="_x0000_s1026" o:spt="202" type="#_x0000_t202" style="position:absolute;left:4506;top:1403;height:189;width:327;" filled="f" stroked="f" coordsize="21600,21600" o:gfxdata="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Af2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88" w:lineRule="exact"/>
                          <w:ind w:left="0" w:right="0" w:firstLine="0"/>
                          <w:jc w:val="left"/>
                          <w:rPr>
                            <w:rFonts w:ascii="Arial"/>
                            <w:b/>
                            <w:sz w:val="17"/>
                          </w:rPr>
                        </w:pPr>
                        <w:r>
                          <w:rPr>
                            <w:rFonts w:ascii="Arial"/>
                            <w:b/>
                            <w:w w:val="135"/>
                            <w:sz w:val="17"/>
                          </w:rPr>
                          <w:t>C1</w:t>
                        </w:r>
                      </w:p>
                    </w:txbxContent>
                  </v:textbox>
                </v:shape>
                <v:shape id="Text Box 157" o:spid="_x0000_s1026" o:spt="202" type="#_x0000_t202" style="position:absolute;left:6120;top:1403;height:189;width:327;" filled="f" stroked="f" coordsize="21600,21600" o:gfxdata="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cuk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8" w:lineRule="exact"/>
                          <w:ind w:left="0" w:right="0" w:firstLine="0"/>
                          <w:jc w:val="left"/>
                          <w:rPr>
                            <w:rFonts w:ascii="Arial"/>
                            <w:b/>
                            <w:sz w:val="17"/>
                          </w:rPr>
                        </w:pPr>
                        <w:r>
                          <w:rPr>
                            <w:rFonts w:ascii="Arial"/>
                            <w:b/>
                            <w:w w:val="135"/>
                            <w:sz w:val="17"/>
                          </w:rPr>
                          <w:t>C0</w:t>
                        </w:r>
                      </w:p>
                    </w:txbxContent>
                  </v:textbox>
                </v:shape>
                <v:shape id="Text Box 158" o:spid="_x0000_s1026" o:spt="202" type="#_x0000_t202" style="position:absolute;left:4910;top:1360;height:477;width:1096;" filled="f" stroked="t" coordsize="21600,21600" o:gfxdata="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chb+vQAA&#10;ANwAAAAPAAAAAAAAAAEAIAAAACIAAABkcnMvZG93bnJldi54bWxQSwECFAAUAAAACACHTuJAMy8F&#10;njsAAAA5AAAAEAAAAAAAAAABACAAAAAMAQAAZHJzL3NoYXBleG1sLnhtbFBLBQYAAAAABgAGAFsB&#10;AAC2AwAAAAA=&#10;">
                  <v:fill on="f" focussize="0,0"/>
                  <v:stroke weight="1.54527559055118pt" color="#000000" joinstyle="miter"/>
                  <v:imagedata o:title=""/>
                  <o:lock v:ext="edit" aspectratio="f"/>
                  <v:textbox inset="0mm,0mm,0mm,0mm">
                    <w:txbxContent>
                      <w:p>
                        <w:pPr>
                          <w:spacing w:before="87"/>
                          <w:ind w:left="330" w:right="0" w:firstLine="0"/>
                          <w:jc w:val="left"/>
                          <w:rPr>
                            <w:rFonts w:ascii="Arial"/>
                            <w:b/>
                            <w:sz w:val="19"/>
                          </w:rPr>
                        </w:pPr>
                        <w:r>
                          <w:rPr>
                            <w:rFonts w:ascii="Arial"/>
                            <w:b/>
                            <w:w w:val="145"/>
                            <w:sz w:val="19"/>
                          </w:rPr>
                          <w:t>FA</w:t>
                        </w:r>
                      </w:p>
                    </w:txbxContent>
                  </v:textbox>
                </v:shape>
                <v:shape id="Text Box 159" o:spid="_x0000_s1026" o:spt="202" type="#_x0000_t202" style="position:absolute;left:3276;top:1360;height:477;width:1096;" filled="f" stroked="t" coordsize="21600,21600" o:gfxdata="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6zZb4A&#10;AADcAAAADwAAAAAAAAABACAAAAAiAAAAZHJzL2Rvd25yZXYueG1sUEsBAhQAFAAAAAgAh07iQDMv&#10;BZ47AAAAOQAAABAAAAAAAAAAAQAgAAAADQEAAGRycy9zaGFwZXhtbC54bWxQSwUGAAAAAAYABgBb&#10;AQAAtwMAAAAA&#10;">
                  <v:fill on="f" focussize="0,0"/>
                  <v:stroke weight="1.54527559055118pt" color="#000000" joinstyle="miter"/>
                  <v:imagedata o:title=""/>
                  <o:lock v:ext="edit" aspectratio="f"/>
                  <v:textbox inset="0mm,0mm,0mm,0mm">
                    <w:txbxContent>
                      <w:p>
                        <w:pPr>
                          <w:spacing w:before="87"/>
                          <w:ind w:left="330" w:right="0" w:firstLine="0"/>
                          <w:jc w:val="left"/>
                          <w:rPr>
                            <w:rFonts w:ascii="Arial"/>
                            <w:b/>
                            <w:sz w:val="19"/>
                          </w:rPr>
                        </w:pPr>
                        <w:r>
                          <w:rPr>
                            <w:rFonts w:ascii="Arial"/>
                            <w:b/>
                            <w:w w:val="145"/>
                            <w:sz w:val="19"/>
                          </w:rPr>
                          <w:t>FA</w:t>
                        </w:r>
                      </w:p>
                    </w:txbxContent>
                  </v:textbox>
                </v:shape>
                <v:shape id="Text Box 160" o:spid="_x0000_s1026" o:spt="202" type="#_x0000_t202" style="position:absolute;left:1643;top:1360;height:477;width:1096;" filled="f" stroked="t" coordsize="21600,21600" o:gfxdata="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crEb4A&#10;AADcAAAADwAAAAAAAAABACAAAAAiAAAAZHJzL2Rvd25yZXYueG1sUEsBAhQAFAAAAAgAh07iQDMv&#10;BZ47AAAAOQAAABAAAAAAAAAAAQAgAAAADQEAAGRycy9zaGFwZXhtbC54bWxQSwUGAAAAAAYABgBb&#10;AQAAtwMAAAAA&#10;">
                  <v:fill on="f" focussize="0,0"/>
                  <v:stroke weight="1.54527559055118pt" color="#000000" joinstyle="miter"/>
                  <v:imagedata o:title=""/>
                  <o:lock v:ext="edit" aspectratio="f"/>
                  <v:textbox inset="0mm,0mm,0mm,0mm">
                    <w:txbxContent>
                      <w:p>
                        <w:pPr>
                          <w:spacing w:before="87"/>
                          <w:ind w:left="330" w:right="0" w:firstLine="0"/>
                          <w:jc w:val="left"/>
                          <w:rPr>
                            <w:rFonts w:ascii="Arial"/>
                            <w:b/>
                            <w:sz w:val="19"/>
                          </w:rPr>
                        </w:pPr>
                        <w:r>
                          <w:rPr>
                            <w:rFonts w:ascii="Arial"/>
                            <w:b/>
                            <w:w w:val="145"/>
                            <w:sz w:val="19"/>
                          </w:rPr>
                          <w:t>FA</w:t>
                        </w:r>
                      </w:p>
                    </w:txbxContent>
                  </v:textbox>
                </v:shape>
                <w10:wrap type="none"/>
                <w10:anchorlock/>
              </v:group>
            </w:pict>
          </mc:Fallback>
        </mc:AlternateContent>
      </w:r>
    </w:p>
    <w:p>
      <w:pPr>
        <w:pStyle w:val="6"/>
        <w:spacing w:before="6"/>
        <w:ind w:left="0" w:firstLine="0"/>
        <w:rPr>
          <w:rFonts w:ascii="Arial"/>
          <w:b/>
          <w:sz w:val="18"/>
        </w:rPr>
      </w:pPr>
    </w:p>
    <w:p>
      <w:pPr>
        <w:tabs>
          <w:tab w:val="left" w:pos="3176"/>
          <w:tab w:val="left" w:pos="4809"/>
          <w:tab w:val="left" w:pos="6443"/>
          <w:tab w:val="left" w:pos="8077"/>
        </w:tabs>
        <w:spacing w:before="99"/>
        <w:ind w:left="1984" w:right="0" w:firstLine="0"/>
        <w:jc w:val="left"/>
        <w:rPr>
          <w:rFonts w:ascii="Arial"/>
          <w:b/>
          <w:sz w:val="19"/>
        </w:rPr>
      </w:pPr>
      <w:r>
        <mc:AlternateContent>
          <mc:Choice Requires="wpg">
            <w:drawing>
              <wp:anchor distT="0" distB="0" distL="114300" distR="114300" simplePos="0" relativeHeight="3072" behindDoc="0" locked="0" layoutInCell="1" allowOverlap="1">
                <wp:simplePos x="0" y="0"/>
                <wp:positionH relativeFrom="page">
                  <wp:posOffset>5598160</wp:posOffset>
                </wp:positionH>
                <wp:positionV relativeFrom="paragraph">
                  <wp:posOffset>-161925</wp:posOffset>
                </wp:positionV>
                <wp:extent cx="97790" cy="187325"/>
                <wp:effectExtent l="0" t="0" r="16510" b="3175"/>
                <wp:wrapNone/>
                <wp:docPr id="244" name="Group 161"/>
                <wp:cNvGraphicFramePr/>
                <a:graphic xmlns:a="http://schemas.openxmlformats.org/drawingml/2006/main">
                  <a:graphicData uri="http://schemas.microsoft.com/office/word/2010/wordprocessingGroup">
                    <wpg:wgp>
                      <wpg:cNvGrpSpPr/>
                      <wpg:grpSpPr>
                        <a:xfrm>
                          <a:off x="0" y="0"/>
                          <a:ext cx="97790" cy="187325"/>
                          <a:chOff x="8816" y="-256"/>
                          <a:chExt cx="154" cy="295"/>
                        </a:xfrm>
                      </wpg:grpSpPr>
                      <wps:wsp>
                        <wps:cNvPr id="242" name="FreeForm 162"/>
                        <wps:cNvSpPr/>
                        <wps:spPr>
                          <a:xfrm>
                            <a:off x="8816" y="-88"/>
                            <a:ext cx="154" cy="127"/>
                          </a:xfrm>
                          <a:custGeom>
                            <a:avLst/>
                            <a:gdLst/>
                            <a:ahLst/>
                            <a:cxnLst/>
                            <a:pathLst>
                              <a:path w="154" h="127">
                                <a:moveTo>
                                  <a:pt x="154" y="0"/>
                                </a:moveTo>
                                <a:lnTo>
                                  <a:pt x="0" y="0"/>
                                </a:lnTo>
                                <a:lnTo>
                                  <a:pt x="77" y="126"/>
                                </a:lnTo>
                                <a:lnTo>
                                  <a:pt x="154" y="0"/>
                                </a:lnTo>
                                <a:close/>
                              </a:path>
                            </a:pathLst>
                          </a:custGeom>
                          <a:solidFill>
                            <a:srgbClr val="000000"/>
                          </a:solidFill>
                          <a:ln w="9525">
                            <a:noFill/>
                          </a:ln>
                        </wps:spPr>
                        <wps:bodyPr upright="1"/>
                      </wps:wsp>
                      <wps:wsp>
                        <wps:cNvPr id="243" name="Line 163"/>
                        <wps:cNvCnPr/>
                        <wps:spPr>
                          <a:xfrm flipV="1">
                            <a:off x="8893" y="-256"/>
                            <a:ext cx="0" cy="197"/>
                          </a:xfrm>
                          <a:prstGeom prst="line">
                            <a:avLst/>
                          </a:prstGeom>
                          <a:ln w="12311" cap="flat" cmpd="sng">
                            <a:solidFill>
                              <a:srgbClr val="000000"/>
                            </a:solidFill>
                            <a:prstDash val="solid"/>
                            <a:headEnd type="none" w="med" len="med"/>
                            <a:tailEnd type="none" w="med" len="med"/>
                          </a:ln>
                        </wps:spPr>
                        <wps:bodyPr upright="1"/>
                      </wps:wsp>
                    </wpg:wgp>
                  </a:graphicData>
                </a:graphic>
              </wp:anchor>
            </w:drawing>
          </mc:Choice>
          <mc:Fallback>
            <w:pict>
              <v:group id="Group 161" o:spid="_x0000_s1026" o:spt="203" style="position:absolute;left:0pt;margin-left:440.8pt;margin-top:-12.75pt;height:14.75pt;width:7.7pt;mso-position-horizontal-relative:page;z-index:3072;mso-width-relative:page;mso-height-relative:page;" coordorigin="8816,-256" coordsize="154,295" o:gfxdata="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HNF59faAAAACQEAAA8AAAAAAAAAAQAgAAAAIgAAAGRycy9kb3ducmV2Lnht&#10;bFBLAQIUABQAAAAIAIdO4kDOQcAZ2wIAAEkHAAAOAAAAAAAAAAEAIAAAACkBAABkcnMvZTJvRG9j&#10;LnhtbFBLBQYAAAAABgAGAFkBAAB2BgAAAAA=&#10;">
                <o:lock v:ext="edit" aspectratio="f"/>
                <v:shape id="FreeForm 162" o:spid="_x0000_s1026" o:spt="100" style="position:absolute;left:8816;top:-88;height:127;width:154;" fillcolor="#000000" filled="t" stroked="f" coordsize="154,127" o:gfxdata="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xQr574A&#10;AADcAAAADwAAAAAAAAABACAAAAAiAAAAZHJzL2Rvd25yZXYueG1sUEsBAhQAFAAAAAgAh07iQDMv&#10;BZ47AAAAOQAAABAAAAAAAAAAAQAgAAAADQEAAGRycy9zaGFwZXhtbC54bWxQSwUGAAAAAAYABgBb&#10;AQAAtwMAAAAA&#10;" path="m154,0l0,0,77,126,154,0xe">
                  <v:fill on="t" focussize="0,0"/>
                  <v:stroke on="f"/>
                  <v:imagedata o:title=""/>
                  <o:lock v:ext="edit" aspectratio="f"/>
                </v:shape>
                <v:line id="Line 163" o:spid="_x0000_s1026" o:spt="20" style="position:absolute;left:8893;top:-256;flip:y;height:197;width:0;" filled="f" stroked="t" coordsize="21600,21600" o:gfxdata="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wzQbsAAADc&#10;AAAADwAAAAAAAAABACAAAAAiAAAAZHJzL2Rvd25yZXYueG1sUEsBAhQAFAAAAAgAh07iQDMvBZ47&#10;AAAAOQAAABAAAAAAAAAAAQAgAAAACgEAAGRycy9zaGFwZXhtbC54bWxQSwUGAAAAAAYABgBbAQAA&#10;tAMAAAAA&#10;">
                  <v:fill on="f" focussize="0,0"/>
                  <v:stroke weight="0.969370078740157pt" color="#000000" joinstyle="round"/>
                  <v:imagedata o:title=""/>
                  <o:lock v:ext="edit" aspectratio="f"/>
                </v:line>
              </v:group>
            </w:pict>
          </mc:Fallback>
        </mc:AlternateContent>
      </w:r>
      <w:r>
        <w:drawing>
          <wp:anchor distT="0" distB="0" distL="0" distR="0" simplePos="0" relativeHeight="268142592" behindDoc="1" locked="0" layoutInCell="1" allowOverlap="1">
            <wp:simplePos x="0" y="0"/>
            <wp:positionH relativeFrom="page">
              <wp:posOffset>4951730</wp:posOffset>
            </wp:positionH>
            <wp:positionV relativeFrom="paragraph">
              <wp:posOffset>-358140</wp:posOffset>
            </wp:positionV>
            <wp:extent cx="341630" cy="71120"/>
            <wp:effectExtent l="0" t="0" r="0" b="0"/>
            <wp:wrapNone/>
            <wp:docPr id="2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png"/>
                    <pic:cNvPicPr>
                      <a:picLocks noChangeAspect="1"/>
                    </pic:cNvPicPr>
                  </pic:nvPicPr>
                  <pic:blipFill>
                    <a:blip r:embed="rId46" cstate="print"/>
                    <a:stretch>
                      <a:fillRect/>
                    </a:stretch>
                  </pic:blipFill>
                  <pic:spPr>
                    <a:xfrm>
                      <a:off x="0" y="0"/>
                      <a:ext cx="341561" cy="71437"/>
                    </a:xfrm>
                    <a:prstGeom prst="rect">
                      <a:avLst/>
                    </a:prstGeom>
                  </pic:spPr>
                </pic:pic>
              </a:graphicData>
            </a:graphic>
          </wp:anchor>
        </w:drawing>
      </w:r>
      <w:r>
        <mc:AlternateContent>
          <mc:Choice Requires="wpg">
            <w:drawing>
              <wp:anchor distT="0" distB="0" distL="114300" distR="114300" simplePos="0" relativeHeight="3072" behindDoc="0" locked="0" layoutInCell="1" allowOverlap="1">
                <wp:simplePos x="0" y="0"/>
                <wp:positionH relativeFrom="page">
                  <wp:posOffset>4549140</wp:posOffset>
                </wp:positionH>
                <wp:positionV relativeFrom="paragraph">
                  <wp:posOffset>-161925</wp:posOffset>
                </wp:positionV>
                <wp:extent cx="97790" cy="187325"/>
                <wp:effectExtent l="0" t="0" r="16510" b="3175"/>
                <wp:wrapNone/>
                <wp:docPr id="247" name="Group 164"/>
                <wp:cNvGraphicFramePr/>
                <a:graphic xmlns:a="http://schemas.openxmlformats.org/drawingml/2006/main">
                  <a:graphicData uri="http://schemas.microsoft.com/office/word/2010/wordprocessingGroup">
                    <wpg:wgp>
                      <wpg:cNvGrpSpPr/>
                      <wpg:grpSpPr>
                        <a:xfrm>
                          <a:off x="0" y="0"/>
                          <a:ext cx="97790" cy="187325"/>
                          <a:chOff x="7164" y="-256"/>
                          <a:chExt cx="154" cy="295"/>
                        </a:xfrm>
                      </wpg:grpSpPr>
                      <wps:wsp>
                        <wps:cNvPr id="245" name="FreeForm 165"/>
                        <wps:cNvSpPr/>
                        <wps:spPr>
                          <a:xfrm>
                            <a:off x="7164" y="-88"/>
                            <a:ext cx="154" cy="127"/>
                          </a:xfrm>
                          <a:custGeom>
                            <a:avLst/>
                            <a:gdLst/>
                            <a:ahLst/>
                            <a:cxnLst/>
                            <a:pathLst>
                              <a:path w="154" h="127">
                                <a:moveTo>
                                  <a:pt x="153" y="0"/>
                                </a:moveTo>
                                <a:lnTo>
                                  <a:pt x="0" y="0"/>
                                </a:lnTo>
                                <a:lnTo>
                                  <a:pt x="77" y="126"/>
                                </a:lnTo>
                                <a:lnTo>
                                  <a:pt x="153" y="0"/>
                                </a:lnTo>
                                <a:close/>
                              </a:path>
                            </a:pathLst>
                          </a:custGeom>
                          <a:solidFill>
                            <a:srgbClr val="000000"/>
                          </a:solidFill>
                          <a:ln w="9525">
                            <a:noFill/>
                          </a:ln>
                        </wps:spPr>
                        <wps:bodyPr upright="1"/>
                      </wps:wsp>
                      <wps:wsp>
                        <wps:cNvPr id="246" name="Line 166"/>
                        <wps:cNvCnPr/>
                        <wps:spPr>
                          <a:xfrm flipV="1">
                            <a:off x="7241" y="-256"/>
                            <a:ext cx="0" cy="197"/>
                          </a:xfrm>
                          <a:prstGeom prst="line">
                            <a:avLst/>
                          </a:prstGeom>
                          <a:ln w="12311" cap="flat" cmpd="sng">
                            <a:solidFill>
                              <a:srgbClr val="000000"/>
                            </a:solidFill>
                            <a:prstDash val="solid"/>
                            <a:headEnd type="none" w="med" len="med"/>
                            <a:tailEnd type="none" w="med" len="med"/>
                          </a:ln>
                        </wps:spPr>
                        <wps:bodyPr upright="1"/>
                      </wps:wsp>
                    </wpg:wgp>
                  </a:graphicData>
                </a:graphic>
              </wp:anchor>
            </w:drawing>
          </mc:Choice>
          <mc:Fallback>
            <w:pict>
              <v:group id="Group 164" o:spid="_x0000_s1026" o:spt="203" style="position:absolute;left:0pt;margin-left:358.2pt;margin-top:-12.75pt;height:14.75pt;width:7.7pt;mso-position-horizontal-relative:page;z-index:3072;mso-width-relative:page;mso-height-relative:page;" coordorigin="7164,-256" coordsize="154,295" o:gfxdata="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A+ZOrr2gAAAAkBAAAPAAAAAAAAAAEAIAAAACIAAABkcnMvZG93bnJldi54&#10;bWxQSwECFAAUAAAACACHTuJAWwGkJtwCAABJBwAADgAAAAAAAAABACAAAAApAQAAZHJzL2Uyb0Rv&#10;Yy54bWxQSwUGAAAAAAYABgBZAQAAdwYAAAAA&#10;">
                <o:lock v:ext="edit" aspectratio="f"/>
                <v:shape id="FreeForm 165" o:spid="_x0000_s1026" o:spt="100" style="position:absolute;left:7164;top:-88;height:127;width:154;" fillcolor="#000000" filled="t" stroked="f" coordsize="154,127" o:gfxdata="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bOT&#10;wAAAANwAAAAPAAAAAAAAAAEAIAAAACIAAABkcnMvZG93bnJldi54bWxQSwECFAAUAAAACACHTuJA&#10;My8FnjsAAAA5AAAAEAAAAAAAAAABACAAAAAPAQAAZHJzL3NoYXBleG1sLnhtbFBLBQYAAAAABgAG&#10;AFsBAAC5AwAAAAA=&#10;" path="m153,0l0,0,77,126,153,0xe">
                  <v:fill on="t" focussize="0,0"/>
                  <v:stroke on="f"/>
                  <v:imagedata o:title=""/>
                  <o:lock v:ext="edit" aspectratio="f"/>
                </v:shape>
                <v:line id="Line 166" o:spid="_x0000_s1026" o:spt="20" style="position:absolute;left:7241;top:-256;flip:y;height:197;width:0;" filled="f" stroked="t" coordsize="21600,21600" o:gfxdata="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S5DZvQAA&#10;ANwAAAAPAAAAAAAAAAEAIAAAACIAAABkcnMvZG93bnJldi54bWxQSwECFAAUAAAACACHTuJAMy8F&#10;njsAAAA5AAAAEAAAAAAAAAABACAAAAAMAQAAZHJzL3NoYXBleG1sLnhtbFBLBQYAAAAABgAGAFsB&#10;AAC2AwAAAAA=&#10;">
                  <v:fill on="f" focussize="0,0"/>
                  <v:stroke weight="0.969370078740157pt" color="#000000" joinstyle="round"/>
                  <v:imagedata o:title=""/>
                  <o:lock v:ext="edit" aspectratio="f"/>
                </v:line>
              </v:group>
            </w:pict>
          </mc:Fallback>
        </mc:AlternateContent>
      </w:r>
      <w:r>
        <mc:AlternateContent>
          <mc:Choice Requires="wpg">
            <w:drawing>
              <wp:anchor distT="0" distB="0" distL="114300" distR="114300" simplePos="0" relativeHeight="3072" behindDoc="0" locked="0" layoutInCell="1" allowOverlap="1">
                <wp:simplePos x="0" y="0"/>
                <wp:positionH relativeFrom="page">
                  <wp:posOffset>3510915</wp:posOffset>
                </wp:positionH>
                <wp:positionV relativeFrom="paragraph">
                  <wp:posOffset>-161925</wp:posOffset>
                </wp:positionV>
                <wp:extent cx="97790" cy="187325"/>
                <wp:effectExtent l="635" t="0" r="15875" b="3175"/>
                <wp:wrapNone/>
                <wp:docPr id="241" name="Group 167"/>
                <wp:cNvGraphicFramePr/>
                <a:graphic xmlns:a="http://schemas.openxmlformats.org/drawingml/2006/main">
                  <a:graphicData uri="http://schemas.microsoft.com/office/word/2010/wordprocessingGroup">
                    <wpg:wgp>
                      <wpg:cNvGrpSpPr/>
                      <wpg:grpSpPr>
                        <a:xfrm>
                          <a:off x="0" y="0"/>
                          <a:ext cx="97790" cy="187325"/>
                          <a:chOff x="5530" y="-256"/>
                          <a:chExt cx="154" cy="295"/>
                        </a:xfrm>
                      </wpg:grpSpPr>
                      <wps:wsp>
                        <wps:cNvPr id="239" name="FreeForm 168"/>
                        <wps:cNvSpPr/>
                        <wps:spPr>
                          <a:xfrm>
                            <a:off x="5529" y="-88"/>
                            <a:ext cx="154" cy="127"/>
                          </a:xfrm>
                          <a:custGeom>
                            <a:avLst/>
                            <a:gdLst/>
                            <a:ahLst/>
                            <a:cxnLst/>
                            <a:pathLst>
                              <a:path w="154" h="127">
                                <a:moveTo>
                                  <a:pt x="154" y="0"/>
                                </a:moveTo>
                                <a:lnTo>
                                  <a:pt x="0" y="0"/>
                                </a:lnTo>
                                <a:lnTo>
                                  <a:pt x="77" y="126"/>
                                </a:lnTo>
                                <a:lnTo>
                                  <a:pt x="154" y="0"/>
                                </a:lnTo>
                                <a:close/>
                              </a:path>
                            </a:pathLst>
                          </a:custGeom>
                          <a:solidFill>
                            <a:srgbClr val="000000"/>
                          </a:solidFill>
                          <a:ln w="9525">
                            <a:noFill/>
                          </a:ln>
                        </wps:spPr>
                        <wps:bodyPr upright="1"/>
                      </wps:wsp>
                      <wps:wsp>
                        <wps:cNvPr id="240" name="Line 169"/>
                        <wps:cNvCnPr/>
                        <wps:spPr>
                          <a:xfrm flipV="1">
                            <a:off x="5607" y="-256"/>
                            <a:ext cx="0" cy="197"/>
                          </a:xfrm>
                          <a:prstGeom prst="line">
                            <a:avLst/>
                          </a:prstGeom>
                          <a:ln w="12311" cap="flat" cmpd="sng">
                            <a:solidFill>
                              <a:srgbClr val="000000"/>
                            </a:solidFill>
                            <a:prstDash val="solid"/>
                            <a:headEnd type="none" w="med" len="med"/>
                            <a:tailEnd type="none" w="med" len="med"/>
                          </a:ln>
                        </wps:spPr>
                        <wps:bodyPr upright="1"/>
                      </wps:wsp>
                    </wpg:wgp>
                  </a:graphicData>
                </a:graphic>
              </wp:anchor>
            </w:drawing>
          </mc:Choice>
          <mc:Fallback>
            <w:pict>
              <v:group id="Group 167" o:spid="_x0000_s1026" o:spt="203" style="position:absolute;left:0pt;margin-left:276.45pt;margin-top:-12.75pt;height:14.75pt;width:7.7pt;mso-position-horizontal-relative:page;z-index:3072;mso-width-relative:page;mso-height-relative:page;" coordorigin="5530,-256" coordsize="154,295" o:gfxdata="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B8bITzaAAAACQEAAA8AAAAAAAAAAQAgAAAAIgAAAGRycy9kb3du&#10;cmV2LnhtbFBLAQIUABQAAAAIAIdO4kBDtO214QIAAEkHAAAOAAAAAAAAAAEAIAAAACkBAABkcnMv&#10;ZTJvRG9jLnhtbFBLBQYAAAAABgAGAFkBAAB8BgAAAAA=&#10;">
                <o:lock v:ext="edit" aspectratio="f"/>
                <v:shape id="FreeForm 168" o:spid="_x0000_s1026" o:spt="100" style="position:absolute;left:5529;top:-88;height:127;width:154;" fillcolor="#000000" filled="t" stroked="f" coordsize="154,127" o:gfxdata="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bK674A&#10;AADcAAAADwAAAAAAAAABACAAAAAiAAAAZHJzL2Rvd25yZXYueG1sUEsBAhQAFAAAAAgAh07iQDMv&#10;BZ47AAAAOQAAABAAAAAAAAAAAQAgAAAADQEAAGRycy9zaGFwZXhtbC54bWxQSwUGAAAAAAYABgBb&#10;AQAAtwMAAAAA&#10;" path="m154,0l0,0,77,126,154,0xe">
                  <v:fill on="t" focussize="0,0"/>
                  <v:stroke on="f"/>
                  <v:imagedata o:title=""/>
                  <o:lock v:ext="edit" aspectratio="f"/>
                </v:shape>
                <v:line id="Line 169" o:spid="_x0000_s1026" o:spt="20" style="position:absolute;left:5607;top:-256;flip:y;height:197;width:0;" filled="f" stroked="t" coordsize="21600,21600" o:gfxdata="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furTa2AAAA3AAAAA8A&#10;AAAAAAAAAQAgAAAAIgAAAGRycy9kb3ducmV2LnhtbFBLAQIUABQAAAAIAIdO4kAzLwWeOwAAADkA&#10;AAAQAAAAAAAAAAEAIAAAAAUBAABkcnMvc2hhcGV4bWwueG1sUEsFBgAAAAAGAAYAWwEAAK8DAAAA&#10;AA==&#10;">
                  <v:fill on="f" focussize="0,0"/>
                  <v:stroke weight="0.969370078740157pt" color="#000000" joinstyle="round"/>
                  <v:imagedata o:title=""/>
                  <o:lock v:ext="edit" aspectratio="f"/>
                </v:line>
              </v:group>
            </w:pict>
          </mc:Fallback>
        </mc:AlternateContent>
      </w:r>
      <w:r>
        <mc:AlternateContent>
          <mc:Choice Requires="wpg">
            <w:drawing>
              <wp:anchor distT="0" distB="0" distL="114300" distR="114300" simplePos="0" relativeHeight="503023616" behindDoc="1" locked="0" layoutInCell="1" allowOverlap="1">
                <wp:simplePos x="0" y="0"/>
                <wp:positionH relativeFrom="page">
                  <wp:posOffset>2473960</wp:posOffset>
                </wp:positionH>
                <wp:positionV relativeFrom="paragraph">
                  <wp:posOffset>-161925</wp:posOffset>
                </wp:positionV>
                <wp:extent cx="97790" cy="187325"/>
                <wp:effectExtent l="0" t="0" r="16510" b="3175"/>
                <wp:wrapNone/>
                <wp:docPr id="648" name="Group 170"/>
                <wp:cNvGraphicFramePr/>
                <a:graphic xmlns:a="http://schemas.openxmlformats.org/drawingml/2006/main">
                  <a:graphicData uri="http://schemas.microsoft.com/office/word/2010/wordprocessingGroup">
                    <wpg:wgp>
                      <wpg:cNvGrpSpPr/>
                      <wpg:grpSpPr>
                        <a:xfrm>
                          <a:off x="0" y="0"/>
                          <a:ext cx="97790" cy="187325"/>
                          <a:chOff x="3896" y="-256"/>
                          <a:chExt cx="154" cy="295"/>
                        </a:xfrm>
                      </wpg:grpSpPr>
                      <wps:wsp>
                        <wps:cNvPr id="646" name="FreeForm 171"/>
                        <wps:cNvSpPr/>
                        <wps:spPr>
                          <a:xfrm>
                            <a:off x="3896" y="-88"/>
                            <a:ext cx="154" cy="127"/>
                          </a:xfrm>
                          <a:custGeom>
                            <a:avLst/>
                            <a:gdLst/>
                            <a:ahLst/>
                            <a:cxnLst/>
                            <a:pathLst>
                              <a:path w="154" h="127">
                                <a:moveTo>
                                  <a:pt x="154" y="0"/>
                                </a:moveTo>
                                <a:lnTo>
                                  <a:pt x="0" y="0"/>
                                </a:lnTo>
                                <a:lnTo>
                                  <a:pt x="77" y="126"/>
                                </a:lnTo>
                                <a:lnTo>
                                  <a:pt x="154" y="0"/>
                                </a:lnTo>
                                <a:close/>
                              </a:path>
                            </a:pathLst>
                          </a:custGeom>
                          <a:solidFill>
                            <a:srgbClr val="000000"/>
                          </a:solidFill>
                          <a:ln w="9525">
                            <a:noFill/>
                          </a:ln>
                        </wps:spPr>
                        <wps:bodyPr upright="1"/>
                      </wps:wsp>
                      <wps:wsp>
                        <wps:cNvPr id="647" name="Line 172"/>
                        <wps:cNvCnPr/>
                        <wps:spPr>
                          <a:xfrm flipV="1">
                            <a:off x="3973" y="-256"/>
                            <a:ext cx="0" cy="197"/>
                          </a:xfrm>
                          <a:prstGeom prst="line">
                            <a:avLst/>
                          </a:prstGeom>
                          <a:ln w="12311" cap="flat" cmpd="sng">
                            <a:solidFill>
                              <a:srgbClr val="000000"/>
                            </a:solidFill>
                            <a:prstDash val="solid"/>
                            <a:headEnd type="none" w="med" len="med"/>
                            <a:tailEnd type="none" w="med" len="med"/>
                          </a:ln>
                        </wps:spPr>
                        <wps:bodyPr upright="1"/>
                      </wps:wsp>
                    </wpg:wgp>
                  </a:graphicData>
                </a:graphic>
              </wp:anchor>
            </w:drawing>
          </mc:Choice>
          <mc:Fallback>
            <w:pict>
              <v:group id="Group 170" o:spid="_x0000_s1026" o:spt="203" style="position:absolute;left:0pt;margin-left:194.8pt;margin-top:-12.75pt;height:14.75pt;width:7.7pt;mso-position-horizontal-relative:page;z-index:-292864;mso-width-relative:page;mso-height-relative:page;" coordorigin="3896,-256" coordsize="154,295" o:gfxdata="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NXaEKXZAAAACQEAAA8AAAAAAAAAAQAgAAAAIgAAAGRycy9kb3ducmV2Lnht&#10;bFBLAQIUABQAAAAIAIdO4kAzeqhB3AIAAEkHAAAOAAAAAAAAAAEAIAAAACgBAABkcnMvZTJvRG9j&#10;LnhtbFBLBQYAAAAABgAGAFkBAAB2BgAAAAA=&#10;">
                <o:lock v:ext="edit" aspectratio="f"/>
                <v:shape id="FreeForm 171" o:spid="_x0000_s1026" o:spt="100" style="position:absolute;left:3896;top:-88;height:127;width:154;" fillcolor="#000000" filled="t" stroked="f" coordsize="154,127" o:gfxdata="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6CB/b4A&#10;AADcAAAADwAAAAAAAAABACAAAAAiAAAAZHJzL2Rvd25yZXYueG1sUEsBAhQAFAAAAAgAh07iQDMv&#10;BZ47AAAAOQAAABAAAAAAAAAAAQAgAAAADQEAAGRycy9zaGFwZXhtbC54bWxQSwUGAAAAAAYABgBb&#10;AQAAtwMAAAAA&#10;" path="m154,0l0,0,77,126,154,0xe">
                  <v:fill on="t" focussize="0,0"/>
                  <v:stroke on="f"/>
                  <v:imagedata o:title=""/>
                  <o:lock v:ext="edit" aspectratio="f"/>
                </v:shape>
                <v:line id="Line 172" o:spid="_x0000_s1026" o:spt="20" style="position:absolute;left:3973;top:-256;flip:y;height:197;width:0;" filled="f" stroked="t" coordsize="21600,21600" o:gfxdata="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OImVu5AAAA3AAA&#10;AA8AAAAAAAAAAQAgAAAAIgAAAGRycy9kb3ducmV2LnhtbFBLAQIUABQAAAAIAIdO4kAzLwWeOwAA&#10;ADkAAAAQAAAAAAAAAAEAIAAAAAgBAABkcnMvc2hhcGV4bWwueG1sUEsFBgAAAAAGAAYAWwEAALID&#10;AAAAAA==&#10;">
                  <v:fill on="f" focussize="0,0"/>
                  <v:stroke weight="0.969370078740157pt" color="#000000" joinstyle="round"/>
                  <v:imagedata o:title=""/>
                  <o:lock v:ext="edit" aspectratio="f"/>
                </v:line>
              </v:group>
            </w:pict>
          </mc:Fallback>
        </mc:AlternateContent>
      </w:r>
      <w:r>
        <mc:AlternateContent>
          <mc:Choice Requires="wpg">
            <w:drawing>
              <wp:anchor distT="0" distB="0" distL="114300" distR="114300" simplePos="0" relativeHeight="503023616" behindDoc="1" locked="0" layoutInCell="1" allowOverlap="1">
                <wp:simplePos x="0" y="0"/>
                <wp:positionH relativeFrom="page">
                  <wp:posOffset>1790065</wp:posOffset>
                </wp:positionH>
                <wp:positionV relativeFrom="paragraph">
                  <wp:posOffset>-474345</wp:posOffset>
                </wp:positionV>
                <wp:extent cx="1096010" cy="499745"/>
                <wp:effectExtent l="0" t="0" r="8890" b="14605"/>
                <wp:wrapNone/>
                <wp:docPr id="645" name="Group 173"/>
                <wp:cNvGraphicFramePr/>
                <a:graphic xmlns:a="http://schemas.openxmlformats.org/drawingml/2006/main">
                  <a:graphicData uri="http://schemas.microsoft.com/office/word/2010/wordprocessingGroup">
                    <wpg:wgp>
                      <wpg:cNvGrpSpPr/>
                      <wpg:grpSpPr>
                        <a:xfrm>
                          <a:off x="0" y="0"/>
                          <a:ext cx="1096010" cy="499745"/>
                          <a:chOff x="2820" y="-748"/>
                          <a:chExt cx="1726" cy="787"/>
                        </a:xfrm>
                      </wpg:grpSpPr>
                      <wps:wsp>
                        <wps:cNvPr id="641" name="Line 174"/>
                        <wps:cNvCnPr/>
                        <wps:spPr>
                          <a:xfrm>
                            <a:off x="2897" y="-494"/>
                            <a:ext cx="538" cy="0"/>
                          </a:xfrm>
                          <a:prstGeom prst="line">
                            <a:avLst/>
                          </a:prstGeom>
                          <a:ln w="8909" cap="flat" cmpd="sng">
                            <a:solidFill>
                              <a:srgbClr val="000000"/>
                            </a:solidFill>
                            <a:prstDash val="solid"/>
                            <a:headEnd type="none" w="med" len="med"/>
                            <a:tailEnd type="none" w="med" len="med"/>
                          </a:ln>
                        </wps:spPr>
                        <wps:bodyPr upright="1"/>
                      </wps:wsp>
                      <wps:wsp>
                        <wps:cNvPr id="642" name="FreeForm 175"/>
                        <wps:cNvSpPr/>
                        <wps:spPr>
                          <a:xfrm>
                            <a:off x="2820" y="-88"/>
                            <a:ext cx="154" cy="127"/>
                          </a:xfrm>
                          <a:custGeom>
                            <a:avLst/>
                            <a:gdLst/>
                            <a:ahLst/>
                            <a:cxnLst/>
                            <a:pathLst>
                              <a:path w="154" h="127">
                                <a:moveTo>
                                  <a:pt x="154" y="0"/>
                                </a:moveTo>
                                <a:lnTo>
                                  <a:pt x="0" y="0"/>
                                </a:lnTo>
                                <a:lnTo>
                                  <a:pt x="77" y="126"/>
                                </a:lnTo>
                                <a:lnTo>
                                  <a:pt x="154" y="0"/>
                                </a:lnTo>
                                <a:close/>
                              </a:path>
                            </a:pathLst>
                          </a:custGeom>
                          <a:solidFill>
                            <a:srgbClr val="000000"/>
                          </a:solidFill>
                          <a:ln w="9525">
                            <a:noFill/>
                          </a:ln>
                        </wps:spPr>
                        <wps:bodyPr upright="1"/>
                      </wps:wsp>
                      <wps:wsp>
                        <wps:cNvPr id="643" name="Line 176"/>
                        <wps:cNvCnPr/>
                        <wps:spPr>
                          <a:xfrm>
                            <a:off x="2897" y="-494"/>
                            <a:ext cx="0" cy="435"/>
                          </a:xfrm>
                          <a:prstGeom prst="line">
                            <a:avLst/>
                          </a:prstGeom>
                          <a:ln w="12311" cap="flat" cmpd="sng">
                            <a:solidFill>
                              <a:srgbClr val="000000"/>
                            </a:solidFill>
                            <a:prstDash val="solid"/>
                            <a:headEnd type="none" w="med" len="med"/>
                            <a:tailEnd type="none" w="med" len="med"/>
                          </a:ln>
                        </wps:spPr>
                        <wps:bodyPr upright="1"/>
                      </wps:wsp>
                      <wps:wsp>
                        <wps:cNvPr id="644" name="Text Box 177"/>
                        <wps:cNvSpPr txBox="1"/>
                        <wps:spPr>
                          <a:xfrm>
                            <a:off x="3435" y="-733"/>
                            <a:ext cx="1096" cy="477"/>
                          </a:xfrm>
                          <a:prstGeom prst="rect">
                            <a:avLst/>
                          </a:prstGeom>
                          <a:noFill/>
                          <a:ln w="19626" cap="flat" cmpd="sng">
                            <a:solidFill>
                              <a:srgbClr val="000000"/>
                            </a:solidFill>
                            <a:prstDash val="solid"/>
                            <a:miter/>
                            <a:headEnd type="none" w="med" len="med"/>
                            <a:tailEnd type="none" w="med" len="med"/>
                          </a:ln>
                        </wps:spPr>
                        <wps:txbx>
                          <w:txbxContent>
                            <w:p>
                              <w:pPr>
                                <w:spacing w:before="87"/>
                                <w:ind w:left="330" w:right="0" w:firstLine="0"/>
                                <w:jc w:val="left"/>
                                <w:rPr>
                                  <w:rFonts w:ascii="Arial"/>
                                  <w:b/>
                                  <w:sz w:val="19"/>
                                </w:rPr>
                              </w:pPr>
                              <w:r>
                                <w:rPr>
                                  <w:rFonts w:ascii="Arial"/>
                                  <w:b/>
                                  <w:w w:val="145"/>
                                  <w:sz w:val="19"/>
                                </w:rPr>
                                <w:t>FA</w:t>
                              </w:r>
                            </w:p>
                          </w:txbxContent>
                        </wps:txbx>
                        <wps:bodyPr lIns="0" tIns="0" rIns="0" bIns="0" upright="1"/>
                      </wps:wsp>
                    </wpg:wgp>
                  </a:graphicData>
                </a:graphic>
              </wp:anchor>
            </w:drawing>
          </mc:Choice>
          <mc:Fallback>
            <w:pict>
              <v:group id="Group 173" o:spid="_x0000_s1026" o:spt="203" style="position:absolute;left:0pt;margin-left:140.95pt;margin-top:-37.35pt;height:39.35pt;width:86.3pt;mso-position-horizontal-relative:page;z-index:-292864;mso-width-relative:page;mso-height-relative:page;" coordorigin="2820,-748" coordsize="1726,787" o:gfxdata="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">
                <o:lock v:ext="edit" aspectratio="f"/>
                <v:line id="Line 174" o:spid="_x0000_s1026" o:spt="20" style="position:absolute;left:2897;top:-494;height:0;width:538;" filled="f" stroked="t" coordsize="21600,21600" o:gfxdata="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8LSI+/&#10;AAAA3AAAAA8AAAAAAAAAAQAgAAAAIgAAAGRycy9kb3ducmV2LnhtbFBLAQIUABQAAAAIAIdO4kAz&#10;LwWeOwAAADkAAAAQAAAAAAAAAAEAIAAAAA4BAABkcnMvc2hhcGV4bWwueG1sUEsFBgAAAAAGAAYA&#10;WwEAALgDAAAAAA==&#10;">
                  <v:fill on="f" focussize="0,0"/>
                  <v:stroke weight="0.701496062992126pt" color="#000000" joinstyle="round"/>
                  <v:imagedata o:title=""/>
                  <o:lock v:ext="edit" aspectratio="f"/>
                </v:line>
                <v:shape id="FreeForm 175" o:spid="_x0000_s1026" o:spt="100" style="position:absolute;left:2820;top:-88;height:127;width:154;" fillcolor="#000000" filled="t" stroked="f" coordsize="154,127" o:gfxdata="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m4f+&#10;wAAAANwAAAAPAAAAAAAAAAEAIAAAACIAAABkcnMvZG93bnJldi54bWxQSwECFAAUAAAACACHTuJA&#10;My8FnjsAAAA5AAAAEAAAAAAAAAABACAAAAAPAQAAZHJzL3NoYXBleG1sLnhtbFBLBQYAAAAABgAG&#10;AFsBAAC5AwAAAAA=&#10;" path="m154,0l0,0,77,126,154,0xe">
                  <v:fill on="t" focussize="0,0"/>
                  <v:stroke on="f"/>
                  <v:imagedata o:title=""/>
                  <o:lock v:ext="edit" aspectratio="f"/>
                </v:shape>
                <v:line id="Line 176" o:spid="_x0000_s1026" o:spt="20" style="position:absolute;left:2897;top:-494;height:435;width:0;" filled="f" stroked="t" coordsize="21600,21600" o:gfxdata="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fOzvQAA&#10;ANwAAAAPAAAAAAAAAAEAIAAAACIAAABkcnMvZG93bnJldi54bWxQSwECFAAUAAAACACHTuJAMy8F&#10;njsAAAA5AAAAEAAAAAAAAAABACAAAAAMAQAAZHJzL3NoYXBleG1sLnhtbFBLBQYAAAAABgAGAFsB&#10;AAC2AwAAAAA=&#10;">
                  <v:fill on="f" focussize="0,0"/>
                  <v:stroke weight="0.969370078740157pt" color="#000000" joinstyle="round"/>
                  <v:imagedata o:title=""/>
                  <o:lock v:ext="edit" aspectratio="f"/>
                </v:line>
                <v:shape id="Text Box 177" o:spid="_x0000_s1026" o:spt="202" type="#_x0000_t202" style="position:absolute;left:3435;top:-733;height:477;width:1096;" filled="f" stroked="t" coordsize="21600,21600" o:gfxdata="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svOeL4A&#10;AADcAAAADwAAAAAAAAABACAAAAAiAAAAZHJzL2Rvd25yZXYueG1sUEsBAhQAFAAAAAgAh07iQDMv&#10;BZ47AAAAOQAAABAAAAAAAAAAAQAgAAAADQEAAGRycy9zaGFwZXhtbC54bWxQSwUGAAAAAAYABgBb&#10;AQAAtwMAAAAA&#10;">
                  <v:fill on="f" focussize="0,0"/>
                  <v:stroke weight="1.54535433070866pt" color="#000000" joinstyle="miter"/>
                  <v:imagedata o:title=""/>
                  <o:lock v:ext="edit" aspectratio="f"/>
                  <v:textbox inset="0mm,0mm,0mm,0mm">
                    <w:txbxContent>
                      <w:p>
                        <w:pPr>
                          <w:spacing w:before="87"/>
                          <w:ind w:left="330" w:right="0" w:firstLine="0"/>
                          <w:jc w:val="left"/>
                          <w:rPr>
                            <w:rFonts w:ascii="Arial"/>
                            <w:b/>
                            <w:sz w:val="19"/>
                          </w:rPr>
                        </w:pPr>
                        <w:r>
                          <w:rPr>
                            <w:rFonts w:ascii="Arial"/>
                            <w:b/>
                            <w:w w:val="145"/>
                            <w:sz w:val="19"/>
                          </w:rPr>
                          <w:t>FA</w:t>
                        </w:r>
                      </w:p>
                    </w:txbxContent>
                  </v:textbox>
                </v:shape>
              </v:group>
            </w:pict>
          </mc:Fallback>
        </mc:AlternateContent>
      </w:r>
      <w:r>
        <w:rPr>
          <w:rFonts w:ascii="Arial"/>
          <w:b/>
          <w:w w:val="140"/>
          <w:position w:val="1"/>
          <w:sz w:val="17"/>
        </w:rPr>
        <w:t>C4</w:t>
      </w:r>
      <w:r>
        <w:rPr>
          <w:rFonts w:ascii="Arial"/>
          <w:b/>
          <w:w w:val="140"/>
          <w:position w:val="1"/>
          <w:sz w:val="17"/>
        </w:rPr>
        <w:tab/>
      </w:r>
      <w:r>
        <w:rPr>
          <w:rFonts w:ascii="Arial"/>
          <w:b/>
          <w:spacing w:val="-5"/>
          <w:w w:val="140"/>
          <w:sz w:val="19"/>
        </w:rPr>
        <w:t>S3</w:t>
      </w:r>
      <w:r>
        <w:rPr>
          <w:rFonts w:ascii="Arial"/>
          <w:b/>
          <w:spacing w:val="-5"/>
          <w:w w:val="140"/>
          <w:sz w:val="19"/>
        </w:rPr>
        <w:tab/>
      </w:r>
      <w:r>
        <w:rPr>
          <w:rFonts w:ascii="Arial"/>
          <w:b/>
          <w:spacing w:val="-5"/>
          <w:w w:val="140"/>
          <w:sz w:val="19"/>
        </w:rPr>
        <w:t>S2</w:t>
      </w:r>
      <w:r>
        <w:rPr>
          <w:rFonts w:ascii="Arial"/>
          <w:b/>
          <w:spacing w:val="-5"/>
          <w:w w:val="140"/>
          <w:sz w:val="19"/>
        </w:rPr>
        <w:tab/>
      </w:r>
      <w:r>
        <w:rPr>
          <w:rFonts w:ascii="Arial"/>
          <w:b/>
          <w:spacing w:val="-5"/>
          <w:w w:val="140"/>
          <w:sz w:val="19"/>
        </w:rPr>
        <w:t>S1</w:t>
      </w:r>
      <w:r>
        <w:rPr>
          <w:rFonts w:ascii="Arial"/>
          <w:b/>
          <w:spacing w:val="-5"/>
          <w:w w:val="140"/>
          <w:sz w:val="19"/>
        </w:rPr>
        <w:tab/>
      </w:r>
      <w:r>
        <w:rPr>
          <w:rFonts w:ascii="Arial"/>
          <w:b/>
          <w:spacing w:val="-9"/>
          <w:w w:val="140"/>
          <w:sz w:val="19"/>
        </w:rPr>
        <w:t>S0</w:t>
      </w:r>
    </w:p>
    <w:p>
      <w:pPr>
        <w:spacing w:after="0"/>
        <w:jc w:val="left"/>
        <w:rPr>
          <w:rFonts w:ascii="Arial"/>
          <w:sz w:val="19"/>
        </w:rPr>
        <w:sectPr>
          <w:type w:val="continuous"/>
          <w:pgSz w:w="12240" w:h="15840"/>
          <w:pgMar w:top="1660" w:right="700" w:bottom="1100" w:left="720" w:header="720" w:footer="720" w:gutter="0"/>
        </w:sectPr>
      </w:pPr>
    </w:p>
    <w:p>
      <w:pPr>
        <w:pStyle w:val="6"/>
        <w:ind w:left="0" w:firstLine="0"/>
        <w:rPr>
          <w:rFonts w:ascii="Arial"/>
          <w:b/>
          <w:sz w:val="30"/>
        </w:rPr>
      </w:pPr>
    </w:p>
    <w:p>
      <w:pPr>
        <w:pStyle w:val="12"/>
        <w:numPr>
          <w:ilvl w:val="1"/>
          <w:numId w:val="1"/>
        </w:numPr>
        <w:tabs>
          <w:tab w:val="left" w:pos="1908"/>
          <w:tab w:val="left" w:pos="1909"/>
        </w:tabs>
        <w:spacing w:before="248" w:after="0" w:line="240" w:lineRule="auto"/>
        <w:ind w:left="1908" w:right="0" w:hanging="360"/>
        <w:jc w:val="left"/>
        <w:rPr>
          <w:sz w:val="24"/>
        </w:rPr>
      </w:pPr>
      <w:r>
        <w:rPr>
          <w:sz w:val="24"/>
        </w:rPr>
        <w:t>For unsigned</w:t>
      </w:r>
      <w:r>
        <w:rPr>
          <w:spacing w:val="-12"/>
          <w:sz w:val="24"/>
        </w:rPr>
        <w:t xml:space="preserve"> </w:t>
      </w:r>
      <w:r>
        <w:rPr>
          <w:sz w:val="24"/>
        </w:rPr>
        <w:t>numbers,</w:t>
      </w:r>
    </w:p>
    <w:p>
      <w:pPr>
        <w:spacing w:before="56"/>
        <w:ind w:left="584" w:right="0" w:firstLine="0"/>
        <w:jc w:val="left"/>
        <w:rPr>
          <w:b/>
          <w:sz w:val="20"/>
        </w:rPr>
      </w:pPr>
      <w:r>
        <w:br w:type="column"/>
      </w:r>
      <w:r>
        <w:rPr>
          <w:b/>
          <w:sz w:val="20"/>
        </w:rPr>
        <w:t>Figure 1.8: 4-bit Adder-Subtractor</w:t>
      </w:r>
    </w:p>
    <w:p>
      <w:pPr>
        <w:spacing w:after="0"/>
        <w:jc w:val="left"/>
        <w:rPr>
          <w:sz w:val="20"/>
        </w:rPr>
        <w:sectPr>
          <w:type w:val="continuous"/>
          <w:pgSz w:w="12240" w:h="15840"/>
          <w:pgMar w:top="1660" w:right="700" w:bottom="1100" w:left="720" w:header="720" w:footer="720" w:gutter="0"/>
          <w:cols w:equalWidth="0" w:num="2">
            <w:col w:w="4151" w:space="40"/>
            <w:col w:w="6629"/>
          </w:cols>
        </w:sectPr>
      </w:pPr>
    </w:p>
    <w:p>
      <w:pPr>
        <w:pStyle w:val="6"/>
        <w:spacing w:before="7"/>
        <w:ind w:left="3349" w:right="5002" w:firstLine="0"/>
        <w:rPr>
          <w:rFonts w:ascii="Courier New"/>
        </w:rPr>
      </w:pPr>
      <w:r>
        <w:rPr>
          <w:rFonts w:ascii="Courier New"/>
        </w:rPr>
        <w:t>If A&gt;=B, then A-B If A&lt;B, then B-A</w:t>
      </w:r>
    </w:p>
    <w:p>
      <w:pPr>
        <w:pStyle w:val="6"/>
        <w:spacing w:line="287" w:lineRule="exact"/>
        <w:ind w:firstLine="0"/>
      </w:pPr>
      <w:r>
        <w:t>For signed numbers,</w:t>
      </w:r>
    </w:p>
    <w:p>
      <w:pPr>
        <w:pStyle w:val="6"/>
        <w:spacing w:before="7"/>
        <w:ind w:left="3349" w:firstLine="0"/>
      </w:pPr>
      <w:r>
        <w:t xml:space="preserve">Result is </w:t>
      </w:r>
      <w:r>
        <w:rPr>
          <w:rFonts w:ascii="Courier New"/>
        </w:rPr>
        <w:t>A-B</w:t>
      </w:r>
      <w:r>
        <w:t>, provided that there is no overflow.</w:t>
      </w:r>
    </w:p>
    <w:p>
      <w:pPr>
        <w:pStyle w:val="6"/>
        <w:spacing w:before="3"/>
        <w:ind w:left="0" w:firstLine="0"/>
        <w:rPr>
          <w:sz w:val="23"/>
        </w:rPr>
      </w:pPr>
    </w:p>
    <w:p>
      <w:pPr>
        <w:pStyle w:val="2"/>
        <w:numPr>
          <w:ilvl w:val="0"/>
          <w:numId w:val="1"/>
        </w:numPr>
        <w:tabs>
          <w:tab w:val="left" w:pos="1188"/>
          <w:tab w:val="left" w:pos="1189"/>
        </w:tabs>
        <w:spacing w:before="0" w:after="0" w:line="375" w:lineRule="exact"/>
        <w:ind w:left="1188" w:right="0" w:hanging="828"/>
        <w:jc w:val="left"/>
      </w:pPr>
      <w:r>
        <w:t>Explain Binary</w:t>
      </w:r>
      <w:r>
        <w:rPr>
          <w:spacing w:val="-1"/>
        </w:rPr>
        <w:t xml:space="preserve"> </w:t>
      </w:r>
      <w:r>
        <w:t>Incrementer</w:t>
      </w:r>
    </w:p>
    <w:p>
      <w:pPr>
        <w:pStyle w:val="12"/>
        <w:numPr>
          <w:ilvl w:val="1"/>
          <w:numId w:val="1"/>
        </w:numPr>
        <w:tabs>
          <w:tab w:val="left" w:pos="1908"/>
          <w:tab w:val="left" w:pos="1909"/>
        </w:tabs>
        <w:spacing w:before="0" w:after="0" w:line="240" w:lineRule="auto"/>
        <w:ind w:left="1908" w:right="0" w:hanging="360"/>
        <w:jc w:val="left"/>
        <w:rPr>
          <w:sz w:val="24"/>
        </w:rPr>
      </w:pPr>
      <w:r>
        <w:rPr>
          <w:sz w:val="24"/>
        </w:rPr>
        <w:t>The increment micro operation adds one to a number in a</w:t>
      </w:r>
      <w:r>
        <w:rPr>
          <w:spacing w:val="-10"/>
          <w:sz w:val="24"/>
        </w:rPr>
        <w:t xml:space="preserve"> </w:t>
      </w:r>
      <w:r>
        <w:rPr>
          <w:sz w:val="24"/>
        </w:rPr>
        <w:t>register.</w:t>
      </w:r>
    </w:p>
    <w:p>
      <w:pPr>
        <w:pStyle w:val="12"/>
        <w:numPr>
          <w:ilvl w:val="1"/>
          <w:numId w:val="1"/>
        </w:numPr>
        <w:tabs>
          <w:tab w:val="left" w:pos="1908"/>
          <w:tab w:val="left" w:pos="1909"/>
        </w:tabs>
        <w:spacing w:before="1" w:after="0" w:line="240" w:lineRule="auto"/>
        <w:ind w:left="1908" w:right="376" w:hanging="360"/>
        <w:jc w:val="left"/>
        <w:rPr>
          <w:sz w:val="24"/>
        </w:rPr>
      </w:pPr>
      <w:r>
        <w:rPr>
          <w:sz w:val="24"/>
        </w:rPr>
        <w:t>For example, if a 4-bit register has a binary value 0110, it will go to 0111 after it is incremented.</w:t>
      </w:r>
    </w:p>
    <w:p>
      <w:pPr>
        <w:pStyle w:val="6"/>
        <w:spacing w:before="7" w:line="272" w:lineRule="exact"/>
        <w:ind w:left="3349" w:firstLine="0"/>
        <w:rPr>
          <w:rFonts w:ascii="Courier New"/>
        </w:rPr>
      </w:pPr>
      <w:r>
        <w:rPr>
          <w:rFonts w:ascii="Courier New"/>
        </w:rPr>
        <w:t>0 1 1 0</w:t>
      </w:r>
    </w:p>
    <w:p>
      <w:pPr>
        <w:pStyle w:val="6"/>
        <w:tabs>
          <w:tab w:val="left" w:pos="4356"/>
        </w:tabs>
        <w:spacing w:line="272" w:lineRule="exact"/>
        <w:ind w:left="3349" w:firstLine="0"/>
        <w:rPr>
          <w:rFonts w:ascii="Courier New"/>
        </w:rPr>
      </w:pPr>
      <w:r>
        <w:rPr>
          <w:rFonts w:ascii="Courier New"/>
        </w:rPr>
        <w:t>+</w:t>
      </w:r>
      <w:r>
        <w:rPr>
          <w:rFonts w:ascii="Courier New"/>
        </w:rPr>
        <w:tab/>
      </w:r>
      <w:r>
        <w:rPr>
          <w:rFonts w:ascii="Courier New"/>
        </w:rPr>
        <w:t>1</w:t>
      </w:r>
    </w:p>
    <w:p>
      <w:pPr>
        <w:pStyle w:val="6"/>
        <w:spacing w:before="3"/>
        <w:ind w:left="3349" w:right="6298" w:firstLine="0"/>
        <w:rPr>
          <w:rFonts w:ascii="Courier New"/>
        </w:rPr>
      </w:pPr>
      <w:r>
        <w:rPr>
          <w:rFonts w:ascii="Courier New"/>
        </w:rPr>
        <w:t>-------- 0 1 1 1</w:t>
      </w:r>
    </w:p>
    <w:p>
      <w:pPr>
        <w:pStyle w:val="12"/>
        <w:numPr>
          <w:ilvl w:val="1"/>
          <w:numId w:val="1"/>
        </w:numPr>
        <w:tabs>
          <w:tab w:val="left" w:pos="1909"/>
        </w:tabs>
        <w:spacing w:before="0" w:after="0" w:line="240" w:lineRule="auto"/>
        <w:ind w:left="1908" w:right="375" w:hanging="360"/>
        <w:jc w:val="both"/>
        <w:rPr>
          <w:sz w:val="24"/>
        </w:rPr>
      </w:pPr>
      <w:r>
        <w:rPr>
          <w:sz w:val="24"/>
        </w:rPr>
        <w:t>The diagram of a 4-bit combinational circuit incrementer is shown above. One of the inputs to the least significant half-adder (HA) is connected to logic-1 and the other input is connected to the least significant bit of the number to be</w:t>
      </w:r>
      <w:r>
        <w:rPr>
          <w:spacing w:val="-21"/>
          <w:sz w:val="24"/>
        </w:rPr>
        <w:t xml:space="preserve"> </w:t>
      </w:r>
      <w:r>
        <w:rPr>
          <w:sz w:val="24"/>
        </w:rPr>
        <w:t>incremented.</w:t>
      </w:r>
    </w:p>
    <w:p>
      <w:pPr>
        <w:pStyle w:val="12"/>
        <w:numPr>
          <w:ilvl w:val="1"/>
          <w:numId w:val="1"/>
        </w:numPr>
        <w:tabs>
          <w:tab w:val="left" w:pos="1964"/>
        </w:tabs>
        <w:spacing w:before="0" w:after="0" w:line="240" w:lineRule="auto"/>
        <w:ind w:left="1908" w:right="376" w:hanging="360"/>
        <w:jc w:val="both"/>
        <w:rPr>
          <w:sz w:val="24"/>
        </w:rPr>
      </w:pPr>
      <w:r>
        <w:tab/>
      </w:r>
      <w:r>
        <w:rPr>
          <w:sz w:val="24"/>
        </w:rPr>
        <w:t>The output carry from one half-adder is connected to one of the inputs of the next- higher-order</w:t>
      </w:r>
      <w:r>
        <w:rPr>
          <w:spacing w:val="-2"/>
          <w:sz w:val="24"/>
        </w:rPr>
        <w:t xml:space="preserve"> </w:t>
      </w:r>
      <w:r>
        <w:rPr>
          <w:sz w:val="24"/>
        </w:rPr>
        <w:t>half-adder.</w:t>
      </w:r>
    </w:p>
    <w:p>
      <w:pPr>
        <w:pStyle w:val="12"/>
        <w:numPr>
          <w:ilvl w:val="1"/>
          <w:numId w:val="1"/>
        </w:numPr>
        <w:tabs>
          <w:tab w:val="left" w:pos="1909"/>
        </w:tabs>
        <w:spacing w:before="0" w:after="0" w:line="242" w:lineRule="auto"/>
        <w:ind w:left="1908" w:right="378" w:hanging="360"/>
        <w:jc w:val="both"/>
        <w:rPr>
          <w:sz w:val="24"/>
        </w:rPr>
      </w:pPr>
      <w:r>
        <w:rPr>
          <w:position w:val="2"/>
          <w:sz w:val="24"/>
        </w:rPr>
        <w:t>The circuit receives the four bits from A</w:t>
      </w:r>
      <w:r>
        <w:rPr>
          <w:sz w:val="16"/>
        </w:rPr>
        <w:t xml:space="preserve">0 </w:t>
      </w:r>
      <w:r>
        <w:rPr>
          <w:position w:val="2"/>
          <w:sz w:val="24"/>
        </w:rPr>
        <w:t>through A</w:t>
      </w:r>
      <w:r>
        <w:rPr>
          <w:sz w:val="16"/>
        </w:rPr>
        <w:t>3</w:t>
      </w:r>
      <w:r>
        <w:rPr>
          <w:position w:val="2"/>
          <w:sz w:val="24"/>
        </w:rPr>
        <w:t>, adds one to it, and generates the incremented output in S</w:t>
      </w:r>
      <w:r>
        <w:rPr>
          <w:sz w:val="16"/>
        </w:rPr>
        <w:t xml:space="preserve">0 </w:t>
      </w:r>
      <w:r>
        <w:rPr>
          <w:position w:val="2"/>
          <w:sz w:val="24"/>
        </w:rPr>
        <w:t>through</w:t>
      </w:r>
      <w:r>
        <w:rPr>
          <w:spacing w:val="-2"/>
          <w:position w:val="2"/>
          <w:sz w:val="24"/>
        </w:rPr>
        <w:t xml:space="preserve"> </w:t>
      </w:r>
      <w:r>
        <w:rPr>
          <w:position w:val="2"/>
          <w:sz w:val="24"/>
        </w:rPr>
        <w:t>S</w:t>
      </w:r>
      <w:r>
        <w:rPr>
          <w:sz w:val="16"/>
        </w:rPr>
        <w:t>3</w:t>
      </w:r>
      <w:r>
        <w:rPr>
          <w:position w:val="2"/>
          <w:sz w:val="24"/>
        </w:rPr>
        <w:t>.</w:t>
      </w:r>
    </w:p>
    <w:p>
      <w:pPr>
        <w:pStyle w:val="12"/>
        <w:numPr>
          <w:ilvl w:val="1"/>
          <w:numId w:val="1"/>
        </w:numPr>
        <w:tabs>
          <w:tab w:val="left" w:pos="1908"/>
          <w:tab w:val="left" w:pos="1909"/>
        </w:tabs>
        <w:spacing w:before="0" w:after="0" w:line="301" w:lineRule="exact"/>
        <w:ind w:left="1908" w:right="0" w:hanging="360"/>
        <w:jc w:val="left"/>
        <w:rPr>
          <w:sz w:val="24"/>
        </w:rPr>
      </w:pPr>
      <w:r>
        <w:rPr>
          <w:position w:val="2"/>
          <w:sz w:val="24"/>
        </w:rPr>
        <w:t>The</w:t>
      </w:r>
      <w:r>
        <w:rPr>
          <w:spacing w:val="38"/>
          <w:position w:val="2"/>
          <w:sz w:val="24"/>
        </w:rPr>
        <w:t xml:space="preserve"> </w:t>
      </w:r>
      <w:r>
        <w:rPr>
          <w:position w:val="2"/>
          <w:sz w:val="24"/>
        </w:rPr>
        <w:t>output</w:t>
      </w:r>
      <w:r>
        <w:rPr>
          <w:spacing w:val="38"/>
          <w:position w:val="2"/>
          <w:sz w:val="24"/>
        </w:rPr>
        <w:t xml:space="preserve"> </w:t>
      </w:r>
      <w:r>
        <w:rPr>
          <w:position w:val="2"/>
          <w:sz w:val="24"/>
        </w:rPr>
        <w:t>carry</w:t>
      </w:r>
      <w:r>
        <w:rPr>
          <w:spacing w:val="37"/>
          <w:position w:val="2"/>
          <w:sz w:val="24"/>
        </w:rPr>
        <w:t xml:space="preserve"> </w:t>
      </w:r>
      <w:r>
        <w:rPr>
          <w:position w:val="2"/>
          <w:sz w:val="24"/>
        </w:rPr>
        <w:t>C</w:t>
      </w:r>
      <w:r>
        <w:rPr>
          <w:sz w:val="16"/>
        </w:rPr>
        <w:t>4</w:t>
      </w:r>
      <w:r>
        <w:rPr>
          <w:spacing w:val="20"/>
          <w:sz w:val="16"/>
        </w:rPr>
        <w:t xml:space="preserve"> </w:t>
      </w:r>
      <w:r>
        <w:rPr>
          <w:position w:val="2"/>
          <w:sz w:val="24"/>
        </w:rPr>
        <w:t>will</w:t>
      </w:r>
      <w:r>
        <w:rPr>
          <w:spacing w:val="38"/>
          <w:position w:val="2"/>
          <w:sz w:val="24"/>
        </w:rPr>
        <w:t xml:space="preserve"> </w:t>
      </w:r>
      <w:r>
        <w:rPr>
          <w:position w:val="2"/>
          <w:sz w:val="24"/>
        </w:rPr>
        <w:t>be</w:t>
      </w:r>
      <w:r>
        <w:rPr>
          <w:spacing w:val="39"/>
          <w:position w:val="2"/>
          <w:sz w:val="24"/>
        </w:rPr>
        <w:t xml:space="preserve"> </w:t>
      </w:r>
      <w:r>
        <w:rPr>
          <w:position w:val="2"/>
          <w:sz w:val="24"/>
        </w:rPr>
        <w:t>1</w:t>
      </w:r>
      <w:r>
        <w:rPr>
          <w:spacing w:val="38"/>
          <w:position w:val="2"/>
          <w:sz w:val="24"/>
        </w:rPr>
        <w:t xml:space="preserve"> </w:t>
      </w:r>
      <w:r>
        <w:rPr>
          <w:position w:val="2"/>
          <w:sz w:val="24"/>
        </w:rPr>
        <w:t>only</w:t>
      </w:r>
      <w:r>
        <w:rPr>
          <w:spacing w:val="37"/>
          <w:position w:val="2"/>
          <w:sz w:val="24"/>
        </w:rPr>
        <w:t xml:space="preserve"> </w:t>
      </w:r>
      <w:r>
        <w:rPr>
          <w:position w:val="2"/>
          <w:sz w:val="24"/>
        </w:rPr>
        <w:t>after</w:t>
      </w:r>
      <w:r>
        <w:rPr>
          <w:spacing w:val="38"/>
          <w:position w:val="2"/>
          <w:sz w:val="24"/>
        </w:rPr>
        <w:t xml:space="preserve"> </w:t>
      </w:r>
      <w:r>
        <w:rPr>
          <w:position w:val="2"/>
          <w:sz w:val="24"/>
        </w:rPr>
        <w:t>incrementing</w:t>
      </w:r>
      <w:r>
        <w:rPr>
          <w:spacing w:val="37"/>
          <w:position w:val="2"/>
          <w:sz w:val="24"/>
        </w:rPr>
        <w:t xml:space="preserve"> </w:t>
      </w:r>
      <w:r>
        <w:rPr>
          <w:position w:val="2"/>
          <w:sz w:val="24"/>
        </w:rPr>
        <w:t>binary</w:t>
      </w:r>
      <w:r>
        <w:rPr>
          <w:spacing w:val="38"/>
          <w:position w:val="2"/>
          <w:sz w:val="24"/>
        </w:rPr>
        <w:t xml:space="preserve"> </w:t>
      </w:r>
      <w:r>
        <w:rPr>
          <w:position w:val="2"/>
          <w:sz w:val="24"/>
        </w:rPr>
        <w:t>1111.</w:t>
      </w:r>
      <w:r>
        <w:rPr>
          <w:spacing w:val="37"/>
          <w:position w:val="2"/>
          <w:sz w:val="24"/>
        </w:rPr>
        <w:t xml:space="preserve"> </w:t>
      </w:r>
      <w:r>
        <w:rPr>
          <w:position w:val="2"/>
          <w:sz w:val="24"/>
        </w:rPr>
        <w:t>This</w:t>
      </w:r>
      <w:r>
        <w:rPr>
          <w:spacing w:val="37"/>
          <w:position w:val="2"/>
          <w:sz w:val="24"/>
        </w:rPr>
        <w:t xml:space="preserve"> </w:t>
      </w:r>
      <w:r>
        <w:rPr>
          <w:position w:val="2"/>
          <w:sz w:val="24"/>
        </w:rPr>
        <w:t>also</w:t>
      </w:r>
      <w:r>
        <w:rPr>
          <w:spacing w:val="38"/>
          <w:position w:val="2"/>
          <w:sz w:val="24"/>
        </w:rPr>
        <w:t xml:space="preserve"> </w:t>
      </w:r>
      <w:r>
        <w:rPr>
          <w:position w:val="2"/>
          <w:sz w:val="24"/>
        </w:rPr>
        <w:t>causes</w:t>
      </w:r>
    </w:p>
    <w:p>
      <w:pPr>
        <w:spacing w:after="0" w:line="301" w:lineRule="exact"/>
        <w:jc w:val="left"/>
        <w:rPr>
          <w:sz w:val="24"/>
        </w:rPr>
        <w:sectPr>
          <w:type w:val="continuous"/>
          <w:pgSz w:w="12240" w:h="15840"/>
          <w:pgMar w:top="1660" w:right="700" w:bottom="1100" w:left="720" w:header="720" w:footer="720" w:gutter="0"/>
        </w:sectPr>
      </w:pPr>
    </w:p>
    <w:p>
      <w:pPr>
        <w:pStyle w:val="6"/>
        <w:spacing w:before="9"/>
        <w:ind w:left="0" w:firstLine="0"/>
        <w:rPr>
          <w:sz w:val="17"/>
        </w:rPr>
      </w:pPr>
    </w:p>
    <w:p>
      <w:pPr>
        <w:pStyle w:val="6"/>
        <w:spacing w:before="51"/>
        <w:ind w:firstLine="0"/>
      </w:pPr>
      <w:r>
        <w:rPr>
          <w:position w:val="2"/>
        </w:rPr>
        <w:t>outputs S</w:t>
      </w:r>
      <w:r>
        <w:rPr>
          <w:sz w:val="16"/>
        </w:rPr>
        <w:t xml:space="preserve">0 </w:t>
      </w:r>
      <w:r>
        <w:rPr>
          <w:position w:val="2"/>
        </w:rPr>
        <w:t>through S</w:t>
      </w:r>
      <w:r>
        <w:rPr>
          <w:sz w:val="16"/>
        </w:rPr>
        <w:t xml:space="preserve">3 </w:t>
      </w:r>
      <w:r>
        <w:rPr>
          <w:position w:val="2"/>
        </w:rPr>
        <w:t>to go to 0.</w:t>
      </w:r>
    </w:p>
    <w:p>
      <w:pPr>
        <w:pStyle w:val="6"/>
        <w:spacing w:before="2"/>
        <w:ind w:left="0" w:firstLine="0"/>
      </w:pPr>
      <w:r>
        <mc:AlternateContent>
          <mc:Choice Requires="wpg">
            <w:drawing>
              <wp:anchor distT="0" distB="0" distL="0" distR="0" simplePos="0" relativeHeight="1024" behindDoc="0" locked="0" layoutInCell="1" allowOverlap="1">
                <wp:simplePos x="0" y="0"/>
                <wp:positionH relativeFrom="page">
                  <wp:posOffset>1442720</wp:posOffset>
                </wp:positionH>
                <wp:positionV relativeFrom="paragraph">
                  <wp:posOffset>212090</wp:posOffset>
                </wp:positionV>
                <wp:extent cx="5067300" cy="2720340"/>
                <wp:effectExtent l="635" t="0" r="0" b="3810"/>
                <wp:wrapTopAndBottom/>
                <wp:docPr id="106" name="Group 178"/>
                <wp:cNvGraphicFramePr/>
                <a:graphic xmlns:a="http://schemas.openxmlformats.org/drawingml/2006/main">
                  <a:graphicData uri="http://schemas.microsoft.com/office/word/2010/wordprocessingGroup">
                    <wpg:wgp>
                      <wpg:cNvGrpSpPr/>
                      <wpg:grpSpPr>
                        <a:xfrm>
                          <a:off x="0" y="0"/>
                          <a:ext cx="5067300" cy="2720340"/>
                          <a:chOff x="2273" y="335"/>
                          <a:chExt cx="7980" cy="4284"/>
                        </a:xfrm>
                      </wpg:grpSpPr>
                      <wps:wsp>
                        <wps:cNvPr id="2" name="Rectangle 179"/>
                        <wps:cNvSpPr/>
                        <wps:spPr>
                          <a:xfrm>
                            <a:off x="2280" y="1540"/>
                            <a:ext cx="1395" cy="2250"/>
                          </a:xfrm>
                          <a:prstGeom prst="rect">
                            <a:avLst/>
                          </a:prstGeom>
                          <a:noFill/>
                          <a:ln w="9525" cap="flat" cmpd="sng">
                            <a:solidFill>
                              <a:srgbClr val="000000"/>
                            </a:solidFill>
                            <a:prstDash val="solid"/>
                            <a:miter/>
                            <a:headEnd type="none" w="med" len="med"/>
                            <a:tailEnd type="none" w="med" len="med"/>
                          </a:ln>
                        </wps:spPr>
                        <wps:bodyPr upright="1"/>
                      </wps:wsp>
                      <wps:wsp>
                        <wps:cNvPr id="4" name="FreeForm 180"/>
                        <wps:cNvSpPr/>
                        <wps:spPr>
                          <a:xfrm>
                            <a:off x="3290" y="730"/>
                            <a:ext cx="200" cy="825"/>
                          </a:xfrm>
                          <a:custGeom>
                            <a:avLst/>
                            <a:gdLst/>
                            <a:ahLst/>
                            <a:cxnLst/>
                            <a:pathLst>
                              <a:path w="200" h="825">
                                <a:moveTo>
                                  <a:pt x="0" y="626"/>
                                </a:moveTo>
                                <a:lnTo>
                                  <a:pt x="100" y="825"/>
                                </a:lnTo>
                                <a:lnTo>
                                  <a:pt x="160" y="705"/>
                                </a:lnTo>
                                <a:lnTo>
                                  <a:pt x="90" y="705"/>
                                </a:lnTo>
                                <a:lnTo>
                                  <a:pt x="90" y="697"/>
                                </a:lnTo>
                                <a:lnTo>
                                  <a:pt x="0" y="626"/>
                                </a:lnTo>
                                <a:close/>
                                <a:moveTo>
                                  <a:pt x="90" y="697"/>
                                </a:moveTo>
                                <a:lnTo>
                                  <a:pt x="90" y="705"/>
                                </a:lnTo>
                                <a:lnTo>
                                  <a:pt x="100" y="705"/>
                                </a:lnTo>
                                <a:lnTo>
                                  <a:pt x="90" y="697"/>
                                </a:lnTo>
                                <a:close/>
                                <a:moveTo>
                                  <a:pt x="109" y="0"/>
                                </a:moveTo>
                                <a:lnTo>
                                  <a:pt x="89" y="0"/>
                                </a:lnTo>
                                <a:lnTo>
                                  <a:pt x="90" y="697"/>
                                </a:lnTo>
                                <a:lnTo>
                                  <a:pt x="100" y="705"/>
                                </a:lnTo>
                                <a:lnTo>
                                  <a:pt x="110" y="697"/>
                                </a:lnTo>
                                <a:lnTo>
                                  <a:pt x="110" y="625"/>
                                </a:lnTo>
                                <a:lnTo>
                                  <a:pt x="109" y="0"/>
                                </a:lnTo>
                                <a:close/>
                                <a:moveTo>
                                  <a:pt x="110" y="697"/>
                                </a:moveTo>
                                <a:lnTo>
                                  <a:pt x="100" y="705"/>
                                </a:lnTo>
                                <a:lnTo>
                                  <a:pt x="110" y="705"/>
                                </a:lnTo>
                                <a:lnTo>
                                  <a:pt x="110" y="697"/>
                                </a:lnTo>
                                <a:close/>
                                <a:moveTo>
                                  <a:pt x="200" y="625"/>
                                </a:moveTo>
                                <a:lnTo>
                                  <a:pt x="110" y="697"/>
                                </a:lnTo>
                                <a:lnTo>
                                  <a:pt x="110" y="705"/>
                                </a:lnTo>
                                <a:lnTo>
                                  <a:pt x="160" y="705"/>
                                </a:lnTo>
                                <a:lnTo>
                                  <a:pt x="200" y="625"/>
                                </a:lnTo>
                                <a:close/>
                              </a:path>
                            </a:pathLst>
                          </a:custGeom>
                          <a:solidFill>
                            <a:srgbClr val="000000"/>
                          </a:solidFill>
                          <a:ln w="9525">
                            <a:noFill/>
                          </a:ln>
                        </wps:spPr>
                        <wps:bodyPr upright="1"/>
                      </wps:wsp>
                      <wps:wsp>
                        <wps:cNvPr id="6" name="FreeForm 181"/>
                        <wps:cNvSpPr/>
                        <wps:spPr>
                          <a:xfrm>
                            <a:off x="2375" y="730"/>
                            <a:ext cx="200" cy="825"/>
                          </a:xfrm>
                          <a:custGeom>
                            <a:avLst/>
                            <a:gdLst/>
                            <a:ahLst/>
                            <a:cxnLst/>
                            <a:pathLst>
                              <a:path w="200" h="825">
                                <a:moveTo>
                                  <a:pt x="0" y="626"/>
                                </a:moveTo>
                                <a:lnTo>
                                  <a:pt x="100" y="825"/>
                                </a:lnTo>
                                <a:lnTo>
                                  <a:pt x="160" y="705"/>
                                </a:lnTo>
                                <a:lnTo>
                                  <a:pt x="90" y="705"/>
                                </a:lnTo>
                                <a:lnTo>
                                  <a:pt x="90" y="697"/>
                                </a:lnTo>
                                <a:lnTo>
                                  <a:pt x="0" y="626"/>
                                </a:lnTo>
                                <a:close/>
                                <a:moveTo>
                                  <a:pt x="90" y="697"/>
                                </a:moveTo>
                                <a:lnTo>
                                  <a:pt x="90" y="705"/>
                                </a:lnTo>
                                <a:lnTo>
                                  <a:pt x="100" y="705"/>
                                </a:lnTo>
                                <a:lnTo>
                                  <a:pt x="90" y="697"/>
                                </a:lnTo>
                                <a:close/>
                                <a:moveTo>
                                  <a:pt x="109" y="0"/>
                                </a:moveTo>
                                <a:lnTo>
                                  <a:pt x="89" y="0"/>
                                </a:lnTo>
                                <a:lnTo>
                                  <a:pt x="90" y="697"/>
                                </a:lnTo>
                                <a:lnTo>
                                  <a:pt x="100" y="705"/>
                                </a:lnTo>
                                <a:lnTo>
                                  <a:pt x="110" y="697"/>
                                </a:lnTo>
                                <a:lnTo>
                                  <a:pt x="110" y="625"/>
                                </a:lnTo>
                                <a:lnTo>
                                  <a:pt x="109" y="0"/>
                                </a:lnTo>
                                <a:close/>
                                <a:moveTo>
                                  <a:pt x="110" y="697"/>
                                </a:moveTo>
                                <a:lnTo>
                                  <a:pt x="100" y="705"/>
                                </a:lnTo>
                                <a:lnTo>
                                  <a:pt x="110" y="705"/>
                                </a:lnTo>
                                <a:lnTo>
                                  <a:pt x="110" y="697"/>
                                </a:lnTo>
                                <a:close/>
                                <a:moveTo>
                                  <a:pt x="200" y="625"/>
                                </a:moveTo>
                                <a:lnTo>
                                  <a:pt x="110" y="697"/>
                                </a:lnTo>
                                <a:lnTo>
                                  <a:pt x="110" y="705"/>
                                </a:lnTo>
                                <a:lnTo>
                                  <a:pt x="160" y="705"/>
                                </a:lnTo>
                                <a:lnTo>
                                  <a:pt x="200" y="625"/>
                                </a:lnTo>
                                <a:close/>
                              </a:path>
                            </a:pathLst>
                          </a:custGeom>
                          <a:solidFill>
                            <a:srgbClr val="000000"/>
                          </a:solidFill>
                          <a:ln w="9525">
                            <a:noFill/>
                          </a:ln>
                        </wps:spPr>
                        <wps:bodyPr upright="1"/>
                      </wps:wsp>
                      <wps:wsp>
                        <wps:cNvPr id="8" name="FreeForm 182"/>
                        <wps:cNvSpPr/>
                        <wps:spPr>
                          <a:xfrm>
                            <a:off x="3336" y="3790"/>
                            <a:ext cx="200" cy="825"/>
                          </a:xfrm>
                          <a:custGeom>
                            <a:avLst/>
                            <a:gdLst/>
                            <a:ahLst/>
                            <a:cxnLst/>
                            <a:pathLst>
                              <a:path w="200" h="825">
                                <a:moveTo>
                                  <a:pt x="0" y="626"/>
                                </a:moveTo>
                                <a:lnTo>
                                  <a:pt x="100" y="825"/>
                                </a:lnTo>
                                <a:lnTo>
                                  <a:pt x="160" y="705"/>
                                </a:lnTo>
                                <a:lnTo>
                                  <a:pt x="90" y="705"/>
                                </a:lnTo>
                                <a:lnTo>
                                  <a:pt x="90" y="697"/>
                                </a:lnTo>
                                <a:lnTo>
                                  <a:pt x="0" y="626"/>
                                </a:lnTo>
                                <a:close/>
                                <a:moveTo>
                                  <a:pt x="90" y="697"/>
                                </a:moveTo>
                                <a:lnTo>
                                  <a:pt x="90" y="705"/>
                                </a:lnTo>
                                <a:lnTo>
                                  <a:pt x="100" y="705"/>
                                </a:lnTo>
                                <a:lnTo>
                                  <a:pt x="90" y="697"/>
                                </a:lnTo>
                                <a:close/>
                                <a:moveTo>
                                  <a:pt x="109" y="0"/>
                                </a:moveTo>
                                <a:lnTo>
                                  <a:pt x="89" y="0"/>
                                </a:lnTo>
                                <a:lnTo>
                                  <a:pt x="90" y="697"/>
                                </a:lnTo>
                                <a:lnTo>
                                  <a:pt x="100" y="705"/>
                                </a:lnTo>
                                <a:lnTo>
                                  <a:pt x="110" y="697"/>
                                </a:lnTo>
                                <a:lnTo>
                                  <a:pt x="110" y="625"/>
                                </a:lnTo>
                                <a:lnTo>
                                  <a:pt x="109" y="0"/>
                                </a:lnTo>
                                <a:close/>
                                <a:moveTo>
                                  <a:pt x="110" y="697"/>
                                </a:moveTo>
                                <a:lnTo>
                                  <a:pt x="100" y="705"/>
                                </a:lnTo>
                                <a:lnTo>
                                  <a:pt x="110" y="705"/>
                                </a:lnTo>
                                <a:lnTo>
                                  <a:pt x="110" y="697"/>
                                </a:lnTo>
                                <a:close/>
                                <a:moveTo>
                                  <a:pt x="200" y="625"/>
                                </a:moveTo>
                                <a:lnTo>
                                  <a:pt x="110" y="697"/>
                                </a:lnTo>
                                <a:lnTo>
                                  <a:pt x="110" y="705"/>
                                </a:lnTo>
                                <a:lnTo>
                                  <a:pt x="160" y="705"/>
                                </a:lnTo>
                                <a:lnTo>
                                  <a:pt x="200" y="625"/>
                                </a:lnTo>
                                <a:close/>
                              </a:path>
                            </a:pathLst>
                          </a:custGeom>
                          <a:solidFill>
                            <a:srgbClr val="000000"/>
                          </a:solidFill>
                          <a:ln w="9525">
                            <a:noFill/>
                          </a:ln>
                        </wps:spPr>
                        <wps:bodyPr upright="1"/>
                      </wps:wsp>
                      <wps:wsp>
                        <wps:cNvPr id="10" name="Line 183"/>
                        <wps:cNvCnPr/>
                        <wps:spPr>
                          <a:xfrm>
                            <a:off x="3391" y="731"/>
                            <a:ext cx="586" cy="1"/>
                          </a:xfrm>
                          <a:prstGeom prst="line">
                            <a:avLst/>
                          </a:prstGeom>
                          <a:ln w="9525" cap="flat" cmpd="sng">
                            <a:solidFill>
                              <a:srgbClr val="000000"/>
                            </a:solidFill>
                            <a:prstDash val="solid"/>
                            <a:headEnd type="none" w="med" len="med"/>
                            <a:tailEnd type="none" w="med" len="med"/>
                          </a:ln>
                        </wps:spPr>
                        <wps:bodyPr upright="1"/>
                      </wps:wsp>
                      <wps:wsp>
                        <wps:cNvPr id="12" name="Line 184"/>
                        <wps:cNvCnPr/>
                        <wps:spPr>
                          <a:xfrm>
                            <a:off x="3977" y="732"/>
                            <a:ext cx="1" cy="3480"/>
                          </a:xfrm>
                          <a:prstGeom prst="line">
                            <a:avLst/>
                          </a:prstGeom>
                          <a:ln w="9525" cap="flat" cmpd="sng">
                            <a:solidFill>
                              <a:srgbClr val="000000"/>
                            </a:solidFill>
                            <a:prstDash val="solid"/>
                            <a:headEnd type="none" w="med" len="med"/>
                            <a:tailEnd type="none" w="med" len="med"/>
                          </a:ln>
                        </wps:spPr>
                        <wps:bodyPr upright="1"/>
                      </wps:wsp>
                      <wps:wsp>
                        <wps:cNvPr id="14" name="Rectangle 185"/>
                        <wps:cNvSpPr/>
                        <wps:spPr>
                          <a:xfrm>
                            <a:off x="4410" y="1540"/>
                            <a:ext cx="1395" cy="2250"/>
                          </a:xfrm>
                          <a:prstGeom prst="rect">
                            <a:avLst/>
                          </a:prstGeom>
                          <a:noFill/>
                          <a:ln w="9525" cap="flat" cmpd="sng">
                            <a:solidFill>
                              <a:srgbClr val="000000"/>
                            </a:solidFill>
                            <a:prstDash val="solid"/>
                            <a:miter/>
                            <a:headEnd type="none" w="med" len="med"/>
                            <a:tailEnd type="none" w="med" len="med"/>
                          </a:ln>
                        </wps:spPr>
                        <wps:bodyPr upright="1"/>
                      </wps:wsp>
                      <wps:wsp>
                        <wps:cNvPr id="16" name="FreeForm 186"/>
                        <wps:cNvSpPr/>
                        <wps:spPr>
                          <a:xfrm>
                            <a:off x="5420" y="730"/>
                            <a:ext cx="200" cy="825"/>
                          </a:xfrm>
                          <a:custGeom>
                            <a:avLst/>
                            <a:gdLst/>
                            <a:ahLst/>
                            <a:cxnLst/>
                            <a:pathLst>
                              <a:path w="200" h="825">
                                <a:moveTo>
                                  <a:pt x="0" y="626"/>
                                </a:moveTo>
                                <a:lnTo>
                                  <a:pt x="100" y="825"/>
                                </a:lnTo>
                                <a:lnTo>
                                  <a:pt x="160" y="705"/>
                                </a:lnTo>
                                <a:lnTo>
                                  <a:pt x="90" y="705"/>
                                </a:lnTo>
                                <a:lnTo>
                                  <a:pt x="90" y="697"/>
                                </a:lnTo>
                                <a:lnTo>
                                  <a:pt x="0" y="626"/>
                                </a:lnTo>
                                <a:close/>
                                <a:moveTo>
                                  <a:pt x="90" y="697"/>
                                </a:moveTo>
                                <a:lnTo>
                                  <a:pt x="90" y="705"/>
                                </a:lnTo>
                                <a:lnTo>
                                  <a:pt x="100" y="705"/>
                                </a:lnTo>
                                <a:lnTo>
                                  <a:pt x="90" y="697"/>
                                </a:lnTo>
                                <a:close/>
                                <a:moveTo>
                                  <a:pt x="109" y="0"/>
                                </a:moveTo>
                                <a:lnTo>
                                  <a:pt x="89" y="0"/>
                                </a:lnTo>
                                <a:lnTo>
                                  <a:pt x="90" y="697"/>
                                </a:lnTo>
                                <a:lnTo>
                                  <a:pt x="100" y="705"/>
                                </a:lnTo>
                                <a:lnTo>
                                  <a:pt x="110" y="697"/>
                                </a:lnTo>
                                <a:lnTo>
                                  <a:pt x="110" y="625"/>
                                </a:lnTo>
                                <a:lnTo>
                                  <a:pt x="109" y="0"/>
                                </a:lnTo>
                                <a:close/>
                                <a:moveTo>
                                  <a:pt x="110" y="697"/>
                                </a:moveTo>
                                <a:lnTo>
                                  <a:pt x="100" y="705"/>
                                </a:lnTo>
                                <a:lnTo>
                                  <a:pt x="110" y="705"/>
                                </a:lnTo>
                                <a:lnTo>
                                  <a:pt x="110" y="697"/>
                                </a:lnTo>
                                <a:close/>
                                <a:moveTo>
                                  <a:pt x="200" y="625"/>
                                </a:moveTo>
                                <a:lnTo>
                                  <a:pt x="110" y="697"/>
                                </a:lnTo>
                                <a:lnTo>
                                  <a:pt x="110" y="705"/>
                                </a:lnTo>
                                <a:lnTo>
                                  <a:pt x="160" y="705"/>
                                </a:lnTo>
                                <a:lnTo>
                                  <a:pt x="200" y="625"/>
                                </a:lnTo>
                                <a:close/>
                              </a:path>
                            </a:pathLst>
                          </a:custGeom>
                          <a:solidFill>
                            <a:srgbClr val="000000"/>
                          </a:solidFill>
                          <a:ln w="9525">
                            <a:noFill/>
                          </a:ln>
                        </wps:spPr>
                        <wps:bodyPr upright="1"/>
                      </wps:wsp>
                      <wps:wsp>
                        <wps:cNvPr id="18" name="FreeForm 187"/>
                        <wps:cNvSpPr/>
                        <wps:spPr>
                          <a:xfrm>
                            <a:off x="4505" y="730"/>
                            <a:ext cx="200" cy="825"/>
                          </a:xfrm>
                          <a:custGeom>
                            <a:avLst/>
                            <a:gdLst/>
                            <a:ahLst/>
                            <a:cxnLst/>
                            <a:pathLst>
                              <a:path w="200" h="825">
                                <a:moveTo>
                                  <a:pt x="0" y="626"/>
                                </a:moveTo>
                                <a:lnTo>
                                  <a:pt x="100" y="825"/>
                                </a:lnTo>
                                <a:lnTo>
                                  <a:pt x="160" y="705"/>
                                </a:lnTo>
                                <a:lnTo>
                                  <a:pt x="90" y="705"/>
                                </a:lnTo>
                                <a:lnTo>
                                  <a:pt x="90" y="697"/>
                                </a:lnTo>
                                <a:lnTo>
                                  <a:pt x="0" y="626"/>
                                </a:lnTo>
                                <a:close/>
                                <a:moveTo>
                                  <a:pt x="90" y="697"/>
                                </a:moveTo>
                                <a:lnTo>
                                  <a:pt x="90" y="705"/>
                                </a:lnTo>
                                <a:lnTo>
                                  <a:pt x="100" y="705"/>
                                </a:lnTo>
                                <a:lnTo>
                                  <a:pt x="90" y="697"/>
                                </a:lnTo>
                                <a:close/>
                                <a:moveTo>
                                  <a:pt x="109" y="0"/>
                                </a:moveTo>
                                <a:lnTo>
                                  <a:pt x="89" y="0"/>
                                </a:lnTo>
                                <a:lnTo>
                                  <a:pt x="90" y="697"/>
                                </a:lnTo>
                                <a:lnTo>
                                  <a:pt x="100" y="705"/>
                                </a:lnTo>
                                <a:lnTo>
                                  <a:pt x="110" y="697"/>
                                </a:lnTo>
                                <a:lnTo>
                                  <a:pt x="110" y="625"/>
                                </a:lnTo>
                                <a:lnTo>
                                  <a:pt x="109" y="0"/>
                                </a:lnTo>
                                <a:close/>
                                <a:moveTo>
                                  <a:pt x="110" y="697"/>
                                </a:moveTo>
                                <a:lnTo>
                                  <a:pt x="100" y="705"/>
                                </a:lnTo>
                                <a:lnTo>
                                  <a:pt x="110" y="705"/>
                                </a:lnTo>
                                <a:lnTo>
                                  <a:pt x="110" y="697"/>
                                </a:lnTo>
                                <a:close/>
                                <a:moveTo>
                                  <a:pt x="200" y="625"/>
                                </a:moveTo>
                                <a:lnTo>
                                  <a:pt x="110" y="697"/>
                                </a:lnTo>
                                <a:lnTo>
                                  <a:pt x="110" y="705"/>
                                </a:lnTo>
                                <a:lnTo>
                                  <a:pt x="160" y="705"/>
                                </a:lnTo>
                                <a:lnTo>
                                  <a:pt x="200" y="625"/>
                                </a:lnTo>
                                <a:close/>
                              </a:path>
                            </a:pathLst>
                          </a:custGeom>
                          <a:solidFill>
                            <a:srgbClr val="000000"/>
                          </a:solidFill>
                          <a:ln w="9525">
                            <a:noFill/>
                          </a:ln>
                        </wps:spPr>
                        <wps:bodyPr upright="1"/>
                      </wps:wsp>
                      <wps:wsp>
                        <wps:cNvPr id="20" name="FreeForm 188"/>
                        <wps:cNvSpPr/>
                        <wps:spPr>
                          <a:xfrm>
                            <a:off x="5451" y="3790"/>
                            <a:ext cx="200" cy="825"/>
                          </a:xfrm>
                          <a:custGeom>
                            <a:avLst/>
                            <a:gdLst/>
                            <a:ahLst/>
                            <a:cxnLst/>
                            <a:pathLst>
                              <a:path w="200" h="825">
                                <a:moveTo>
                                  <a:pt x="0" y="626"/>
                                </a:moveTo>
                                <a:lnTo>
                                  <a:pt x="100" y="825"/>
                                </a:lnTo>
                                <a:lnTo>
                                  <a:pt x="160" y="705"/>
                                </a:lnTo>
                                <a:lnTo>
                                  <a:pt x="90" y="705"/>
                                </a:lnTo>
                                <a:lnTo>
                                  <a:pt x="90" y="697"/>
                                </a:lnTo>
                                <a:lnTo>
                                  <a:pt x="0" y="626"/>
                                </a:lnTo>
                                <a:close/>
                                <a:moveTo>
                                  <a:pt x="90" y="697"/>
                                </a:moveTo>
                                <a:lnTo>
                                  <a:pt x="90" y="705"/>
                                </a:lnTo>
                                <a:lnTo>
                                  <a:pt x="100" y="705"/>
                                </a:lnTo>
                                <a:lnTo>
                                  <a:pt x="90" y="697"/>
                                </a:lnTo>
                                <a:close/>
                                <a:moveTo>
                                  <a:pt x="109" y="0"/>
                                </a:moveTo>
                                <a:lnTo>
                                  <a:pt x="89" y="0"/>
                                </a:lnTo>
                                <a:lnTo>
                                  <a:pt x="90" y="697"/>
                                </a:lnTo>
                                <a:lnTo>
                                  <a:pt x="100" y="705"/>
                                </a:lnTo>
                                <a:lnTo>
                                  <a:pt x="110" y="697"/>
                                </a:lnTo>
                                <a:lnTo>
                                  <a:pt x="110" y="625"/>
                                </a:lnTo>
                                <a:lnTo>
                                  <a:pt x="109" y="0"/>
                                </a:lnTo>
                                <a:close/>
                                <a:moveTo>
                                  <a:pt x="110" y="697"/>
                                </a:moveTo>
                                <a:lnTo>
                                  <a:pt x="100" y="705"/>
                                </a:lnTo>
                                <a:lnTo>
                                  <a:pt x="110" y="705"/>
                                </a:lnTo>
                                <a:lnTo>
                                  <a:pt x="110" y="697"/>
                                </a:lnTo>
                                <a:close/>
                                <a:moveTo>
                                  <a:pt x="200" y="625"/>
                                </a:moveTo>
                                <a:lnTo>
                                  <a:pt x="110" y="697"/>
                                </a:lnTo>
                                <a:lnTo>
                                  <a:pt x="110" y="705"/>
                                </a:lnTo>
                                <a:lnTo>
                                  <a:pt x="160" y="705"/>
                                </a:lnTo>
                                <a:lnTo>
                                  <a:pt x="200" y="625"/>
                                </a:lnTo>
                                <a:close/>
                              </a:path>
                            </a:pathLst>
                          </a:custGeom>
                          <a:solidFill>
                            <a:srgbClr val="000000"/>
                          </a:solidFill>
                          <a:ln w="9525">
                            <a:noFill/>
                          </a:ln>
                        </wps:spPr>
                        <wps:bodyPr upright="1"/>
                      </wps:wsp>
                      <wps:wsp>
                        <wps:cNvPr id="22" name="Line 189"/>
                        <wps:cNvCnPr/>
                        <wps:spPr>
                          <a:xfrm>
                            <a:off x="5520" y="730"/>
                            <a:ext cx="586" cy="1"/>
                          </a:xfrm>
                          <a:prstGeom prst="line">
                            <a:avLst/>
                          </a:prstGeom>
                          <a:ln w="9525" cap="flat" cmpd="sng">
                            <a:solidFill>
                              <a:srgbClr val="000000"/>
                            </a:solidFill>
                            <a:prstDash val="solid"/>
                            <a:headEnd type="none" w="med" len="med"/>
                            <a:tailEnd type="none" w="med" len="med"/>
                          </a:ln>
                        </wps:spPr>
                        <wps:bodyPr upright="1"/>
                      </wps:wsp>
                      <wps:wsp>
                        <wps:cNvPr id="24" name="Line 190"/>
                        <wps:cNvCnPr/>
                        <wps:spPr>
                          <a:xfrm>
                            <a:off x="6106" y="732"/>
                            <a:ext cx="1" cy="3480"/>
                          </a:xfrm>
                          <a:prstGeom prst="line">
                            <a:avLst/>
                          </a:prstGeom>
                          <a:ln w="9525" cap="flat" cmpd="sng">
                            <a:solidFill>
                              <a:srgbClr val="000000"/>
                            </a:solidFill>
                            <a:prstDash val="solid"/>
                            <a:headEnd type="none" w="med" len="med"/>
                            <a:tailEnd type="none" w="med" len="med"/>
                          </a:ln>
                        </wps:spPr>
                        <wps:bodyPr upright="1"/>
                      </wps:wsp>
                      <wps:wsp>
                        <wps:cNvPr id="26" name="Line 191"/>
                        <wps:cNvCnPr/>
                        <wps:spPr>
                          <a:xfrm>
                            <a:off x="3977" y="4210"/>
                            <a:ext cx="629" cy="0"/>
                          </a:xfrm>
                          <a:prstGeom prst="line">
                            <a:avLst/>
                          </a:prstGeom>
                          <a:ln w="9525" cap="flat" cmpd="sng">
                            <a:solidFill>
                              <a:srgbClr val="000000"/>
                            </a:solidFill>
                            <a:prstDash val="solid"/>
                            <a:headEnd type="none" w="med" len="med"/>
                            <a:tailEnd type="none" w="med" len="med"/>
                          </a:ln>
                        </wps:spPr>
                        <wps:bodyPr upright="1"/>
                      </wps:wsp>
                      <wps:wsp>
                        <wps:cNvPr id="28" name="Line 192"/>
                        <wps:cNvCnPr/>
                        <wps:spPr>
                          <a:xfrm flipV="1">
                            <a:off x="4616" y="3790"/>
                            <a:ext cx="1" cy="420"/>
                          </a:xfrm>
                          <a:prstGeom prst="line">
                            <a:avLst/>
                          </a:prstGeom>
                          <a:ln w="9525" cap="flat" cmpd="sng">
                            <a:solidFill>
                              <a:srgbClr val="000000"/>
                            </a:solidFill>
                            <a:prstDash val="solid"/>
                            <a:headEnd type="none" w="med" len="med"/>
                            <a:tailEnd type="none" w="med" len="med"/>
                          </a:ln>
                        </wps:spPr>
                        <wps:bodyPr upright="1"/>
                      </wps:wsp>
                      <wps:wsp>
                        <wps:cNvPr id="30" name="Rectangle 193"/>
                        <wps:cNvSpPr/>
                        <wps:spPr>
                          <a:xfrm>
                            <a:off x="6600" y="1540"/>
                            <a:ext cx="1395" cy="2250"/>
                          </a:xfrm>
                          <a:prstGeom prst="rect">
                            <a:avLst/>
                          </a:prstGeom>
                          <a:noFill/>
                          <a:ln w="9525" cap="flat" cmpd="sng">
                            <a:solidFill>
                              <a:srgbClr val="000000"/>
                            </a:solidFill>
                            <a:prstDash val="solid"/>
                            <a:miter/>
                            <a:headEnd type="none" w="med" len="med"/>
                            <a:tailEnd type="none" w="med" len="med"/>
                          </a:ln>
                        </wps:spPr>
                        <wps:bodyPr upright="1"/>
                      </wps:wsp>
                      <wps:wsp>
                        <wps:cNvPr id="32" name="FreeForm 194"/>
                        <wps:cNvSpPr/>
                        <wps:spPr>
                          <a:xfrm>
                            <a:off x="7624" y="730"/>
                            <a:ext cx="200" cy="825"/>
                          </a:xfrm>
                          <a:custGeom>
                            <a:avLst/>
                            <a:gdLst/>
                            <a:ahLst/>
                            <a:cxnLst/>
                            <a:pathLst>
                              <a:path w="200" h="825">
                                <a:moveTo>
                                  <a:pt x="0" y="626"/>
                                </a:moveTo>
                                <a:lnTo>
                                  <a:pt x="100" y="825"/>
                                </a:lnTo>
                                <a:lnTo>
                                  <a:pt x="160" y="705"/>
                                </a:lnTo>
                                <a:lnTo>
                                  <a:pt x="90" y="705"/>
                                </a:lnTo>
                                <a:lnTo>
                                  <a:pt x="90" y="697"/>
                                </a:lnTo>
                                <a:lnTo>
                                  <a:pt x="0" y="626"/>
                                </a:lnTo>
                                <a:close/>
                                <a:moveTo>
                                  <a:pt x="90" y="697"/>
                                </a:moveTo>
                                <a:lnTo>
                                  <a:pt x="90" y="705"/>
                                </a:lnTo>
                                <a:lnTo>
                                  <a:pt x="100" y="705"/>
                                </a:lnTo>
                                <a:lnTo>
                                  <a:pt x="90" y="697"/>
                                </a:lnTo>
                                <a:close/>
                                <a:moveTo>
                                  <a:pt x="109" y="0"/>
                                </a:moveTo>
                                <a:lnTo>
                                  <a:pt x="89" y="0"/>
                                </a:lnTo>
                                <a:lnTo>
                                  <a:pt x="90" y="697"/>
                                </a:lnTo>
                                <a:lnTo>
                                  <a:pt x="100" y="705"/>
                                </a:lnTo>
                                <a:lnTo>
                                  <a:pt x="110" y="697"/>
                                </a:lnTo>
                                <a:lnTo>
                                  <a:pt x="110" y="625"/>
                                </a:lnTo>
                                <a:lnTo>
                                  <a:pt x="109" y="0"/>
                                </a:lnTo>
                                <a:close/>
                                <a:moveTo>
                                  <a:pt x="110" y="697"/>
                                </a:moveTo>
                                <a:lnTo>
                                  <a:pt x="100" y="705"/>
                                </a:lnTo>
                                <a:lnTo>
                                  <a:pt x="110" y="705"/>
                                </a:lnTo>
                                <a:lnTo>
                                  <a:pt x="110" y="697"/>
                                </a:lnTo>
                                <a:close/>
                                <a:moveTo>
                                  <a:pt x="200" y="625"/>
                                </a:moveTo>
                                <a:lnTo>
                                  <a:pt x="110" y="697"/>
                                </a:lnTo>
                                <a:lnTo>
                                  <a:pt x="110" y="705"/>
                                </a:lnTo>
                                <a:lnTo>
                                  <a:pt x="160" y="705"/>
                                </a:lnTo>
                                <a:lnTo>
                                  <a:pt x="200" y="625"/>
                                </a:lnTo>
                                <a:close/>
                              </a:path>
                            </a:pathLst>
                          </a:custGeom>
                          <a:solidFill>
                            <a:srgbClr val="000000"/>
                          </a:solidFill>
                          <a:ln w="9525">
                            <a:noFill/>
                          </a:ln>
                        </wps:spPr>
                        <wps:bodyPr upright="1"/>
                      </wps:wsp>
                      <wps:wsp>
                        <wps:cNvPr id="34" name="FreeForm 195"/>
                        <wps:cNvSpPr/>
                        <wps:spPr>
                          <a:xfrm>
                            <a:off x="6709" y="730"/>
                            <a:ext cx="200" cy="825"/>
                          </a:xfrm>
                          <a:custGeom>
                            <a:avLst/>
                            <a:gdLst/>
                            <a:ahLst/>
                            <a:cxnLst/>
                            <a:pathLst>
                              <a:path w="200" h="825">
                                <a:moveTo>
                                  <a:pt x="0" y="626"/>
                                </a:moveTo>
                                <a:lnTo>
                                  <a:pt x="100" y="825"/>
                                </a:lnTo>
                                <a:lnTo>
                                  <a:pt x="160" y="705"/>
                                </a:lnTo>
                                <a:lnTo>
                                  <a:pt x="90" y="705"/>
                                </a:lnTo>
                                <a:lnTo>
                                  <a:pt x="90" y="697"/>
                                </a:lnTo>
                                <a:lnTo>
                                  <a:pt x="0" y="626"/>
                                </a:lnTo>
                                <a:close/>
                                <a:moveTo>
                                  <a:pt x="90" y="697"/>
                                </a:moveTo>
                                <a:lnTo>
                                  <a:pt x="90" y="705"/>
                                </a:lnTo>
                                <a:lnTo>
                                  <a:pt x="100" y="705"/>
                                </a:lnTo>
                                <a:lnTo>
                                  <a:pt x="90" y="697"/>
                                </a:lnTo>
                                <a:close/>
                                <a:moveTo>
                                  <a:pt x="109" y="0"/>
                                </a:moveTo>
                                <a:lnTo>
                                  <a:pt x="89" y="0"/>
                                </a:lnTo>
                                <a:lnTo>
                                  <a:pt x="90" y="697"/>
                                </a:lnTo>
                                <a:lnTo>
                                  <a:pt x="100" y="705"/>
                                </a:lnTo>
                                <a:lnTo>
                                  <a:pt x="110" y="697"/>
                                </a:lnTo>
                                <a:lnTo>
                                  <a:pt x="110" y="625"/>
                                </a:lnTo>
                                <a:lnTo>
                                  <a:pt x="109" y="0"/>
                                </a:lnTo>
                                <a:close/>
                                <a:moveTo>
                                  <a:pt x="110" y="697"/>
                                </a:moveTo>
                                <a:lnTo>
                                  <a:pt x="100" y="705"/>
                                </a:lnTo>
                                <a:lnTo>
                                  <a:pt x="110" y="705"/>
                                </a:lnTo>
                                <a:lnTo>
                                  <a:pt x="110" y="697"/>
                                </a:lnTo>
                                <a:close/>
                                <a:moveTo>
                                  <a:pt x="200" y="625"/>
                                </a:moveTo>
                                <a:lnTo>
                                  <a:pt x="110" y="697"/>
                                </a:lnTo>
                                <a:lnTo>
                                  <a:pt x="110" y="705"/>
                                </a:lnTo>
                                <a:lnTo>
                                  <a:pt x="160" y="705"/>
                                </a:lnTo>
                                <a:lnTo>
                                  <a:pt x="200" y="625"/>
                                </a:lnTo>
                                <a:close/>
                              </a:path>
                            </a:pathLst>
                          </a:custGeom>
                          <a:solidFill>
                            <a:srgbClr val="000000"/>
                          </a:solidFill>
                          <a:ln w="9525">
                            <a:noFill/>
                          </a:ln>
                        </wps:spPr>
                        <wps:bodyPr upright="1"/>
                      </wps:wsp>
                      <wps:wsp>
                        <wps:cNvPr id="36" name="FreeForm 196"/>
                        <wps:cNvSpPr/>
                        <wps:spPr>
                          <a:xfrm>
                            <a:off x="7655" y="3790"/>
                            <a:ext cx="200" cy="825"/>
                          </a:xfrm>
                          <a:custGeom>
                            <a:avLst/>
                            <a:gdLst/>
                            <a:ahLst/>
                            <a:cxnLst/>
                            <a:pathLst>
                              <a:path w="200" h="825">
                                <a:moveTo>
                                  <a:pt x="0" y="626"/>
                                </a:moveTo>
                                <a:lnTo>
                                  <a:pt x="100" y="825"/>
                                </a:lnTo>
                                <a:lnTo>
                                  <a:pt x="160" y="705"/>
                                </a:lnTo>
                                <a:lnTo>
                                  <a:pt x="90" y="705"/>
                                </a:lnTo>
                                <a:lnTo>
                                  <a:pt x="90" y="697"/>
                                </a:lnTo>
                                <a:lnTo>
                                  <a:pt x="0" y="626"/>
                                </a:lnTo>
                                <a:close/>
                                <a:moveTo>
                                  <a:pt x="90" y="697"/>
                                </a:moveTo>
                                <a:lnTo>
                                  <a:pt x="90" y="705"/>
                                </a:lnTo>
                                <a:lnTo>
                                  <a:pt x="100" y="705"/>
                                </a:lnTo>
                                <a:lnTo>
                                  <a:pt x="90" y="697"/>
                                </a:lnTo>
                                <a:close/>
                                <a:moveTo>
                                  <a:pt x="109" y="0"/>
                                </a:moveTo>
                                <a:lnTo>
                                  <a:pt x="89" y="0"/>
                                </a:lnTo>
                                <a:lnTo>
                                  <a:pt x="90" y="697"/>
                                </a:lnTo>
                                <a:lnTo>
                                  <a:pt x="100" y="705"/>
                                </a:lnTo>
                                <a:lnTo>
                                  <a:pt x="110" y="697"/>
                                </a:lnTo>
                                <a:lnTo>
                                  <a:pt x="110" y="625"/>
                                </a:lnTo>
                                <a:lnTo>
                                  <a:pt x="109" y="0"/>
                                </a:lnTo>
                                <a:close/>
                                <a:moveTo>
                                  <a:pt x="110" y="697"/>
                                </a:moveTo>
                                <a:lnTo>
                                  <a:pt x="100" y="705"/>
                                </a:lnTo>
                                <a:lnTo>
                                  <a:pt x="110" y="705"/>
                                </a:lnTo>
                                <a:lnTo>
                                  <a:pt x="110" y="697"/>
                                </a:lnTo>
                                <a:close/>
                                <a:moveTo>
                                  <a:pt x="200" y="625"/>
                                </a:moveTo>
                                <a:lnTo>
                                  <a:pt x="110" y="697"/>
                                </a:lnTo>
                                <a:lnTo>
                                  <a:pt x="110" y="705"/>
                                </a:lnTo>
                                <a:lnTo>
                                  <a:pt x="160" y="705"/>
                                </a:lnTo>
                                <a:lnTo>
                                  <a:pt x="200" y="625"/>
                                </a:lnTo>
                                <a:close/>
                              </a:path>
                            </a:pathLst>
                          </a:custGeom>
                          <a:solidFill>
                            <a:srgbClr val="000000"/>
                          </a:solidFill>
                          <a:ln w="9525">
                            <a:noFill/>
                          </a:ln>
                        </wps:spPr>
                        <wps:bodyPr upright="1"/>
                      </wps:wsp>
                      <wps:wsp>
                        <wps:cNvPr id="38" name="Line 197"/>
                        <wps:cNvCnPr/>
                        <wps:spPr>
                          <a:xfrm>
                            <a:off x="7724" y="730"/>
                            <a:ext cx="586" cy="1"/>
                          </a:xfrm>
                          <a:prstGeom prst="line">
                            <a:avLst/>
                          </a:prstGeom>
                          <a:ln w="9525" cap="flat" cmpd="sng">
                            <a:solidFill>
                              <a:srgbClr val="000000"/>
                            </a:solidFill>
                            <a:prstDash val="solid"/>
                            <a:headEnd type="none" w="med" len="med"/>
                            <a:tailEnd type="none" w="med" len="med"/>
                          </a:ln>
                        </wps:spPr>
                        <wps:bodyPr upright="1"/>
                      </wps:wsp>
                      <wps:wsp>
                        <wps:cNvPr id="40" name="Line 198"/>
                        <wps:cNvCnPr/>
                        <wps:spPr>
                          <a:xfrm>
                            <a:off x="8310" y="730"/>
                            <a:ext cx="0" cy="3480"/>
                          </a:xfrm>
                          <a:prstGeom prst="line">
                            <a:avLst/>
                          </a:prstGeom>
                          <a:ln w="9525" cap="flat" cmpd="sng">
                            <a:solidFill>
                              <a:srgbClr val="000000"/>
                            </a:solidFill>
                            <a:prstDash val="solid"/>
                            <a:headEnd type="none" w="med" len="med"/>
                            <a:tailEnd type="none" w="med" len="med"/>
                          </a:ln>
                        </wps:spPr>
                        <wps:bodyPr upright="1"/>
                      </wps:wsp>
                      <wps:wsp>
                        <wps:cNvPr id="42" name="Line 199"/>
                        <wps:cNvCnPr/>
                        <wps:spPr>
                          <a:xfrm>
                            <a:off x="6107" y="4213"/>
                            <a:ext cx="702" cy="1"/>
                          </a:xfrm>
                          <a:prstGeom prst="line">
                            <a:avLst/>
                          </a:prstGeom>
                          <a:ln w="9525" cap="flat" cmpd="sng">
                            <a:solidFill>
                              <a:srgbClr val="000000"/>
                            </a:solidFill>
                            <a:prstDash val="solid"/>
                            <a:headEnd type="none" w="med" len="med"/>
                            <a:tailEnd type="none" w="med" len="med"/>
                          </a:ln>
                        </wps:spPr>
                        <wps:bodyPr upright="1"/>
                      </wps:wsp>
                      <wps:wsp>
                        <wps:cNvPr id="44" name="Line 200"/>
                        <wps:cNvCnPr/>
                        <wps:spPr>
                          <a:xfrm flipV="1">
                            <a:off x="6806" y="3793"/>
                            <a:ext cx="1" cy="420"/>
                          </a:xfrm>
                          <a:prstGeom prst="line">
                            <a:avLst/>
                          </a:prstGeom>
                          <a:ln w="9525" cap="flat" cmpd="sng">
                            <a:solidFill>
                              <a:srgbClr val="000000"/>
                            </a:solidFill>
                            <a:prstDash val="solid"/>
                            <a:headEnd type="none" w="med" len="med"/>
                            <a:tailEnd type="none" w="med" len="med"/>
                          </a:ln>
                        </wps:spPr>
                        <wps:bodyPr upright="1"/>
                      </wps:wsp>
                      <wps:wsp>
                        <wps:cNvPr id="46" name="Rectangle 201"/>
                        <wps:cNvSpPr/>
                        <wps:spPr>
                          <a:xfrm>
                            <a:off x="8760" y="1540"/>
                            <a:ext cx="1395" cy="2250"/>
                          </a:xfrm>
                          <a:prstGeom prst="rect">
                            <a:avLst/>
                          </a:prstGeom>
                          <a:noFill/>
                          <a:ln w="9525" cap="flat" cmpd="sng">
                            <a:solidFill>
                              <a:srgbClr val="000000"/>
                            </a:solidFill>
                            <a:prstDash val="solid"/>
                            <a:miter/>
                            <a:headEnd type="none" w="med" len="med"/>
                            <a:tailEnd type="none" w="med" len="med"/>
                          </a:ln>
                        </wps:spPr>
                        <wps:bodyPr upright="1"/>
                      </wps:wsp>
                      <wps:wsp>
                        <wps:cNvPr id="48" name="FreeForm 202"/>
                        <wps:cNvSpPr/>
                        <wps:spPr>
                          <a:xfrm>
                            <a:off x="9800" y="730"/>
                            <a:ext cx="200" cy="825"/>
                          </a:xfrm>
                          <a:custGeom>
                            <a:avLst/>
                            <a:gdLst/>
                            <a:ahLst/>
                            <a:cxnLst/>
                            <a:pathLst>
                              <a:path w="200" h="825">
                                <a:moveTo>
                                  <a:pt x="0" y="626"/>
                                </a:moveTo>
                                <a:lnTo>
                                  <a:pt x="100" y="825"/>
                                </a:lnTo>
                                <a:lnTo>
                                  <a:pt x="160" y="705"/>
                                </a:lnTo>
                                <a:lnTo>
                                  <a:pt x="90" y="705"/>
                                </a:lnTo>
                                <a:lnTo>
                                  <a:pt x="90" y="697"/>
                                </a:lnTo>
                                <a:lnTo>
                                  <a:pt x="0" y="626"/>
                                </a:lnTo>
                                <a:close/>
                                <a:moveTo>
                                  <a:pt x="90" y="697"/>
                                </a:moveTo>
                                <a:lnTo>
                                  <a:pt x="90" y="705"/>
                                </a:lnTo>
                                <a:lnTo>
                                  <a:pt x="100" y="705"/>
                                </a:lnTo>
                                <a:lnTo>
                                  <a:pt x="90" y="697"/>
                                </a:lnTo>
                                <a:close/>
                                <a:moveTo>
                                  <a:pt x="109" y="0"/>
                                </a:moveTo>
                                <a:lnTo>
                                  <a:pt x="89" y="0"/>
                                </a:lnTo>
                                <a:lnTo>
                                  <a:pt x="90" y="697"/>
                                </a:lnTo>
                                <a:lnTo>
                                  <a:pt x="100" y="705"/>
                                </a:lnTo>
                                <a:lnTo>
                                  <a:pt x="110" y="697"/>
                                </a:lnTo>
                                <a:lnTo>
                                  <a:pt x="110" y="625"/>
                                </a:lnTo>
                                <a:lnTo>
                                  <a:pt x="109" y="0"/>
                                </a:lnTo>
                                <a:close/>
                                <a:moveTo>
                                  <a:pt x="110" y="697"/>
                                </a:moveTo>
                                <a:lnTo>
                                  <a:pt x="100" y="705"/>
                                </a:lnTo>
                                <a:lnTo>
                                  <a:pt x="110" y="705"/>
                                </a:lnTo>
                                <a:lnTo>
                                  <a:pt x="110" y="697"/>
                                </a:lnTo>
                                <a:close/>
                                <a:moveTo>
                                  <a:pt x="200" y="625"/>
                                </a:moveTo>
                                <a:lnTo>
                                  <a:pt x="110" y="697"/>
                                </a:lnTo>
                                <a:lnTo>
                                  <a:pt x="110" y="705"/>
                                </a:lnTo>
                                <a:lnTo>
                                  <a:pt x="160" y="705"/>
                                </a:lnTo>
                                <a:lnTo>
                                  <a:pt x="200" y="625"/>
                                </a:lnTo>
                                <a:close/>
                              </a:path>
                            </a:pathLst>
                          </a:custGeom>
                          <a:solidFill>
                            <a:srgbClr val="000000"/>
                          </a:solidFill>
                          <a:ln w="9525">
                            <a:noFill/>
                          </a:ln>
                        </wps:spPr>
                        <wps:bodyPr upright="1"/>
                      </wps:wsp>
                      <wps:wsp>
                        <wps:cNvPr id="50" name="FreeForm 203"/>
                        <wps:cNvSpPr/>
                        <wps:spPr>
                          <a:xfrm>
                            <a:off x="8885" y="730"/>
                            <a:ext cx="200" cy="825"/>
                          </a:xfrm>
                          <a:custGeom>
                            <a:avLst/>
                            <a:gdLst/>
                            <a:ahLst/>
                            <a:cxnLst/>
                            <a:pathLst>
                              <a:path w="200" h="825">
                                <a:moveTo>
                                  <a:pt x="0" y="626"/>
                                </a:moveTo>
                                <a:lnTo>
                                  <a:pt x="100" y="825"/>
                                </a:lnTo>
                                <a:lnTo>
                                  <a:pt x="160" y="705"/>
                                </a:lnTo>
                                <a:lnTo>
                                  <a:pt x="90" y="705"/>
                                </a:lnTo>
                                <a:lnTo>
                                  <a:pt x="90" y="697"/>
                                </a:lnTo>
                                <a:lnTo>
                                  <a:pt x="0" y="626"/>
                                </a:lnTo>
                                <a:close/>
                                <a:moveTo>
                                  <a:pt x="90" y="697"/>
                                </a:moveTo>
                                <a:lnTo>
                                  <a:pt x="90" y="705"/>
                                </a:lnTo>
                                <a:lnTo>
                                  <a:pt x="100" y="705"/>
                                </a:lnTo>
                                <a:lnTo>
                                  <a:pt x="90" y="697"/>
                                </a:lnTo>
                                <a:close/>
                                <a:moveTo>
                                  <a:pt x="109" y="0"/>
                                </a:moveTo>
                                <a:lnTo>
                                  <a:pt x="89" y="0"/>
                                </a:lnTo>
                                <a:lnTo>
                                  <a:pt x="90" y="697"/>
                                </a:lnTo>
                                <a:lnTo>
                                  <a:pt x="100" y="705"/>
                                </a:lnTo>
                                <a:lnTo>
                                  <a:pt x="110" y="697"/>
                                </a:lnTo>
                                <a:lnTo>
                                  <a:pt x="110" y="625"/>
                                </a:lnTo>
                                <a:lnTo>
                                  <a:pt x="109" y="0"/>
                                </a:lnTo>
                                <a:close/>
                                <a:moveTo>
                                  <a:pt x="110" y="697"/>
                                </a:moveTo>
                                <a:lnTo>
                                  <a:pt x="100" y="705"/>
                                </a:lnTo>
                                <a:lnTo>
                                  <a:pt x="110" y="705"/>
                                </a:lnTo>
                                <a:lnTo>
                                  <a:pt x="110" y="697"/>
                                </a:lnTo>
                                <a:close/>
                                <a:moveTo>
                                  <a:pt x="200" y="625"/>
                                </a:moveTo>
                                <a:lnTo>
                                  <a:pt x="110" y="697"/>
                                </a:lnTo>
                                <a:lnTo>
                                  <a:pt x="110" y="705"/>
                                </a:lnTo>
                                <a:lnTo>
                                  <a:pt x="160" y="705"/>
                                </a:lnTo>
                                <a:lnTo>
                                  <a:pt x="200" y="625"/>
                                </a:lnTo>
                                <a:close/>
                              </a:path>
                            </a:pathLst>
                          </a:custGeom>
                          <a:solidFill>
                            <a:srgbClr val="000000"/>
                          </a:solidFill>
                          <a:ln w="9525">
                            <a:noFill/>
                          </a:ln>
                        </wps:spPr>
                        <wps:bodyPr upright="1"/>
                      </wps:wsp>
                      <wps:wsp>
                        <wps:cNvPr id="52" name="FreeForm 204"/>
                        <wps:cNvSpPr/>
                        <wps:spPr>
                          <a:xfrm>
                            <a:off x="9801" y="3790"/>
                            <a:ext cx="200" cy="825"/>
                          </a:xfrm>
                          <a:custGeom>
                            <a:avLst/>
                            <a:gdLst/>
                            <a:ahLst/>
                            <a:cxnLst/>
                            <a:pathLst>
                              <a:path w="200" h="825">
                                <a:moveTo>
                                  <a:pt x="0" y="626"/>
                                </a:moveTo>
                                <a:lnTo>
                                  <a:pt x="100" y="825"/>
                                </a:lnTo>
                                <a:lnTo>
                                  <a:pt x="160" y="705"/>
                                </a:lnTo>
                                <a:lnTo>
                                  <a:pt x="90" y="705"/>
                                </a:lnTo>
                                <a:lnTo>
                                  <a:pt x="90" y="697"/>
                                </a:lnTo>
                                <a:lnTo>
                                  <a:pt x="0" y="626"/>
                                </a:lnTo>
                                <a:close/>
                                <a:moveTo>
                                  <a:pt x="90" y="697"/>
                                </a:moveTo>
                                <a:lnTo>
                                  <a:pt x="90" y="705"/>
                                </a:lnTo>
                                <a:lnTo>
                                  <a:pt x="100" y="705"/>
                                </a:lnTo>
                                <a:lnTo>
                                  <a:pt x="90" y="697"/>
                                </a:lnTo>
                                <a:close/>
                                <a:moveTo>
                                  <a:pt x="109" y="0"/>
                                </a:moveTo>
                                <a:lnTo>
                                  <a:pt x="89" y="0"/>
                                </a:lnTo>
                                <a:lnTo>
                                  <a:pt x="90" y="697"/>
                                </a:lnTo>
                                <a:lnTo>
                                  <a:pt x="100" y="705"/>
                                </a:lnTo>
                                <a:lnTo>
                                  <a:pt x="110" y="697"/>
                                </a:lnTo>
                                <a:lnTo>
                                  <a:pt x="110" y="625"/>
                                </a:lnTo>
                                <a:lnTo>
                                  <a:pt x="109" y="0"/>
                                </a:lnTo>
                                <a:close/>
                                <a:moveTo>
                                  <a:pt x="110" y="697"/>
                                </a:moveTo>
                                <a:lnTo>
                                  <a:pt x="100" y="705"/>
                                </a:lnTo>
                                <a:lnTo>
                                  <a:pt x="110" y="705"/>
                                </a:lnTo>
                                <a:lnTo>
                                  <a:pt x="110" y="697"/>
                                </a:lnTo>
                                <a:close/>
                                <a:moveTo>
                                  <a:pt x="200" y="625"/>
                                </a:moveTo>
                                <a:lnTo>
                                  <a:pt x="110" y="697"/>
                                </a:lnTo>
                                <a:lnTo>
                                  <a:pt x="110" y="705"/>
                                </a:lnTo>
                                <a:lnTo>
                                  <a:pt x="160" y="705"/>
                                </a:lnTo>
                                <a:lnTo>
                                  <a:pt x="200" y="625"/>
                                </a:lnTo>
                                <a:close/>
                              </a:path>
                            </a:pathLst>
                          </a:custGeom>
                          <a:solidFill>
                            <a:srgbClr val="000000"/>
                          </a:solidFill>
                          <a:ln w="9525">
                            <a:noFill/>
                          </a:ln>
                        </wps:spPr>
                        <wps:bodyPr upright="1"/>
                      </wps:wsp>
                      <wps:wsp>
                        <wps:cNvPr id="54" name="Line 205"/>
                        <wps:cNvCnPr/>
                        <wps:spPr>
                          <a:xfrm>
                            <a:off x="8310" y="4210"/>
                            <a:ext cx="629" cy="1"/>
                          </a:xfrm>
                          <a:prstGeom prst="line">
                            <a:avLst/>
                          </a:prstGeom>
                          <a:ln w="9525" cap="flat" cmpd="sng">
                            <a:solidFill>
                              <a:srgbClr val="000000"/>
                            </a:solidFill>
                            <a:prstDash val="solid"/>
                            <a:headEnd type="none" w="med" len="med"/>
                            <a:tailEnd type="none" w="med" len="med"/>
                          </a:ln>
                        </wps:spPr>
                        <wps:bodyPr upright="1"/>
                      </wps:wsp>
                      <wps:wsp>
                        <wps:cNvPr id="56" name="Line 206"/>
                        <wps:cNvCnPr/>
                        <wps:spPr>
                          <a:xfrm flipV="1">
                            <a:off x="8949" y="3790"/>
                            <a:ext cx="1" cy="420"/>
                          </a:xfrm>
                          <a:prstGeom prst="line">
                            <a:avLst/>
                          </a:prstGeom>
                          <a:ln w="9525" cap="flat" cmpd="sng">
                            <a:solidFill>
                              <a:srgbClr val="000000"/>
                            </a:solidFill>
                            <a:prstDash val="solid"/>
                            <a:headEnd type="none" w="med" len="med"/>
                            <a:tailEnd type="none" w="med" len="med"/>
                          </a:ln>
                        </wps:spPr>
                        <wps:bodyPr upright="1"/>
                      </wps:wsp>
                      <wps:wsp>
                        <wps:cNvPr id="58" name="FreeForm 207"/>
                        <wps:cNvSpPr/>
                        <wps:spPr>
                          <a:xfrm>
                            <a:off x="2376" y="3793"/>
                            <a:ext cx="200" cy="825"/>
                          </a:xfrm>
                          <a:custGeom>
                            <a:avLst/>
                            <a:gdLst/>
                            <a:ahLst/>
                            <a:cxnLst/>
                            <a:pathLst>
                              <a:path w="200" h="825">
                                <a:moveTo>
                                  <a:pt x="0" y="626"/>
                                </a:moveTo>
                                <a:lnTo>
                                  <a:pt x="100" y="825"/>
                                </a:lnTo>
                                <a:lnTo>
                                  <a:pt x="160" y="705"/>
                                </a:lnTo>
                                <a:lnTo>
                                  <a:pt x="90" y="705"/>
                                </a:lnTo>
                                <a:lnTo>
                                  <a:pt x="90" y="697"/>
                                </a:lnTo>
                                <a:lnTo>
                                  <a:pt x="0" y="626"/>
                                </a:lnTo>
                                <a:close/>
                                <a:moveTo>
                                  <a:pt x="90" y="697"/>
                                </a:moveTo>
                                <a:lnTo>
                                  <a:pt x="90" y="705"/>
                                </a:lnTo>
                                <a:lnTo>
                                  <a:pt x="100" y="705"/>
                                </a:lnTo>
                                <a:lnTo>
                                  <a:pt x="90" y="697"/>
                                </a:lnTo>
                                <a:close/>
                                <a:moveTo>
                                  <a:pt x="109" y="0"/>
                                </a:moveTo>
                                <a:lnTo>
                                  <a:pt x="89" y="0"/>
                                </a:lnTo>
                                <a:lnTo>
                                  <a:pt x="90" y="697"/>
                                </a:lnTo>
                                <a:lnTo>
                                  <a:pt x="100" y="705"/>
                                </a:lnTo>
                                <a:lnTo>
                                  <a:pt x="110" y="697"/>
                                </a:lnTo>
                                <a:lnTo>
                                  <a:pt x="110" y="625"/>
                                </a:lnTo>
                                <a:lnTo>
                                  <a:pt x="109" y="0"/>
                                </a:lnTo>
                                <a:close/>
                                <a:moveTo>
                                  <a:pt x="110" y="697"/>
                                </a:moveTo>
                                <a:lnTo>
                                  <a:pt x="100" y="705"/>
                                </a:lnTo>
                                <a:lnTo>
                                  <a:pt x="110" y="705"/>
                                </a:lnTo>
                                <a:lnTo>
                                  <a:pt x="110" y="697"/>
                                </a:lnTo>
                                <a:close/>
                                <a:moveTo>
                                  <a:pt x="200" y="625"/>
                                </a:moveTo>
                                <a:lnTo>
                                  <a:pt x="110" y="697"/>
                                </a:lnTo>
                                <a:lnTo>
                                  <a:pt x="110" y="705"/>
                                </a:lnTo>
                                <a:lnTo>
                                  <a:pt x="160" y="705"/>
                                </a:lnTo>
                                <a:lnTo>
                                  <a:pt x="200" y="625"/>
                                </a:lnTo>
                                <a:close/>
                              </a:path>
                            </a:pathLst>
                          </a:custGeom>
                          <a:solidFill>
                            <a:srgbClr val="000000"/>
                          </a:solidFill>
                          <a:ln w="9525">
                            <a:noFill/>
                          </a:ln>
                        </wps:spPr>
                        <wps:bodyPr upright="1"/>
                      </wps:wsp>
                      <wps:wsp>
                        <wps:cNvPr id="60" name="Rectangle 208"/>
                        <wps:cNvSpPr/>
                        <wps:spPr>
                          <a:xfrm>
                            <a:off x="6570" y="342"/>
                            <a:ext cx="540" cy="420"/>
                          </a:xfrm>
                          <a:prstGeom prst="rect">
                            <a:avLst/>
                          </a:prstGeom>
                          <a:solidFill>
                            <a:srgbClr val="FFFFFF"/>
                          </a:solidFill>
                          <a:ln w="9525">
                            <a:noFill/>
                          </a:ln>
                        </wps:spPr>
                        <wps:bodyPr upright="1"/>
                      </wps:wsp>
                      <wps:wsp>
                        <wps:cNvPr id="62" name="Rectangle 209"/>
                        <wps:cNvSpPr/>
                        <wps:spPr>
                          <a:xfrm>
                            <a:off x="6570" y="342"/>
                            <a:ext cx="540" cy="420"/>
                          </a:xfrm>
                          <a:prstGeom prst="rect">
                            <a:avLst/>
                          </a:prstGeom>
                          <a:noFill/>
                          <a:ln w="9525" cap="flat" cmpd="sng">
                            <a:solidFill>
                              <a:srgbClr val="FFFFFF"/>
                            </a:solidFill>
                            <a:prstDash val="solid"/>
                            <a:miter/>
                            <a:headEnd type="none" w="med" len="med"/>
                            <a:tailEnd type="none" w="med" len="med"/>
                          </a:ln>
                        </wps:spPr>
                        <wps:bodyPr upright="1"/>
                      </wps:wsp>
                      <wps:wsp>
                        <wps:cNvPr id="64" name="Rectangle 210"/>
                        <wps:cNvSpPr/>
                        <wps:spPr>
                          <a:xfrm>
                            <a:off x="8760" y="357"/>
                            <a:ext cx="540" cy="420"/>
                          </a:xfrm>
                          <a:prstGeom prst="rect">
                            <a:avLst/>
                          </a:prstGeom>
                          <a:solidFill>
                            <a:srgbClr val="FFFFFF"/>
                          </a:solidFill>
                          <a:ln w="9525">
                            <a:noFill/>
                          </a:ln>
                        </wps:spPr>
                        <wps:bodyPr upright="1"/>
                      </wps:wsp>
                      <wps:wsp>
                        <wps:cNvPr id="66" name="Rectangle 211"/>
                        <wps:cNvSpPr/>
                        <wps:spPr>
                          <a:xfrm>
                            <a:off x="8760" y="357"/>
                            <a:ext cx="540" cy="420"/>
                          </a:xfrm>
                          <a:prstGeom prst="rect">
                            <a:avLst/>
                          </a:prstGeom>
                          <a:noFill/>
                          <a:ln w="9525" cap="flat" cmpd="sng">
                            <a:solidFill>
                              <a:srgbClr val="FFFFFF"/>
                            </a:solidFill>
                            <a:prstDash val="solid"/>
                            <a:miter/>
                            <a:headEnd type="none" w="med" len="med"/>
                            <a:tailEnd type="none" w="med" len="med"/>
                          </a:ln>
                        </wps:spPr>
                        <wps:bodyPr upright="1"/>
                      </wps:wsp>
                      <wps:wsp>
                        <wps:cNvPr id="68" name="Rectangle 212"/>
                        <wps:cNvSpPr/>
                        <wps:spPr>
                          <a:xfrm>
                            <a:off x="9705" y="357"/>
                            <a:ext cx="540" cy="420"/>
                          </a:xfrm>
                          <a:prstGeom prst="rect">
                            <a:avLst/>
                          </a:prstGeom>
                          <a:solidFill>
                            <a:srgbClr val="FFFFFF"/>
                          </a:solidFill>
                          <a:ln w="9525">
                            <a:noFill/>
                          </a:ln>
                        </wps:spPr>
                        <wps:bodyPr upright="1"/>
                      </wps:wsp>
                      <wps:wsp>
                        <wps:cNvPr id="70" name="Rectangle 213"/>
                        <wps:cNvSpPr/>
                        <wps:spPr>
                          <a:xfrm>
                            <a:off x="9705" y="357"/>
                            <a:ext cx="540" cy="420"/>
                          </a:xfrm>
                          <a:prstGeom prst="rect">
                            <a:avLst/>
                          </a:prstGeom>
                          <a:noFill/>
                          <a:ln w="9525" cap="flat" cmpd="sng">
                            <a:solidFill>
                              <a:srgbClr val="FFFFFF"/>
                            </a:solidFill>
                            <a:prstDash val="solid"/>
                            <a:miter/>
                            <a:headEnd type="none" w="med" len="med"/>
                            <a:tailEnd type="none" w="med" len="med"/>
                          </a:ln>
                        </wps:spPr>
                        <wps:bodyPr upright="1"/>
                      </wps:wsp>
                      <wps:wsp>
                        <wps:cNvPr id="72" name="Text Box 214"/>
                        <wps:cNvSpPr txBox="1"/>
                        <wps:spPr>
                          <a:xfrm>
                            <a:off x="2431" y="433"/>
                            <a:ext cx="218" cy="221"/>
                          </a:xfrm>
                          <a:prstGeom prst="rect">
                            <a:avLst/>
                          </a:prstGeom>
                          <a:noFill/>
                          <a:ln w="9525">
                            <a:noFill/>
                          </a:ln>
                        </wps:spPr>
                        <wps:txbx>
                          <w:txbxContent>
                            <w:p>
                              <w:pPr>
                                <w:spacing w:before="0" w:line="221" w:lineRule="exact"/>
                                <w:ind w:left="0" w:right="0" w:firstLine="0"/>
                                <w:jc w:val="left"/>
                                <w:rPr>
                                  <w:sz w:val="14"/>
                                </w:rPr>
                              </w:pPr>
                              <w:r>
                                <w:rPr>
                                  <w:position w:val="2"/>
                                  <w:sz w:val="22"/>
                                </w:rPr>
                                <w:t>A</w:t>
                              </w:r>
                              <w:r>
                                <w:rPr>
                                  <w:sz w:val="14"/>
                                </w:rPr>
                                <w:t>3</w:t>
                              </w:r>
                            </w:p>
                          </w:txbxContent>
                        </wps:txbx>
                        <wps:bodyPr lIns="0" tIns="0" rIns="0" bIns="0" upright="1"/>
                      </wps:wsp>
                      <wps:wsp>
                        <wps:cNvPr id="74" name="Text Box 215"/>
                        <wps:cNvSpPr txBox="1"/>
                        <wps:spPr>
                          <a:xfrm>
                            <a:off x="4489" y="435"/>
                            <a:ext cx="218" cy="221"/>
                          </a:xfrm>
                          <a:prstGeom prst="rect">
                            <a:avLst/>
                          </a:prstGeom>
                          <a:noFill/>
                          <a:ln w="9525">
                            <a:noFill/>
                          </a:ln>
                        </wps:spPr>
                        <wps:txbx>
                          <w:txbxContent>
                            <w:p>
                              <w:pPr>
                                <w:spacing w:before="0" w:line="221" w:lineRule="exact"/>
                                <w:ind w:left="0" w:right="0" w:firstLine="0"/>
                                <w:jc w:val="left"/>
                                <w:rPr>
                                  <w:sz w:val="14"/>
                                </w:rPr>
                              </w:pPr>
                              <w:r>
                                <w:rPr>
                                  <w:position w:val="2"/>
                                  <w:sz w:val="22"/>
                                </w:rPr>
                                <w:t>A</w:t>
                              </w:r>
                              <w:r>
                                <w:rPr>
                                  <w:sz w:val="14"/>
                                </w:rPr>
                                <w:t>2</w:t>
                              </w:r>
                            </w:p>
                          </w:txbxContent>
                        </wps:txbx>
                        <wps:bodyPr lIns="0" tIns="0" rIns="0" bIns="0" upright="1"/>
                      </wps:wsp>
                      <wps:wsp>
                        <wps:cNvPr id="76" name="Text Box 216"/>
                        <wps:cNvSpPr txBox="1"/>
                        <wps:spPr>
                          <a:xfrm>
                            <a:off x="6723" y="464"/>
                            <a:ext cx="218" cy="221"/>
                          </a:xfrm>
                          <a:prstGeom prst="rect">
                            <a:avLst/>
                          </a:prstGeom>
                          <a:noFill/>
                          <a:ln w="9525">
                            <a:noFill/>
                          </a:ln>
                        </wps:spPr>
                        <wps:txbx>
                          <w:txbxContent>
                            <w:p>
                              <w:pPr>
                                <w:spacing w:before="0" w:line="221" w:lineRule="exact"/>
                                <w:ind w:left="0" w:right="0" w:firstLine="0"/>
                                <w:jc w:val="left"/>
                                <w:rPr>
                                  <w:sz w:val="14"/>
                                </w:rPr>
                              </w:pPr>
                              <w:r>
                                <w:rPr>
                                  <w:position w:val="2"/>
                                  <w:sz w:val="22"/>
                                </w:rPr>
                                <w:t>A</w:t>
                              </w:r>
                              <w:r>
                                <w:rPr>
                                  <w:sz w:val="14"/>
                                </w:rPr>
                                <w:t>1</w:t>
                              </w:r>
                            </w:p>
                          </w:txbxContent>
                        </wps:txbx>
                        <wps:bodyPr lIns="0" tIns="0" rIns="0" bIns="0" upright="1"/>
                      </wps:wsp>
                      <wps:wsp>
                        <wps:cNvPr id="78" name="Text Box 217"/>
                        <wps:cNvSpPr txBox="1"/>
                        <wps:spPr>
                          <a:xfrm>
                            <a:off x="8913" y="481"/>
                            <a:ext cx="218" cy="221"/>
                          </a:xfrm>
                          <a:prstGeom prst="rect">
                            <a:avLst/>
                          </a:prstGeom>
                          <a:noFill/>
                          <a:ln w="9525">
                            <a:noFill/>
                          </a:ln>
                        </wps:spPr>
                        <wps:txbx>
                          <w:txbxContent>
                            <w:p>
                              <w:pPr>
                                <w:spacing w:before="0" w:line="221" w:lineRule="exact"/>
                                <w:ind w:left="0" w:right="0" w:firstLine="0"/>
                                <w:jc w:val="left"/>
                                <w:rPr>
                                  <w:sz w:val="14"/>
                                </w:rPr>
                              </w:pPr>
                              <w:r>
                                <w:rPr>
                                  <w:position w:val="2"/>
                                  <w:sz w:val="22"/>
                                </w:rPr>
                                <w:t>A</w:t>
                              </w:r>
                              <w:r>
                                <w:rPr>
                                  <w:sz w:val="14"/>
                                </w:rPr>
                                <w:t>0</w:t>
                              </w:r>
                            </w:p>
                          </w:txbxContent>
                        </wps:txbx>
                        <wps:bodyPr lIns="0" tIns="0" rIns="0" bIns="0" upright="1"/>
                      </wps:wsp>
                      <wps:wsp>
                        <wps:cNvPr id="80" name="Text Box 218"/>
                        <wps:cNvSpPr txBox="1"/>
                        <wps:spPr>
                          <a:xfrm>
                            <a:off x="9858" y="481"/>
                            <a:ext cx="132" cy="221"/>
                          </a:xfrm>
                          <a:prstGeom prst="rect">
                            <a:avLst/>
                          </a:prstGeom>
                          <a:noFill/>
                          <a:ln w="9525">
                            <a:noFill/>
                          </a:ln>
                        </wps:spPr>
                        <wps:txbx>
                          <w:txbxContent>
                            <w:p>
                              <w:pPr>
                                <w:spacing w:before="0" w:line="221" w:lineRule="exact"/>
                                <w:ind w:left="0" w:right="0" w:firstLine="0"/>
                                <w:jc w:val="left"/>
                                <w:rPr>
                                  <w:sz w:val="22"/>
                                </w:rPr>
                              </w:pPr>
                              <w:r>
                                <w:rPr>
                                  <w:w w:val="100"/>
                                  <w:sz w:val="22"/>
                                </w:rPr>
                                <w:t>1</w:t>
                              </w:r>
                            </w:p>
                          </w:txbxContent>
                        </wps:txbx>
                        <wps:bodyPr lIns="0" tIns="0" rIns="0" bIns="0" upright="1"/>
                      </wps:wsp>
                      <wps:wsp>
                        <wps:cNvPr id="82" name="Text Box 219"/>
                        <wps:cNvSpPr txBox="1"/>
                        <wps:spPr>
                          <a:xfrm>
                            <a:off x="9326" y="2682"/>
                            <a:ext cx="284" cy="221"/>
                          </a:xfrm>
                          <a:prstGeom prst="rect">
                            <a:avLst/>
                          </a:prstGeom>
                          <a:noFill/>
                          <a:ln w="9525">
                            <a:noFill/>
                          </a:ln>
                        </wps:spPr>
                        <wps:txbx>
                          <w:txbxContent>
                            <w:p>
                              <w:pPr>
                                <w:spacing w:before="0" w:line="221" w:lineRule="exact"/>
                                <w:ind w:left="0" w:right="0" w:firstLine="0"/>
                                <w:jc w:val="left"/>
                                <w:rPr>
                                  <w:sz w:val="22"/>
                                </w:rPr>
                              </w:pPr>
                              <w:r>
                                <w:rPr>
                                  <w:sz w:val="22"/>
                                </w:rPr>
                                <w:t>HA</w:t>
                              </w:r>
                            </w:p>
                          </w:txbxContent>
                        </wps:txbx>
                        <wps:bodyPr lIns="0" tIns="0" rIns="0" bIns="0" upright="1"/>
                      </wps:wsp>
                      <wps:wsp>
                        <wps:cNvPr id="84" name="Text Box 220"/>
                        <wps:cNvSpPr txBox="1"/>
                        <wps:spPr>
                          <a:xfrm>
                            <a:off x="9885" y="1664"/>
                            <a:ext cx="119" cy="221"/>
                          </a:xfrm>
                          <a:prstGeom prst="rect">
                            <a:avLst/>
                          </a:prstGeom>
                          <a:noFill/>
                          <a:ln w="9525">
                            <a:noFill/>
                          </a:ln>
                        </wps:spPr>
                        <wps:txbx>
                          <w:txbxContent>
                            <w:p>
                              <w:pPr>
                                <w:spacing w:before="0" w:line="221" w:lineRule="exact"/>
                                <w:ind w:left="0" w:right="0" w:firstLine="0"/>
                                <w:jc w:val="left"/>
                                <w:rPr>
                                  <w:i/>
                                  <w:sz w:val="22"/>
                                </w:rPr>
                              </w:pPr>
                              <w:r>
                                <w:rPr>
                                  <w:i/>
                                  <w:w w:val="100"/>
                                  <w:sz w:val="22"/>
                                </w:rPr>
                                <w:t>y</w:t>
                              </w:r>
                            </w:p>
                          </w:txbxContent>
                        </wps:txbx>
                        <wps:bodyPr lIns="0" tIns="0" rIns="0" bIns="0" upright="1"/>
                      </wps:wsp>
                      <wps:wsp>
                        <wps:cNvPr id="86" name="Text Box 221"/>
                        <wps:cNvSpPr txBox="1"/>
                        <wps:spPr>
                          <a:xfrm>
                            <a:off x="8913" y="1664"/>
                            <a:ext cx="116" cy="221"/>
                          </a:xfrm>
                          <a:prstGeom prst="rect">
                            <a:avLst/>
                          </a:prstGeom>
                          <a:noFill/>
                          <a:ln w="9525">
                            <a:noFill/>
                          </a:ln>
                        </wps:spPr>
                        <wps:txbx>
                          <w:txbxContent>
                            <w:p>
                              <w:pPr>
                                <w:spacing w:before="0" w:line="221" w:lineRule="exact"/>
                                <w:ind w:left="0" w:right="0" w:firstLine="0"/>
                                <w:jc w:val="left"/>
                                <w:rPr>
                                  <w:i/>
                                  <w:sz w:val="22"/>
                                </w:rPr>
                              </w:pPr>
                              <w:r>
                                <w:rPr>
                                  <w:i/>
                                  <w:w w:val="100"/>
                                  <w:sz w:val="22"/>
                                </w:rPr>
                                <w:t>x</w:t>
                              </w:r>
                            </w:p>
                          </w:txbxContent>
                        </wps:txbx>
                        <wps:bodyPr lIns="0" tIns="0" rIns="0" bIns="0" upright="1"/>
                      </wps:wsp>
                      <wps:wsp>
                        <wps:cNvPr id="88" name="Text Box 222"/>
                        <wps:cNvSpPr txBox="1"/>
                        <wps:spPr>
                          <a:xfrm>
                            <a:off x="7165" y="2682"/>
                            <a:ext cx="284" cy="221"/>
                          </a:xfrm>
                          <a:prstGeom prst="rect">
                            <a:avLst/>
                          </a:prstGeom>
                          <a:noFill/>
                          <a:ln w="9525">
                            <a:noFill/>
                          </a:ln>
                        </wps:spPr>
                        <wps:txbx>
                          <w:txbxContent>
                            <w:p>
                              <w:pPr>
                                <w:spacing w:before="0" w:line="221" w:lineRule="exact"/>
                                <w:ind w:left="0" w:right="0" w:firstLine="0"/>
                                <w:jc w:val="left"/>
                                <w:rPr>
                                  <w:sz w:val="22"/>
                                </w:rPr>
                              </w:pPr>
                              <w:r>
                                <w:rPr>
                                  <w:sz w:val="22"/>
                                </w:rPr>
                                <w:t>HA</w:t>
                              </w:r>
                            </w:p>
                          </w:txbxContent>
                        </wps:txbx>
                        <wps:bodyPr lIns="0" tIns="0" rIns="0" bIns="0" upright="1"/>
                      </wps:wsp>
                      <wps:wsp>
                        <wps:cNvPr id="90" name="Text Box 223"/>
                        <wps:cNvSpPr txBox="1"/>
                        <wps:spPr>
                          <a:xfrm>
                            <a:off x="7724" y="1664"/>
                            <a:ext cx="119" cy="221"/>
                          </a:xfrm>
                          <a:prstGeom prst="rect">
                            <a:avLst/>
                          </a:prstGeom>
                          <a:noFill/>
                          <a:ln w="9525">
                            <a:noFill/>
                          </a:ln>
                        </wps:spPr>
                        <wps:txbx>
                          <w:txbxContent>
                            <w:p>
                              <w:pPr>
                                <w:spacing w:before="0" w:line="221" w:lineRule="exact"/>
                                <w:ind w:left="0" w:right="0" w:firstLine="0"/>
                                <w:jc w:val="left"/>
                                <w:rPr>
                                  <w:i/>
                                  <w:sz w:val="22"/>
                                </w:rPr>
                              </w:pPr>
                              <w:r>
                                <w:rPr>
                                  <w:i/>
                                  <w:w w:val="100"/>
                                  <w:sz w:val="22"/>
                                </w:rPr>
                                <w:t>y</w:t>
                              </w:r>
                            </w:p>
                          </w:txbxContent>
                        </wps:txbx>
                        <wps:bodyPr lIns="0" tIns="0" rIns="0" bIns="0" upright="1"/>
                      </wps:wsp>
                      <wps:wsp>
                        <wps:cNvPr id="92" name="Text Box 224"/>
                        <wps:cNvSpPr txBox="1"/>
                        <wps:spPr>
                          <a:xfrm>
                            <a:off x="6752" y="1664"/>
                            <a:ext cx="116" cy="221"/>
                          </a:xfrm>
                          <a:prstGeom prst="rect">
                            <a:avLst/>
                          </a:prstGeom>
                          <a:noFill/>
                          <a:ln w="9525">
                            <a:noFill/>
                          </a:ln>
                        </wps:spPr>
                        <wps:txbx>
                          <w:txbxContent>
                            <w:p>
                              <w:pPr>
                                <w:spacing w:before="0" w:line="221" w:lineRule="exact"/>
                                <w:ind w:left="0" w:right="0" w:firstLine="0"/>
                                <w:jc w:val="left"/>
                                <w:rPr>
                                  <w:i/>
                                  <w:sz w:val="22"/>
                                </w:rPr>
                              </w:pPr>
                              <w:r>
                                <w:rPr>
                                  <w:i/>
                                  <w:w w:val="100"/>
                                  <w:sz w:val="22"/>
                                </w:rPr>
                                <w:t>x</w:t>
                              </w:r>
                            </w:p>
                          </w:txbxContent>
                        </wps:txbx>
                        <wps:bodyPr lIns="0" tIns="0" rIns="0" bIns="0" upright="1"/>
                      </wps:wsp>
                      <wps:wsp>
                        <wps:cNvPr id="94" name="Text Box 225"/>
                        <wps:cNvSpPr txBox="1"/>
                        <wps:spPr>
                          <a:xfrm>
                            <a:off x="4976" y="2682"/>
                            <a:ext cx="284" cy="221"/>
                          </a:xfrm>
                          <a:prstGeom prst="rect">
                            <a:avLst/>
                          </a:prstGeom>
                          <a:noFill/>
                          <a:ln w="9525">
                            <a:noFill/>
                          </a:ln>
                        </wps:spPr>
                        <wps:txbx>
                          <w:txbxContent>
                            <w:p>
                              <w:pPr>
                                <w:spacing w:before="0" w:line="221" w:lineRule="exact"/>
                                <w:ind w:left="0" w:right="0" w:firstLine="0"/>
                                <w:jc w:val="left"/>
                                <w:rPr>
                                  <w:sz w:val="22"/>
                                </w:rPr>
                              </w:pPr>
                              <w:r>
                                <w:rPr>
                                  <w:sz w:val="22"/>
                                </w:rPr>
                                <w:t>HA</w:t>
                              </w:r>
                            </w:p>
                          </w:txbxContent>
                        </wps:txbx>
                        <wps:bodyPr lIns="0" tIns="0" rIns="0" bIns="0" upright="1"/>
                      </wps:wsp>
                      <wps:wsp>
                        <wps:cNvPr id="96" name="Text Box 226"/>
                        <wps:cNvSpPr txBox="1"/>
                        <wps:spPr>
                          <a:xfrm>
                            <a:off x="5535" y="1664"/>
                            <a:ext cx="119" cy="221"/>
                          </a:xfrm>
                          <a:prstGeom prst="rect">
                            <a:avLst/>
                          </a:prstGeom>
                          <a:noFill/>
                          <a:ln w="9525">
                            <a:noFill/>
                          </a:ln>
                        </wps:spPr>
                        <wps:txbx>
                          <w:txbxContent>
                            <w:p>
                              <w:pPr>
                                <w:spacing w:before="0" w:line="221" w:lineRule="exact"/>
                                <w:ind w:left="0" w:right="0" w:firstLine="0"/>
                                <w:jc w:val="left"/>
                                <w:rPr>
                                  <w:i/>
                                  <w:sz w:val="22"/>
                                </w:rPr>
                              </w:pPr>
                              <w:r>
                                <w:rPr>
                                  <w:i/>
                                  <w:w w:val="100"/>
                                  <w:sz w:val="22"/>
                                </w:rPr>
                                <w:t>y</w:t>
                              </w:r>
                            </w:p>
                          </w:txbxContent>
                        </wps:txbx>
                        <wps:bodyPr lIns="0" tIns="0" rIns="0" bIns="0" upright="1"/>
                      </wps:wsp>
                      <wps:wsp>
                        <wps:cNvPr id="98" name="Text Box 227"/>
                        <wps:cNvSpPr txBox="1"/>
                        <wps:spPr>
                          <a:xfrm>
                            <a:off x="4563" y="1664"/>
                            <a:ext cx="116" cy="221"/>
                          </a:xfrm>
                          <a:prstGeom prst="rect">
                            <a:avLst/>
                          </a:prstGeom>
                          <a:noFill/>
                          <a:ln w="9525">
                            <a:noFill/>
                          </a:ln>
                        </wps:spPr>
                        <wps:txbx>
                          <w:txbxContent>
                            <w:p>
                              <w:pPr>
                                <w:spacing w:before="0" w:line="221" w:lineRule="exact"/>
                                <w:ind w:left="0" w:right="0" w:firstLine="0"/>
                                <w:jc w:val="left"/>
                                <w:rPr>
                                  <w:i/>
                                  <w:sz w:val="22"/>
                                </w:rPr>
                              </w:pPr>
                              <w:r>
                                <w:rPr>
                                  <w:i/>
                                  <w:w w:val="100"/>
                                  <w:sz w:val="22"/>
                                </w:rPr>
                                <w:t>x</w:t>
                              </w:r>
                            </w:p>
                          </w:txbxContent>
                        </wps:txbx>
                        <wps:bodyPr lIns="0" tIns="0" rIns="0" bIns="0" upright="1"/>
                      </wps:wsp>
                      <wps:wsp>
                        <wps:cNvPr id="100" name="Text Box 228"/>
                        <wps:cNvSpPr txBox="1"/>
                        <wps:spPr>
                          <a:xfrm>
                            <a:off x="2844" y="2682"/>
                            <a:ext cx="284" cy="221"/>
                          </a:xfrm>
                          <a:prstGeom prst="rect">
                            <a:avLst/>
                          </a:prstGeom>
                          <a:noFill/>
                          <a:ln w="9525">
                            <a:noFill/>
                          </a:ln>
                        </wps:spPr>
                        <wps:txbx>
                          <w:txbxContent>
                            <w:p>
                              <w:pPr>
                                <w:spacing w:before="0" w:line="221" w:lineRule="exact"/>
                                <w:ind w:left="0" w:right="0" w:firstLine="0"/>
                                <w:jc w:val="left"/>
                                <w:rPr>
                                  <w:sz w:val="22"/>
                                </w:rPr>
                              </w:pPr>
                              <w:r>
                                <w:rPr>
                                  <w:sz w:val="22"/>
                                </w:rPr>
                                <w:t>HA</w:t>
                              </w:r>
                            </w:p>
                          </w:txbxContent>
                        </wps:txbx>
                        <wps:bodyPr lIns="0" tIns="0" rIns="0" bIns="0" upright="1"/>
                      </wps:wsp>
                      <wps:wsp>
                        <wps:cNvPr id="102" name="Text Box 229"/>
                        <wps:cNvSpPr txBox="1"/>
                        <wps:spPr>
                          <a:xfrm>
                            <a:off x="3403" y="1664"/>
                            <a:ext cx="119" cy="221"/>
                          </a:xfrm>
                          <a:prstGeom prst="rect">
                            <a:avLst/>
                          </a:prstGeom>
                          <a:noFill/>
                          <a:ln w="9525">
                            <a:noFill/>
                          </a:ln>
                        </wps:spPr>
                        <wps:txbx>
                          <w:txbxContent>
                            <w:p>
                              <w:pPr>
                                <w:spacing w:before="0" w:line="221" w:lineRule="exact"/>
                                <w:ind w:left="0" w:right="0" w:firstLine="0"/>
                                <w:jc w:val="left"/>
                                <w:rPr>
                                  <w:i/>
                                  <w:sz w:val="22"/>
                                </w:rPr>
                              </w:pPr>
                              <w:r>
                                <w:rPr>
                                  <w:i/>
                                  <w:w w:val="100"/>
                                  <w:sz w:val="22"/>
                                </w:rPr>
                                <w:t>y</w:t>
                              </w:r>
                            </w:p>
                          </w:txbxContent>
                        </wps:txbx>
                        <wps:bodyPr lIns="0" tIns="0" rIns="0" bIns="0" upright="1"/>
                      </wps:wsp>
                      <wps:wsp>
                        <wps:cNvPr id="104" name="Text Box 230"/>
                        <wps:cNvSpPr txBox="1"/>
                        <wps:spPr>
                          <a:xfrm>
                            <a:off x="2431" y="1664"/>
                            <a:ext cx="116" cy="221"/>
                          </a:xfrm>
                          <a:prstGeom prst="rect">
                            <a:avLst/>
                          </a:prstGeom>
                          <a:noFill/>
                          <a:ln w="9525">
                            <a:noFill/>
                          </a:ln>
                        </wps:spPr>
                        <wps:txbx>
                          <w:txbxContent>
                            <w:p>
                              <w:pPr>
                                <w:spacing w:before="0" w:line="221" w:lineRule="exact"/>
                                <w:ind w:left="0" w:right="0" w:firstLine="0"/>
                                <w:jc w:val="left"/>
                                <w:rPr>
                                  <w:i/>
                                  <w:sz w:val="22"/>
                                </w:rPr>
                              </w:pPr>
                              <w:r>
                                <w:rPr>
                                  <w:i/>
                                  <w:w w:val="100"/>
                                  <w:sz w:val="22"/>
                                </w:rPr>
                                <w:t>x</w:t>
                              </w:r>
                            </w:p>
                          </w:txbxContent>
                        </wps:txbx>
                        <wps:bodyPr lIns="0" tIns="0" rIns="0" bIns="0" upright="1"/>
                      </wps:wsp>
                    </wpg:wgp>
                  </a:graphicData>
                </a:graphic>
              </wp:anchor>
            </w:drawing>
          </mc:Choice>
          <mc:Fallback>
            <w:pict>
              <v:group id="Group 178" o:spid="_x0000_s1026" o:spt="203" style="position:absolute;left:0pt;margin-left:113.6pt;margin-top:16.7pt;height:214.2pt;width:399pt;mso-position-horizontal-relative:page;mso-wrap-distance-bottom:0pt;mso-wrap-distance-top:0pt;z-index:1024;mso-width-relative:page;mso-height-relative:page;" coordorigin="2273,335" coordsize="7980,4284" o:gfxdata="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">
                <o:lock v:ext="edit" aspectratio="f"/>
                <v:rect id="Rectangle 179" o:spid="_x0000_s1026" o:spt="1" style="position:absolute;left:2280;top:1540;height:2250;width:1395;" filled="f" stroked="t" coordsize="21600,21600" o:gfxdata="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p5RrugAAANoA&#10;AAAPAAAAAAAAAAEAIAAAACIAAABkcnMvZG93bnJldi54bWxQSwECFAAUAAAACACHTuJAMy8FnjsA&#10;AAA5AAAAEAAAAAAAAAABACAAAAAJAQAAZHJzL3NoYXBleG1sLnhtbFBLBQYAAAAABgAGAFsBAACz&#10;AwAAAAA=&#10;">
                  <v:fill on="f" focussize="0,0"/>
                  <v:stroke color="#000000" joinstyle="miter"/>
                  <v:imagedata o:title=""/>
                  <o:lock v:ext="edit" aspectratio="f"/>
                </v:rect>
                <v:shape id="FreeForm 180" o:spid="_x0000_s1026" o:spt="100" style="position:absolute;left:3290;top:730;height:825;width:200;" fillcolor="#000000" filled="t" stroked="f" coordsize="200,825" o:gfxdata="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lXA0ugAAANoA&#10;AAAPAAAAAAAAAAEAIAAAACIAAABkcnMvZG93bnJldi54bWxQSwECFAAUAAAACACHTuJAMy8FnjsA&#10;AAA5AAAAEAAAAAAAAAABACAAAAAJAQAAZHJzL3NoYXBleG1sLnhtbFBLBQYAAAAABgAGAFsBAACz&#10;AwAAAAA=&#10;" path="m0,626l100,825,160,705,90,705,90,697,0,626xm90,697l90,705,100,705,90,697xm109,0l89,0,90,697,100,705,110,697,110,625,109,0xm110,697l100,705,110,705,110,697xm200,625l110,697,110,705,160,705,200,625xe">
                  <v:fill on="t" focussize="0,0"/>
                  <v:stroke on="f"/>
                  <v:imagedata o:title=""/>
                  <o:lock v:ext="edit" aspectratio="f"/>
                </v:shape>
                <v:shape id="FreeForm 181" o:spid="_x0000_s1026" o:spt="100" style="position:absolute;left:2375;top:730;height:825;width:200;" fillcolor="#000000" filled="t" stroked="f" coordsize="200,825" o:gfxdata="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C0vYugAAANoA&#10;AAAPAAAAAAAAAAEAIAAAACIAAABkcnMvZG93bnJldi54bWxQSwECFAAUAAAACACHTuJAMy8FnjsA&#10;AAA5AAAAEAAAAAAAAAABACAAAAAJAQAAZHJzL3NoYXBleG1sLnhtbFBLBQYAAAAABgAGAFsBAACz&#10;AwAAAAA=&#10;" path="m0,626l100,825,160,705,90,705,90,697,0,626xm90,697l90,705,100,705,90,697xm109,0l89,0,90,697,100,705,110,697,110,625,109,0xm110,697l100,705,110,705,110,697xm200,625l110,697,110,705,160,705,200,625xe">
                  <v:fill on="t" focussize="0,0"/>
                  <v:stroke on="f"/>
                  <v:imagedata o:title=""/>
                  <o:lock v:ext="edit" aspectratio="f"/>
                </v:shape>
                <v:shape id="FreeForm 182" o:spid="_x0000_s1026" o:spt="100" style="position:absolute;left:3336;top:3790;height:825;width:200;" fillcolor="#000000" filled="t" stroked="f" coordsize="200,825" o:gfxdata="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Y2HoxtwAAANoAAAAP&#10;AAAAAAAAAAEAIAAAACIAAABkcnMvZG93bnJldi54bWxQSwECFAAUAAAACACHTuJAMy8FnjsAAAA5&#10;AAAAEAAAAAAAAAABACAAAAAGAQAAZHJzL3NoYXBleG1sLnhtbFBLBQYAAAAABgAGAFsBAACwAwAA&#10;AAA=&#10;" path="m0,626l100,825,160,705,90,705,90,697,0,626xm90,697l90,705,100,705,90,697xm109,0l89,0,90,697,100,705,110,697,110,625,109,0xm110,697l100,705,110,705,110,697xm200,625l110,697,110,705,160,705,200,625xe">
                  <v:fill on="t" focussize="0,0"/>
                  <v:stroke on="f"/>
                  <v:imagedata o:title=""/>
                  <o:lock v:ext="edit" aspectratio="f"/>
                </v:shape>
                <v:line id="Line 183" o:spid="_x0000_s1026" o:spt="20" style="position:absolute;left:3391;top:731;height:1;width:586;" filled="f" stroked="t" coordsize="21600,21600" o:gfxdata="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zQq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84" o:spid="_x0000_s1026" o:spt="20" style="position:absolute;left:3977;top:732;height:3480;width:1;" filled="f" stroked="t" coordsize="21600,21600" o:gfxdata="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outE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rect id="Rectangle 185" o:spid="_x0000_s1026" o:spt="1" style="position:absolute;left:4410;top:1540;height:2250;width:1395;" filled="f" stroked="t" coordsize="21600,21600" o:gfxdata="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DVLFy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rect>
                <v:shape id="FreeForm 186" o:spid="_x0000_s1026" o:spt="100" style="position:absolute;left:5420;top:730;height:825;width:200;" fillcolor="#000000" filled="t" stroked="f" coordsize="200,825" o:gfxdata="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ZQSj7sAAADb&#10;AAAADwAAAAAAAAABACAAAAAiAAAAZHJzL2Rvd25yZXYueG1sUEsBAhQAFAAAAAgAh07iQDMvBZ47&#10;AAAAOQAAABAAAAAAAAAAAQAgAAAACgEAAGRycy9zaGFwZXhtbC54bWxQSwUGAAAAAAYABgBbAQAA&#10;tAMAAAAA&#10;" path="m0,626l100,825,160,705,90,705,90,697,0,626xm90,697l90,705,100,705,90,697xm109,0l89,0,90,697,100,705,110,697,110,625,109,0xm110,697l100,705,110,705,110,697xm200,625l110,697,110,705,160,705,200,625xe">
                  <v:fill on="t" focussize="0,0"/>
                  <v:stroke on="f"/>
                  <v:imagedata o:title=""/>
                  <o:lock v:ext="edit" aspectratio="f"/>
                </v:shape>
                <v:shape id="FreeForm 187" o:spid="_x0000_s1026" o:spt="100" style="position:absolute;left:4505;top:730;height:825;width:200;" fillcolor="#000000" filled="t" stroked="f" coordsize="200,825" o:gfxdata="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0cjZrsAAADb&#10;AAAADwAAAAAAAAABACAAAAAiAAAAZHJzL2Rvd25yZXYueG1sUEsBAhQAFAAAAAgAh07iQDMvBZ47&#10;AAAAOQAAABAAAAAAAAAAAQAgAAAACgEAAGRycy9zaGFwZXhtbC54bWxQSwUGAAAAAAYABgBbAQAA&#10;tAMAAAAA&#10;" path="m0,626l100,825,160,705,90,705,90,697,0,626xm90,697l90,705,100,705,90,697xm109,0l89,0,90,697,100,705,110,697,110,625,109,0xm110,697l100,705,110,705,110,697xm200,625l110,697,110,705,160,705,200,625xe">
                  <v:fill on="t" focussize="0,0"/>
                  <v:stroke on="f"/>
                  <v:imagedata o:title=""/>
                  <o:lock v:ext="edit" aspectratio="f"/>
                </v:shape>
                <v:shape id="FreeForm 188" o:spid="_x0000_s1026" o:spt="100" style="position:absolute;left:5451;top:3790;height:825;width:200;" fillcolor="#000000" filled="t" stroked="f" coordsize="200,825" o:gfxdata="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13l3bgAAADbAAAA&#10;DwAAAAAAAAABACAAAAAiAAAAZHJzL2Rvd25yZXYueG1sUEsBAhQAFAAAAAgAh07iQDMvBZ47AAAA&#10;OQAAABAAAAAAAAAAAQAgAAAABwEAAGRycy9zaGFwZXhtbC54bWxQSwUGAAAAAAYABgBbAQAAsQMA&#10;AAAA&#10;" path="m0,626l100,825,160,705,90,705,90,697,0,626xm90,697l90,705,100,705,90,697xm109,0l89,0,90,697,100,705,110,697,110,625,109,0xm110,697l100,705,110,705,110,697xm200,625l110,697,110,705,160,705,200,625xe">
                  <v:fill on="t" focussize="0,0"/>
                  <v:stroke on="f"/>
                  <v:imagedata o:title=""/>
                  <o:lock v:ext="edit" aspectratio="f"/>
                </v:shape>
                <v:line id="Line 189" o:spid="_x0000_s1026" o:spt="20" style="position:absolute;left:5520;top:730;height:1;width:586;" filled="f" stroked="t" coordsize="21600,21600" o:gfxdata="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ziH5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90" o:spid="_x0000_s1026" o:spt="20" style="position:absolute;left:6106;top:732;height:3480;width:1;" filled="f" stroked="t" coordsize="21600,21600" o:gfxdata="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axwW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91" o:spid="_x0000_s1026" o:spt="20" style="position:absolute;left:3977;top:4210;height:0;width:629;" filled="f" stroked="t" coordsize="21600,21600" o:gfxdata="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1J/q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192" o:spid="_x0000_s1026" o:spt="20" style="position:absolute;left:4616;top:3790;flip:y;height:420;width:1;" filled="f" stroked="t" coordsize="21600,21600" o:gfxdata="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YoKDm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rect id="Rectangle 193" o:spid="_x0000_s1026" o:spt="1" style="position:absolute;left:6600;top:1540;height:2250;width:1395;" filled="f" stroked="t" coordsize="21600,21600" o:gfxdata="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Rbdj+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rect>
                <v:shape id="FreeForm 194" o:spid="_x0000_s1026" o:spt="100" style="position:absolute;left:7624;top:730;height:825;width:200;" fillcolor="#000000" filled="t" stroked="f" coordsize="200,825" o:gfxdata="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RpI7LsAAADb&#10;AAAADwAAAAAAAAABACAAAAAiAAAAZHJzL2Rvd25yZXYueG1sUEsBAhQAFAAAAAgAh07iQDMvBZ47&#10;AAAAOQAAABAAAAAAAAAAAQAgAAAACgEAAGRycy9zaGFwZXhtbC54bWxQSwUGAAAAAAYABgBbAQAA&#10;tAMAAAAA&#10;" path="m0,626l100,825,160,705,90,705,90,697,0,626xm90,697l90,705,100,705,90,697xm109,0l89,0,90,697,100,705,110,697,110,625,109,0xm110,697l100,705,110,705,110,697xm200,625l110,697,110,705,160,705,200,625xe">
                  <v:fill on="t" focussize="0,0"/>
                  <v:stroke on="f"/>
                  <v:imagedata o:title=""/>
                  <o:lock v:ext="edit" aspectratio="f"/>
                </v:shape>
                <v:shape id="FreeForm 195" o:spid="_x0000_s1026" o:spt="100" style="position:absolute;left:6709;top:730;height:825;width:200;" fillcolor="#000000" filled="t" stroked="f" coordsize="200,825" o:gfxdata="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v3UDvQAA&#10;ANsAAAAPAAAAAAAAAAEAIAAAACIAAABkcnMvZG93bnJldi54bWxQSwECFAAUAAAACACHTuJAMy8F&#10;njsAAAA5AAAAEAAAAAAAAAABACAAAAAMAQAAZHJzL3NoYXBleG1sLnhtbFBLBQYAAAAABgAGAFsB&#10;AAC2AwAAAAA=&#10;" path="m0,626l100,825,160,705,90,705,90,697,0,626xm90,697l90,705,100,705,90,697xm109,0l89,0,90,697,100,705,110,697,110,625,109,0xm110,697l100,705,110,705,110,697xm200,625l110,697,110,705,160,705,200,625xe">
                  <v:fill on="t" focussize="0,0"/>
                  <v:stroke on="f"/>
                  <v:imagedata o:title=""/>
                  <o:lock v:ext="edit" aspectratio="f"/>
                </v:shape>
                <v:shape id="FreeForm 196" o:spid="_x0000_s1026" o:spt="100" style="position:absolute;left:7655;top:3790;height:825;width:200;" fillcolor="#000000" filled="t" stroked="f" coordsize="200,825" o:gfxdata="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IU7vvQAA&#10;ANsAAAAPAAAAAAAAAAEAIAAAACIAAABkcnMvZG93bnJldi54bWxQSwECFAAUAAAACACHTuJAMy8F&#10;njsAAAA5AAAAEAAAAAAAAAABACAAAAAMAQAAZHJzL3NoYXBleG1sLnhtbFBLBQYAAAAABgAGAFsB&#10;AAC2AwAAAAA=&#10;" path="m0,626l100,825,160,705,90,705,90,697,0,626xm90,697l90,705,100,705,90,697xm109,0l89,0,90,697,100,705,110,697,110,625,109,0xm110,697l100,705,110,705,110,697xm200,625l110,697,110,705,160,705,200,625xe">
                  <v:fill on="t" focussize="0,0"/>
                  <v:stroke on="f"/>
                  <v:imagedata o:title=""/>
                  <o:lock v:ext="edit" aspectratio="f"/>
                </v:shape>
                <v:line id="Line 197" o:spid="_x0000_s1026" o:spt="20" style="position:absolute;left:7724;top:730;height:1;width:586;" filled="f" stroked="t" coordsize="21600,21600" o:gfxdata="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gM6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198" o:spid="_x0000_s1026" o:spt="20" style="position:absolute;left:8310;top:730;height:3480;width:0;" filled="f" stroked="t" coordsize="21600,21600" o:gfxdata="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j/+1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99" o:spid="_x0000_s1026" o:spt="20" style="position:absolute;left:6107;top:4213;height:1;width:702;" filled="f" stroked="t" coordsize="21600,21600" o:gfxdata="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EcRZ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00" o:spid="_x0000_s1026" o:spt="20" style="position:absolute;left:6806;top:3793;flip:y;height:420;width:1;" filled="f" stroked="t" coordsize="21600,21600" o:gfxdata="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usec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201" o:spid="_x0000_s1026" o:spt="1" style="position:absolute;left:8760;top:1540;height:2250;width:1395;" filled="f" stroked="t" coordsize="21600,21600" o:gfxdata="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Dit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shape id="FreeForm 202" o:spid="_x0000_s1026" o:spt="100" style="position:absolute;left:9800;top:730;height:825;width:200;" fillcolor="#000000" filled="t" stroked="f" coordsize="200,825" o:gfxdata="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PQMe7gAAADbAAAA&#10;DwAAAAAAAAABACAAAAAiAAAAZHJzL2Rvd25yZXYueG1sUEsBAhQAFAAAAAgAh07iQDMvBZ47AAAA&#10;OQAAABAAAAAAAAAAAQAgAAAABwEAAGRycy9zaGFwZXhtbC54bWxQSwUGAAAAAAYABgBbAQAAsQMA&#10;AAAA&#10;" path="m0,626l100,825,160,705,90,705,90,697,0,626xm90,697l90,705,100,705,90,697xm109,0l89,0,90,697,100,705,110,697,110,625,109,0xm110,697l100,705,110,705,110,697xm200,625l110,697,110,705,160,705,200,625xe">
                  <v:fill on="t" focussize="0,0"/>
                  <v:stroke on="f"/>
                  <v:imagedata o:title=""/>
                  <o:lock v:ext="edit" aspectratio="f"/>
                </v:shape>
                <v:shape id="FreeForm 203" o:spid="_x0000_s1026" o:spt="100" style="position:absolute;left:8885;top:730;height:825;width:200;" fillcolor="#000000" filled="t" stroked="f" coordsize="200,825" o:gfxdata="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NblqC5AAAA2wAA&#10;AA8AAAAAAAAAAQAgAAAAIgAAAGRycy9kb3ducmV2LnhtbFBLAQIUABQAAAAIAIdO4kAzLwWeOwAA&#10;ADkAAAAQAAAAAAAAAAEAIAAAAAgBAABkcnMvc2hhcGV4bWwueG1sUEsFBgAAAAAGAAYAWwEAALID&#10;AAAAAA==&#10;" path="m0,626l100,825,160,705,90,705,90,697,0,626xm90,697l90,705,100,705,90,697xm109,0l89,0,90,697,100,705,110,697,110,625,109,0xm110,697l100,705,110,705,110,697xm200,625l110,697,110,705,160,705,200,625xe">
                  <v:fill on="t" focussize="0,0"/>
                  <v:stroke on="f"/>
                  <v:imagedata o:title=""/>
                  <o:lock v:ext="edit" aspectratio="f"/>
                </v:shape>
                <v:shape id="FreeForm 204" o:spid="_x0000_s1026" o:spt="100" style="position:absolute;left:9801;top:3790;height:825;width:200;" fillcolor="#000000" filled="t" stroked="f" coordsize="200,825" o:gfxdata="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WtTLsAAADb&#10;AAAADwAAAAAAAAABACAAAAAiAAAAZHJzL2Rvd25yZXYueG1sUEsBAhQAFAAAAAgAh07iQDMvBZ47&#10;AAAAOQAAABAAAAAAAAAAAQAgAAAACgEAAGRycy9zaGFwZXhtbC54bWxQSwUGAAAAAAYABgBbAQAA&#10;tAMAAAAA&#10;" path="m0,626l100,825,160,705,90,705,90,697,0,626xm90,697l90,705,100,705,90,697xm109,0l89,0,90,697,100,705,110,697,110,625,109,0xm110,697l100,705,110,705,110,697xm200,625l110,697,110,705,160,705,200,625xe">
                  <v:fill on="t" focussize="0,0"/>
                  <v:stroke on="f"/>
                  <v:imagedata o:title=""/>
                  <o:lock v:ext="edit" aspectratio="f"/>
                </v:shape>
                <v:line id="Line 205" o:spid="_x0000_s1026" o:spt="20" style="position:absolute;left:8310;top:4210;height:1;width:629;" filled="f" stroked="t" coordsize="21600,21600" o:gfxdata="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tb2u/&#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206" o:spid="_x0000_s1026" o:spt="20" style="position:absolute;left:8949;top:3790;flip:y;height:420;width:1;" filled="f" stroked="t" coordsize="21600,21600" o:gfxdata="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Wq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FreeForm 207" o:spid="_x0000_s1026" o:spt="100" style="position:absolute;left:2376;top:3793;height:825;width:200;" fillcolor="#000000" filled="t" stroked="f" coordsize="200,825" o:gfxdata="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0tmqa5AAAA2wAA&#10;AA8AAAAAAAAAAQAgAAAAIgAAAGRycy9kb3ducmV2LnhtbFBLAQIUABQAAAAIAIdO4kAzLwWeOwAA&#10;ADkAAAAQAAAAAAAAAAEAIAAAAAgBAABkcnMvc2hhcGV4bWwueG1sUEsFBgAAAAAGAAYAWwEAALID&#10;AAAAAA==&#10;" path="m0,626l100,825,160,705,90,705,90,697,0,626xm90,697l90,705,100,705,90,697xm109,0l89,0,90,697,100,705,110,697,110,625,109,0xm110,697l100,705,110,705,110,697xm200,625l110,697,110,705,160,705,200,625xe">
                  <v:fill on="t" focussize="0,0"/>
                  <v:stroke on="f"/>
                  <v:imagedata o:title=""/>
                  <o:lock v:ext="edit" aspectratio="f"/>
                </v:shape>
                <v:rect id="Rectangle 208" o:spid="_x0000_s1026" o:spt="1" style="position:absolute;left:6570;top:342;height:420;width:540;" fillcolor="#FFFFFF" filled="t" stroked="f" coordsize="21600,21600" o:gfxdata="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7du1S5AAAA2wAA&#10;AA8AAAAAAAAAAQAgAAAAIgAAAGRycy9kb3ducmV2LnhtbFBLAQIUABQAAAAIAIdO4kAzLwWeOwAA&#10;ADkAAAAQAAAAAAAAAAEAIAAAAAgBAABkcnMvc2hhcGV4bWwueG1sUEsFBgAAAAAGAAYAWwEAALID&#10;AAAAAA==&#10;">
                  <v:fill on="t" focussize="0,0"/>
                  <v:stroke on="f"/>
                  <v:imagedata o:title=""/>
                  <o:lock v:ext="edit" aspectratio="f"/>
                </v:rect>
                <v:rect id="Rectangle 209" o:spid="_x0000_s1026" o:spt="1" style="position:absolute;left:6570;top:342;height:420;width:540;" filled="f" stroked="t" coordsize="21600,21600" o:gfxdata="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RW+u8AAAA&#10;2wAAAA8AAAAAAAAAAQAgAAAAIgAAAGRycy9kb3ducmV2LnhtbFBLAQIUABQAAAAIAIdO4kAzLwWe&#10;OwAAADkAAAAQAAAAAAAAAAEAIAAAAAsBAABkcnMvc2hhcGV4bWwueG1sUEsFBgAAAAAGAAYAWwEA&#10;ALUDAAAAAA==&#10;">
                  <v:fill on="f" focussize="0,0"/>
                  <v:stroke color="#FFFFFF" joinstyle="miter"/>
                  <v:imagedata o:title=""/>
                  <o:lock v:ext="edit" aspectratio="f"/>
                </v:rect>
                <v:rect id="Rectangle 210" o:spid="_x0000_s1026" o:spt="1" style="position:absolute;left:8760;top:357;height:420;width:540;" fillcolor="#FFFFFF" filled="t" stroked="f" coordsize="21600,21600" o:gfxdata="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5r1XvQAA&#10;ANsAAAAPAAAAAAAAAAEAIAAAACIAAABkcnMvZG93bnJldi54bWxQSwECFAAUAAAACACHTuJAMy8F&#10;njsAAAA5AAAAEAAAAAAAAAABACAAAAAMAQAAZHJzL3NoYXBleG1sLnhtbFBLBQYAAAAABgAGAFsB&#10;AAC2AwAAAAA=&#10;">
                  <v:fill on="t" focussize="0,0"/>
                  <v:stroke on="f"/>
                  <v:imagedata o:title=""/>
                  <o:lock v:ext="edit" aspectratio="f"/>
                </v:rect>
                <v:rect id="Rectangle 211" o:spid="_x0000_s1026" o:spt="1" style="position:absolute;left:8760;top:357;height:420;width:540;" filled="f" stroked="t" coordsize="21600,21600" o:gfxdata="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pd6L4A&#10;AADbAAAADwAAAAAAAAABACAAAAAiAAAAZHJzL2Rvd25yZXYueG1sUEsBAhQAFAAAAAgAh07iQDMv&#10;BZ47AAAAOQAAABAAAAAAAAAAAQAgAAAADQEAAGRycy9zaGFwZXhtbC54bWxQSwUGAAAAAAYABgBb&#10;AQAAtwMAAAAA&#10;">
                  <v:fill on="f" focussize="0,0"/>
                  <v:stroke color="#FFFFFF" joinstyle="miter"/>
                  <v:imagedata o:title=""/>
                  <o:lock v:ext="edit" aspectratio="f"/>
                </v:rect>
                <v:rect id="Rectangle 212" o:spid="_x0000_s1026" o:spt="1" style="position:absolute;left:9705;top:357;height:420;width:540;" fillcolor="#FFFFFF" filled="t" stroked="f" coordsize="21600,21600" o:gfxdata="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rt1K5AAAA2wAA&#10;AA8AAAAAAAAAAQAgAAAAIgAAAGRycy9kb3ducmV2LnhtbFBLAQIUABQAAAAIAIdO4kAzLwWeOwAA&#10;ADkAAAAQAAAAAAAAAAEAIAAAAAgBAABkcnMvc2hhcGV4bWwueG1sUEsFBgAAAAAGAAYAWwEAALID&#10;AAAAAA==&#10;">
                  <v:fill on="t" focussize="0,0"/>
                  <v:stroke on="f"/>
                  <v:imagedata o:title=""/>
                  <o:lock v:ext="edit" aspectratio="f"/>
                </v:rect>
                <v:rect id="Rectangle 213" o:spid="_x0000_s1026" o:spt="1" style="position:absolute;left:9705;top:357;height:420;width:540;" filled="f" stroked="t" coordsize="21600,21600" o:gfxdata="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Bb22rsAAADb&#10;AAAADwAAAAAAAAABACAAAAAiAAAAZHJzL2Rvd25yZXYueG1sUEsBAhQAFAAAAAgAh07iQDMvBZ47&#10;AAAAOQAAABAAAAAAAAAAAQAgAAAACgEAAGRycy9zaGFwZXhtbC54bWxQSwUGAAAAAAYABgBbAQAA&#10;tAMAAAAA&#10;">
                  <v:fill on="f" focussize="0,0"/>
                  <v:stroke color="#FFFFFF" joinstyle="miter"/>
                  <v:imagedata o:title=""/>
                  <o:lock v:ext="edit" aspectratio="f"/>
                </v:rect>
                <v:shape id="Text Box 214" o:spid="_x0000_s1026" o:spt="202" type="#_x0000_t202" style="position:absolute;left:2431;top:433;height:221;width:218;"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21" w:lineRule="exact"/>
                          <w:ind w:left="0" w:right="0" w:firstLine="0"/>
                          <w:jc w:val="left"/>
                          <w:rPr>
                            <w:sz w:val="14"/>
                          </w:rPr>
                        </w:pPr>
                        <w:r>
                          <w:rPr>
                            <w:position w:val="2"/>
                            <w:sz w:val="22"/>
                          </w:rPr>
                          <w:t>A</w:t>
                        </w:r>
                        <w:r>
                          <w:rPr>
                            <w:sz w:val="14"/>
                          </w:rPr>
                          <w:t>3</w:t>
                        </w:r>
                      </w:p>
                    </w:txbxContent>
                  </v:textbox>
                </v:shape>
                <v:shape id="Text Box 215" o:spid="_x0000_s1026" o:spt="202" type="#_x0000_t202" style="position:absolute;left:4489;top:435;height:221;width:218;"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1" w:lineRule="exact"/>
                          <w:ind w:left="0" w:right="0" w:firstLine="0"/>
                          <w:jc w:val="left"/>
                          <w:rPr>
                            <w:sz w:val="14"/>
                          </w:rPr>
                        </w:pPr>
                        <w:r>
                          <w:rPr>
                            <w:position w:val="2"/>
                            <w:sz w:val="22"/>
                          </w:rPr>
                          <w:t>A</w:t>
                        </w:r>
                        <w:r>
                          <w:rPr>
                            <w:sz w:val="14"/>
                          </w:rPr>
                          <w:t>2</w:t>
                        </w:r>
                      </w:p>
                    </w:txbxContent>
                  </v:textbox>
                </v:shape>
                <v:shape id="Text Box 216" o:spid="_x0000_s1026" o:spt="202" type="#_x0000_t202" style="position:absolute;left:6723;top:464;height:221;width:218;"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1" w:lineRule="exact"/>
                          <w:ind w:left="0" w:right="0" w:firstLine="0"/>
                          <w:jc w:val="left"/>
                          <w:rPr>
                            <w:sz w:val="14"/>
                          </w:rPr>
                        </w:pPr>
                        <w:r>
                          <w:rPr>
                            <w:position w:val="2"/>
                            <w:sz w:val="22"/>
                          </w:rPr>
                          <w:t>A</w:t>
                        </w:r>
                        <w:r>
                          <w:rPr>
                            <w:sz w:val="14"/>
                          </w:rPr>
                          <w:t>1</w:t>
                        </w:r>
                      </w:p>
                    </w:txbxContent>
                  </v:textbox>
                </v:shape>
                <v:shape id="Text Box 217" o:spid="_x0000_s1026" o:spt="202" type="#_x0000_t202" style="position:absolute;left:8913;top:481;height:221;width:218;"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21" w:lineRule="exact"/>
                          <w:ind w:left="0" w:right="0" w:firstLine="0"/>
                          <w:jc w:val="left"/>
                          <w:rPr>
                            <w:sz w:val="14"/>
                          </w:rPr>
                        </w:pPr>
                        <w:r>
                          <w:rPr>
                            <w:position w:val="2"/>
                            <w:sz w:val="22"/>
                          </w:rPr>
                          <w:t>A</w:t>
                        </w:r>
                        <w:r>
                          <w:rPr>
                            <w:sz w:val="14"/>
                          </w:rPr>
                          <w:t>0</w:t>
                        </w:r>
                      </w:p>
                    </w:txbxContent>
                  </v:textbox>
                </v:shape>
                <v:shape id="Text Box 218" o:spid="_x0000_s1026" o:spt="202" type="#_x0000_t202" style="position:absolute;left:9858;top:481;height:221;width:132;" filled="f" stroked="f" coordsize="21600,21600" o:gfxdata="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AZD+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221" w:lineRule="exact"/>
                          <w:ind w:left="0" w:right="0" w:firstLine="0"/>
                          <w:jc w:val="left"/>
                          <w:rPr>
                            <w:sz w:val="22"/>
                          </w:rPr>
                        </w:pPr>
                        <w:r>
                          <w:rPr>
                            <w:w w:val="100"/>
                            <w:sz w:val="22"/>
                          </w:rPr>
                          <w:t>1</w:t>
                        </w:r>
                      </w:p>
                    </w:txbxContent>
                  </v:textbox>
                </v:shape>
                <v:shape id="Text Box 219" o:spid="_x0000_s1026" o:spt="202" type="#_x0000_t202" style="position:absolute;left:9326;top:2682;height:221;width:284;" filled="f" stroked="f" coordsize="21600,21600" o:gfxdata="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nl/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21" w:lineRule="exact"/>
                          <w:ind w:left="0" w:right="0" w:firstLine="0"/>
                          <w:jc w:val="left"/>
                          <w:rPr>
                            <w:sz w:val="22"/>
                          </w:rPr>
                        </w:pPr>
                        <w:r>
                          <w:rPr>
                            <w:sz w:val="22"/>
                          </w:rPr>
                          <w:t>HA</w:t>
                        </w:r>
                      </w:p>
                    </w:txbxContent>
                  </v:textbox>
                </v:shape>
                <v:shape id="Text Box 220" o:spid="_x0000_s1026" o:spt="202" type="#_x0000_t202" style="position:absolute;left:9885;top:1664;height:221;width:119;" filled="f" stroked="f" coordsize="21600,21600" o:gfxdata="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2I8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21" w:lineRule="exact"/>
                          <w:ind w:left="0" w:right="0" w:firstLine="0"/>
                          <w:jc w:val="left"/>
                          <w:rPr>
                            <w:i/>
                            <w:sz w:val="22"/>
                          </w:rPr>
                        </w:pPr>
                        <w:r>
                          <w:rPr>
                            <w:i/>
                            <w:w w:val="100"/>
                            <w:sz w:val="22"/>
                          </w:rPr>
                          <w:t>y</w:t>
                        </w:r>
                      </w:p>
                    </w:txbxContent>
                  </v:textbox>
                </v:shape>
                <v:shape id="Text Box 221" o:spid="_x0000_s1026" o:spt="202" type="#_x0000_t202" style="position:absolute;left:8913;top:1664;height:221;width:116;" filled="f" stroked="f" coordsize="21600,21600" o:gfxdata="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VZ0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1" w:lineRule="exact"/>
                          <w:ind w:left="0" w:right="0" w:firstLine="0"/>
                          <w:jc w:val="left"/>
                          <w:rPr>
                            <w:i/>
                            <w:sz w:val="22"/>
                          </w:rPr>
                        </w:pPr>
                        <w:r>
                          <w:rPr>
                            <w:i/>
                            <w:w w:val="100"/>
                            <w:sz w:val="22"/>
                          </w:rPr>
                          <w:t>x</w:t>
                        </w:r>
                      </w:p>
                    </w:txbxContent>
                  </v:textbox>
                </v:shape>
                <v:shape id="Text Box 222" o:spid="_x0000_s1026" o:spt="202" type="#_x0000_t202" style="position:absolute;left:7165;top:2682;height:221;width:284;" filled="f" stroked="f" coordsize="21600,21600" o:gfxdata="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2aDm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221" w:lineRule="exact"/>
                          <w:ind w:left="0" w:right="0" w:firstLine="0"/>
                          <w:jc w:val="left"/>
                          <w:rPr>
                            <w:sz w:val="22"/>
                          </w:rPr>
                        </w:pPr>
                        <w:r>
                          <w:rPr>
                            <w:sz w:val="22"/>
                          </w:rPr>
                          <w:t>HA</w:t>
                        </w:r>
                      </w:p>
                    </w:txbxContent>
                  </v:textbox>
                </v:shape>
                <v:shape id="Text Box 223" o:spid="_x0000_s1026" o:spt="202" type="#_x0000_t202" style="position:absolute;left:7724;top:1664;height:221;width:119;" filled="f" stroked="f" coordsize="21600,21600" o:gfxdata="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Z8uK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221" w:lineRule="exact"/>
                          <w:ind w:left="0" w:right="0" w:firstLine="0"/>
                          <w:jc w:val="left"/>
                          <w:rPr>
                            <w:i/>
                            <w:sz w:val="22"/>
                          </w:rPr>
                        </w:pPr>
                        <w:r>
                          <w:rPr>
                            <w:i/>
                            <w:w w:val="100"/>
                            <w:sz w:val="22"/>
                          </w:rPr>
                          <w:t>y</w:t>
                        </w:r>
                      </w:p>
                    </w:txbxContent>
                  </v:textbox>
                </v:shape>
                <v:shape id="Text Box 224" o:spid="_x0000_s1026" o:spt="202" type="#_x0000_t202" style="position:absolute;left:6752;top:1664;height:221;width:116;" filled="f" stroked="f" coordsize="21600,21600" o:gfxdata="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R8kO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21" w:lineRule="exact"/>
                          <w:ind w:left="0" w:right="0" w:firstLine="0"/>
                          <w:jc w:val="left"/>
                          <w:rPr>
                            <w:i/>
                            <w:sz w:val="22"/>
                          </w:rPr>
                        </w:pPr>
                        <w:r>
                          <w:rPr>
                            <w:i/>
                            <w:w w:val="100"/>
                            <w:sz w:val="22"/>
                          </w:rPr>
                          <w:t>x</w:t>
                        </w:r>
                      </w:p>
                    </w:txbxContent>
                  </v:textbox>
                </v:shape>
                <v:shape id="Text Box 225" o:spid="_x0000_s1026" o:spt="202" type="#_x0000_t202" style="position:absolute;left:4976;top:2682;height:221;width:284;" filled="f" stroked="f" coordsize="21600,21600" o:gfxdata="UEsDBAoAAAAAAIdO4kAAAAAAAAAAAAAAAAAEAAAAZHJzL1BLAwQUAAAACACHTuJAGOL04b0AAADb&#10;AAAADwAAAGRycy9kb3ducmV2LnhtbEWPQWsCMRSE74L/ITyhN00sR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4vTh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21" w:lineRule="exact"/>
                          <w:ind w:left="0" w:right="0" w:firstLine="0"/>
                          <w:jc w:val="left"/>
                          <w:rPr>
                            <w:sz w:val="22"/>
                          </w:rPr>
                        </w:pPr>
                        <w:r>
                          <w:rPr>
                            <w:sz w:val="22"/>
                          </w:rPr>
                          <w:t>HA</w:t>
                        </w:r>
                      </w:p>
                    </w:txbxContent>
                  </v:textbox>
                </v:shape>
                <v:shape id="Text Box 226" o:spid="_x0000_s1026" o:spt="202" type="#_x0000_t202" style="position:absolute;left:5535;top:1664;height:221;width:119;" filled="f" stroked="f" coordsize="21600,21600" o:gfxdata="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zPD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1" w:lineRule="exact"/>
                          <w:ind w:left="0" w:right="0" w:firstLine="0"/>
                          <w:jc w:val="left"/>
                          <w:rPr>
                            <w:i/>
                            <w:sz w:val="22"/>
                          </w:rPr>
                        </w:pPr>
                        <w:r>
                          <w:rPr>
                            <w:i/>
                            <w:w w:val="100"/>
                            <w:sz w:val="22"/>
                          </w:rPr>
                          <w:t>y</w:t>
                        </w:r>
                      </w:p>
                    </w:txbxContent>
                  </v:textbox>
                </v:shape>
                <v:shape id="Text Box 227" o:spid="_x0000_s1026" o:spt="202" type="#_x0000_t202" style="position:absolute;left:4563;top:1664;height:221;width:116;" filled="f" stroked="f" coordsize="21600,21600" o:gfxdata="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v/uS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221" w:lineRule="exact"/>
                          <w:ind w:left="0" w:right="0" w:firstLine="0"/>
                          <w:jc w:val="left"/>
                          <w:rPr>
                            <w:i/>
                            <w:sz w:val="22"/>
                          </w:rPr>
                        </w:pPr>
                        <w:r>
                          <w:rPr>
                            <w:i/>
                            <w:w w:val="100"/>
                            <w:sz w:val="22"/>
                          </w:rPr>
                          <w:t>x</w:t>
                        </w:r>
                      </w:p>
                    </w:txbxContent>
                  </v:textbox>
                </v:shape>
                <v:shape id="Text Box 228" o:spid="_x0000_s1026" o:spt="202" type="#_x0000_t202" style="position:absolute;left:2844;top:2682;height:221;width:284;"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1" w:lineRule="exact"/>
                          <w:ind w:left="0" w:right="0" w:firstLine="0"/>
                          <w:jc w:val="left"/>
                          <w:rPr>
                            <w:sz w:val="22"/>
                          </w:rPr>
                        </w:pPr>
                        <w:r>
                          <w:rPr>
                            <w:sz w:val="22"/>
                          </w:rPr>
                          <w:t>HA</w:t>
                        </w:r>
                      </w:p>
                    </w:txbxContent>
                  </v:textbox>
                </v:shape>
                <v:shape id="Text Box 229" o:spid="_x0000_s1026" o:spt="202" type="#_x0000_t202" style="position:absolute;left:3403;top:1664;height:221;width:119;" filled="f" stroked="f" coordsize="21600,21600" o:gfxdata="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ebY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21" w:lineRule="exact"/>
                          <w:ind w:left="0" w:right="0" w:firstLine="0"/>
                          <w:jc w:val="left"/>
                          <w:rPr>
                            <w:i/>
                            <w:sz w:val="22"/>
                          </w:rPr>
                        </w:pPr>
                        <w:r>
                          <w:rPr>
                            <w:i/>
                            <w:w w:val="100"/>
                            <w:sz w:val="22"/>
                          </w:rPr>
                          <w:t>y</w:t>
                        </w:r>
                      </w:p>
                    </w:txbxContent>
                  </v:textbox>
                </v:shape>
                <v:shape id="Text Box 230" o:spid="_x0000_s1026" o:spt="202" type="#_x0000_t202" style="position:absolute;left:2431;top:1664;height:221;width:116;" filled="f" stroked="f" coordsize="21600,21600" o:gfxdata="UEsDBAoAAAAAAIdO4kAAAAAAAAAAAAAAAAAEAAAAZHJzL1BLAwQUAAAACACHTuJA2LtQYbwAAADc&#10;AAAADwAAAGRycy9kb3ducmV2LnhtbEVPS2sCMRC+C/6HMAVvmlhE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7UG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21" w:lineRule="exact"/>
                          <w:ind w:left="0" w:right="0" w:firstLine="0"/>
                          <w:jc w:val="left"/>
                          <w:rPr>
                            <w:i/>
                            <w:sz w:val="22"/>
                          </w:rPr>
                        </w:pPr>
                        <w:r>
                          <w:rPr>
                            <w:i/>
                            <w:w w:val="100"/>
                            <w:sz w:val="22"/>
                          </w:rPr>
                          <w:t>x</w:t>
                        </w:r>
                      </w:p>
                    </w:txbxContent>
                  </v:textbox>
                </v:shape>
                <w10:wrap type="topAndBottom"/>
              </v:group>
            </w:pict>
          </mc:Fallback>
        </mc:AlternateContent>
      </w:r>
    </w:p>
    <w:p>
      <w:pPr>
        <w:tabs>
          <w:tab w:val="left" w:pos="2647"/>
          <w:tab w:val="left" w:pos="4793"/>
          <w:tab w:val="left" w:pos="6968"/>
          <w:tab w:val="left" w:pos="9129"/>
        </w:tabs>
        <w:spacing w:before="0" w:line="247" w:lineRule="exact"/>
        <w:ind w:left="1673" w:right="0" w:firstLine="0"/>
        <w:jc w:val="left"/>
        <w:rPr>
          <w:sz w:val="14"/>
        </w:rPr>
      </w:pPr>
      <w:r>
        <w:rPr>
          <w:position w:val="2"/>
          <w:sz w:val="22"/>
        </w:rPr>
        <w:t>C</w:t>
      </w:r>
      <w:r>
        <w:rPr>
          <w:sz w:val="14"/>
        </w:rPr>
        <w:t>4</w:t>
      </w:r>
      <w:r>
        <w:rPr>
          <w:sz w:val="14"/>
        </w:rPr>
        <w:tab/>
      </w:r>
      <w:r>
        <w:rPr>
          <w:position w:val="2"/>
          <w:sz w:val="22"/>
        </w:rPr>
        <w:t>S</w:t>
      </w:r>
      <w:r>
        <w:rPr>
          <w:sz w:val="14"/>
        </w:rPr>
        <w:t>3</w:t>
      </w:r>
      <w:r>
        <w:rPr>
          <w:sz w:val="14"/>
        </w:rPr>
        <w:tab/>
      </w:r>
      <w:r>
        <w:rPr>
          <w:position w:val="2"/>
          <w:sz w:val="22"/>
        </w:rPr>
        <w:t>S</w:t>
      </w:r>
      <w:r>
        <w:rPr>
          <w:sz w:val="14"/>
        </w:rPr>
        <w:t>2</w:t>
      </w:r>
      <w:r>
        <w:rPr>
          <w:sz w:val="14"/>
        </w:rPr>
        <w:tab/>
      </w:r>
      <w:r>
        <w:rPr>
          <w:position w:val="2"/>
          <w:sz w:val="22"/>
        </w:rPr>
        <w:t>S</w:t>
      </w:r>
      <w:r>
        <w:rPr>
          <w:sz w:val="14"/>
        </w:rPr>
        <w:t>1</w:t>
      </w:r>
      <w:r>
        <w:rPr>
          <w:sz w:val="14"/>
        </w:rPr>
        <w:tab/>
      </w:r>
      <w:r>
        <w:rPr>
          <w:position w:val="2"/>
          <w:sz w:val="22"/>
        </w:rPr>
        <w:t>S</w:t>
      </w:r>
      <w:r>
        <w:rPr>
          <w:sz w:val="14"/>
        </w:rPr>
        <w:t>0</w:t>
      </w:r>
    </w:p>
    <w:p>
      <w:pPr>
        <w:spacing w:before="157"/>
        <w:ind w:left="4340" w:right="0" w:firstLine="0"/>
        <w:jc w:val="left"/>
        <w:rPr>
          <w:b/>
          <w:sz w:val="20"/>
        </w:rPr>
      </w:pPr>
      <w:r>
        <w:rPr>
          <w:b/>
          <w:sz w:val="20"/>
        </w:rPr>
        <w:t>Figure 1.9: 4-bit binary incrementer</w:t>
      </w:r>
    </w:p>
    <w:p>
      <w:pPr>
        <w:pStyle w:val="6"/>
        <w:spacing w:before="9"/>
        <w:ind w:left="0" w:firstLine="0"/>
        <w:rPr>
          <w:b/>
          <w:sz w:val="23"/>
        </w:rPr>
      </w:pPr>
    </w:p>
    <w:p>
      <w:pPr>
        <w:pStyle w:val="2"/>
        <w:numPr>
          <w:ilvl w:val="0"/>
          <w:numId w:val="1"/>
        </w:numPr>
        <w:tabs>
          <w:tab w:val="left" w:pos="1188"/>
          <w:tab w:val="left" w:pos="1189"/>
        </w:tabs>
        <w:spacing w:before="0" w:after="0" w:line="242" w:lineRule="auto"/>
        <w:ind w:left="1188" w:right="382" w:hanging="828"/>
        <w:jc w:val="left"/>
      </w:pPr>
      <w:r>
        <w:t>Draw block diagram of 4-bit arithmetic circuit and explain it in detail.</w:t>
      </w:r>
    </w:p>
    <w:p>
      <w:pPr>
        <w:pStyle w:val="12"/>
        <w:numPr>
          <w:ilvl w:val="1"/>
          <w:numId w:val="1"/>
        </w:numPr>
        <w:tabs>
          <w:tab w:val="left" w:pos="1999"/>
          <w:tab w:val="left" w:pos="2000"/>
        </w:tabs>
        <w:spacing w:before="0" w:after="0" w:line="240" w:lineRule="auto"/>
        <w:ind w:left="1999" w:right="381" w:hanging="360"/>
        <w:jc w:val="left"/>
        <w:rPr>
          <w:sz w:val="24"/>
        </w:rPr>
      </w:pPr>
      <w:r>
        <w:rPr>
          <w:sz w:val="24"/>
        </w:rPr>
        <w:t>The arithmetic micro operations can be implemented in one composite arithmetic circuit.</w:t>
      </w:r>
    </w:p>
    <w:p>
      <w:pPr>
        <w:pStyle w:val="12"/>
        <w:numPr>
          <w:ilvl w:val="1"/>
          <w:numId w:val="1"/>
        </w:numPr>
        <w:tabs>
          <w:tab w:val="left" w:pos="1999"/>
          <w:tab w:val="left" w:pos="2000"/>
        </w:tabs>
        <w:spacing w:before="0" w:after="0" w:line="305" w:lineRule="exact"/>
        <w:ind w:left="1999" w:right="0" w:hanging="360"/>
        <w:jc w:val="left"/>
        <w:rPr>
          <w:sz w:val="24"/>
        </w:rPr>
      </w:pPr>
      <w:r>
        <w:rPr>
          <w:sz w:val="24"/>
        </w:rPr>
        <w:t>The basic component of an arithmetic circuit is the parallel</w:t>
      </w:r>
      <w:r>
        <w:rPr>
          <w:spacing w:val="-5"/>
          <w:sz w:val="24"/>
        </w:rPr>
        <w:t xml:space="preserve"> </w:t>
      </w:r>
      <w:r>
        <w:rPr>
          <w:sz w:val="24"/>
        </w:rPr>
        <w:t>adder.</w:t>
      </w:r>
    </w:p>
    <w:p>
      <w:pPr>
        <w:pStyle w:val="12"/>
        <w:numPr>
          <w:ilvl w:val="1"/>
          <w:numId w:val="1"/>
        </w:numPr>
        <w:tabs>
          <w:tab w:val="left" w:pos="1999"/>
          <w:tab w:val="left" w:pos="2000"/>
        </w:tabs>
        <w:spacing w:before="0" w:after="0" w:line="240" w:lineRule="auto"/>
        <w:ind w:left="1999" w:right="385" w:hanging="360"/>
        <w:jc w:val="left"/>
        <w:rPr>
          <w:sz w:val="24"/>
        </w:rPr>
      </w:pPr>
      <w:r>
        <w:rPr>
          <w:sz w:val="24"/>
        </w:rPr>
        <w:t>By controlling the data inputs to the adder, it is possible to obtain different types of arithmetic</w:t>
      </w:r>
      <w:r>
        <w:rPr>
          <w:spacing w:val="-4"/>
          <w:sz w:val="24"/>
        </w:rPr>
        <w:t xml:space="preserve"> </w:t>
      </w:r>
      <w:r>
        <w:rPr>
          <w:sz w:val="24"/>
        </w:rPr>
        <w:t>operations.</w:t>
      </w:r>
    </w:p>
    <w:p>
      <w:pPr>
        <w:pStyle w:val="12"/>
        <w:numPr>
          <w:ilvl w:val="1"/>
          <w:numId w:val="1"/>
        </w:numPr>
        <w:tabs>
          <w:tab w:val="left" w:pos="1999"/>
          <w:tab w:val="left" w:pos="2000"/>
        </w:tabs>
        <w:spacing w:before="0" w:after="0" w:line="305" w:lineRule="exact"/>
        <w:ind w:left="1999" w:right="0" w:hanging="360"/>
        <w:jc w:val="left"/>
        <w:rPr>
          <w:sz w:val="24"/>
        </w:rPr>
      </w:pPr>
      <w:r>
        <w:rPr>
          <w:sz w:val="24"/>
        </w:rPr>
        <w:t>Hardware implementation consists</w:t>
      </w:r>
      <w:r>
        <w:rPr>
          <w:spacing w:val="2"/>
          <w:sz w:val="24"/>
        </w:rPr>
        <w:t xml:space="preserve"> </w:t>
      </w:r>
      <w:r>
        <w:rPr>
          <w:sz w:val="24"/>
        </w:rPr>
        <w:t>of:</w:t>
      </w:r>
    </w:p>
    <w:p>
      <w:pPr>
        <w:pStyle w:val="12"/>
        <w:numPr>
          <w:ilvl w:val="0"/>
          <w:numId w:val="7"/>
        </w:numPr>
        <w:tabs>
          <w:tab w:val="left" w:pos="2502"/>
        </w:tabs>
        <w:spacing w:before="0" w:after="0" w:line="240" w:lineRule="auto"/>
        <w:ind w:left="2501" w:right="377" w:hanging="360"/>
        <w:jc w:val="left"/>
        <w:rPr>
          <w:sz w:val="24"/>
        </w:rPr>
      </w:pPr>
      <w:r>
        <w:rPr>
          <w:sz w:val="24"/>
        </w:rPr>
        <w:t>4 full-adder circuits that constitute the 4-bit adder and four multiplexers for choosing different</w:t>
      </w:r>
      <w:r>
        <w:rPr>
          <w:spacing w:val="-4"/>
          <w:sz w:val="24"/>
        </w:rPr>
        <w:t xml:space="preserve"> </w:t>
      </w:r>
      <w:r>
        <w:rPr>
          <w:sz w:val="24"/>
        </w:rPr>
        <w:t>operations.</w:t>
      </w:r>
    </w:p>
    <w:p>
      <w:pPr>
        <w:pStyle w:val="12"/>
        <w:numPr>
          <w:ilvl w:val="0"/>
          <w:numId w:val="7"/>
        </w:numPr>
        <w:tabs>
          <w:tab w:val="left" w:pos="2502"/>
        </w:tabs>
        <w:spacing w:before="0" w:after="0" w:line="293" w:lineRule="exact"/>
        <w:ind w:left="2501" w:right="0" w:hanging="360"/>
        <w:jc w:val="left"/>
        <w:rPr>
          <w:sz w:val="24"/>
        </w:rPr>
      </w:pPr>
      <w:r>
        <w:rPr>
          <w:sz w:val="24"/>
        </w:rPr>
        <w:t>There are two 4-bit inputs A and B</w:t>
      </w:r>
    </w:p>
    <w:p>
      <w:pPr>
        <w:pStyle w:val="6"/>
        <w:ind w:left="2501" w:right="378" w:firstLine="0"/>
        <w:jc w:val="both"/>
      </w:pPr>
      <w:r>
        <w:t>The four inputs from A go directly to the X inputs of the binary adder. Each of the four inputs from B is connected to the data inputs of the multiplexers. The multiplexer’s data inputs also receive the complement of B.</w:t>
      </w:r>
    </w:p>
    <w:p>
      <w:pPr>
        <w:pStyle w:val="12"/>
        <w:numPr>
          <w:ilvl w:val="0"/>
          <w:numId w:val="7"/>
        </w:numPr>
        <w:tabs>
          <w:tab w:val="left" w:pos="2502"/>
        </w:tabs>
        <w:spacing w:before="0" w:after="0" w:line="240" w:lineRule="auto"/>
        <w:ind w:left="2501" w:right="375" w:hanging="360"/>
        <w:jc w:val="both"/>
        <w:rPr>
          <w:sz w:val="24"/>
        </w:rPr>
      </w:pPr>
      <w:r>
        <w:rPr>
          <w:sz w:val="24"/>
        </w:rPr>
        <w:t>The other two data inputs are connected to logic-0 and logic-1. Logic-0 is a fixed voltage value (0 volts for TTL integrated circuits) and the logic-1 signal can be generated through an inverter whose input is 0.</w:t>
      </w:r>
    </w:p>
    <w:p>
      <w:pPr>
        <w:pStyle w:val="12"/>
        <w:numPr>
          <w:ilvl w:val="0"/>
          <w:numId w:val="7"/>
        </w:numPr>
        <w:tabs>
          <w:tab w:val="left" w:pos="2502"/>
        </w:tabs>
        <w:spacing w:before="0" w:after="0" w:line="292" w:lineRule="exact"/>
        <w:ind w:left="2501" w:right="0" w:hanging="360"/>
        <w:jc w:val="left"/>
        <w:rPr>
          <w:sz w:val="24"/>
        </w:rPr>
      </w:pPr>
      <w:r>
        <w:rPr>
          <w:position w:val="2"/>
          <w:sz w:val="24"/>
        </w:rPr>
        <w:t xml:space="preserve">The four multiplexers are controlled by two selection inputs, </w:t>
      </w:r>
      <w:r>
        <w:rPr>
          <w:spacing w:val="2"/>
          <w:position w:val="2"/>
          <w:sz w:val="24"/>
        </w:rPr>
        <w:t>S</w:t>
      </w:r>
      <w:r>
        <w:rPr>
          <w:spacing w:val="2"/>
          <w:sz w:val="16"/>
        </w:rPr>
        <w:t xml:space="preserve">1 </w:t>
      </w:r>
      <w:r>
        <w:rPr>
          <w:position w:val="2"/>
          <w:sz w:val="24"/>
        </w:rPr>
        <w:t>and</w:t>
      </w:r>
      <w:r>
        <w:rPr>
          <w:spacing w:val="-32"/>
          <w:position w:val="2"/>
          <w:sz w:val="24"/>
        </w:rPr>
        <w:t xml:space="preserve"> </w:t>
      </w:r>
      <w:r>
        <w:rPr>
          <w:position w:val="2"/>
          <w:sz w:val="24"/>
        </w:rPr>
        <w:t>S</w:t>
      </w:r>
      <w:r>
        <w:rPr>
          <w:sz w:val="16"/>
        </w:rPr>
        <w:t>0</w:t>
      </w:r>
      <w:r>
        <w:rPr>
          <w:position w:val="2"/>
          <w:sz w:val="24"/>
        </w:rPr>
        <w:t>.</w:t>
      </w:r>
    </w:p>
    <w:p>
      <w:pPr>
        <w:pStyle w:val="12"/>
        <w:numPr>
          <w:ilvl w:val="0"/>
          <w:numId w:val="7"/>
        </w:numPr>
        <w:tabs>
          <w:tab w:val="left" w:pos="2502"/>
        </w:tabs>
        <w:spacing w:before="0" w:after="0" w:line="242" w:lineRule="auto"/>
        <w:ind w:left="2501" w:right="381" w:hanging="360"/>
        <w:jc w:val="left"/>
        <w:rPr>
          <w:sz w:val="24"/>
        </w:rPr>
      </w:pPr>
      <w:r>
        <w:rPr>
          <w:position w:val="2"/>
          <w:sz w:val="24"/>
        </w:rPr>
        <w:t>The input carry C</w:t>
      </w:r>
      <w:r>
        <w:rPr>
          <w:sz w:val="16"/>
        </w:rPr>
        <w:t xml:space="preserve">in </w:t>
      </w:r>
      <w:r>
        <w:rPr>
          <w:position w:val="2"/>
          <w:sz w:val="24"/>
        </w:rPr>
        <w:t>goes to the carry input of the FA in the least significant</w:t>
      </w:r>
      <w:r>
        <w:rPr>
          <w:sz w:val="24"/>
        </w:rPr>
        <w:t xml:space="preserve"> position. The other carries are connected from one stage to the</w:t>
      </w:r>
      <w:r>
        <w:rPr>
          <w:spacing w:val="-10"/>
          <w:sz w:val="24"/>
        </w:rPr>
        <w:t xml:space="preserve"> </w:t>
      </w:r>
      <w:r>
        <w:rPr>
          <w:sz w:val="24"/>
        </w:rPr>
        <w:t>next.</w:t>
      </w:r>
    </w:p>
    <w:p>
      <w:pPr>
        <w:pStyle w:val="12"/>
        <w:numPr>
          <w:ilvl w:val="0"/>
          <w:numId w:val="7"/>
        </w:numPr>
        <w:tabs>
          <w:tab w:val="left" w:pos="2502"/>
        </w:tabs>
        <w:spacing w:before="0" w:after="0" w:line="289" w:lineRule="exact"/>
        <w:ind w:left="2501" w:right="0" w:hanging="360"/>
        <w:jc w:val="left"/>
        <w:rPr>
          <w:sz w:val="16"/>
        </w:rPr>
      </w:pPr>
      <w:r>
        <w:rPr>
          <w:position w:val="2"/>
          <w:sz w:val="24"/>
        </w:rPr>
        <w:t>4-bit output</w:t>
      </w:r>
      <w:r>
        <w:rPr>
          <w:spacing w:val="-1"/>
          <w:position w:val="2"/>
          <w:sz w:val="24"/>
        </w:rPr>
        <w:t xml:space="preserve"> </w:t>
      </w:r>
      <w:r>
        <w:rPr>
          <w:position w:val="2"/>
          <w:sz w:val="24"/>
        </w:rPr>
        <w:t>D</w:t>
      </w:r>
      <w:r>
        <w:rPr>
          <w:sz w:val="16"/>
        </w:rPr>
        <w:t>0</w:t>
      </w:r>
      <w:r>
        <w:rPr>
          <w:position w:val="2"/>
          <w:sz w:val="24"/>
        </w:rPr>
        <w:t>…D</w:t>
      </w:r>
      <w:r>
        <w:rPr>
          <w:sz w:val="16"/>
        </w:rPr>
        <w:t>3</w:t>
      </w:r>
    </w:p>
    <w:p>
      <w:pPr>
        <w:spacing w:after="0" w:line="289" w:lineRule="exact"/>
        <w:jc w:val="left"/>
        <w:rPr>
          <w:sz w:val="16"/>
        </w:rPr>
        <w:sectPr>
          <w:pgSz w:w="12240" w:h="15840"/>
          <w:pgMar w:top="1660" w:right="700" w:bottom="1100" w:left="720" w:header="720" w:footer="901" w:gutter="0"/>
        </w:sectPr>
      </w:pPr>
    </w:p>
    <w:p>
      <w:pPr>
        <w:pStyle w:val="6"/>
        <w:spacing w:before="9"/>
        <w:ind w:left="0" w:firstLine="0"/>
        <w:rPr>
          <w:sz w:val="13"/>
        </w:rPr>
      </w:pPr>
    </w:p>
    <w:p>
      <w:pPr>
        <w:pStyle w:val="12"/>
        <w:numPr>
          <w:ilvl w:val="1"/>
          <w:numId w:val="1"/>
        </w:numPr>
        <w:tabs>
          <w:tab w:val="left" w:pos="1999"/>
          <w:tab w:val="left" w:pos="2000"/>
        </w:tabs>
        <w:spacing w:before="100" w:after="3" w:line="240" w:lineRule="auto"/>
        <w:ind w:left="1999" w:right="0" w:hanging="360"/>
        <w:jc w:val="left"/>
        <w:rPr>
          <w:sz w:val="24"/>
        </w:rPr>
      </w:pPr>
      <w:r>
        <w:rPr>
          <w:sz w:val="24"/>
        </w:rPr>
        <w:t>The diagram of a 4-bit arithmetic circuit is shown below figure</w:t>
      </w:r>
      <w:r>
        <w:rPr>
          <w:spacing w:val="-7"/>
          <w:sz w:val="24"/>
        </w:rPr>
        <w:t xml:space="preserve"> </w:t>
      </w:r>
      <w:r>
        <w:rPr>
          <w:sz w:val="24"/>
        </w:rPr>
        <w:t>1.10:</w:t>
      </w:r>
    </w:p>
    <w:p>
      <w:pPr>
        <w:pStyle w:val="6"/>
        <w:ind w:left="2268" w:firstLine="0"/>
        <w:rPr>
          <w:sz w:val="20"/>
        </w:rPr>
      </w:pPr>
      <w:r>
        <w:rPr>
          <w:sz w:val="20"/>
        </w:rPr>
        <w:drawing>
          <wp:inline distT="0" distB="0" distL="0" distR="0">
            <wp:extent cx="4954270" cy="4029075"/>
            <wp:effectExtent l="0" t="0" r="0" b="0"/>
            <wp:docPr id="2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jpeg"/>
                    <pic:cNvPicPr>
                      <a:picLocks noChangeAspect="1"/>
                    </pic:cNvPicPr>
                  </pic:nvPicPr>
                  <pic:blipFill>
                    <a:blip r:embed="rId47" cstate="print"/>
                    <a:stretch>
                      <a:fillRect/>
                    </a:stretch>
                  </pic:blipFill>
                  <pic:spPr>
                    <a:xfrm>
                      <a:off x="0" y="0"/>
                      <a:ext cx="4954405" cy="4029075"/>
                    </a:xfrm>
                    <a:prstGeom prst="rect">
                      <a:avLst/>
                    </a:prstGeom>
                  </pic:spPr>
                </pic:pic>
              </a:graphicData>
            </a:graphic>
          </wp:inline>
        </w:drawing>
      </w:r>
    </w:p>
    <w:p>
      <w:pPr>
        <w:spacing w:before="0"/>
        <w:ind w:left="1616" w:right="0" w:firstLine="0"/>
        <w:jc w:val="center"/>
        <w:rPr>
          <w:b/>
          <w:sz w:val="20"/>
        </w:rPr>
      </w:pPr>
      <w:r>
        <w:rPr>
          <w:b/>
          <w:sz w:val="20"/>
        </w:rPr>
        <w:t>Figure 1.10: 4-bit arithmetic circuit</w:t>
      </w:r>
    </w:p>
    <w:p>
      <w:pPr>
        <w:pStyle w:val="6"/>
        <w:ind w:left="0" w:firstLine="0"/>
        <w:rPr>
          <w:b/>
        </w:rPr>
      </w:pPr>
    </w:p>
    <w:p>
      <w:pPr>
        <w:pStyle w:val="12"/>
        <w:numPr>
          <w:ilvl w:val="1"/>
          <w:numId w:val="1"/>
        </w:numPr>
        <w:tabs>
          <w:tab w:val="left" w:pos="1909"/>
        </w:tabs>
        <w:spacing w:before="0" w:after="0" w:line="240" w:lineRule="auto"/>
        <w:ind w:left="1908" w:right="0" w:hanging="218"/>
        <w:jc w:val="left"/>
        <w:rPr>
          <w:sz w:val="24"/>
        </w:rPr>
      </w:pPr>
      <w:r>
        <w:rPr>
          <w:sz w:val="24"/>
        </w:rPr>
        <w:t>The output of binary adder is calculated from arithmetic</w:t>
      </w:r>
      <w:r>
        <w:rPr>
          <w:spacing w:val="-5"/>
          <w:sz w:val="24"/>
        </w:rPr>
        <w:t xml:space="preserve"> </w:t>
      </w:r>
      <w:r>
        <w:rPr>
          <w:sz w:val="24"/>
        </w:rPr>
        <w:t>sum.</w:t>
      </w:r>
    </w:p>
    <w:p>
      <w:pPr>
        <w:spacing w:before="1"/>
        <w:ind w:left="1528" w:right="0" w:firstLine="0"/>
        <w:jc w:val="center"/>
        <w:rPr>
          <w:rFonts w:ascii="Courier New"/>
          <w:b/>
          <w:sz w:val="16"/>
        </w:rPr>
      </w:pPr>
      <w:r>
        <w:rPr>
          <w:rFonts w:ascii="Courier New"/>
          <w:b/>
          <w:position w:val="2"/>
          <w:sz w:val="24"/>
        </w:rPr>
        <w:t>D=A+Y+C</w:t>
      </w:r>
      <w:r>
        <w:rPr>
          <w:rFonts w:ascii="Courier New"/>
          <w:b/>
          <w:sz w:val="16"/>
        </w:rPr>
        <w:t>in</w:t>
      </w:r>
    </w:p>
    <w:p>
      <w:pPr>
        <w:pStyle w:val="6"/>
        <w:ind w:left="0" w:firstLine="0"/>
        <w:rPr>
          <w:rFonts w:ascii="Courier New"/>
          <w:b/>
        </w:rPr>
      </w:pPr>
    </w:p>
    <w:tbl>
      <w:tblPr>
        <w:tblStyle w:val="10"/>
        <w:tblW w:w="8878" w:type="dxa"/>
        <w:tblInd w:w="13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1"/>
        <w:gridCol w:w="631"/>
        <w:gridCol w:w="629"/>
        <w:gridCol w:w="720"/>
        <w:gridCol w:w="3332"/>
        <w:gridCol w:w="28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9" w:hRule="atLeast"/>
        </w:trPr>
        <w:tc>
          <w:tcPr>
            <w:tcW w:w="1951" w:type="dxa"/>
            <w:gridSpan w:val="3"/>
          </w:tcPr>
          <w:p>
            <w:pPr>
              <w:pStyle w:val="13"/>
              <w:spacing w:line="292" w:lineRule="exact"/>
              <w:ind w:left="655" w:right="647"/>
              <w:jc w:val="center"/>
              <w:rPr>
                <w:b/>
                <w:sz w:val="24"/>
              </w:rPr>
            </w:pPr>
            <w:r>
              <w:rPr>
                <w:b/>
                <w:sz w:val="24"/>
                <w:u w:val="thick"/>
              </w:rPr>
              <w:t>Select</w:t>
            </w:r>
          </w:p>
          <w:p>
            <w:pPr>
              <w:pStyle w:val="13"/>
              <w:tabs>
                <w:tab w:val="left" w:pos="954"/>
              </w:tabs>
              <w:spacing w:before="44" w:line="240" w:lineRule="auto"/>
              <w:ind w:left="273"/>
              <w:rPr>
                <w:b/>
                <w:sz w:val="16"/>
              </w:rPr>
            </w:pPr>
            <w:r>
              <w:rPr>
                <w:b/>
                <w:position w:val="2"/>
                <w:sz w:val="24"/>
              </w:rPr>
              <w:t>S</w:t>
            </w:r>
            <w:r>
              <w:rPr>
                <w:b/>
                <w:sz w:val="16"/>
              </w:rPr>
              <w:t>1</w:t>
            </w:r>
            <w:r>
              <w:rPr>
                <w:b/>
                <w:sz w:val="16"/>
              </w:rPr>
              <w:tab/>
            </w:r>
            <w:r>
              <w:rPr>
                <w:b/>
                <w:position w:val="2"/>
                <w:sz w:val="24"/>
              </w:rPr>
              <w:t>S</w:t>
            </w:r>
            <w:r>
              <w:rPr>
                <w:b/>
                <w:sz w:val="16"/>
              </w:rPr>
              <w:t>0</w:t>
            </w:r>
          </w:p>
          <w:p>
            <w:pPr>
              <w:pStyle w:val="13"/>
              <w:spacing w:before="43" w:line="240" w:lineRule="auto"/>
              <w:ind w:left="107"/>
              <w:rPr>
                <w:b/>
                <w:sz w:val="16"/>
              </w:rPr>
            </w:pPr>
            <w:r>
              <w:rPr>
                <w:b/>
                <w:position w:val="2"/>
                <w:sz w:val="24"/>
              </w:rPr>
              <w:t>C</w:t>
            </w:r>
            <w:r>
              <w:rPr>
                <w:b/>
                <w:sz w:val="16"/>
              </w:rPr>
              <w:t>in</w:t>
            </w:r>
          </w:p>
        </w:tc>
        <w:tc>
          <w:tcPr>
            <w:tcW w:w="720" w:type="dxa"/>
          </w:tcPr>
          <w:p>
            <w:pPr>
              <w:pStyle w:val="13"/>
              <w:spacing w:line="278" w:lineRule="auto"/>
              <w:ind w:left="108" w:right="131"/>
              <w:rPr>
                <w:b/>
                <w:sz w:val="24"/>
              </w:rPr>
            </w:pPr>
            <w:r>
              <w:rPr>
                <w:b/>
                <w:sz w:val="24"/>
                <w:u w:val="thick"/>
              </w:rPr>
              <w:t>Inpu</w:t>
            </w:r>
            <w:r>
              <w:rPr>
                <w:b/>
                <w:sz w:val="24"/>
              </w:rPr>
              <w:t xml:space="preserve"> </w:t>
            </w:r>
            <w:r>
              <w:rPr>
                <w:b/>
                <w:sz w:val="24"/>
                <w:u w:val="thick"/>
              </w:rPr>
              <w:t>t</w:t>
            </w:r>
          </w:p>
          <w:p>
            <w:pPr>
              <w:pStyle w:val="13"/>
              <w:spacing w:line="288" w:lineRule="exact"/>
              <w:ind w:left="11"/>
              <w:jc w:val="center"/>
              <w:rPr>
                <w:b/>
                <w:sz w:val="24"/>
              </w:rPr>
            </w:pPr>
            <w:r>
              <w:rPr>
                <w:b/>
                <w:sz w:val="24"/>
              </w:rPr>
              <w:t>Y</w:t>
            </w:r>
          </w:p>
        </w:tc>
        <w:tc>
          <w:tcPr>
            <w:tcW w:w="3332" w:type="dxa"/>
          </w:tcPr>
          <w:p>
            <w:pPr>
              <w:pStyle w:val="13"/>
              <w:spacing w:line="292" w:lineRule="exact"/>
              <w:ind w:left="933" w:right="926"/>
              <w:jc w:val="center"/>
              <w:rPr>
                <w:b/>
                <w:sz w:val="24"/>
              </w:rPr>
            </w:pPr>
            <w:r>
              <w:rPr>
                <w:b/>
                <w:sz w:val="24"/>
                <w:u w:val="thick"/>
              </w:rPr>
              <w:t>Output</w:t>
            </w:r>
          </w:p>
          <w:p>
            <w:pPr>
              <w:pStyle w:val="13"/>
              <w:spacing w:before="45" w:line="240" w:lineRule="auto"/>
              <w:ind w:left="933" w:right="928"/>
              <w:jc w:val="center"/>
              <w:rPr>
                <w:b/>
                <w:sz w:val="24"/>
              </w:rPr>
            </w:pPr>
            <w:r>
              <w:rPr>
                <w:b/>
                <w:sz w:val="24"/>
              </w:rPr>
              <w:t>D = A + Y + Cin</w:t>
            </w:r>
          </w:p>
        </w:tc>
        <w:tc>
          <w:tcPr>
            <w:tcW w:w="2875" w:type="dxa"/>
          </w:tcPr>
          <w:p>
            <w:pPr>
              <w:pStyle w:val="13"/>
              <w:spacing w:line="292" w:lineRule="exact"/>
              <w:ind w:left="108"/>
              <w:rPr>
                <w:b/>
                <w:sz w:val="24"/>
              </w:rPr>
            </w:pPr>
            <w:r>
              <w:rPr>
                <w:b/>
                <w:sz w:val="24"/>
                <w:u w:val="thick"/>
              </w:rPr>
              <w:t>Microoperation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38" w:hRule="atLeast"/>
        </w:trPr>
        <w:tc>
          <w:tcPr>
            <w:tcW w:w="691" w:type="dxa"/>
          </w:tcPr>
          <w:p>
            <w:pPr>
              <w:pStyle w:val="13"/>
              <w:spacing w:before="1" w:line="240" w:lineRule="auto"/>
              <w:ind w:left="6"/>
              <w:jc w:val="center"/>
              <w:rPr>
                <w:b/>
                <w:sz w:val="24"/>
              </w:rPr>
            </w:pPr>
            <w:r>
              <w:rPr>
                <w:b/>
                <w:sz w:val="24"/>
              </w:rPr>
              <w:t>0</w:t>
            </w:r>
          </w:p>
        </w:tc>
        <w:tc>
          <w:tcPr>
            <w:tcW w:w="631" w:type="dxa"/>
          </w:tcPr>
          <w:p>
            <w:pPr>
              <w:pStyle w:val="13"/>
              <w:spacing w:before="1" w:line="240" w:lineRule="auto"/>
              <w:ind w:left="4"/>
              <w:jc w:val="center"/>
              <w:rPr>
                <w:sz w:val="24"/>
              </w:rPr>
            </w:pPr>
            <w:r>
              <w:rPr>
                <w:sz w:val="24"/>
              </w:rPr>
              <w:t>0</w:t>
            </w:r>
          </w:p>
        </w:tc>
        <w:tc>
          <w:tcPr>
            <w:tcW w:w="629" w:type="dxa"/>
          </w:tcPr>
          <w:p>
            <w:pPr>
              <w:pStyle w:val="13"/>
              <w:spacing w:before="1" w:line="240" w:lineRule="auto"/>
              <w:ind w:left="252"/>
              <w:rPr>
                <w:sz w:val="24"/>
              </w:rPr>
            </w:pPr>
            <w:r>
              <w:rPr>
                <w:sz w:val="24"/>
              </w:rPr>
              <w:t>0</w:t>
            </w:r>
          </w:p>
        </w:tc>
        <w:tc>
          <w:tcPr>
            <w:tcW w:w="720" w:type="dxa"/>
          </w:tcPr>
          <w:p>
            <w:pPr>
              <w:pStyle w:val="13"/>
              <w:spacing w:before="1" w:line="240" w:lineRule="auto"/>
              <w:ind w:left="295"/>
              <w:rPr>
                <w:sz w:val="24"/>
              </w:rPr>
            </w:pPr>
            <w:r>
              <w:rPr>
                <w:sz w:val="24"/>
              </w:rPr>
              <w:t>B</w:t>
            </w:r>
          </w:p>
        </w:tc>
        <w:tc>
          <w:tcPr>
            <w:tcW w:w="3332" w:type="dxa"/>
          </w:tcPr>
          <w:p>
            <w:pPr>
              <w:pStyle w:val="13"/>
              <w:spacing w:before="1" w:line="240" w:lineRule="auto"/>
              <w:ind w:left="108"/>
              <w:rPr>
                <w:sz w:val="24"/>
              </w:rPr>
            </w:pPr>
            <w:r>
              <w:rPr>
                <w:sz w:val="24"/>
              </w:rPr>
              <w:t>D = A + B</w:t>
            </w:r>
          </w:p>
        </w:tc>
        <w:tc>
          <w:tcPr>
            <w:tcW w:w="2875" w:type="dxa"/>
          </w:tcPr>
          <w:p>
            <w:pPr>
              <w:pStyle w:val="13"/>
              <w:spacing w:before="1" w:line="240" w:lineRule="auto"/>
              <w:ind w:left="108"/>
              <w:rPr>
                <w:sz w:val="24"/>
              </w:rPr>
            </w:pPr>
            <w:r>
              <w:rPr>
                <w:sz w:val="24"/>
              </w:rPr>
              <w:t>Add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38" w:hRule="atLeast"/>
        </w:trPr>
        <w:tc>
          <w:tcPr>
            <w:tcW w:w="691" w:type="dxa"/>
          </w:tcPr>
          <w:p>
            <w:pPr>
              <w:pStyle w:val="13"/>
              <w:spacing w:line="292" w:lineRule="exact"/>
              <w:ind w:left="6"/>
              <w:jc w:val="center"/>
              <w:rPr>
                <w:b/>
                <w:sz w:val="24"/>
              </w:rPr>
            </w:pPr>
            <w:r>
              <w:rPr>
                <w:b/>
                <w:sz w:val="24"/>
              </w:rPr>
              <w:t>0</w:t>
            </w:r>
          </w:p>
        </w:tc>
        <w:tc>
          <w:tcPr>
            <w:tcW w:w="631" w:type="dxa"/>
          </w:tcPr>
          <w:p>
            <w:pPr>
              <w:pStyle w:val="13"/>
              <w:spacing w:line="292" w:lineRule="exact"/>
              <w:ind w:left="4"/>
              <w:jc w:val="center"/>
              <w:rPr>
                <w:sz w:val="24"/>
              </w:rPr>
            </w:pPr>
            <w:r>
              <w:rPr>
                <w:sz w:val="24"/>
              </w:rPr>
              <w:t>0</w:t>
            </w:r>
          </w:p>
        </w:tc>
        <w:tc>
          <w:tcPr>
            <w:tcW w:w="629" w:type="dxa"/>
          </w:tcPr>
          <w:p>
            <w:pPr>
              <w:pStyle w:val="13"/>
              <w:spacing w:line="292" w:lineRule="exact"/>
              <w:ind w:left="252"/>
              <w:rPr>
                <w:sz w:val="24"/>
              </w:rPr>
            </w:pPr>
            <w:r>
              <w:rPr>
                <w:sz w:val="24"/>
              </w:rPr>
              <w:t>1</w:t>
            </w:r>
          </w:p>
        </w:tc>
        <w:tc>
          <w:tcPr>
            <w:tcW w:w="720" w:type="dxa"/>
          </w:tcPr>
          <w:p>
            <w:pPr>
              <w:pStyle w:val="13"/>
              <w:spacing w:line="292" w:lineRule="exact"/>
              <w:ind w:left="295"/>
              <w:rPr>
                <w:sz w:val="24"/>
              </w:rPr>
            </w:pPr>
            <w:r>
              <w:rPr>
                <w:sz w:val="24"/>
              </w:rPr>
              <w:t>B</w:t>
            </w:r>
          </w:p>
        </w:tc>
        <w:tc>
          <w:tcPr>
            <w:tcW w:w="3332" w:type="dxa"/>
          </w:tcPr>
          <w:p>
            <w:pPr>
              <w:pStyle w:val="13"/>
              <w:spacing w:line="292" w:lineRule="exact"/>
              <w:ind w:left="108"/>
              <w:rPr>
                <w:sz w:val="24"/>
              </w:rPr>
            </w:pPr>
            <w:r>
              <w:rPr>
                <w:sz w:val="24"/>
              </w:rPr>
              <w:t>D = A + B + 1</w:t>
            </w:r>
          </w:p>
        </w:tc>
        <w:tc>
          <w:tcPr>
            <w:tcW w:w="2875" w:type="dxa"/>
          </w:tcPr>
          <w:p>
            <w:pPr>
              <w:pStyle w:val="13"/>
              <w:spacing w:line="292" w:lineRule="exact"/>
              <w:ind w:left="108"/>
              <w:rPr>
                <w:sz w:val="24"/>
              </w:rPr>
            </w:pPr>
            <w:r>
              <w:rPr>
                <w:sz w:val="24"/>
              </w:rPr>
              <w:t>Add with Carry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36" w:hRule="atLeast"/>
        </w:trPr>
        <w:tc>
          <w:tcPr>
            <w:tcW w:w="691" w:type="dxa"/>
          </w:tcPr>
          <w:p>
            <w:pPr>
              <w:pStyle w:val="13"/>
              <w:spacing w:line="240" w:lineRule="auto"/>
              <w:ind w:left="6"/>
              <w:jc w:val="center"/>
              <w:rPr>
                <w:b/>
                <w:sz w:val="24"/>
              </w:rPr>
            </w:pPr>
            <w:r>
              <w:rPr>
                <w:b/>
                <w:sz w:val="24"/>
              </w:rPr>
              <w:t>0</w:t>
            </w:r>
          </w:p>
        </w:tc>
        <w:tc>
          <w:tcPr>
            <w:tcW w:w="631" w:type="dxa"/>
          </w:tcPr>
          <w:p>
            <w:pPr>
              <w:pStyle w:val="13"/>
              <w:spacing w:line="240" w:lineRule="auto"/>
              <w:ind w:left="4"/>
              <w:jc w:val="center"/>
              <w:rPr>
                <w:sz w:val="24"/>
              </w:rPr>
            </w:pPr>
            <w:r>
              <w:rPr>
                <w:sz w:val="24"/>
              </w:rPr>
              <w:t>1</w:t>
            </w:r>
          </w:p>
        </w:tc>
        <w:tc>
          <w:tcPr>
            <w:tcW w:w="629" w:type="dxa"/>
          </w:tcPr>
          <w:p>
            <w:pPr>
              <w:pStyle w:val="13"/>
              <w:spacing w:line="240" w:lineRule="auto"/>
              <w:ind w:left="252"/>
              <w:rPr>
                <w:sz w:val="24"/>
              </w:rPr>
            </w:pPr>
            <w:r>
              <w:rPr>
                <w:sz w:val="24"/>
              </w:rPr>
              <w:t>0</w:t>
            </w:r>
          </w:p>
        </w:tc>
        <w:tc>
          <w:tcPr>
            <w:tcW w:w="720" w:type="dxa"/>
          </w:tcPr>
          <w:p>
            <w:pPr>
              <w:pStyle w:val="13"/>
              <w:spacing w:line="240" w:lineRule="auto"/>
              <w:ind w:left="264"/>
              <w:rPr>
                <w:sz w:val="24"/>
              </w:rPr>
            </w:pPr>
            <w:r>
              <w:rPr>
                <w:sz w:val="24"/>
              </w:rPr>
              <w:t>B’</w:t>
            </w:r>
          </w:p>
        </w:tc>
        <w:tc>
          <w:tcPr>
            <w:tcW w:w="3332" w:type="dxa"/>
          </w:tcPr>
          <w:p>
            <w:pPr>
              <w:pStyle w:val="13"/>
              <w:spacing w:line="240" w:lineRule="auto"/>
              <w:ind w:left="108"/>
              <w:rPr>
                <w:sz w:val="24"/>
              </w:rPr>
            </w:pPr>
            <w:r>
              <w:rPr>
                <w:sz w:val="24"/>
              </w:rPr>
              <w:t>D = A + B’</w:t>
            </w:r>
          </w:p>
        </w:tc>
        <w:tc>
          <w:tcPr>
            <w:tcW w:w="2875" w:type="dxa"/>
          </w:tcPr>
          <w:p>
            <w:pPr>
              <w:pStyle w:val="13"/>
              <w:spacing w:line="240" w:lineRule="auto"/>
              <w:ind w:left="108"/>
              <w:rPr>
                <w:sz w:val="24"/>
              </w:rPr>
            </w:pPr>
            <w:r>
              <w:rPr>
                <w:sz w:val="24"/>
              </w:rPr>
              <w:t>Subtract with Borrow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38" w:hRule="atLeast"/>
        </w:trPr>
        <w:tc>
          <w:tcPr>
            <w:tcW w:w="691" w:type="dxa"/>
          </w:tcPr>
          <w:p>
            <w:pPr>
              <w:pStyle w:val="13"/>
              <w:spacing w:line="292" w:lineRule="exact"/>
              <w:ind w:left="6"/>
              <w:jc w:val="center"/>
              <w:rPr>
                <w:b/>
                <w:sz w:val="24"/>
              </w:rPr>
            </w:pPr>
            <w:r>
              <w:rPr>
                <w:b/>
                <w:sz w:val="24"/>
              </w:rPr>
              <w:t>0</w:t>
            </w:r>
          </w:p>
        </w:tc>
        <w:tc>
          <w:tcPr>
            <w:tcW w:w="631" w:type="dxa"/>
          </w:tcPr>
          <w:p>
            <w:pPr>
              <w:pStyle w:val="13"/>
              <w:spacing w:line="292" w:lineRule="exact"/>
              <w:ind w:left="4"/>
              <w:jc w:val="center"/>
              <w:rPr>
                <w:sz w:val="24"/>
              </w:rPr>
            </w:pPr>
            <w:r>
              <w:rPr>
                <w:sz w:val="24"/>
              </w:rPr>
              <w:t>1</w:t>
            </w:r>
          </w:p>
        </w:tc>
        <w:tc>
          <w:tcPr>
            <w:tcW w:w="629" w:type="dxa"/>
          </w:tcPr>
          <w:p>
            <w:pPr>
              <w:pStyle w:val="13"/>
              <w:spacing w:line="292" w:lineRule="exact"/>
              <w:ind w:left="252"/>
              <w:rPr>
                <w:sz w:val="24"/>
              </w:rPr>
            </w:pPr>
            <w:r>
              <w:rPr>
                <w:sz w:val="24"/>
              </w:rPr>
              <w:t>1</w:t>
            </w:r>
          </w:p>
        </w:tc>
        <w:tc>
          <w:tcPr>
            <w:tcW w:w="720" w:type="dxa"/>
          </w:tcPr>
          <w:p>
            <w:pPr>
              <w:pStyle w:val="13"/>
              <w:spacing w:line="292" w:lineRule="exact"/>
              <w:ind w:left="264"/>
              <w:rPr>
                <w:sz w:val="24"/>
              </w:rPr>
            </w:pPr>
            <w:r>
              <w:rPr>
                <w:sz w:val="24"/>
              </w:rPr>
              <w:t>B’</w:t>
            </w:r>
          </w:p>
        </w:tc>
        <w:tc>
          <w:tcPr>
            <w:tcW w:w="3332" w:type="dxa"/>
          </w:tcPr>
          <w:p>
            <w:pPr>
              <w:pStyle w:val="13"/>
              <w:spacing w:line="292" w:lineRule="exact"/>
              <w:ind w:left="108"/>
              <w:rPr>
                <w:sz w:val="24"/>
              </w:rPr>
            </w:pPr>
            <w:r>
              <w:rPr>
                <w:sz w:val="24"/>
              </w:rPr>
              <w:t>D = A + B’ + 1</w:t>
            </w:r>
          </w:p>
        </w:tc>
        <w:tc>
          <w:tcPr>
            <w:tcW w:w="2875" w:type="dxa"/>
          </w:tcPr>
          <w:p>
            <w:pPr>
              <w:pStyle w:val="13"/>
              <w:spacing w:line="292" w:lineRule="exact"/>
              <w:ind w:left="108"/>
              <w:rPr>
                <w:sz w:val="24"/>
              </w:rPr>
            </w:pPr>
            <w:r>
              <w:rPr>
                <w:sz w:val="24"/>
              </w:rPr>
              <w:t>Subtract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35" w:hRule="atLeast"/>
        </w:trPr>
        <w:tc>
          <w:tcPr>
            <w:tcW w:w="691" w:type="dxa"/>
          </w:tcPr>
          <w:p>
            <w:pPr>
              <w:pStyle w:val="13"/>
              <w:spacing w:line="292" w:lineRule="exact"/>
              <w:ind w:left="6"/>
              <w:jc w:val="center"/>
              <w:rPr>
                <w:b/>
                <w:sz w:val="24"/>
              </w:rPr>
            </w:pPr>
            <w:r>
              <w:rPr>
                <w:b/>
                <w:sz w:val="24"/>
              </w:rPr>
              <w:t>1</w:t>
            </w:r>
          </w:p>
        </w:tc>
        <w:tc>
          <w:tcPr>
            <w:tcW w:w="631" w:type="dxa"/>
          </w:tcPr>
          <w:p>
            <w:pPr>
              <w:pStyle w:val="13"/>
              <w:spacing w:line="292" w:lineRule="exact"/>
              <w:ind w:left="4"/>
              <w:jc w:val="center"/>
              <w:rPr>
                <w:sz w:val="24"/>
              </w:rPr>
            </w:pPr>
            <w:r>
              <w:rPr>
                <w:sz w:val="24"/>
              </w:rPr>
              <w:t>0</w:t>
            </w:r>
          </w:p>
        </w:tc>
        <w:tc>
          <w:tcPr>
            <w:tcW w:w="629" w:type="dxa"/>
          </w:tcPr>
          <w:p>
            <w:pPr>
              <w:pStyle w:val="13"/>
              <w:spacing w:line="292" w:lineRule="exact"/>
              <w:ind w:left="252"/>
              <w:rPr>
                <w:sz w:val="24"/>
              </w:rPr>
            </w:pPr>
            <w:r>
              <w:rPr>
                <w:sz w:val="24"/>
              </w:rPr>
              <w:t>0</w:t>
            </w:r>
          </w:p>
        </w:tc>
        <w:tc>
          <w:tcPr>
            <w:tcW w:w="720" w:type="dxa"/>
          </w:tcPr>
          <w:p>
            <w:pPr>
              <w:pStyle w:val="13"/>
              <w:spacing w:line="292" w:lineRule="exact"/>
              <w:ind w:left="298"/>
              <w:rPr>
                <w:sz w:val="24"/>
              </w:rPr>
            </w:pPr>
            <w:r>
              <w:rPr>
                <w:sz w:val="24"/>
              </w:rPr>
              <w:t>0</w:t>
            </w:r>
          </w:p>
        </w:tc>
        <w:tc>
          <w:tcPr>
            <w:tcW w:w="3332" w:type="dxa"/>
          </w:tcPr>
          <w:p>
            <w:pPr>
              <w:pStyle w:val="13"/>
              <w:spacing w:line="292" w:lineRule="exact"/>
              <w:ind w:left="108"/>
              <w:rPr>
                <w:sz w:val="24"/>
              </w:rPr>
            </w:pPr>
            <w:r>
              <w:rPr>
                <w:sz w:val="24"/>
              </w:rPr>
              <w:t>D = A</w:t>
            </w:r>
          </w:p>
        </w:tc>
        <w:tc>
          <w:tcPr>
            <w:tcW w:w="2875" w:type="dxa"/>
          </w:tcPr>
          <w:p>
            <w:pPr>
              <w:pStyle w:val="13"/>
              <w:spacing w:line="292" w:lineRule="exact"/>
              <w:ind w:left="108"/>
              <w:rPr>
                <w:sz w:val="24"/>
              </w:rPr>
            </w:pPr>
            <w:r>
              <w:rPr>
                <w:sz w:val="24"/>
              </w:rPr>
              <w:t>Transfer 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38" w:hRule="atLeast"/>
        </w:trPr>
        <w:tc>
          <w:tcPr>
            <w:tcW w:w="691" w:type="dxa"/>
          </w:tcPr>
          <w:p>
            <w:pPr>
              <w:pStyle w:val="13"/>
              <w:spacing w:line="292" w:lineRule="exact"/>
              <w:ind w:left="6"/>
              <w:jc w:val="center"/>
              <w:rPr>
                <w:b/>
                <w:sz w:val="24"/>
              </w:rPr>
            </w:pPr>
            <w:r>
              <w:rPr>
                <w:b/>
                <w:sz w:val="24"/>
              </w:rPr>
              <w:t>1</w:t>
            </w:r>
          </w:p>
        </w:tc>
        <w:tc>
          <w:tcPr>
            <w:tcW w:w="631" w:type="dxa"/>
          </w:tcPr>
          <w:p>
            <w:pPr>
              <w:pStyle w:val="13"/>
              <w:spacing w:line="292" w:lineRule="exact"/>
              <w:ind w:left="4"/>
              <w:jc w:val="center"/>
              <w:rPr>
                <w:sz w:val="24"/>
              </w:rPr>
            </w:pPr>
            <w:r>
              <w:rPr>
                <w:sz w:val="24"/>
              </w:rPr>
              <w:t>0</w:t>
            </w:r>
          </w:p>
        </w:tc>
        <w:tc>
          <w:tcPr>
            <w:tcW w:w="629" w:type="dxa"/>
          </w:tcPr>
          <w:p>
            <w:pPr>
              <w:pStyle w:val="13"/>
              <w:spacing w:line="292" w:lineRule="exact"/>
              <w:ind w:left="252"/>
              <w:rPr>
                <w:sz w:val="24"/>
              </w:rPr>
            </w:pPr>
            <w:r>
              <w:rPr>
                <w:sz w:val="24"/>
              </w:rPr>
              <w:t>1</w:t>
            </w:r>
          </w:p>
        </w:tc>
        <w:tc>
          <w:tcPr>
            <w:tcW w:w="720" w:type="dxa"/>
          </w:tcPr>
          <w:p>
            <w:pPr>
              <w:pStyle w:val="13"/>
              <w:spacing w:line="292" w:lineRule="exact"/>
              <w:ind w:left="298"/>
              <w:rPr>
                <w:sz w:val="24"/>
              </w:rPr>
            </w:pPr>
            <w:r>
              <w:rPr>
                <w:sz w:val="24"/>
              </w:rPr>
              <w:t>0</w:t>
            </w:r>
          </w:p>
        </w:tc>
        <w:tc>
          <w:tcPr>
            <w:tcW w:w="3332" w:type="dxa"/>
          </w:tcPr>
          <w:p>
            <w:pPr>
              <w:pStyle w:val="13"/>
              <w:spacing w:line="292" w:lineRule="exact"/>
              <w:ind w:left="108"/>
              <w:rPr>
                <w:sz w:val="24"/>
              </w:rPr>
            </w:pPr>
            <w:r>
              <w:rPr>
                <w:sz w:val="24"/>
              </w:rPr>
              <w:t>D = A + 1</w:t>
            </w:r>
          </w:p>
        </w:tc>
        <w:tc>
          <w:tcPr>
            <w:tcW w:w="2875" w:type="dxa"/>
          </w:tcPr>
          <w:p>
            <w:pPr>
              <w:pStyle w:val="13"/>
              <w:spacing w:line="292" w:lineRule="exact"/>
              <w:ind w:left="108"/>
              <w:rPr>
                <w:sz w:val="24"/>
              </w:rPr>
            </w:pPr>
            <w:r>
              <w:rPr>
                <w:sz w:val="24"/>
              </w:rPr>
              <w:t>Increment 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35" w:hRule="atLeast"/>
        </w:trPr>
        <w:tc>
          <w:tcPr>
            <w:tcW w:w="691" w:type="dxa"/>
          </w:tcPr>
          <w:p>
            <w:pPr>
              <w:pStyle w:val="13"/>
              <w:spacing w:line="292" w:lineRule="exact"/>
              <w:ind w:left="6"/>
              <w:jc w:val="center"/>
              <w:rPr>
                <w:b/>
                <w:sz w:val="24"/>
              </w:rPr>
            </w:pPr>
            <w:r>
              <w:rPr>
                <w:b/>
                <w:sz w:val="24"/>
              </w:rPr>
              <w:t>1</w:t>
            </w:r>
          </w:p>
        </w:tc>
        <w:tc>
          <w:tcPr>
            <w:tcW w:w="631" w:type="dxa"/>
          </w:tcPr>
          <w:p>
            <w:pPr>
              <w:pStyle w:val="13"/>
              <w:spacing w:line="292" w:lineRule="exact"/>
              <w:ind w:left="4"/>
              <w:jc w:val="center"/>
              <w:rPr>
                <w:sz w:val="24"/>
              </w:rPr>
            </w:pPr>
            <w:r>
              <w:rPr>
                <w:sz w:val="24"/>
              </w:rPr>
              <w:t>1</w:t>
            </w:r>
          </w:p>
        </w:tc>
        <w:tc>
          <w:tcPr>
            <w:tcW w:w="629" w:type="dxa"/>
          </w:tcPr>
          <w:p>
            <w:pPr>
              <w:pStyle w:val="13"/>
              <w:spacing w:line="292" w:lineRule="exact"/>
              <w:ind w:left="252"/>
              <w:rPr>
                <w:sz w:val="24"/>
              </w:rPr>
            </w:pPr>
            <w:r>
              <w:rPr>
                <w:sz w:val="24"/>
              </w:rPr>
              <w:t>0</w:t>
            </w:r>
          </w:p>
        </w:tc>
        <w:tc>
          <w:tcPr>
            <w:tcW w:w="720" w:type="dxa"/>
          </w:tcPr>
          <w:p>
            <w:pPr>
              <w:pStyle w:val="13"/>
              <w:spacing w:line="292" w:lineRule="exact"/>
              <w:ind w:left="298"/>
              <w:rPr>
                <w:sz w:val="24"/>
              </w:rPr>
            </w:pPr>
            <w:r>
              <w:rPr>
                <w:sz w:val="24"/>
              </w:rPr>
              <w:t>1</w:t>
            </w:r>
          </w:p>
        </w:tc>
        <w:tc>
          <w:tcPr>
            <w:tcW w:w="3332" w:type="dxa"/>
          </w:tcPr>
          <w:p>
            <w:pPr>
              <w:pStyle w:val="13"/>
              <w:spacing w:line="292" w:lineRule="exact"/>
              <w:ind w:left="108"/>
              <w:rPr>
                <w:sz w:val="24"/>
              </w:rPr>
            </w:pPr>
            <w:r>
              <w:rPr>
                <w:sz w:val="24"/>
              </w:rPr>
              <w:t>D = A – 1</w:t>
            </w:r>
          </w:p>
        </w:tc>
        <w:tc>
          <w:tcPr>
            <w:tcW w:w="2875" w:type="dxa"/>
          </w:tcPr>
          <w:p>
            <w:pPr>
              <w:pStyle w:val="13"/>
              <w:spacing w:line="292" w:lineRule="exact"/>
              <w:ind w:left="108"/>
              <w:rPr>
                <w:sz w:val="24"/>
              </w:rPr>
            </w:pPr>
            <w:r>
              <w:rPr>
                <w:sz w:val="24"/>
              </w:rPr>
              <w:t>Decrement 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37" w:hRule="atLeast"/>
        </w:trPr>
        <w:tc>
          <w:tcPr>
            <w:tcW w:w="691" w:type="dxa"/>
          </w:tcPr>
          <w:p>
            <w:pPr>
              <w:pStyle w:val="13"/>
              <w:spacing w:line="292" w:lineRule="exact"/>
              <w:ind w:left="6"/>
              <w:jc w:val="center"/>
              <w:rPr>
                <w:b/>
                <w:sz w:val="24"/>
              </w:rPr>
            </w:pPr>
            <w:r>
              <w:rPr>
                <w:b/>
                <w:sz w:val="24"/>
              </w:rPr>
              <w:t>1</w:t>
            </w:r>
          </w:p>
        </w:tc>
        <w:tc>
          <w:tcPr>
            <w:tcW w:w="631" w:type="dxa"/>
          </w:tcPr>
          <w:p>
            <w:pPr>
              <w:pStyle w:val="13"/>
              <w:spacing w:line="292" w:lineRule="exact"/>
              <w:ind w:left="4"/>
              <w:jc w:val="center"/>
              <w:rPr>
                <w:sz w:val="24"/>
              </w:rPr>
            </w:pPr>
            <w:r>
              <w:rPr>
                <w:sz w:val="24"/>
              </w:rPr>
              <w:t>1</w:t>
            </w:r>
          </w:p>
        </w:tc>
        <w:tc>
          <w:tcPr>
            <w:tcW w:w="629" w:type="dxa"/>
          </w:tcPr>
          <w:p>
            <w:pPr>
              <w:pStyle w:val="13"/>
              <w:spacing w:line="292" w:lineRule="exact"/>
              <w:ind w:left="252"/>
              <w:rPr>
                <w:sz w:val="24"/>
              </w:rPr>
            </w:pPr>
            <w:r>
              <w:rPr>
                <w:sz w:val="24"/>
              </w:rPr>
              <w:t>1</w:t>
            </w:r>
          </w:p>
        </w:tc>
        <w:tc>
          <w:tcPr>
            <w:tcW w:w="720" w:type="dxa"/>
          </w:tcPr>
          <w:p>
            <w:pPr>
              <w:pStyle w:val="13"/>
              <w:spacing w:line="292" w:lineRule="exact"/>
              <w:ind w:left="298"/>
              <w:rPr>
                <w:sz w:val="24"/>
              </w:rPr>
            </w:pPr>
            <w:r>
              <w:rPr>
                <w:sz w:val="24"/>
              </w:rPr>
              <w:t>1</w:t>
            </w:r>
          </w:p>
        </w:tc>
        <w:tc>
          <w:tcPr>
            <w:tcW w:w="3332" w:type="dxa"/>
          </w:tcPr>
          <w:p>
            <w:pPr>
              <w:pStyle w:val="13"/>
              <w:spacing w:line="292" w:lineRule="exact"/>
              <w:ind w:left="108"/>
              <w:rPr>
                <w:sz w:val="24"/>
              </w:rPr>
            </w:pPr>
            <w:r>
              <w:rPr>
                <w:sz w:val="24"/>
              </w:rPr>
              <w:t>D = A</w:t>
            </w:r>
          </w:p>
        </w:tc>
        <w:tc>
          <w:tcPr>
            <w:tcW w:w="2875" w:type="dxa"/>
          </w:tcPr>
          <w:p>
            <w:pPr>
              <w:pStyle w:val="13"/>
              <w:spacing w:line="292" w:lineRule="exact"/>
              <w:ind w:left="108"/>
              <w:rPr>
                <w:sz w:val="24"/>
              </w:rPr>
            </w:pPr>
            <w:r>
              <w:rPr>
                <w:sz w:val="24"/>
              </w:rPr>
              <w:t>Transfer A</w:t>
            </w:r>
          </w:p>
        </w:tc>
      </w:tr>
    </w:tbl>
    <w:p>
      <w:pPr>
        <w:spacing w:before="0"/>
        <w:ind w:left="1615" w:right="0" w:firstLine="0"/>
        <w:jc w:val="center"/>
        <w:rPr>
          <w:b/>
          <w:sz w:val="20"/>
        </w:rPr>
      </w:pPr>
      <w:r>
        <w:rPr>
          <w:b/>
          <w:sz w:val="20"/>
        </w:rPr>
        <w:t>TABLE 1.3: 4-4 Arithmetic Circuit Function Table</w:t>
      </w:r>
    </w:p>
    <w:p>
      <w:pPr>
        <w:spacing w:after="0"/>
        <w:jc w:val="center"/>
        <w:rPr>
          <w:sz w:val="20"/>
        </w:rPr>
        <w:sectPr>
          <w:pgSz w:w="12240" w:h="15840"/>
          <w:pgMar w:top="1660" w:right="700" w:bottom="1100" w:left="720" w:header="720" w:footer="901" w:gutter="0"/>
        </w:sectPr>
      </w:pPr>
    </w:p>
    <w:p>
      <w:pPr>
        <w:pStyle w:val="6"/>
        <w:spacing w:before="4"/>
        <w:ind w:left="0" w:firstLine="0"/>
        <w:rPr>
          <w:b/>
          <w:sz w:val="14"/>
        </w:rPr>
      </w:pPr>
    </w:p>
    <w:p>
      <w:pPr>
        <w:pStyle w:val="12"/>
        <w:numPr>
          <w:ilvl w:val="1"/>
          <w:numId w:val="1"/>
        </w:numPr>
        <w:tabs>
          <w:tab w:val="left" w:pos="1999"/>
          <w:tab w:val="left" w:pos="2000"/>
        </w:tabs>
        <w:spacing w:before="99" w:after="0" w:line="240" w:lineRule="auto"/>
        <w:ind w:left="1999" w:right="0" w:hanging="360"/>
        <w:jc w:val="left"/>
        <w:rPr>
          <w:rFonts w:ascii="Courier New" w:hAnsi="Courier New"/>
          <w:sz w:val="24"/>
        </w:rPr>
      </w:pPr>
      <w:r>
        <w:rPr>
          <w:rFonts w:ascii="Courier New" w:hAnsi="Courier New"/>
          <w:position w:val="2"/>
          <w:sz w:val="24"/>
        </w:rPr>
        <w:t>When S</w:t>
      </w:r>
      <w:r>
        <w:rPr>
          <w:rFonts w:ascii="Courier New" w:hAnsi="Courier New"/>
          <w:sz w:val="16"/>
        </w:rPr>
        <w:t xml:space="preserve">1 </w:t>
      </w:r>
      <w:r>
        <w:rPr>
          <w:rFonts w:ascii="Courier New" w:hAnsi="Courier New"/>
          <w:position w:val="2"/>
          <w:sz w:val="24"/>
        </w:rPr>
        <w:t>S</w:t>
      </w:r>
      <w:r>
        <w:rPr>
          <w:rFonts w:ascii="Courier New" w:hAnsi="Courier New"/>
          <w:sz w:val="16"/>
        </w:rPr>
        <w:t>0</w:t>
      </w:r>
      <w:r>
        <w:rPr>
          <w:rFonts w:ascii="Courier New" w:hAnsi="Courier New"/>
          <w:position w:val="2"/>
          <w:sz w:val="24"/>
        </w:rPr>
        <w:t>= 0</w:t>
      </w:r>
      <w:r>
        <w:rPr>
          <w:rFonts w:ascii="Courier New" w:hAnsi="Courier New"/>
          <w:spacing w:val="-53"/>
          <w:position w:val="2"/>
          <w:sz w:val="24"/>
        </w:rPr>
        <w:t xml:space="preserve"> </w:t>
      </w:r>
      <w:r>
        <w:rPr>
          <w:rFonts w:ascii="Courier New" w:hAnsi="Courier New"/>
          <w:position w:val="2"/>
          <w:sz w:val="24"/>
        </w:rPr>
        <w:t>0</w:t>
      </w:r>
    </w:p>
    <w:p>
      <w:pPr>
        <w:pStyle w:val="6"/>
        <w:spacing w:before="3" w:line="272" w:lineRule="exact"/>
        <w:ind w:left="2628" w:firstLine="0"/>
        <w:rPr>
          <w:rFonts w:ascii="Courier New"/>
        </w:rPr>
      </w:pPr>
      <w:r>
        <w:rPr>
          <w:rFonts w:ascii="Courier New"/>
        </w:rPr>
        <w:t>If Cin=0, D=A+B; Add</w:t>
      </w:r>
    </w:p>
    <w:p>
      <w:pPr>
        <w:pStyle w:val="6"/>
        <w:spacing w:line="270" w:lineRule="exact"/>
        <w:ind w:left="2628" w:firstLine="0"/>
        <w:rPr>
          <w:rFonts w:ascii="Courier New"/>
        </w:rPr>
      </w:pPr>
      <w:r>
        <w:rPr>
          <w:rFonts w:ascii="Courier New"/>
        </w:rPr>
        <w:t>If Cin=1, D=A+B+1;Add with carry</w:t>
      </w:r>
    </w:p>
    <w:p>
      <w:pPr>
        <w:pStyle w:val="12"/>
        <w:numPr>
          <w:ilvl w:val="1"/>
          <w:numId w:val="1"/>
        </w:numPr>
        <w:tabs>
          <w:tab w:val="left" w:pos="1999"/>
          <w:tab w:val="left" w:pos="2000"/>
        </w:tabs>
        <w:spacing w:before="0" w:after="0" w:line="291" w:lineRule="exact"/>
        <w:ind w:left="1999" w:right="0" w:hanging="360"/>
        <w:jc w:val="left"/>
        <w:rPr>
          <w:rFonts w:ascii="Courier New" w:hAnsi="Courier New"/>
          <w:sz w:val="24"/>
        </w:rPr>
      </w:pPr>
      <w:r>
        <w:rPr>
          <w:rFonts w:ascii="Courier New" w:hAnsi="Courier New"/>
          <w:position w:val="2"/>
          <w:sz w:val="24"/>
        </w:rPr>
        <w:t>When S</w:t>
      </w:r>
      <w:r>
        <w:rPr>
          <w:rFonts w:ascii="Courier New" w:hAnsi="Courier New"/>
          <w:sz w:val="16"/>
        </w:rPr>
        <w:t xml:space="preserve">1 </w:t>
      </w:r>
      <w:r>
        <w:rPr>
          <w:rFonts w:ascii="Courier New" w:hAnsi="Courier New"/>
          <w:position w:val="2"/>
          <w:sz w:val="24"/>
        </w:rPr>
        <w:t>S</w:t>
      </w:r>
      <w:r>
        <w:rPr>
          <w:rFonts w:ascii="Courier New" w:hAnsi="Courier New"/>
          <w:sz w:val="16"/>
        </w:rPr>
        <w:t>0</w:t>
      </w:r>
      <w:r>
        <w:rPr>
          <w:rFonts w:ascii="Courier New" w:hAnsi="Courier New"/>
          <w:position w:val="2"/>
          <w:sz w:val="24"/>
        </w:rPr>
        <w:t>= 0</w:t>
      </w:r>
      <w:r>
        <w:rPr>
          <w:rFonts w:ascii="Courier New" w:hAnsi="Courier New"/>
          <w:spacing w:val="-53"/>
          <w:position w:val="2"/>
          <w:sz w:val="24"/>
        </w:rPr>
        <w:t xml:space="preserve"> </w:t>
      </w:r>
      <w:r>
        <w:rPr>
          <w:rFonts w:ascii="Courier New" w:hAnsi="Courier New"/>
          <w:position w:val="2"/>
          <w:sz w:val="24"/>
        </w:rPr>
        <w:t>1</w:t>
      </w:r>
    </w:p>
    <w:p>
      <w:pPr>
        <w:pStyle w:val="6"/>
        <w:spacing w:line="306" w:lineRule="exact"/>
        <w:ind w:left="2628" w:firstLine="0"/>
        <w:rPr>
          <w:rFonts w:ascii="Courier New" w:hAnsi="Courier New"/>
        </w:rPr>
      </w:pPr>
      <w:r>
        <w:rPr>
          <w:rFonts w:ascii="Courier New" w:hAnsi="Courier New"/>
          <w:spacing w:val="-1"/>
        </w:rPr>
        <w:t>I</w:t>
      </w:r>
      <w:r>
        <w:rPr>
          <w:rFonts w:ascii="Courier New" w:hAnsi="Courier New"/>
        </w:rPr>
        <w:t>f</w:t>
      </w:r>
      <w:r>
        <w:rPr>
          <w:rFonts w:ascii="Courier New" w:hAnsi="Courier New"/>
          <w:spacing w:val="-1"/>
        </w:rPr>
        <w:t xml:space="preserve"> Cin=0</w:t>
      </w:r>
      <w:r>
        <w:rPr>
          <w:rFonts w:ascii="Courier New" w:hAnsi="Courier New"/>
        </w:rPr>
        <w:t>,</w:t>
      </w:r>
      <w:r>
        <w:rPr>
          <w:rFonts w:ascii="Courier New" w:hAnsi="Courier New"/>
          <w:spacing w:val="-1"/>
        </w:rPr>
        <w:t xml:space="preserve"> D=A</w:t>
      </w:r>
      <w:r>
        <w:rPr>
          <w:rFonts w:ascii="Courier New" w:hAnsi="Courier New"/>
        </w:rPr>
        <w:t>+</w:t>
      </w:r>
      <w:r>
        <w:rPr>
          <w:rFonts w:ascii="Cambria Math" w:hAnsi="Cambria Math"/>
          <w:spacing w:val="-142"/>
        </w:rPr>
        <w:t>B</w:t>
      </w:r>
      <w:r>
        <w:rPr>
          <w:rFonts w:ascii="Cambria Math" w:hAnsi="Cambria Math"/>
          <w:spacing w:val="5"/>
          <w:position w:val="5"/>
        </w:rPr>
        <w:t>̅</w:t>
      </w:r>
      <w:r>
        <w:rPr>
          <w:rFonts w:ascii="Courier New" w:hAnsi="Courier New"/>
        </w:rPr>
        <w:t>;</w:t>
      </w:r>
      <w:r>
        <w:rPr>
          <w:rFonts w:ascii="Courier New" w:hAnsi="Courier New"/>
          <w:spacing w:val="-1"/>
        </w:rPr>
        <w:t xml:space="preserve"> Subtrac</w:t>
      </w:r>
      <w:r>
        <w:rPr>
          <w:rFonts w:ascii="Courier New" w:hAnsi="Courier New"/>
        </w:rPr>
        <w:t>t</w:t>
      </w:r>
      <w:r>
        <w:rPr>
          <w:rFonts w:ascii="Courier New" w:hAnsi="Courier New"/>
          <w:spacing w:val="-1"/>
        </w:rPr>
        <w:t xml:space="preserve"> wit</w:t>
      </w:r>
      <w:r>
        <w:rPr>
          <w:rFonts w:ascii="Courier New" w:hAnsi="Courier New"/>
        </w:rPr>
        <w:t>h</w:t>
      </w:r>
      <w:r>
        <w:rPr>
          <w:rFonts w:ascii="Courier New" w:hAnsi="Courier New"/>
          <w:spacing w:val="-1"/>
        </w:rPr>
        <w:t xml:space="preserve"> borrow</w:t>
      </w:r>
    </w:p>
    <w:p>
      <w:pPr>
        <w:pStyle w:val="6"/>
        <w:spacing w:line="327" w:lineRule="exact"/>
        <w:ind w:left="2628" w:firstLine="0"/>
        <w:rPr>
          <w:rFonts w:ascii="Courier New" w:hAnsi="Courier New"/>
        </w:rPr>
      </w:pPr>
      <w:r>
        <w:rPr>
          <w:rFonts w:ascii="Courier New" w:hAnsi="Courier New"/>
          <w:spacing w:val="-1"/>
        </w:rPr>
        <w:t>I</w:t>
      </w:r>
      <w:r>
        <w:rPr>
          <w:rFonts w:ascii="Courier New" w:hAnsi="Courier New"/>
        </w:rPr>
        <w:t xml:space="preserve">f </w:t>
      </w:r>
      <w:r>
        <w:rPr>
          <w:rFonts w:ascii="Courier New" w:hAnsi="Courier New"/>
          <w:spacing w:val="-1"/>
        </w:rPr>
        <w:t>Cin=1</w:t>
      </w:r>
      <w:r>
        <w:rPr>
          <w:rFonts w:ascii="Courier New" w:hAnsi="Courier New"/>
        </w:rPr>
        <w:t>,</w:t>
      </w:r>
      <w:r>
        <w:rPr>
          <w:rFonts w:ascii="Courier New" w:hAnsi="Courier New"/>
          <w:spacing w:val="-1"/>
        </w:rPr>
        <w:t xml:space="preserve"> D=A</w:t>
      </w:r>
      <w:r>
        <w:rPr>
          <w:rFonts w:ascii="Courier New" w:hAnsi="Courier New"/>
        </w:rPr>
        <w:t>+</w:t>
      </w:r>
      <w:r>
        <w:rPr>
          <w:rFonts w:ascii="Cambria Math" w:hAnsi="Cambria Math"/>
          <w:spacing w:val="-142"/>
        </w:rPr>
        <w:t>B</w:t>
      </w:r>
      <w:r>
        <w:rPr>
          <w:rFonts w:ascii="Cambria Math" w:hAnsi="Cambria Math"/>
          <w:spacing w:val="5"/>
          <w:position w:val="5"/>
        </w:rPr>
        <w:t>̅</w:t>
      </w:r>
      <w:r>
        <w:rPr>
          <w:rFonts w:ascii="Courier New" w:hAnsi="Courier New"/>
          <w:spacing w:val="-1"/>
        </w:rPr>
        <w:t>+1;A+2’</w:t>
      </w:r>
      <w:r>
        <w:rPr>
          <w:rFonts w:ascii="Courier New" w:hAnsi="Courier New"/>
        </w:rPr>
        <w:t>s</w:t>
      </w:r>
      <w:r>
        <w:rPr>
          <w:rFonts w:ascii="Courier New" w:hAnsi="Courier New"/>
          <w:spacing w:val="-1"/>
        </w:rPr>
        <w:t xml:space="preserve"> complimen</w:t>
      </w:r>
      <w:r>
        <w:rPr>
          <w:rFonts w:ascii="Courier New" w:hAnsi="Courier New"/>
        </w:rPr>
        <w:t>t</w:t>
      </w:r>
      <w:r>
        <w:rPr>
          <w:rFonts w:ascii="Courier New" w:hAnsi="Courier New"/>
          <w:spacing w:val="-1"/>
        </w:rPr>
        <w:t xml:space="preserve"> o</w:t>
      </w:r>
      <w:r>
        <w:rPr>
          <w:rFonts w:ascii="Courier New" w:hAnsi="Courier New"/>
        </w:rPr>
        <w:t>f</w:t>
      </w:r>
      <w:r>
        <w:rPr>
          <w:rFonts w:ascii="Courier New" w:hAnsi="Courier New"/>
          <w:spacing w:val="-1"/>
        </w:rPr>
        <w:t xml:space="preserve"> </w:t>
      </w:r>
      <w:r>
        <w:rPr>
          <w:rFonts w:ascii="Courier New" w:hAnsi="Courier New"/>
        </w:rPr>
        <w:t>B</w:t>
      </w:r>
      <w:r>
        <w:rPr>
          <w:rFonts w:ascii="Courier New" w:hAnsi="Courier New"/>
          <w:spacing w:val="-1"/>
        </w:rPr>
        <w:t xml:space="preserve"> i.e</w:t>
      </w:r>
      <w:r>
        <w:rPr>
          <w:rFonts w:ascii="Courier New" w:hAnsi="Courier New"/>
        </w:rPr>
        <w:t>.</w:t>
      </w:r>
      <w:r>
        <w:rPr>
          <w:rFonts w:ascii="Courier New" w:hAnsi="Courier New"/>
          <w:spacing w:val="-1"/>
        </w:rPr>
        <w:t xml:space="preserve"> </w:t>
      </w:r>
      <w:r>
        <w:rPr>
          <w:rFonts w:ascii="Courier New" w:hAnsi="Courier New"/>
          <w:spacing w:val="1"/>
        </w:rPr>
        <w:t>A</w:t>
      </w:r>
      <w:r>
        <w:rPr>
          <w:rFonts w:ascii="Courier New" w:hAnsi="Courier New"/>
          <w:spacing w:val="-1"/>
        </w:rPr>
        <w:t>-</w:t>
      </w:r>
      <w:r>
        <w:rPr>
          <w:rFonts w:ascii="Courier New" w:hAnsi="Courier New"/>
        </w:rPr>
        <w:t>B</w:t>
      </w:r>
    </w:p>
    <w:p>
      <w:pPr>
        <w:pStyle w:val="12"/>
        <w:numPr>
          <w:ilvl w:val="1"/>
          <w:numId w:val="1"/>
        </w:numPr>
        <w:tabs>
          <w:tab w:val="left" w:pos="1999"/>
          <w:tab w:val="left" w:pos="2000"/>
        </w:tabs>
        <w:spacing w:before="0" w:after="0" w:line="240" w:lineRule="auto"/>
        <w:ind w:left="1999" w:right="0" w:hanging="360"/>
        <w:jc w:val="left"/>
        <w:rPr>
          <w:rFonts w:ascii="Courier New" w:hAnsi="Courier New"/>
          <w:sz w:val="24"/>
        </w:rPr>
      </w:pPr>
      <w:r>
        <w:rPr>
          <w:rFonts w:ascii="Courier New" w:hAnsi="Courier New"/>
          <w:position w:val="2"/>
          <w:sz w:val="24"/>
        </w:rPr>
        <w:t>When S</w:t>
      </w:r>
      <w:r>
        <w:rPr>
          <w:rFonts w:ascii="Courier New" w:hAnsi="Courier New"/>
          <w:sz w:val="16"/>
        </w:rPr>
        <w:t xml:space="preserve">1 </w:t>
      </w:r>
      <w:r>
        <w:rPr>
          <w:rFonts w:ascii="Courier New" w:hAnsi="Courier New"/>
          <w:position w:val="2"/>
          <w:sz w:val="24"/>
        </w:rPr>
        <w:t>S</w:t>
      </w:r>
      <w:r>
        <w:rPr>
          <w:rFonts w:ascii="Courier New" w:hAnsi="Courier New"/>
          <w:sz w:val="16"/>
        </w:rPr>
        <w:t>0</w:t>
      </w:r>
      <w:r>
        <w:rPr>
          <w:rFonts w:ascii="Courier New" w:hAnsi="Courier New"/>
          <w:position w:val="2"/>
          <w:sz w:val="24"/>
        </w:rPr>
        <w:t>= 1</w:t>
      </w:r>
      <w:r>
        <w:rPr>
          <w:rFonts w:ascii="Courier New" w:hAnsi="Courier New"/>
          <w:spacing w:val="-53"/>
          <w:position w:val="2"/>
          <w:sz w:val="24"/>
        </w:rPr>
        <w:t xml:space="preserve"> </w:t>
      </w:r>
      <w:r>
        <w:rPr>
          <w:rFonts w:ascii="Courier New" w:hAnsi="Courier New"/>
          <w:position w:val="2"/>
          <w:sz w:val="24"/>
        </w:rPr>
        <w:t>0</w:t>
      </w:r>
    </w:p>
    <w:p>
      <w:pPr>
        <w:pStyle w:val="6"/>
        <w:spacing w:line="272" w:lineRule="exact"/>
        <w:ind w:left="1999" w:firstLine="0"/>
        <w:rPr>
          <w:rFonts w:ascii="Courier New" w:hAnsi="Courier New"/>
        </w:rPr>
      </w:pPr>
      <w:r>
        <w:rPr>
          <w:rFonts w:ascii="Courier New" w:hAnsi="Courier New"/>
        </w:rPr>
        <w:t>Input B is neglected and Y=&gt; logic ‘0’</w:t>
      </w:r>
    </w:p>
    <w:p>
      <w:pPr>
        <w:pStyle w:val="6"/>
        <w:spacing w:line="272" w:lineRule="exact"/>
        <w:ind w:left="1999" w:firstLine="0"/>
        <w:rPr>
          <w:rFonts w:ascii="Courier New"/>
        </w:rPr>
      </w:pPr>
      <w:r>
        <w:rPr>
          <w:rFonts w:ascii="Courier New"/>
        </w:rPr>
        <w:t>D=A+0+ Cin</w:t>
      </w:r>
    </w:p>
    <w:p>
      <w:pPr>
        <w:pStyle w:val="6"/>
        <w:spacing w:before="2"/>
        <w:ind w:left="2628" w:right="4302" w:firstLine="0"/>
        <w:rPr>
          <w:rFonts w:ascii="Courier New"/>
        </w:rPr>
      </w:pPr>
      <w:r>
        <w:rPr>
          <w:rFonts w:ascii="Courier New"/>
        </w:rPr>
        <w:t>If Cin=0, D=A; Transfer A If Cin=1, D=A+1;Increment</w:t>
      </w:r>
      <w:r>
        <w:rPr>
          <w:rFonts w:ascii="Courier New"/>
          <w:spacing w:val="-22"/>
        </w:rPr>
        <w:t xml:space="preserve"> </w:t>
      </w:r>
      <w:r>
        <w:rPr>
          <w:rFonts w:ascii="Courier New"/>
        </w:rPr>
        <w:t>A</w:t>
      </w:r>
    </w:p>
    <w:p>
      <w:pPr>
        <w:pStyle w:val="12"/>
        <w:numPr>
          <w:ilvl w:val="1"/>
          <w:numId w:val="1"/>
        </w:numPr>
        <w:tabs>
          <w:tab w:val="left" w:pos="1999"/>
          <w:tab w:val="left" w:pos="2000"/>
        </w:tabs>
        <w:spacing w:before="0" w:after="0" w:line="311" w:lineRule="exact"/>
        <w:ind w:left="1999" w:right="0" w:hanging="360"/>
        <w:jc w:val="left"/>
        <w:rPr>
          <w:rFonts w:ascii="Courier New" w:hAnsi="Courier New"/>
          <w:sz w:val="24"/>
        </w:rPr>
      </w:pPr>
      <w:r>
        <w:rPr>
          <w:rFonts w:ascii="Courier New" w:hAnsi="Courier New"/>
          <w:position w:val="2"/>
          <w:sz w:val="24"/>
        </w:rPr>
        <w:t>When S</w:t>
      </w:r>
      <w:r>
        <w:rPr>
          <w:rFonts w:ascii="Courier New" w:hAnsi="Courier New"/>
          <w:sz w:val="16"/>
        </w:rPr>
        <w:t xml:space="preserve">1 </w:t>
      </w:r>
      <w:r>
        <w:rPr>
          <w:rFonts w:ascii="Courier New" w:hAnsi="Courier New"/>
          <w:position w:val="2"/>
          <w:sz w:val="24"/>
        </w:rPr>
        <w:t>S</w:t>
      </w:r>
      <w:r>
        <w:rPr>
          <w:rFonts w:ascii="Courier New" w:hAnsi="Courier New"/>
          <w:sz w:val="16"/>
        </w:rPr>
        <w:t>0</w:t>
      </w:r>
      <w:r>
        <w:rPr>
          <w:rFonts w:ascii="Courier New" w:hAnsi="Courier New"/>
          <w:position w:val="2"/>
          <w:sz w:val="24"/>
        </w:rPr>
        <w:t>= 1</w:t>
      </w:r>
      <w:r>
        <w:rPr>
          <w:rFonts w:ascii="Courier New" w:hAnsi="Courier New"/>
          <w:spacing w:val="-53"/>
          <w:position w:val="2"/>
          <w:sz w:val="24"/>
        </w:rPr>
        <w:t xml:space="preserve"> </w:t>
      </w:r>
      <w:r>
        <w:rPr>
          <w:rFonts w:ascii="Courier New" w:hAnsi="Courier New"/>
          <w:position w:val="2"/>
          <w:sz w:val="24"/>
        </w:rPr>
        <w:t>1</w:t>
      </w:r>
    </w:p>
    <w:p>
      <w:pPr>
        <w:pStyle w:val="6"/>
        <w:spacing w:before="2" w:line="272" w:lineRule="exact"/>
        <w:ind w:left="1999" w:firstLine="0"/>
        <w:rPr>
          <w:rFonts w:ascii="Courier New" w:hAnsi="Courier New"/>
        </w:rPr>
      </w:pPr>
      <w:r>
        <w:rPr>
          <w:rFonts w:ascii="Courier New" w:hAnsi="Courier New"/>
        </w:rPr>
        <w:t>Input B is neglected and Y=&gt; logic ‘1’</w:t>
      </w:r>
    </w:p>
    <w:p>
      <w:pPr>
        <w:pStyle w:val="6"/>
        <w:spacing w:line="271" w:lineRule="exact"/>
        <w:ind w:left="1999" w:firstLine="0"/>
        <w:rPr>
          <w:rFonts w:ascii="Courier New"/>
        </w:rPr>
      </w:pPr>
      <w:r>
        <w:rPr>
          <w:rFonts w:ascii="Courier New"/>
        </w:rPr>
        <w:t>D=A-1+ Cin</w:t>
      </w:r>
    </w:p>
    <w:p>
      <w:pPr>
        <w:pStyle w:val="6"/>
        <w:ind w:left="2628" w:right="3707" w:firstLine="0"/>
        <w:rPr>
          <w:rFonts w:ascii="Courier New" w:hAnsi="Courier New"/>
        </w:rPr>
      </w:pPr>
      <w:r>
        <w:rPr>
          <w:rFonts w:ascii="Courier New" w:hAnsi="Courier New"/>
        </w:rPr>
        <w:t>If Cin=0, D=A-1; 2’s compliment If Cin=1, D=A; Transfer A</w:t>
      </w:r>
    </w:p>
    <w:p>
      <w:pPr>
        <w:pStyle w:val="6"/>
        <w:ind w:left="0" w:firstLine="0"/>
        <w:rPr>
          <w:rFonts w:ascii="Courier New"/>
          <w:sz w:val="26"/>
        </w:rPr>
      </w:pPr>
    </w:p>
    <w:p>
      <w:pPr>
        <w:pStyle w:val="6"/>
        <w:spacing w:before="3"/>
        <w:ind w:left="0" w:firstLine="0"/>
        <w:rPr>
          <w:rFonts w:ascii="Courier New"/>
          <w:sz w:val="21"/>
        </w:rPr>
      </w:pPr>
    </w:p>
    <w:p>
      <w:pPr>
        <w:pStyle w:val="12"/>
        <w:numPr>
          <w:ilvl w:val="1"/>
          <w:numId w:val="1"/>
        </w:numPr>
        <w:tabs>
          <w:tab w:val="left" w:pos="1999"/>
          <w:tab w:val="left" w:pos="2000"/>
        </w:tabs>
        <w:spacing w:before="0" w:after="0" w:line="242" w:lineRule="auto"/>
        <w:ind w:left="1999" w:right="381" w:hanging="360"/>
        <w:jc w:val="left"/>
        <w:rPr>
          <w:sz w:val="24"/>
        </w:rPr>
      </w:pPr>
      <w:r>
        <w:rPr>
          <w:sz w:val="24"/>
        </w:rPr>
        <w:t>Note that the micro-operation D = A is generated twice, so there are only seven distinct micro-operations in the arithmetic</w:t>
      </w:r>
      <w:r>
        <w:rPr>
          <w:spacing w:val="-5"/>
          <w:sz w:val="24"/>
        </w:rPr>
        <w:t xml:space="preserve"> </w:t>
      </w:r>
      <w:r>
        <w:rPr>
          <w:sz w:val="24"/>
        </w:rPr>
        <w:t>circuit.</w:t>
      </w:r>
    </w:p>
    <w:p>
      <w:pPr>
        <w:pStyle w:val="6"/>
        <w:spacing w:before="7"/>
        <w:ind w:left="0" w:firstLine="0"/>
        <w:rPr>
          <w:sz w:val="23"/>
        </w:rPr>
      </w:pPr>
    </w:p>
    <w:p>
      <w:pPr>
        <w:pStyle w:val="2"/>
        <w:numPr>
          <w:ilvl w:val="0"/>
          <w:numId w:val="1"/>
        </w:numPr>
        <w:tabs>
          <w:tab w:val="left" w:pos="1188"/>
          <w:tab w:val="left" w:pos="1189"/>
        </w:tabs>
        <w:spacing w:before="0" w:after="0" w:line="240" w:lineRule="auto"/>
        <w:ind w:left="1188" w:right="0" w:hanging="828"/>
        <w:jc w:val="left"/>
      </w:pPr>
      <w:r>
        <w:t>Draw and explain Logic Micro-operations in</w:t>
      </w:r>
      <w:r>
        <w:rPr>
          <w:spacing w:val="-9"/>
        </w:rPr>
        <w:t xml:space="preserve"> </w:t>
      </w:r>
      <w:r>
        <w:t>detail.</w:t>
      </w:r>
    </w:p>
    <w:p>
      <w:pPr>
        <w:pStyle w:val="12"/>
        <w:numPr>
          <w:ilvl w:val="1"/>
          <w:numId w:val="1"/>
        </w:numPr>
        <w:tabs>
          <w:tab w:val="left" w:pos="1999"/>
          <w:tab w:val="left" w:pos="2000"/>
        </w:tabs>
        <w:spacing w:before="0" w:after="0" w:line="240" w:lineRule="auto"/>
        <w:ind w:left="1999" w:right="0" w:hanging="360"/>
        <w:jc w:val="left"/>
        <w:rPr>
          <w:sz w:val="24"/>
        </w:rPr>
      </w:pPr>
      <w:r>
        <w:rPr>
          <w:sz w:val="24"/>
        </w:rPr>
        <w:t>Logic micro operations specify binary operations for strings of bits stored in</w:t>
      </w:r>
      <w:r>
        <w:rPr>
          <w:spacing w:val="-27"/>
          <w:sz w:val="24"/>
        </w:rPr>
        <w:t xml:space="preserve"> </w:t>
      </w:r>
      <w:r>
        <w:rPr>
          <w:sz w:val="24"/>
        </w:rPr>
        <w:t>registers.</w:t>
      </w:r>
    </w:p>
    <w:p>
      <w:pPr>
        <w:pStyle w:val="12"/>
        <w:numPr>
          <w:ilvl w:val="1"/>
          <w:numId w:val="1"/>
        </w:numPr>
        <w:tabs>
          <w:tab w:val="left" w:pos="2000"/>
        </w:tabs>
        <w:spacing w:before="2" w:after="0" w:line="240" w:lineRule="auto"/>
        <w:ind w:left="1999" w:right="374" w:hanging="360"/>
        <w:jc w:val="both"/>
        <w:rPr>
          <w:sz w:val="24"/>
        </w:rPr>
      </w:pPr>
      <w:r>
        <w:rPr>
          <w:sz w:val="24"/>
        </w:rPr>
        <w:t>These operations consider each bit of the register separately and treat them as binary variables. For example, the exclusive-OR micro-operation with the contents of two registers R1 and R2 is symbolized by the</w:t>
      </w:r>
      <w:r>
        <w:rPr>
          <w:spacing w:val="-10"/>
          <w:sz w:val="24"/>
        </w:rPr>
        <w:t xml:space="preserve"> </w:t>
      </w:r>
      <w:r>
        <w:rPr>
          <w:sz w:val="24"/>
        </w:rPr>
        <w:t>statement:</w:t>
      </w:r>
    </w:p>
    <w:p>
      <w:pPr>
        <w:pStyle w:val="6"/>
        <w:spacing w:before="6"/>
        <w:ind w:left="1622" w:firstLine="0"/>
        <w:jc w:val="center"/>
        <w:rPr>
          <w:rFonts w:ascii="Courier New" w:hAnsi="Courier New"/>
        </w:rPr>
      </w:pPr>
      <w:r>
        <w:rPr>
          <w:rFonts w:ascii="Courier New" w:hAnsi="Courier New"/>
        </w:rPr>
        <w:t xml:space="preserve">P: R1 </w:t>
      </w:r>
      <w:r>
        <w:rPr>
          <w:rFonts w:ascii="Symbol" w:hAnsi="Symbol"/>
        </w:rPr>
        <w:t></w:t>
      </w:r>
      <w:r>
        <w:rPr>
          <w:rFonts w:ascii="Courier New" w:hAnsi="Courier New"/>
        </w:rPr>
        <w:t xml:space="preserve">R1 </w:t>
      </w:r>
      <w:r>
        <w:rPr>
          <w:rFonts w:ascii="Cambria Math" w:hAnsi="Cambria Math"/>
        </w:rPr>
        <w:t xml:space="preserve">⊕ </w:t>
      </w:r>
      <w:r>
        <w:rPr>
          <w:rFonts w:ascii="Courier New" w:hAnsi="Courier New"/>
        </w:rPr>
        <w:t>R2</w:t>
      </w:r>
    </w:p>
    <w:p>
      <w:pPr>
        <w:pStyle w:val="6"/>
        <w:ind w:left="0" w:firstLine="0"/>
        <w:rPr>
          <w:rFonts w:ascii="Courier New"/>
        </w:rPr>
      </w:pPr>
    </w:p>
    <w:p>
      <w:pPr>
        <w:pStyle w:val="6"/>
        <w:tabs>
          <w:tab w:val="left" w:pos="5958"/>
        </w:tabs>
        <w:spacing w:before="1"/>
        <w:ind w:left="4517" w:firstLine="0"/>
        <w:rPr>
          <w:rFonts w:ascii="Courier New"/>
        </w:rPr>
      </w:pPr>
      <w:r>
        <w:rPr>
          <w:rFonts w:ascii="Courier New"/>
        </w:rPr>
        <w:t>1 0</w:t>
      </w:r>
      <w:r>
        <w:rPr>
          <w:rFonts w:ascii="Courier New"/>
          <w:spacing w:val="-2"/>
        </w:rPr>
        <w:t xml:space="preserve"> </w:t>
      </w:r>
      <w:r>
        <w:rPr>
          <w:rFonts w:ascii="Courier New"/>
        </w:rPr>
        <w:t>1</w:t>
      </w:r>
      <w:r>
        <w:rPr>
          <w:rFonts w:ascii="Courier New"/>
          <w:spacing w:val="-1"/>
        </w:rPr>
        <w:t xml:space="preserve"> </w:t>
      </w:r>
      <w:r>
        <w:rPr>
          <w:rFonts w:ascii="Courier New"/>
        </w:rPr>
        <w:t>0</w:t>
      </w:r>
      <w:r>
        <w:rPr>
          <w:rFonts w:ascii="Courier New"/>
        </w:rPr>
        <w:tab/>
      </w:r>
      <w:r>
        <w:rPr>
          <w:rFonts w:ascii="Courier New"/>
        </w:rPr>
        <w:t>Content of</w:t>
      </w:r>
      <w:r>
        <w:rPr>
          <w:rFonts w:ascii="Courier New"/>
          <w:spacing w:val="-11"/>
        </w:rPr>
        <w:t xml:space="preserve"> </w:t>
      </w:r>
      <w:r>
        <w:rPr>
          <w:rFonts w:ascii="Courier New"/>
        </w:rPr>
        <w:t>R1</w:t>
      </w:r>
    </w:p>
    <w:p>
      <w:pPr>
        <w:pStyle w:val="6"/>
        <w:tabs>
          <w:tab w:val="left" w:pos="4517"/>
          <w:tab w:val="left" w:pos="5958"/>
        </w:tabs>
        <w:spacing w:line="300" w:lineRule="exact"/>
        <w:ind w:left="3797" w:firstLine="0"/>
        <w:rPr>
          <w:rFonts w:ascii="Courier New" w:hAnsi="Courier New"/>
        </w:rPr>
      </w:pPr>
      <w:r>
        <w:rPr>
          <w:rFonts w:ascii="Cambria Math" w:hAnsi="Cambria Math"/>
        </w:rPr>
        <w:t>⊕</w:t>
      </w:r>
      <w:r>
        <w:rPr>
          <w:rFonts w:ascii="Cambria Math" w:hAnsi="Cambria Math"/>
        </w:rPr>
        <w:tab/>
      </w:r>
      <w:r>
        <w:rPr>
          <w:rFonts w:ascii="Courier New" w:hAnsi="Courier New"/>
        </w:rPr>
        <w:t>1 1</w:t>
      </w:r>
      <w:r>
        <w:rPr>
          <w:rFonts w:ascii="Courier New" w:hAnsi="Courier New"/>
          <w:spacing w:val="-2"/>
        </w:rPr>
        <w:t xml:space="preserve"> </w:t>
      </w:r>
      <w:r>
        <w:rPr>
          <w:rFonts w:ascii="Courier New" w:hAnsi="Courier New"/>
        </w:rPr>
        <w:t>0</w:t>
      </w:r>
      <w:r>
        <w:rPr>
          <w:rFonts w:ascii="Courier New" w:hAnsi="Courier New"/>
          <w:spacing w:val="-1"/>
        </w:rPr>
        <w:t xml:space="preserve"> </w:t>
      </w:r>
      <w:r>
        <w:rPr>
          <w:rFonts w:ascii="Courier New" w:hAnsi="Courier New"/>
        </w:rPr>
        <w:t>0</w:t>
      </w:r>
      <w:r>
        <w:rPr>
          <w:rFonts w:ascii="Courier New" w:hAnsi="Courier New"/>
        </w:rPr>
        <w:tab/>
      </w:r>
      <w:r>
        <w:rPr>
          <w:rFonts w:ascii="Courier New" w:hAnsi="Courier New"/>
        </w:rPr>
        <w:t>Content of</w:t>
      </w:r>
      <w:r>
        <w:rPr>
          <w:rFonts w:ascii="Courier New" w:hAnsi="Courier New"/>
          <w:spacing w:val="-11"/>
        </w:rPr>
        <w:t xml:space="preserve"> </w:t>
      </w:r>
      <w:r>
        <w:rPr>
          <w:rFonts w:ascii="Courier New" w:hAnsi="Courier New"/>
        </w:rPr>
        <w:t>R2</w:t>
      </w:r>
    </w:p>
    <w:p>
      <w:pPr>
        <w:pStyle w:val="6"/>
        <w:spacing w:line="272" w:lineRule="exact"/>
        <w:ind w:left="807" w:firstLine="0"/>
        <w:jc w:val="center"/>
        <w:rPr>
          <w:rFonts w:ascii="Courier New"/>
        </w:rPr>
      </w:pPr>
      <w:r>
        <w:rPr>
          <w:rFonts w:ascii="Courier New"/>
        </w:rPr>
        <w:t>-----------------------------------</w:t>
      </w:r>
    </w:p>
    <w:p>
      <w:pPr>
        <w:pStyle w:val="6"/>
        <w:tabs>
          <w:tab w:val="left" w:pos="5957"/>
        </w:tabs>
        <w:spacing w:before="1" w:line="268" w:lineRule="exact"/>
        <w:ind w:left="4517" w:firstLine="0"/>
        <w:rPr>
          <w:rFonts w:ascii="Courier New"/>
        </w:rPr>
      </w:pPr>
      <w:r>
        <w:rPr>
          <w:rFonts w:ascii="Courier New"/>
        </w:rPr>
        <w:t>0 1</w:t>
      </w:r>
      <w:r>
        <w:rPr>
          <w:rFonts w:ascii="Courier New"/>
          <w:spacing w:val="-2"/>
        </w:rPr>
        <w:t xml:space="preserve"> </w:t>
      </w:r>
      <w:r>
        <w:rPr>
          <w:rFonts w:ascii="Courier New"/>
        </w:rPr>
        <w:t>1</w:t>
      </w:r>
      <w:r>
        <w:rPr>
          <w:rFonts w:ascii="Courier New"/>
          <w:spacing w:val="-1"/>
        </w:rPr>
        <w:t xml:space="preserve"> </w:t>
      </w:r>
      <w:r>
        <w:rPr>
          <w:rFonts w:ascii="Courier New"/>
        </w:rPr>
        <w:t>0</w:t>
      </w:r>
      <w:r>
        <w:rPr>
          <w:rFonts w:ascii="Courier New"/>
        </w:rPr>
        <w:tab/>
      </w:r>
      <w:r>
        <w:rPr>
          <w:rFonts w:ascii="Courier New"/>
        </w:rPr>
        <w:t>Content of R1 after P =</w:t>
      </w:r>
      <w:r>
        <w:rPr>
          <w:rFonts w:ascii="Courier New"/>
          <w:spacing w:val="-11"/>
        </w:rPr>
        <w:t xml:space="preserve"> </w:t>
      </w:r>
      <w:r>
        <w:rPr>
          <w:rFonts w:ascii="Courier New"/>
        </w:rPr>
        <w:t>1</w:t>
      </w:r>
    </w:p>
    <w:p>
      <w:pPr>
        <w:pStyle w:val="12"/>
        <w:numPr>
          <w:ilvl w:val="0"/>
          <w:numId w:val="8"/>
        </w:numPr>
        <w:tabs>
          <w:tab w:val="left" w:pos="1908"/>
          <w:tab w:val="left" w:pos="1909"/>
        </w:tabs>
        <w:spacing w:before="0" w:after="0" w:line="240" w:lineRule="auto"/>
        <w:ind w:left="1908" w:right="781" w:hanging="360"/>
        <w:jc w:val="left"/>
        <w:rPr>
          <w:sz w:val="24"/>
        </w:rPr>
      </w:pPr>
      <w:r>
        <w:rPr>
          <w:sz w:val="24"/>
        </w:rPr>
        <w:t>The logic micro-operations are seldom used in scientific computations, but they are very useful for bit manipulation of binary data and for making logical</w:t>
      </w:r>
      <w:r>
        <w:rPr>
          <w:spacing w:val="-22"/>
          <w:sz w:val="24"/>
        </w:rPr>
        <w:t xml:space="preserve"> </w:t>
      </w:r>
      <w:r>
        <w:rPr>
          <w:sz w:val="24"/>
        </w:rPr>
        <w:t>decisions.</w:t>
      </w:r>
    </w:p>
    <w:p>
      <w:pPr>
        <w:pStyle w:val="4"/>
        <w:numPr>
          <w:ilvl w:val="0"/>
          <w:numId w:val="8"/>
        </w:numPr>
        <w:tabs>
          <w:tab w:val="left" w:pos="1908"/>
          <w:tab w:val="left" w:pos="1909"/>
        </w:tabs>
        <w:spacing w:before="0" w:after="0" w:line="305" w:lineRule="exact"/>
        <w:ind w:left="1908" w:right="0" w:hanging="360"/>
        <w:jc w:val="left"/>
      </w:pPr>
      <w:r>
        <w:t>Notation:</w:t>
      </w:r>
    </w:p>
    <w:p>
      <w:pPr>
        <w:pStyle w:val="6"/>
        <w:ind w:right="377" w:firstLine="0"/>
      </w:pPr>
      <w:r>
        <w:t xml:space="preserve">The symbol </w:t>
      </w:r>
      <w:r>
        <w:rPr>
          <w:rFonts w:ascii="Cambria Math" w:hAnsi="Cambria Math"/>
          <w:b/>
        </w:rPr>
        <w:t xml:space="preserve">∨ </w:t>
      </w:r>
      <w:r>
        <w:t xml:space="preserve">will be used to denote an </w:t>
      </w:r>
      <w:r>
        <w:rPr>
          <w:b/>
        </w:rPr>
        <w:t xml:space="preserve">OR </w:t>
      </w:r>
      <w:r>
        <w:t xml:space="preserve">microoperation and the symbol </w:t>
      </w:r>
      <w:r>
        <w:rPr>
          <w:rFonts w:ascii="Cambria Math" w:hAnsi="Cambria Math"/>
          <w:b/>
        </w:rPr>
        <w:t xml:space="preserve">∧ </w:t>
      </w:r>
      <w:r>
        <w:t xml:space="preserve">to denote an </w:t>
      </w:r>
      <w:r>
        <w:rPr>
          <w:b/>
        </w:rPr>
        <w:t xml:space="preserve">AND </w:t>
      </w:r>
      <w:r>
        <w:t>microoperation. The complement microoperation is the same as the 1's complement and uses a bar on top of the symbol that denotes the register name.</w:t>
      </w:r>
    </w:p>
    <w:p>
      <w:pPr>
        <w:pStyle w:val="12"/>
        <w:numPr>
          <w:ilvl w:val="0"/>
          <w:numId w:val="8"/>
        </w:numPr>
        <w:tabs>
          <w:tab w:val="left" w:pos="1908"/>
          <w:tab w:val="left" w:pos="1909"/>
        </w:tabs>
        <w:spacing w:before="0" w:after="0" w:line="240" w:lineRule="auto"/>
        <w:ind w:left="1908" w:right="821" w:hanging="360"/>
        <w:jc w:val="left"/>
        <w:rPr>
          <w:sz w:val="24"/>
        </w:rPr>
      </w:pPr>
      <w:r>
        <w:rPr>
          <w:sz w:val="24"/>
        </w:rPr>
        <w:t>Although the + symbol has two meanings, it will be possible to distinguish</w:t>
      </w:r>
      <w:r>
        <w:rPr>
          <w:spacing w:val="-37"/>
          <w:sz w:val="24"/>
        </w:rPr>
        <w:t xml:space="preserve"> </w:t>
      </w:r>
      <w:r>
        <w:rPr>
          <w:sz w:val="24"/>
        </w:rPr>
        <w:t>between them by noting where the symbol occurs. When the symbol + occurs in a microoperation, it will denote an arithmetic plus. When it occurs in a control (or Boolean) function, it will denote an OR</w:t>
      </w:r>
      <w:r>
        <w:rPr>
          <w:spacing w:val="-14"/>
          <w:sz w:val="24"/>
        </w:rPr>
        <w:t xml:space="preserve"> </w:t>
      </w:r>
      <w:r>
        <w:rPr>
          <w:sz w:val="24"/>
        </w:rPr>
        <w:t>operation.</w:t>
      </w:r>
    </w:p>
    <w:p>
      <w:pPr>
        <w:pStyle w:val="6"/>
        <w:spacing w:before="5"/>
        <w:ind w:left="1528" w:firstLine="0"/>
        <w:jc w:val="center"/>
        <w:rPr>
          <w:rFonts w:ascii="Courier New" w:hAnsi="Courier New"/>
        </w:rPr>
      </w:pPr>
      <w:r>
        <w:rPr>
          <w:rFonts w:ascii="Courier New" w:hAnsi="Courier New"/>
        </w:rPr>
        <w:t xml:space="preserve">P + Q: R1 </w:t>
      </w:r>
      <w:r>
        <w:rPr>
          <w:rFonts w:ascii="Symbol" w:hAnsi="Symbol"/>
        </w:rPr>
        <w:t></w:t>
      </w:r>
      <w:r>
        <w:rPr>
          <w:rFonts w:ascii="Courier New" w:hAnsi="Courier New"/>
        </w:rPr>
        <w:t xml:space="preserve">R2 + R3, R4 </w:t>
      </w:r>
      <w:r>
        <w:rPr>
          <w:rFonts w:ascii="Symbol" w:hAnsi="Symbol"/>
        </w:rPr>
        <w:t></w:t>
      </w:r>
      <w:r>
        <w:rPr>
          <w:rFonts w:ascii="Courier New" w:hAnsi="Courier New"/>
        </w:rPr>
        <w:t>R5 V R6</w:t>
      </w:r>
    </w:p>
    <w:p>
      <w:pPr>
        <w:spacing w:after="0"/>
        <w:jc w:val="center"/>
        <w:rPr>
          <w:rFonts w:ascii="Courier New" w:hAnsi="Courier New"/>
        </w:rPr>
        <w:sectPr>
          <w:pgSz w:w="12240" w:h="15840"/>
          <w:pgMar w:top="1660" w:right="700" w:bottom="1100" w:left="720" w:header="720" w:footer="901" w:gutter="0"/>
        </w:sectPr>
      </w:pPr>
    </w:p>
    <w:p>
      <w:pPr>
        <w:pStyle w:val="6"/>
        <w:spacing w:before="9"/>
        <w:ind w:left="0" w:firstLine="0"/>
        <w:rPr>
          <w:rFonts w:ascii="Courier New"/>
          <w:sz w:val="14"/>
        </w:rPr>
      </w:pPr>
    </w:p>
    <w:p>
      <w:pPr>
        <w:pStyle w:val="12"/>
        <w:numPr>
          <w:ilvl w:val="0"/>
          <w:numId w:val="8"/>
        </w:numPr>
        <w:tabs>
          <w:tab w:val="left" w:pos="1908"/>
          <w:tab w:val="left" w:pos="1909"/>
        </w:tabs>
        <w:spacing w:before="100" w:after="0" w:line="240" w:lineRule="auto"/>
        <w:ind w:left="1908" w:right="662" w:hanging="360"/>
        <w:jc w:val="left"/>
        <w:rPr>
          <w:sz w:val="24"/>
        </w:rPr>
      </w:pPr>
      <w:r>
        <w:rPr>
          <w:sz w:val="24"/>
        </w:rPr>
        <w:t>The + between P and Q is an OR operation between two binary variables of a control function. The + between R2 and R3 specifies an add microoperation. The OR microoperation is designated by the symbol V between registers R5and</w:t>
      </w:r>
      <w:r>
        <w:rPr>
          <w:spacing w:val="-17"/>
          <w:sz w:val="24"/>
        </w:rPr>
        <w:t xml:space="preserve"> </w:t>
      </w:r>
      <w:r>
        <w:rPr>
          <w:sz w:val="24"/>
        </w:rPr>
        <w:t>R6.</w:t>
      </w:r>
    </w:p>
    <w:p>
      <w:pPr>
        <w:pStyle w:val="6"/>
        <w:spacing w:before="2"/>
        <w:ind w:left="0" w:firstLine="0"/>
      </w:pPr>
    </w:p>
    <w:p>
      <w:pPr>
        <w:pStyle w:val="4"/>
        <w:ind w:left="1548"/>
      </w:pPr>
      <w:r>
        <w:t>List of Logic Micro operations</w:t>
      </w:r>
    </w:p>
    <w:p>
      <w:pPr>
        <w:pStyle w:val="12"/>
        <w:numPr>
          <w:ilvl w:val="0"/>
          <w:numId w:val="8"/>
        </w:numPr>
        <w:tabs>
          <w:tab w:val="left" w:pos="1908"/>
          <w:tab w:val="left" w:pos="1909"/>
        </w:tabs>
        <w:spacing w:before="0" w:after="0" w:line="240" w:lineRule="auto"/>
        <w:ind w:left="1908" w:right="1302" w:hanging="360"/>
        <w:jc w:val="left"/>
        <w:rPr>
          <w:sz w:val="24"/>
        </w:rPr>
      </w:pPr>
      <w:r>
        <w:rPr>
          <w:sz w:val="24"/>
        </w:rPr>
        <w:t>There are 16 different logic operations that can be performed with two binary variables.</w:t>
      </w:r>
    </w:p>
    <w:p>
      <w:pPr>
        <w:pStyle w:val="12"/>
        <w:numPr>
          <w:ilvl w:val="0"/>
          <w:numId w:val="8"/>
        </w:numPr>
        <w:tabs>
          <w:tab w:val="left" w:pos="1908"/>
          <w:tab w:val="left" w:pos="1909"/>
        </w:tabs>
        <w:spacing w:before="0" w:after="0" w:line="242" w:lineRule="auto"/>
        <w:ind w:left="1908" w:right="1172" w:hanging="360"/>
        <w:jc w:val="left"/>
        <w:rPr>
          <w:sz w:val="24"/>
        </w:rPr>
      </w:pPr>
      <w:r>
        <w:rPr>
          <w:sz w:val="24"/>
        </w:rPr>
        <w:t>They can be determined from all possible truth tables obtained with two</w:t>
      </w:r>
      <w:r>
        <w:rPr>
          <w:spacing w:val="-38"/>
          <w:sz w:val="24"/>
        </w:rPr>
        <w:t xml:space="preserve"> </w:t>
      </w:r>
      <w:r>
        <w:rPr>
          <w:sz w:val="24"/>
        </w:rPr>
        <w:t>binary variables as shown in table</w:t>
      </w:r>
      <w:r>
        <w:rPr>
          <w:spacing w:val="-4"/>
          <w:sz w:val="24"/>
        </w:rPr>
        <w:t xml:space="preserve"> </w:t>
      </w:r>
      <w:r>
        <w:rPr>
          <w:sz w:val="24"/>
        </w:rPr>
        <w:t>below.</w:t>
      </w:r>
    </w:p>
    <w:p>
      <w:pPr>
        <w:pStyle w:val="6"/>
        <w:spacing w:before="7"/>
        <w:ind w:left="0" w:firstLine="0"/>
        <w:rPr>
          <w:sz w:val="23"/>
        </w:rPr>
      </w:pPr>
    </w:p>
    <w:tbl>
      <w:tblPr>
        <w:tblStyle w:val="10"/>
        <w:tblW w:w="8489" w:type="dxa"/>
        <w:tblInd w:w="15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73"/>
        <w:gridCol w:w="473"/>
        <w:gridCol w:w="474"/>
        <w:gridCol w:w="473"/>
        <w:gridCol w:w="471"/>
        <w:gridCol w:w="471"/>
        <w:gridCol w:w="471"/>
        <w:gridCol w:w="474"/>
        <w:gridCol w:w="471"/>
        <w:gridCol w:w="471"/>
        <w:gridCol w:w="471"/>
        <w:gridCol w:w="473"/>
        <w:gridCol w:w="471"/>
        <w:gridCol w:w="470"/>
        <w:gridCol w:w="470"/>
        <w:gridCol w:w="472"/>
        <w:gridCol w:w="470"/>
        <w:gridCol w:w="4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74" w:hRule="atLeast"/>
        </w:trPr>
        <w:tc>
          <w:tcPr>
            <w:tcW w:w="473" w:type="dxa"/>
          </w:tcPr>
          <w:p>
            <w:pPr>
              <w:pStyle w:val="13"/>
              <w:spacing w:line="240" w:lineRule="auto"/>
              <w:ind w:left="179"/>
              <w:rPr>
                <w:b/>
                <w:sz w:val="24"/>
              </w:rPr>
            </w:pPr>
            <w:r>
              <w:rPr>
                <w:b/>
                <w:sz w:val="24"/>
              </w:rPr>
              <w:t>x</w:t>
            </w:r>
          </w:p>
        </w:tc>
        <w:tc>
          <w:tcPr>
            <w:tcW w:w="473" w:type="dxa"/>
          </w:tcPr>
          <w:p>
            <w:pPr>
              <w:pStyle w:val="13"/>
              <w:spacing w:line="240" w:lineRule="auto"/>
              <w:ind w:left="107"/>
              <w:rPr>
                <w:b/>
                <w:sz w:val="24"/>
              </w:rPr>
            </w:pPr>
            <w:r>
              <w:rPr>
                <w:b/>
                <w:sz w:val="24"/>
              </w:rPr>
              <w:t>Y</w:t>
            </w:r>
          </w:p>
        </w:tc>
        <w:tc>
          <w:tcPr>
            <w:tcW w:w="474" w:type="dxa"/>
          </w:tcPr>
          <w:p>
            <w:pPr>
              <w:pStyle w:val="13"/>
              <w:spacing w:line="292" w:lineRule="exact"/>
              <w:ind w:left="89" w:right="143"/>
              <w:jc w:val="center"/>
              <w:rPr>
                <w:b/>
                <w:sz w:val="16"/>
              </w:rPr>
            </w:pPr>
            <w:r>
              <w:rPr>
                <w:b/>
                <w:position w:val="2"/>
                <w:sz w:val="24"/>
              </w:rPr>
              <w:t>F</w:t>
            </w:r>
            <w:r>
              <w:rPr>
                <w:b/>
                <w:sz w:val="16"/>
              </w:rPr>
              <w:t>0</w:t>
            </w:r>
          </w:p>
        </w:tc>
        <w:tc>
          <w:tcPr>
            <w:tcW w:w="473" w:type="dxa"/>
          </w:tcPr>
          <w:p>
            <w:pPr>
              <w:pStyle w:val="13"/>
              <w:spacing w:line="292" w:lineRule="exact"/>
              <w:ind w:left="53" w:right="108"/>
              <w:jc w:val="center"/>
              <w:rPr>
                <w:b/>
                <w:sz w:val="16"/>
              </w:rPr>
            </w:pPr>
            <w:r>
              <w:rPr>
                <w:b/>
                <w:position w:val="2"/>
                <w:sz w:val="24"/>
              </w:rPr>
              <w:t>F</w:t>
            </w:r>
            <w:r>
              <w:rPr>
                <w:b/>
                <w:sz w:val="16"/>
              </w:rPr>
              <w:t>1</w:t>
            </w:r>
          </w:p>
        </w:tc>
        <w:tc>
          <w:tcPr>
            <w:tcW w:w="471" w:type="dxa"/>
          </w:tcPr>
          <w:p>
            <w:pPr>
              <w:pStyle w:val="13"/>
              <w:spacing w:line="292" w:lineRule="exact"/>
              <w:ind w:left="85" w:right="143"/>
              <w:jc w:val="center"/>
              <w:rPr>
                <w:b/>
                <w:sz w:val="16"/>
              </w:rPr>
            </w:pPr>
            <w:r>
              <w:rPr>
                <w:b/>
                <w:position w:val="2"/>
                <w:sz w:val="24"/>
              </w:rPr>
              <w:t>F</w:t>
            </w:r>
            <w:r>
              <w:rPr>
                <w:b/>
                <w:sz w:val="16"/>
              </w:rPr>
              <w:t>2</w:t>
            </w:r>
          </w:p>
        </w:tc>
        <w:tc>
          <w:tcPr>
            <w:tcW w:w="471" w:type="dxa"/>
          </w:tcPr>
          <w:p>
            <w:pPr>
              <w:pStyle w:val="13"/>
              <w:spacing w:line="292" w:lineRule="exact"/>
              <w:ind w:left="105"/>
              <w:rPr>
                <w:b/>
                <w:sz w:val="16"/>
              </w:rPr>
            </w:pPr>
            <w:r>
              <w:rPr>
                <w:b/>
                <w:position w:val="2"/>
                <w:sz w:val="24"/>
              </w:rPr>
              <w:t>F</w:t>
            </w:r>
            <w:r>
              <w:rPr>
                <w:b/>
                <w:sz w:val="16"/>
              </w:rPr>
              <w:t>3</w:t>
            </w:r>
          </w:p>
        </w:tc>
        <w:tc>
          <w:tcPr>
            <w:tcW w:w="471" w:type="dxa"/>
          </w:tcPr>
          <w:p>
            <w:pPr>
              <w:pStyle w:val="13"/>
              <w:spacing w:line="292" w:lineRule="exact"/>
              <w:ind w:left="105"/>
              <w:rPr>
                <w:b/>
                <w:sz w:val="16"/>
              </w:rPr>
            </w:pPr>
            <w:r>
              <w:rPr>
                <w:b/>
                <w:position w:val="2"/>
                <w:sz w:val="24"/>
              </w:rPr>
              <w:t>F</w:t>
            </w:r>
            <w:r>
              <w:rPr>
                <w:b/>
                <w:sz w:val="16"/>
              </w:rPr>
              <w:t>4</w:t>
            </w:r>
          </w:p>
        </w:tc>
        <w:tc>
          <w:tcPr>
            <w:tcW w:w="474" w:type="dxa"/>
          </w:tcPr>
          <w:p>
            <w:pPr>
              <w:pStyle w:val="13"/>
              <w:spacing w:line="292" w:lineRule="exact"/>
              <w:ind w:left="104"/>
              <w:rPr>
                <w:b/>
                <w:sz w:val="16"/>
              </w:rPr>
            </w:pPr>
            <w:r>
              <w:rPr>
                <w:b/>
                <w:position w:val="2"/>
                <w:sz w:val="24"/>
              </w:rPr>
              <w:t>F</w:t>
            </w:r>
            <w:r>
              <w:rPr>
                <w:b/>
                <w:sz w:val="16"/>
              </w:rPr>
              <w:t>5</w:t>
            </w:r>
          </w:p>
        </w:tc>
        <w:tc>
          <w:tcPr>
            <w:tcW w:w="471" w:type="dxa"/>
          </w:tcPr>
          <w:p>
            <w:pPr>
              <w:pStyle w:val="13"/>
              <w:spacing w:line="292" w:lineRule="exact"/>
              <w:ind w:left="101"/>
              <w:rPr>
                <w:b/>
                <w:sz w:val="16"/>
              </w:rPr>
            </w:pPr>
            <w:r>
              <w:rPr>
                <w:b/>
                <w:position w:val="2"/>
                <w:sz w:val="24"/>
              </w:rPr>
              <w:t>F</w:t>
            </w:r>
            <w:r>
              <w:rPr>
                <w:b/>
                <w:sz w:val="16"/>
              </w:rPr>
              <w:t>6</w:t>
            </w:r>
          </w:p>
        </w:tc>
        <w:tc>
          <w:tcPr>
            <w:tcW w:w="471" w:type="dxa"/>
          </w:tcPr>
          <w:p>
            <w:pPr>
              <w:pStyle w:val="13"/>
              <w:spacing w:line="292" w:lineRule="exact"/>
              <w:ind w:left="103"/>
              <w:rPr>
                <w:b/>
                <w:sz w:val="16"/>
              </w:rPr>
            </w:pPr>
            <w:r>
              <w:rPr>
                <w:b/>
                <w:position w:val="2"/>
                <w:sz w:val="24"/>
              </w:rPr>
              <w:t>F</w:t>
            </w:r>
            <w:r>
              <w:rPr>
                <w:b/>
                <w:sz w:val="16"/>
              </w:rPr>
              <w:t>7</w:t>
            </w:r>
          </w:p>
        </w:tc>
        <w:tc>
          <w:tcPr>
            <w:tcW w:w="471" w:type="dxa"/>
          </w:tcPr>
          <w:p>
            <w:pPr>
              <w:pStyle w:val="13"/>
              <w:spacing w:line="292" w:lineRule="exact"/>
              <w:ind w:left="102"/>
              <w:rPr>
                <w:b/>
                <w:sz w:val="16"/>
              </w:rPr>
            </w:pPr>
            <w:r>
              <w:rPr>
                <w:b/>
                <w:position w:val="2"/>
                <w:sz w:val="24"/>
              </w:rPr>
              <w:t>F</w:t>
            </w:r>
            <w:r>
              <w:rPr>
                <w:b/>
                <w:sz w:val="16"/>
              </w:rPr>
              <w:t>8</w:t>
            </w:r>
          </w:p>
        </w:tc>
        <w:tc>
          <w:tcPr>
            <w:tcW w:w="473" w:type="dxa"/>
          </w:tcPr>
          <w:p>
            <w:pPr>
              <w:pStyle w:val="13"/>
              <w:spacing w:line="292" w:lineRule="exact"/>
              <w:ind w:left="44" w:right="108"/>
              <w:jc w:val="center"/>
              <w:rPr>
                <w:b/>
                <w:sz w:val="16"/>
              </w:rPr>
            </w:pPr>
            <w:r>
              <w:rPr>
                <w:b/>
                <w:position w:val="2"/>
                <w:sz w:val="24"/>
              </w:rPr>
              <w:t>F</w:t>
            </w:r>
            <w:r>
              <w:rPr>
                <w:b/>
                <w:sz w:val="16"/>
              </w:rPr>
              <w:t>9</w:t>
            </w:r>
          </w:p>
        </w:tc>
        <w:tc>
          <w:tcPr>
            <w:tcW w:w="471" w:type="dxa"/>
          </w:tcPr>
          <w:p>
            <w:pPr>
              <w:pStyle w:val="13"/>
              <w:spacing w:line="292" w:lineRule="exact"/>
              <w:ind w:left="100"/>
              <w:rPr>
                <w:b/>
                <w:sz w:val="16"/>
              </w:rPr>
            </w:pPr>
            <w:r>
              <w:rPr>
                <w:b/>
                <w:position w:val="2"/>
                <w:sz w:val="24"/>
              </w:rPr>
              <w:t>F</w:t>
            </w:r>
            <w:r>
              <w:rPr>
                <w:b/>
                <w:sz w:val="16"/>
              </w:rPr>
              <w:t>1</w:t>
            </w:r>
          </w:p>
          <w:p>
            <w:pPr>
              <w:pStyle w:val="13"/>
              <w:spacing w:before="139" w:line="240" w:lineRule="auto"/>
              <w:ind w:left="100"/>
              <w:rPr>
                <w:b/>
                <w:sz w:val="16"/>
              </w:rPr>
            </w:pPr>
            <w:r>
              <w:rPr>
                <w:b/>
                <w:w w:val="100"/>
                <w:sz w:val="16"/>
              </w:rPr>
              <w:t>0</w:t>
            </w:r>
          </w:p>
        </w:tc>
        <w:tc>
          <w:tcPr>
            <w:tcW w:w="470" w:type="dxa"/>
          </w:tcPr>
          <w:p>
            <w:pPr>
              <w:pStyle w:val="13"/>
              <w:spacing w:line="292" w:lineRule="exact"/>
              <w:ind w:left="101"/>
              <w:rPr>
                <w:b/>
                <w:sz w:val="16"/>
              </w:rPr>
            </w:pPr>
            <w:r>
              <w:rPr>
                <w:b/>
                <w:position w:val="2"/>
                <w:sz w:val="24"/>
              </w:rPr>
              <w:t>F</w:t>
            </w:r>
            <w:r>
              <w:rPr>
                <w:b/>
                <w:sz w:val="16"/>
              </w:rPr>
              <w:t>1</w:t>
            </w:r>
          </w:p>
          <w:p>
            <w:pPr>
              <w:pStyle w:val="13"/>
              <w:spacing w:before="139" w:line="240" w:lineRule="auto"/>
              <w:ind w:left="101"/>
              <w:rPr>
                <w:b/>
                <w:sz w:val="16"/>
              </w:rPr>
            </w:pPr>
            <w:r>
              <w:rPr>
                <w:b/>
                <w:w w:val="100"/>
                <w:sz w:val="16"/>
              </w:rPr>
              <w:t>1</w:t>
            </w:r>
          </w:p>
        </w:tc>
        <w:tc>
          <w:tcPr>
            <w:tcW w:w="470" w:type="dxa"/>
          </w:tcPr>
          <w:p>
            <w:pPr>
              <w:pStyle w:val="13"/>
              <w:spacing w:line="292" w:lineRule="exact"/>
              <w:ind w:left="102"/>
              <w:rPr>
                <w:b/>
                <w:sz w:val="16"/>
              </w:rPr>
            </w:pPr>
            <w:r>
              <w:rPr>
                <w:b/>
                <w:position w:val="2"/>
                <w:sz w:val="24"/>
              </w:rPr>
              <w:t>F</w:t>
            </w:r>
            <w:r>
              <w:rPr>
                <w:b/>
                <w:sz w:val="16"/>
              </w:rPr>
              <w:t>1</w:t>
            </w:r>
          </w:p>
          <w:p>
            <w:pPr>
              <w:pStyle w:val="13"/>
              <w:spacing w:before="139" w:line="240" w:lineRule="auto"/>
              <w:ind w:left="102"/>
              <w:rPr>
                <w:b/>
                <w:sz w:val="16"/>
              </w:rPr>
            </w:pPr>
            <w:r>
              <w:rPr>
                <w:b/>
                <w:w w:val="100"/>
                <w:sz w:val="16"/>
              </w:rPr>
              <w:t>2</w:t>
            </w:r>
          </w:p>
        </w:tc>
        <w:tc>
          <w:tcPr>
            <w:tcW w:w="472" w:type="dxa"/>
          </w:tcPr>
          <w:p>
            <w:pPr>
              <w:pStyle w:val="13"/>
              <w:spacing w:line="292" w:lineRule="exact"/>
              <w:ind w:left="102"/>
              <w:rPr>
                <w:b/>
                <w:sz w:val="16"/>
              </w:rPr>
            </w:pPr>
            <w:r>
              <w:rPr>
                <w:b/>
                <w:position w:val="2"/>
                <w:sz w:val="24"/>
              </w:rPr>
              <w:t>F</w:t>
            </w:r>
            <w:r>
              <w:rPr>
                <w:b/>
                <w:sz w:val="16"/>
              </w:rPr>
              <w:t>1</w:t>
            </w:r>
          </w:p>
          <w:p>
            <w:pPr>
              <w:pStyle w:val="13"/>
              <w:spacing w:before="139" w:line="240" w:lineRule="auto"/>
              <w:ind w:left="102"/>
              <w:rPr>
                <w:b/>
                <w:sz w:val="16"/>
              </w:rPr>
            </w:pPr>
            <w:r>
              <w:rPr>
                <w:b/>
                <w:w w:val="100"/>
                <w:sz w:val="16"/>
              </w:rPr>
              <w:t>3</w:t>
            </w:r>
          </w:p>
        </w:tc>
        <w:tc>
          <w:tcPr>
            <w:tcW w:w="470" w:type="dxa"/>
          </w:tcPr>
          <w:p>
            <w:pPr>
              <w:pStyle w:val="13"/>
              <w:spacing w:line="292" w:lineRule="exact"/>
              <w:ind w:left="101"/>
              <w:rPr>
                <w:b/>
                <w:sz w:val="16"/>
              </w:rPr>
            </w:pPr>
            <w:r>
              <w:rPr>
                <w:b/>
                <w:position w:val="2"/>
                <w:sz w:val="24"/>
              </w:rPr>
              <w:t>F</w:t>
            </w:r>
            <w:r>
              <w:rPr>
                <w:b/>
                <w:sz w:val="16"/>
              </w:rPr>
              <w:t>1</w:t>
            </w:r>
          </w:p>
          <w:p>
            <w:pPr>
              <w:pStyle w:val="13"/>
              <w:spacing w:before="139" w:line="240" w:lineRule="auto"/>
              <w:ind w:left="101"/>
              <w:rPr>
                <w:b/>
                <w:sz w:val="16"/>
              </w:rPr>
            </w:pPr>
            <w:r>
              <w:rPr>
                <w:b/>
                <w:w w:val="100"/>
                <w:sz w:val="16"/>
              </w:rPr>
              <w:t>4</w:t>
            </w:r>
          </w:p>
        </w:tc>
        <w:tc>
          <w:tcPr>
            <w:tcW w:w="470" w:type="dxa"/>
          </w:tcPr>
          <w:p>
            <w:pPr>
              <w:pStyle w:val="13"/>
              <w:spacing w:line="292" w:lineRule="exact"/>
              <w:ind w:left="104"/>
              <w:rPr>
                <w:b/>
                <w:sz w:val="16"/>
              </w:rPr>
            </w:pPr>
            <w:r>
              <w:rPr>
                <w:b/>
                <w:position w:val="2"/>
                <w:sz w:val="24"/>
              </w:rPr>
              <w:t>F</w:t>
            </w:r>
            <w:r>
              <w:rPr>
                <w:b/>
                <w:sz w:val="16"/>
              </w:rPr>
              <w:t>1</w:t>
            </w:r>
          </w:p>
          <w:p>
            <w:pPr>
              <w:pStyle w:val="13"/>
              <w:spacing w:before="139" w:line="240" w:lineRule="auto"/>
              <w:ind w:left="104"/>
              <w:rPr>
                <w:b/>
                <w:sz w:val="16"/>
              </w:rPr>
            </w:pPr>
            <w:r>
              <w:rPr>
                <w:b/>
                <w:w w:val="100"/>
                <w:sz w:val="16"/>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35" w:hRule="atLeast"/>
        </w:trPr>
        <w:tc>
          <w:tcPr>
            <w:tcW w:w="473" w:type="dxa"/>
          </w:tcPr>
          <w:p>
            <w:pPr>
              <w:pStyle w:val="13"/>
              <w:spacing w:line="292" w:lineRule="exact"/>
              <w:ind w:left="107"/>
              <w:rPr>
                <w:b/>
                <w:sz w:val="24"/>
              </w:rPr>
            </w:pPr>
            <w:r>
              <w:rPr>
                <w:b/>
                <w:sz w:val="24"/>
              </w:rPr>
              <w:t>0</w:t>
            </w:r>
          </w:p>
        </w:tc>
        <w:tc>
          <w:tcPr>
            <w:tcW w:w="473" w:type="dxa"/>
          </w:tcPr>
          <w:p>
            <w:pPr>
              <w:pStyle w:val="13"/>
              <w:spacing w:line="292" w:lineRule="exact"/>
              <w:ind w:left="107"/>
              <w:rPr>
                <w:b/>
                <w:sz w:val="24"/>
              </w:rPr>
            </w:pPr>
            <w:r>
              <w:rPr>
                <w:b/>
                <w:sz w:val="24"/>
              </w:rPr>
              <w:t>0</w:t>
            </w:r>
          </w:p>
        </w:tc>
        <w:tc>
          <w:tcPr>
            <w:tcW w:w="474" w:type="dxa"/>
          </w:tcPr>
          <w:p>
            <w:pPr>
              <w:pStyle w:val="13"/>
              <w:spacing w:line="292" w:lineRule="exact"/>
              <w:ind w:right="125"/>
              <w:jc w:val="center"/>
              <w:rPr>
                <w:sz w:val="24"/>
              </w:rPr>
            </w:pPr>
            <w:r>
              <w:rPr>
                <w:sz w:val="24"/>
              </w:rPr>
              <w:t>0</w:t>
            </w:r>
          </w:p>
        </w:tc>
        <w:tc>
          <w:tcPr>
            <w:tcW w:w="473" w:type="dxa"/>
          </w:tcPr>
          <w:p>
            <w:pPr>
              <w:pStyle w:val="13"/>
              <w:spacing w:line="292" w:lineRule="exact"/>
              <w:ind w:right="125"/>
              <w:jc w:val="center"/>
              <w:rPr>
                <w:sz w:val="24"/>
              </w:rPr>
            </w:pPr>
            <w:r>
              <w:rPr>
                <w:sz w:val="24"/>
              </w:rPr>
              <w:t>0</w:t>
            </w:r>
          </w:p>
        </w:tc>
        <w:tc>
          <w:tcPr>
            <w:tcW w:w="471" w:type="dxa"/>
          </w:tcPr>
          <w:p>
            <w:pPr>
              <w:pStyle w:val="13"/>
              <w:spacing w:line="292" w:lineRule="exact"/>
              <w:ind w:right="128"/>
              <w:jc w:val="center"/>
              <w:rPr>
                <w:sz w:val="24"/>
              </w:rPr>
            </w:pPr>
            <w:r>
              <w:rPr>
                <w:sz w:val="24"/>
              </w:rPr>
              <w:t>0</w:t>
            </w:r>
          </w:p>
        </w:tc>
        <w:tc>
          <w:tcPr>
            <w:tcW w:w="471" w:type="dxa"/>
          </w:tcPr>
          <w:p>
            <w:pPr>
              <w:pStyle w:val="13"/>
              <w:spacing w:line="292" w:lineRule="exact"/>
              <w:ind w:left="105"/>
              <w:rPr>
                <w:sz w:val="24"/>
              </w:rPr>
            </w:pPr>
            <w:r>
              <w:rPr>
                <w:sz w:val="24"/>
              </w:rPr>
              <w:t>0</w:t>
            </w:r>
          </w:p>
        </w:tc>
        <w:tc>
          <w:tcPr>
            <w:tcW w:w="471" w:type="dxa"/>
          </w:tcPr>
          <w:p>
            <w:pPr>
              <w:pStyle w:val="13"/>
              <w:spacing w:line="292" w:lineRule="exact"/>
              <w:ind w:left="105"/>
              <w:rPr>
                <w:sz w:val="24"/>
              </w:rPr>
            </w:pPr>
            <w:r>
              <w:rPr>
                <w:sz w:val="24"/>
              </w:rPr>
              <w:t>0</w:t>
            </w:r>
          </w:p>
        </w:tc>
        <w:tc>
          <w:tcPr>
            <w:tcW w:w="474" w:type="dxa"/>
          </w:tcPr>
          <w:p>
            <w:pPr>
              <w:pStyle w:val="13"/>
              <w:spacing w:line="292" w:lineRule="exact"/>
              <w:ind w:left="104"/>
              <w:rPr>
                <w:sz w:val="24"/>
              </w:rPr>
            </w:pPr>
            <w:r>
              <w:rPr>
                <w:sz w:val="24"/>
              </w:rPr>
              <w:t>0</w:t>
            </w:r>
          </w:p>
        </w:tc>
        <w:tc>
          <w:tcPr>
            <w:tcW w:w="471" w:type="dxa"/>
          </w:tcPr>
          <w:p>
            <w:pPr>
              <w:pStyle w:val="13"/>
              <w:spacing w:line="292" w:lineRule="exact"/>
              <w:ind w:left="101"/>
              <w:rPr>
                <w:sz w:val="24"/>
              </w:rPr>
            </w:pPr>
            <w:r>
              <w:rPr>
                <w:sz w:val="24"/>
              </w:rPr>
              <w:t>0</w:t>
            </w:r>
          </w:p>
        </w:tc>
        <w:tc>
          <w:tcPr>
            <w:tcW w:w="471" w:type="dxa"/>
          </w:tcPr>
          <w:p>
            <w:pPr>
              <w:pStyle w:val="13"/>
              <w:spacing w:line="292" w:lineRule="exact"/>
              <w:ind w:left="103"/>
              <w:rPr>
                <w:sz w:val="24"/>
              </w:rPr>
            </w:pPr>
            <w:r>
              <w:rPr>
                <w:sz w:val="24"/>
              </w:rPr>
              <w:t>0</w:t>
            </w:r>
          </w:p>
        </w:tc>
        <w:tc>
          <w:tcPr>
            <w:tcW w:w="471" w:type="dxa"/>
          </w:tcPr>
          <w:p>
            <w:pPr>
              <w:pStyle w:val="13"/>
              <w:spacing w:line="292" w:lineRule="exact"/>
              <w:ind w:left="102"/>
              <w:rPr>
                <w:sz w:val="24"/>
              </w:rPr>
            </w:pPr>
            <w:r>
              <w:rPr>
                <w:sz w:val="24"/>
              </w:rPr>
              <w:t>1</w:t>
            </w:r>
          </w:p>
        </w:tc>
        <w:tc>
          <w:tcPr>
            <w:tcW w:w="473" w:type="dxa"/>
          </w:tcPr>
          <w:p>
            <w:pPr>
              <w:pStyle w:val="13"/>
              <w:spacing w:line="292" w:lineRule="exact"/>
              <w:ind w:right="134"/>
              <w:jc w:val="center"/>
              <w:rPr>
                <w:sz w:val="24"/>
              </w:rPr>
            </w:pPr>
            <w:r>
              <w:rPr>
                <w:sz w:val="24"/>
              </w:rPr>
              <w:t>1</w:t>
            </w:r>
          </w:p>
        </w:tc>
        <w:tc>
          <w:tcPr>
            <w:tcW w:w="471" w:type="dxa"/>
          </w:tcPr>
          <w:p>
            <w:pPr>
              <w:pStyle w:val="13"/>
              <w:spacing w:line="292" w:lineRule="exact"/>
              <w:ind w:left="100"/>
              <w:rPr>
                <w:sz w:val="24"/>
              </w:rPr>
            </w:pPr>
            <w:r>
              <w:rPr>
                <w:sz w:val="24"/>
              </w:rPr>
              <w:t>1</w:t>
            </w:r>
          </w:p>
        </w:tc>
        <w:tc>
          <w:tcPr>
            <w:tcW w:w="470" w:type="dxa"/>
          </w:tcPr>
          <w:p>
            <w:pPr>
              <w:pStyle w:val="13"/>
              <w:spacing w:line="292" w:lineRule="exact"/>
              <w:ind w:left="101"/>
              <w:rPr>
                <w:sz w:val="24"/>
              </w:rPr>
            </w:pPr>
            <w:r>
              <w:rPr>
                <w:sz w:val="24"/>
              </w:rPr>
              <w:t>1</w:t>
            </w:r>
          </w:p>
        </w:tc>
        <w:tc>
          <w:tcPr>
            <w:tcW w:w="470" w:type="dxa"/>
          </w:tcPr>
          <w:p>
            <w:pPr>
              <w:pStyle w:val="13"/>
              <w:spacing w:line="292" w:lineRule="exact"/>
              <w:ind w:left="102"/>
              <w:rPr>
                <w:sz w:val="24"/>
              </w:rPr>
            </w:pPr>
            <w:r>
              <w:rPr>
                <w:sz w:val="24"/>
              </w:rPr>
              <w:t>1</w:t>
            </w:r>
          </w:p>
        </w:tc>
        <w:tc>
          <w:tcPr>
            <w:tcW w:w="472" w:type="dxa"/>
          </w:tcPr>
          <w:p>
            <w:pPr>
              <w:pStyle w:val="13"/>
              <w:spacing w:line="292" w:lineRule="exact"/>
              <w:ind w:left="102"/>
              <w:rPr>
                <w:sz w:val="24"/>
              </w:rPr>
            </w:pPr>
            <w:r>
              <w:rPr>
                <w:sz w:val="24"/>
              </w:rPr>
              <w:t>1</w:t>
            </w:r>
          </w:p>
        </w:tc>
        <w:tc>
          <w:tcPr>
            <w:tcW w:w="470" w:type="dxa"/>
          </w:tcPr>
          <w:p>
            <w:pPr>
              <w:pStyle w:val="13"/>
              <w:spacing w:line="292" w:lineRule="exact"/>
              <w:ind w:left="101"/>
              <w:rPr>
                <w:sz w:val="24"/>
              </w:rPr>
            </w:pPr>
            <w:r>
              <w:rPr>
                <w:sz w:val="24"/>
              </w:rPr>
              <w:t>1</w:t>
            </w:r>
          </w:p>
        </w:tc>
        <w:tc>
          <w:tcPr>
            <w:tcW w:w="470" w:type="dxa"/>
          </w:tcPr>
          <w:p>
            <w:pPr>
              <w:pStyle w:val="13"/>
              <w:spacing w:line="292" w:lineRule="exact"/>
              <w:ind w:left="104"/>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38" w:hRule="atLeast"/>
        </w:trPr>
        <w:tc>
          <w:tcPr>
            <w:tcW w:w="473" w:type="dxa"/>
          </w:tcPr>
          <w:p>
            <w:pPr>
              <w:pStyle w:val="13"/>
              <w:spacing w:before="1" w:line="240" w:lineRule="auto"/>
              <w:ind w:left="107"/>
              <w:rPr>
                <w:b/>
                <w:sz w:val="24"/>
              </w:rPr>
            </w:pPr>
            <w:r>
              <w:rPr>
                <w:b/>
                <w:sz w:val="24"/>
              </w:rPr>
              <w:t>0</w:t>
            </w:r>
          </w:p>
        </w:tc>
        <w:tc>
          <w:tcPr>
            <w:tcW w:w="473" w:type="dxa"/>
          </w:tcPr>
          <w:p>
            <w:pPr>
              <w:pStyle w:val="13"/>
              <w:spacing w:before="1" w:line="240" w:lineRule="auto"/>
              <w:ind w:left="107"/>
              <w:rPr>
                <w:b/>
                <w:sz w:val="24"/>
              </w:rPr>
            </w:pPr>
            <w:r>
              <w:rPr>
                <w:b/>
                <w:sz w:val="24"/>
              </w:rPr>
              <w:t>1</w:t>
            </w:r>
          </w:p>
        </w:tc>
        <w:tc>
          <w:tcPr>
            <w:tcW w:w="474" w:type="dxa"/>
          </w:tcPr>
          <w:p>
            <w:pPr>
              <w:pStyle w:val="13"/>
              <w:spacing w:before="1" w:line="240" w:lineRule="auto"/>
              <w:ind w:right="125"/>
              <w:jc w:val="center"/>
              <w:rPr>
                <w:sz w:val="24"/>
              </w:rPr>
            </w:pPr>
            <w:r>
              <w:rPr>
                <w:sz w:val="24"/>
              </w:rPr>
              <w:t>0</w:t>
            </w:r>
          </w:p>
        </w:tc>
        <w:tc>
          <w:tcPr>
            <w:tcW w:w="473" w:type="dxa"/>
          </w:tcPr>
          <w:p>
            <w:pPr>
              <w:pStyle w:val="13"/>
              <w:spacing w:before="1" w:line="240" w:lineRule="auto"/>
              <w:ind w:right="125"/>
              <w:jc w:val="center"/>
              <w:rPr>
                <w:sz w:val="24"/>
              </w:rPr>
            </w:pPr>
            <w:r>
              <w:rPr>
                <w:sz w:val="24"/>
              </w:rPr>
              <w:t>0</w:t>
            </w:r>
          </w:p>
        </w:tc>
        <w:tc>
          <w:tcPr>
            <w:tcW w:w="471" w:type="dxa"/>
          </w:tcPr>
          <w:p>
            <w:pPr>
              <w:pStyle w:val="13"/>
              <w:spacing w:before="1" w:line="240" w:lineRule="auto"/>
              <w:ind w:right="128"/>
              <w:jc w:val="center"/>
              <w:rPr>
                <w:sz w:val="24"/>
              </w:rPr>
            </w:pPr>
            <w:r>
              <w:rPr>
                <w:sz w:val="24"/>
              </w:rPr>
              <w:t>0</w:t>
            </w:r>
          </w:p>
        </w:tc>
        <w:tc>
          <w:tcPr>
            <w:tcW w:w="471" w:type="dxa"/>
          </w:tcPr>
          <w:p>
            <w:pPr>
              <w:pStyle w:val="13"/>
              <w:spacing w:before="1" w:line="240" w:lineRule="auto"/>
              <w:ind w:left="105"/>
              <w:rPr>
                <w:sz w:val="24"/>
              </w:rPr>
            </w:pPr>
            <w:r>
              <w:rPr>
                <w:sz w:val="24"/>
              </w:rPr>
              <w:t>0</w:t>
            </w:r>
          </w:p>
        </w:tc>
        <w:tc>
          <w:tcPr>
            <w:tcW w:w="471" w:type="dxa"/>
          </w:tcPr>
          <w:p>
            <w:pPr>
              <w:pStyle w:val="13"/>
              <w:spacing w:before="1" w:line="240" w:lineRule="auto"/>
              <w:ind w:left="105"/>
              <w:rPr>
                <w:sz w:val="24"/>
              </w:rPr>
            </w:pPr>
            <w:r>
              <w:rPr>
                <w:sz w:val="24"/>
              </w:rPr>
              <w:t>1</w:t>
            </w:r>
          </w:p>
        </w:tc>
        <w:tc>
          <w:tcPr>
            <w:tcW w:w="474" w:type="dxa"/>
          </w:tcPr>
          <w:p>
            <w:pPr>
              <w:pStyle w:val="13"/>
              <w:spacing w:before="1" w:line="240" w:lineRule="auto"/>
              <w:ind w:left="104"/>
              <w:rPr>
                <w:sz w:val="24"/>
              </w:rPr>
            </w:pPr>
            <w:r>
              <w:rPr>
                <w:sz w:val="24"/>
              </w:rPr>
              <w:t>1</w:t>
            </w:r>
          </w:p>
        </w:tc>
        <w:tc>
          <w:tcPr>
            <w:tcW w:w="471" w:type="dxa"/>
          </w:tcPr>
          <w:p>
            <w:pPr>
              <w:pStyle w:val="13"/>
              <w:spacing w:before="1" w:line="240" w:lineRule="auto"/>
              <w:ind w:left="101"/>
              <w:rPr>
                <w:sz w:val="24"/>
              </w:rPr>
            </w:pPr>
            <w:r>
              <w:rPr>
                <w:sz w:val="24"/>
              </w:rPr>
              <w:t>1</w:t>
            </w:r>
          </w:p>
        </w:tc>
        <w:tc>
          <w:tcPr>
            <w:tcW w:w="471" w:type="dxa"/>
          </w:tcPr>
          <w:p>
            <w:pPr>
              <w:pStyle w:val="13"/>
              <w:spacing w:before="1" w:line="240" w:lineRule="auto"/>
              <w:ind w:left="103"/>
              <w:rPr>
                <w:sz w:val="24"/>
              </w:rPr>
            </w:pPr>
            <w:r>
              <w:rPr>
                <w:sz w:val="24"/>
              </w:rPr>
              <w:t>1</w:t>
            </w:r>
          </w:p>
        </w:tc>
        <w:tc>
          <w:tcPr>
            <w:tcW w:w="471" w:type="dxa"/>
          </w:tcPr>
          <w:p>
            <w:pPr>
              <w:pStyle w:val="13"/>
              <w:spacing w:before="1" w:line="240" w:lineRule="auto"/>
              <w:ind w:left="102"/>
              <w:rPr>
                <w:sz w:val="24"/>
              </w:rPr>
            </w:pPr>
            <w:r>
              <w:rPr>
                <w:sz w:val="24"/>
              </w:rPr>
              <w:t>0</w:t>
            </w:r>
          </w:p>
        </w:tc>
        <w:tc>
          <w:tcPr>
            <w:tcW w:w="473" w:type="dxa"/>
          </w:tcPr>
          <w:p>
            <w:pPr>
              <w:pStyle w:val="13"/>
              <w:spacing w:before="1" w:line="240" w:lineRule="auto"/>
              <w:ind w:right="134"/>
              <w:jc w:val="center"/>
              <w:rPr>
                <w:sz w:val="24"/>
              </w:rPr>
            </w:pPr>
            <w:r>
              <w:rPr>
                <w:sz w:val="24"/>
              </w:rPr>
              <w:t>0</w:t>
            </w:r>
          </w:p>
        </w:tc>
        <w:tc>
          <w:tcPr>
            <w:tcW w:w="471" w:type="dxa"/>
          </w:tcPr>
          <w:p>
            <w:pPr>
              <w:pStyle w:val="13"/>
              <w:spacing w:before="1" w:line="240" w:lineRule="auto"/>
              <w:ind w:left="100"/>
              <w:rPr>
                <w:sz w:val="24"/>
              </w:rPr>
            </w:pPr>
            <w:r>
              <w:rPr>
                <w:sz w:val="24"/>
              </w:rPr>
              <w:t>0</w:t>
            </w:r>
          </w:p>
        </w:tc>
        <w:tc>
          <w:tcPr>
            <w:tcW w:w="470" w:type="dxa"/>
          </w:tcPr>
          <w:p>
            <w:pPr>
              <w:pStyle w:val="13"/>
              <w:spacing w:before="1" w:line="240" w:lineRule="auto"/>
              <w:ind w:left="101"/>
              <w:rPr>
                <w:sz w:val="24"/>
              </w:rPr>
            </w:pPr>
            <w:r>
              <w:rPr>
                <w:sz w:val="24"/>
              </w:rPr>
              <w:t>0</w:t>
            </w:r>
          </w:p>
        </w:tc>
        <w:tc>
          <w:tcPr>
            <w:tcW w:w="470" w:type="dxa"/>
          </w:tcPr>
          <w:p>
            <w:pPr>
              <w:pStyle w:val="13"/>
              <w:spacing w:before="1" w:line="240" w:lineRule="auto"/>
              <w:ind w:left="102"/>
              <w:rPr>
                <w:sz w:val="24"/>
              </w:rPr>
            </w:pPr>
            <w:r>
              <w:rPr>
                <w:sz w:val="24"/>
              </w:rPr>
              <w:t>1</w:t>
            </w:r>
          </w:p>
        </w:tc>
        <w:tc>
          <w:tcPr>
            <w:tcW w:w="472" w:type="dxa"/>
          </w:tcPr>
          <w:p>
            <w:pPr>
              <w:pStyle w:val="13"/>
              <w:spacing w:before="1" w:line="240" w:lineRule="auto"/>
              <w:ind w:left="102"/>
              <w:rPr>
                <w:sz w:val="24"/>
              </w:rPr>
            </w:pPr>
            <w:r>
              <w:rPr>
                <w:sz w:val="24"/>
              </w:rPr>
              <w:t>1</w:t>
            </w:r>
          </w:p>
        </w:tc>
        <w:tc>
          <w:tcPr>
            <w:tcW w:w="470" w:type="dxa"/>
          </w:tcPr>
          <w:p>
            <w:pPr>
              <w:pStyle w:val="13"/>
              <w:spacing w:before="1" w:line="240" w:lineRule="auto"/>
              <w:ind w:left="101"/>
              <w:rPr>
                <w:sz w:val="24"/>
              </w:rPr>
            </w:pPr>
            <w:r>
              <w:rPr>
                <w:sz w:val="24"/>
              </w:rPr>
              <w:t>1</w:t>
            </w:r>
          </w:p>
        </w:tc>
        <w:tc>
          <w:tcPr>
            <w:tcW w:w="470" w:type="dxa"/>
          </w:tcPr>
          <w:p>
            <w:pPr>
              <w:pStyle w:val="13"/>
              <w:spacing w:before="1" w:line="240" w:lineRule="auto"/>
              <w:ind w:left="104"/>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35" w:hRule="atLeast"/>
        </w:trPr>
        <w:tc>
          <w:tcPr>
            <w:tcW w:w="473" w:type="dxa"/>
          </w:tcPr>
          <w:p>
            <w:pPr>
              <w:pStyle w:val="13"/>
              <w:spacing w:line="292" w:lineRule="exact"/>
              <w:ind w:left="107"/>
              <w:rPr>
                <w:b/>
                <w:sz w:val="24"/>
              </w:rPr>
            </w:pPr>
            <w:r>
              <w:rPr>
                <w:b/>
                <w:sz w:val="24"/>
              </w:rPr>
              <w:t>1</w:t>
            </w:r>
          </w:p>
        </w:tc>
        <w:tc>
          <w:tcPr>
            <w:tcW w:w="473" w:type="dxa"/>
          </w:tcPr>
          <w:p>
            <w:pPr>
              <w:pStyle w:val="13"/>
              <w:spacing w:line="292" w:lineRule="exact"/>
              <w:ind w:left="107"/>
              <w:rPr>
                <w:b/>
                <w:sz w:val="24"/>
              </w:rPr>
            </w:pPr>
            <w:r>
              <w:rPr>
                <w:b/>
                <w:sz w:val="24"/>
              </w:rPr>
              <w:t>0</w:t>
            </w:r>
          </w:p>
        </w:tc>
        <w:tc>
          <w:tcPr>
            <w:tcW w:w="474" w:type="dxa"/>
          </w:tcPr>
          <w:p>
            <w:pPr>
              <w:pStyle w:val="13"/>
              <w:spacing w:line="292" w:lineRule="exact"/>
              <w:ind w:right="125"/>
              <w:jc w:val="center"/>
              <w:rPr>
                <w:sz w:val="24"/>
              </w:rPr>
            </w:pPr>
            <w:r>
              <w:rPr>
                <w:sz w:val="24"/>
              </w:rPr>
              <w:t>0</w:t>
            </w:r>
          </w:p>
        </w:tc>
        <w:tc>
          <w:tcPr>
            <w:tcW w:w="473" w:type="dxa"/>
          </w:tcPr>
          <w:p>
            <w:pPr>
              <w:pStyle w:val="13"/>
              <w:spacing w:line="292" w:lineRule="exact"/>
              <w:ind w:right="125"/>
              <w:jc w:val="center"/>
              <w:rPr>
                <w:sz w:val="24"/>
              </w:rPr>
            </w:pPr>
            <w:r>
              <w:rPr>
                <w:sz w:val="24"/>
              </w:rPr>
              <w:t>0</w:t>
            </w:r>
          </w:p>
        </w:tc>
        <w:tc>
          <w:tcPr>
            <w:tcW w:w="471" w:type="dxa"/>
          </w:tcPr>
          <w:p>
            <w:pPr>
              <w:pStyle w:val="13"/>
              <w:spacing w:line="292" w:lineRule="exact"/>
              <w:ind w:right="128"/>
              <w:jc w:val="center"/>
              <w:rPr>
                <w:sz w:val="24"/>
              </w:rPr>
            </w:pPr>
            <w:r>
              <w:rPr>
                <w:sz w:val="24"/>
              </w:rPr>
              <w:t>1</w:t>
            </w:r>
          </w:p>
        </w:tc>
        <w:tc>
          <w:tcPr>
            <w:tcW w:w="471" w:type="dxa"/>
          </w:tcPr>
          <w:p>
            <w:pPr>
              <w:pStyle w:val="13"/>
              <w:spacing w:line="292" w:lineRule="exact"/>
              <w:ind w:left="105"/>
              <w:rPr>
                <w:sz w:val="24"/>
              </w:rPr>
            </w:pPr>
            <w:r>
              <w:rPr>
                <w:sz w:val="24"/>
              </w:rPr>
              <w:t>1</w:t>
            </w:r>
          </w:p>
        </w:tc>
        <w:tc>
          <w:tcPr>
            <w:tcW w:w="471" w:type="dxa"/>
          </w:tcPr>
          <w:p>
            <w:pPr>
              <w:pStyle w:val="13"/>
              <w:spacing w:line="292" w:lineRule="exact"/>
              <w:ind w:left="105"/>
              <w:rPr>
                <w:sz w:val="24"/>
              </w:rPr>
            </w:pPr>
            <w:r>
              <w:rPr>
                <w:sz w:val="24"/>
              </w:rPr>
              <w:t>0</w:t>
            </w:r>
          </w:p>
        </w:tc>
        <w:tc>
          <w:tcPr>
            <w:tcW w:w="474" w:type="dxa"/>
          </w:tcPr>
          <w:p>
            <w:pPr>
              <w:pStyle w:val="13"/>
              <w:spacing w:line="292" w:lineRule="exact"/>
              <w:ind w:left="104"/>
              <w:rPr>
                <w:sz w:val="24"/>
              </w:rPr>
            </w:pPr>
            <w:r>
              <w:rPr>
                <w:sz w:val="24"/>
              </w:rPr>
              <w:t>0</w:t>
            </w:r>
          </w:p>
        </w:tc>
        <w:tc>
          <w:tcPr>
            <w:tcW w:w="471" w:type="dxa"/>
          </w:tcPr>
          <w:p>
            <w:pPr>
              <w:pStyle w:val="13"/>
              <w:spacing w:line="292" w:lineRule="exact"/>
              <w:ind w:left="101"/>
              <w:rPr>
                <w:sz w:val="24"/>
              </w:rPr>
            </w:pPr>
            <w:r>
              <w:rPr>
                <w:sz w:val="24"/>
              </w:rPr>
              <w:t>1</w:t>
            </w:r>
          </w:p>
        </w:tc>
        <w:tc>
          <w:tcPr>
            <w:tcW w:w="471" w:type="dxa"/>
          </w:tcPr>
          <w:p>
            <w:pPr>
              <w:pStyle w:val="13"/>
              <w:spacing w:line="292" w:lineRule="exact"/>
              <w:ind w:left="103"/>
              <w:rPr>
                <w:sz w:val="24"/>
              </w:rPr>
            </w:pPr>
            <w:r>
              <w:rPr>
                <w:sz w:val="24"/>
              </w:rPr>
              <w:t>1</w:t>
            </w:r>
          </w:p>
        </w:tc>
        <w:tc>
          <w:tcPr>
            <w:tcW w:w="471" w:type="dxa"/>
          </w:tcPr>
          <w:p>
            <w:pPr>
              <w:pStyle w:val="13"/>
              <w:spacing w:line="292" w:lineRule="exact"/>
              <w:ind w:left="102"/>
              <w:rPr>
                <w:sz w:val="24"/>
              </w:rPr>
            </w:pPr>
            <w:r>
              <w:rPr>
                <w:sz w:val="24"/>
              </w:rPr>
              <w:t>0</w:t>
            </w:r>
          </w:p>
        </w:tc>
        <w:tc>
          <w:tcPr>
            <w:tcW w:w="473" w:type="dxa"/>
          </w:tcPr>
          <w:p>
            <w:pPr>
              <w:pStyle w:val="13"/>
              <w:spacing w:line="292" w:lineRule="exact"/>
              <w:ind w:right="134"/>
              <w:jc w:val="center"/>
              <w:rPr>
                <w:sz w:val="24"/>
              </w:rPr>
            </w:pPr>
            <w:r>
              <w:rPr>
                <w:sz w:val="24"/>
              </w:rPr>
              <w:t>0</w:t>
            </w:r>
          </w:p>
        </w:tc>
        <w:tc>
          <w:tcPr>
            <w:tcW w:w="471" w:type="dxa"/>
          </w:tcPr>
          <w:p>
            <w:pPr>
              <w:pStyle w:val="13"/>
              <w:spacing w:line="292" w:lineRule="exact"/>
              <w:ind w:left="100"/>
              <w:rPr>
                <w:sz w:val="24"/>
              </w:rPr>
            </w:pPr>
            <w:r>
              <w:rPr>
                <w:sz w:val="24"/>
              </w:rPr>
              <w:t>1</w:t>
            </w:r>
          </w:p>
        </w:tc>
        <w:tc>
          <w:tcPr>
            <w:tcW w:w="470" w:type="dxa"/>
          </w:tcPr>
          <w:p>
            <w:pPr>
              <w:pStyle w:val="13"/>
              <w:spacing w:line="292" w:lineRule="exact"/>
              <w:ind w:left="101"/>
              <w:rPr>
                <w:sz w:val="24"/>
              </w:rPr>
            </w:pPr>
            <w:r>
              <w:rPr>
                <w:sz w:val="24"/>
              </w:rPr>
              <w:t>1</w:t>
            </w:r>
          </w:p>
        </w:tc>
        <w:tc>
          <w:tcPr>
            <w:tcW w:w="470" w:type="dxa"/>
          </w:tcPr>
          <w:p>
            <w:pPr>
              <w:pStyle w:val="13"/>
              <w:spacing w:line="292" w:lineRule="exact"/>
              <w:ind w:left="102"/>
              <w:rPr>
                <w:sz w:val="24"/>
              </w:rPr>
            </w:pPr>
            <w:r>
              <w:rPr>
                <w:sz w:val="24"/>
              </w:rPr>
              <w:t>0</w:t>
            </w:r>
          </w:p>
        </w:tc>
        <w:tc>
          <w:tcPr>
            <w:tcW w:w="472" w:type="dxa"/>
          </w:tcPr>
          <w:p>
            <w:pPr>
              <w:pStyle w:val="13"/>
              <w:spacing w:line="292" w:lineRule="exact"/>
              <w:ind w:left="102"/>
              <w:rPr>
                <w:sz w:val="24"/>
              </w:rPr>
            </w:pPr>
            <w:r>
              <w:rPr>
                <w:sz w:val="24"/>
              </w:rPr>
              <w:t>0</w:t>
            </w:r>
          </w:p>
        </w:tc>
        <w:tc>
          <w:tcPr>
            <w:tcW w:w="470" w:type="dxa"/>
          </w:tcPr>
          <w:p>
            <w:pPr>
              <w:pStyle w:val="13"/>
              <w:spacing w:line="292" w:lineRule="exact"/>
              <w:ind w:left="101"/>
              <w:rPr>
                <w:sz w:val="24"/>
              </w:rPr>
            </w:pPr>
            <w:r>
              <w:rPr>
                <w:sz w:val="24"/>
              </w:rPr>
              <w:t>1</w:t>
            </w:r>
          </w:p>
        </w:tc>
        <w:tc>
          <w:tcPr>
            <w:tcW w:w="470" w:type="dxa"/>
          </w:tcPr>
          <w:p>
            <w:pPr>
              <w:pStyle w:val="13"/>
              <w:spacing w:line="292" w:lineRule="exact"/>
              <w:ind w:left="104"/>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38" w:hRule="atLeast"/>
        </w:trPr>
        <w:tc>
          <w:tcPr>
            <w:tcW w:w="473" w:type="dxa"/>
          </w:tcPr>
          <w:p>
            <w:pPr>
              <w:pStyle w:val="13"/>
              <w:spacing w:before="1" w:line="240" w:lineRule="auto"/>
              <w:ind w:left="107"/>
              <w:rPr>
                <w:b/>
                <w:sz w:val="24"/>
              </w:rPr>
            </w:pPr>
            <w:r>
              <w:rPr>
                <w:b/>
                <w:sz w:val="24"/>
              </w:rPr>
              <w:t>1</w:t>
            </w:r>
          </w:p>
        </w:tc>
        <w:tc>
          <w:tcPr>
            <w:tcW w:w="473" w:type="dxa"/>
          </w:tcPr>
          <w:p>
            <w:pPr>
              <w:pStyle w:val="13"/>
              <w:spacing w:before="1" w:line="240" w:lineRule="auto"/>
              <w:ind w:left="107"/>
              <w:rPr>
                <w:b/>
                <w:sz w:val="24"/>
              </w:rPr>
            </w:pPr>
            <w:r>
              <w:rPr>
                <w:b/>
                <w:sz w:val="24"/>
              </w:rPr>
              <w:t>1</w:t>
            </w:r>
          </w:p>
        </w:tc>
        <w:tc>
          <w:tcPr>
            <w:tcW w:w="474" w:type="dxa"/>
          </w:tcPr>
          <w:p>
            <w:pPr>
              <w:pStyle w:val="13"/>
              <w:spacing w:before="1" w:line="240" w:lineRule="auto"/>
              <w:ind w:right="125"/>
              <w:jc w:val="center"/>
              <w:rPr>
                <w:sz w:val="24"/>
              </w:rPr>
            </w:pPr>
            <w:r>
              <w:rPr>
                <w:sz w:val="24"/>
              </w:rPr>
              <w:t>0</w:t>
            </w:r>
          </w:p>
        </w:tc>
        <w:tc>
          <w:tcPr>
            <w:tcW w:w="473" w:type="dxa"/>
          </w:tcPr>
          <w:p>
            <w:pPr>
              <w:pStyle w:val="13"/>
              <w:spacing w:before="1" w:line="240" w:lineRule="auto"/>
              <w:ind w:right="125"/>
              <w:jc w:val="center"/>
              <w:rPr>
                <w:sz w:val="24"/>
              </w:rPr>
            </w:pPr>
            <w:r>
              <w:rPr>
                <w:sz w:val="24"/>
              </w:rPr>
              <w:t>1</w:t>
            </w:r>
          </w:p>
        </w:tc>
        <w:tc>
          <w:tcPr>
            <w:tcW w:w="471" w:type="dxa"/>
          </w:tcPr>
          <w:p>
            <w:pPr>
              <w:pStyle w:val="13"/>
              <w:spacing w:before="1" w:line="240" w:lineRule="auto"/>
              <w:ind w:right="128"/>
              <w:jc w:val="center"/>
              <w:rPr>
                <w:sz w:val="24"/>
              </w:rPr>
            </w:pPr>
            <w:r>
              <w:rPr>
                <w:sz w:val="24"/>
              </w:rPr>
              <w:t>0</w:t>
            </w:r>
          </w:p>
        </w:tc>
        <w:tc>
          <w:tcPr>
            <w:tcW w:w="471" w:type="dxa"/>
          </w:tcPr>
          <w:p>
            <w:pPr>
              <w:pStyle w:val="13"/>
              <w:spacing w:before="1" w:line="240" w:lineRule="auto"/>
              <w:ind w:left="105"/>
              <w:rPr>
                <w:sz w:val="24"/>
              </w:rPr>
            </w:pPr>
            <w:r>
              <w:rPr>
                <w:sz w:val="24"/>
              </w:rPr>
              <w:t>1</w:t>
            </w:r>
          </w:p>
        </w:tc>
        <w:tc>
          <w:tcPr>
            <w:tcW w:w="471" w:type="dxa"/>
          </w:tcPr>
          <w:p>
            <w:pPr>
              <w:pStyle w:val="13"/>
              <w:spacing w:before="1" w:line="240" w:lineRule="auto"/>
              <w:ind w:left="105"/>
              <w:rPr>
                <w:sz w:val="24"/>
              </w:rPr>
            </w:pPr>
            <w:r>
              <w:rPr>
                <w:sz w:val="24"/>
              </w:rPr>
              <w:t>0</w:t>
            </w:r>
          </w:p>
        </w:tc>
        <w:tc>
          <w:tcPr>
            <w:tcW w:w="474" w:type="dxa"/>
          </w:tcPr>
          <w:p>
            <w:pPr>
              <w:pStyle w:val="13"/>
              <w:spacing w:before="1" w:line="240" w:lineRule="auto"/>
              <w:ind w:left="104"/>
              <w:rPr>
                <w:sz w:val="24"/>
              </w:rPr>
            </w:pPr>
            <w:r>
              <w:rPr>
                <w:sz w:val="24"/>
              </w:rPr>
              <w:t>1</w:t>
            </w:r>
          </w:p>
        </w:tc>
        <w:tc>
          <w:tcPr>
            <w:tcW w:w="471" w:type="dxa"/>
          </w:tcPr>
          <w:p>
            <w:pPr>
              <w:pStyle w:val="13"/>
              <w:spacing w:before="1" w:line="240" w:lineRule="auto"/>
              <w:ind w:left="101"/>
              <w:rPr>
                <w:sz w:val="24"/>
              </w:rPr>
            </w:pPr>
            <w:r>
              <w:rPr>
                <w:sz w:val="24"/>
              </w:rPr>
              <w:t>0</w:t>
            </w:r>
          </w:p>
        </w:tc>
        <w:tc>
          <w:tcPr>
            <w:tcW w:w="471" w:type="dxa"/>
          </w:tcPr>
          <w:p>
            <w:pPr>
              <w:pStyle w:val="13"/>
              <w:spacing w:before="1" w:line="240" w:lineRule="auto"/>
              <w:ind w:left="103"/>
              <w:rPr>
                <w:sz w:val="24"/>
              </w:rPr>
            </w:pPr>
            <w:r>
              <w:rPr>
                <w:sz w:val="24"/>
              </w:rPr>
              <w:t>1</w:t>
            </w:r>
          </w:p>
        </w:tc>
        <w:tc>
          <w:tcPr>
            <w:tcW w:w="471" w:type="dxa"/>
          </w:tcPr>
          <w:p>
            <w:pPr>
              <w:pStyle w:val="13"/>
              <w:spacing w:before="1" w:line="240" w:lineRule="auto"/>
              <w:ind w:left="102"/>
              <w:rPr>
                <w:sz w:val="24"/>
              </w:rPr>
            </w:pPr>
            <w:r>
              <w:rPr>
                <w:sz w:val="24"/>
              </w:rPr>
              <w:t>0</w:t>
            </w:r>
          </w:p>
        </w:tc>
        <w:tc>
          <w:tcPr>
            <w:tcW w:w="473" w:type="dxa"/>
          </w:tcPr>
          <w:p>
            <w:pPr>
              <w:pStyle w:val="13"/>
              <w:spacing w:before="1" w:line="240" w:lineRule="auto"/>
              <w:ind w:right="134"/>
              <w:jc w:val="center"/>
              <w:rPr>
                <w:sz w:val="24"/>
              </w:rPr>
            </w:pPr>
            <w:r>
              <w:rPr>
                <w:sz w:val="24"/>
              </w:rPr>
              <w:t>1</w:t>
            </w:r>
          </w:p>
        </w:tc>
        <w:tc>
          <w:tcPr>
            <w:tcW w:w="471" w:type="dxa"/>
          </w:tcPr>
          <w:p>
            <w:pPr>
              <w:pStyle w:val="13"/>
              <w:spacing w:before="1" w:line="240" w:lineRule="auto"/>
              <w:ind w:left="100"/>
              <w:rPr>
                <w:sz w:val="24"/>
              </w:rPr>
            </w:pPr>
            <w:r>
              <w:rPr>
                <w:sz w:val="24"/>
              </w:rPr>
              <w:t>0</w:t>
            </w:r>
          </w:p>
        </w:tc>
        <w:tc>
          <w:tcPr>
            <w:tcW w:w="470" w:type="dxa"/>
          </w:tcPr>
          <w:p>
            <w:pPr>
              <w:pStyle w:val="13"/>
              <w:spacing w:before="1" w:line="240" w:lineRule="auto"/>
              <w:ind w:left="101"/>
              <w:rPr>
                <w:sz w:val="24"/>
              </w:rPr>
            </w:pPr>
            <w:r>
              <w:rPr>
                <w:sz w:val="24"/>
              </w:rPr>
              <w:t>1</w:t>
            </w:r>
          </w:p>
        </w:tc>
        <w:tc>
          <w:tcPr>
            <w:tcW w:w="470" w:type="dxa"/>
          </w:tcPr>
          <w:p>
            <w:pPr>
              <w:pStyle w:val="13"/>
              <w:spacing w:before="1" w:line="240" w:lineRule="auto"/>
              <w:ind w:left="102"/>
              <w:rPr>
                <w:sz w:val="24"/>
              </w:rPr>
            </w:pPr>
            <w:r>
              <w:rPr>
                <w:sz w:val="24"/>
              </w:rPr>
              <w:t>0</w:t>
            </w:r>
          </w:p>
        </w:tc>
        <w:tc>
          <w:tcPr>
            <w:tcW w:w="472" w:type="dxa"/>
          </w:tcPr>
          <w:p>
            <w:pPr>
              <w:pStyle w:val="13"/>
              <w:spacing w:before="1" w:line="240" w:lineRule="auto"/>
              <w:ind w:left="102"/>
              <w:rPr>
                <w:sz w:val="24"/>
              </w:rPr>
            </w:pPr>
            <w:r>
              <w:rPr>
                <w:sz w:val="24"/>
              </w:rPr>
              <w:t>1</w:t>
            </w:r>
          </w:p>
        </w:tc>
        <w:tc>
          <w:tcPr>
            <w:tcW w:w="470" w:type="dxa"/>
          </w:tcPr>
          <w:p>
            <w:pPr>
              <w:pStyle w:val="13"/>
              <w:spacing w:before="1" w:line="240" w:lineRule="auto"/>
              <w:ind w:left="101"/>
              <w:rPr>
                <w:sz w:val="24"/>
              </w:rPr>
            </w:pPr>
            <w:r>
              <w:rPr>
                <w:sz w:val="24"/>
              </w:rPr>
              <w:t>0</w:t>
            </w:r>
          </w:p>
        </w:tc>
        <w:tc>
          <w:tcPr>
            <w:tcW w:w="470" w:type="dxa"/>
          </w:tcPr>
          <w:p>
            <w:pPr>
              <w:pStyle w:val="13"/>
              <w:spacing w:before="1" w:line="240" w:lineRule="auto"/>
              <w:ind w:left="104"/>
              <w:rPr>
                <w:sz w:val="24"/>
              </w:rPr>
            </w:pPr>
            <w:r>
              <w:rPr>
                <w:sz w:val="24"/>
              </w:rPr>
              <w:t>1</w:t>
            </w:r>
          </w:p>
        </w:tc>
      </w:tr>
    </w:tbl>
    <w:p>
      <w:pPr>
        <w:spacing w:before="0"/>
        <w:ind w:left="3790" w:right="0" w:firstLine="0"/>
        <w:jc w:val="left"/>
        <w:rPr>
          <w:b/>
          <w:sz w:val="20"/>
        </w:rPr>
      </w:pPr>
      <w:r>
        <w:rPr>
          <w:b/>
          <w:sz w:val="20"/>
        </w:rPr>
        <w:t>TABLE 1.4: Truth Tables for 16 Functions of Two Variables</w:t>
      </w:r>
    </w:p>
    <w:p>
      <w:pPr>
        <w:pStyle w:val="6"/>
        <w:spacing w:before="1"/>
        <w:ind w:left="0" w:firstLine="0"/>
        <w:rPr>
          <w:b/>
        </w:rPr>
      </w:pPr>
    </w:p>
    <w:tbl>
      <w:tblPr>
        <w:tblStyle w:val="10"/>
        <w:tblW w:w="8456" w:type="dxa"/>
        <w:tblInd w:w="159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54"/>
        <w:gridCol w:w="2160"/>
        <w:gridCol w:w="46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74" w:hRule="atLeast"/>
        </w:trPr>
        <w:tc>
          <w:tcPr>
            <w:tcW w:w="1654" w:type="dxa"/>
          </w:tcPr>
          <w:p>
            <w:pPr>
              <w:pStyle w:val="13"/>
              <w:spacing w:line="292" w:lineRule="exact"/>
              <w:ind w:left="203"/>
              <w:rPr>
                <w:b/>
                <w:sz w:val="24"/>
              </w:rPr>
            </w:pPr>
            <w:r>
              <w:rPr>
                <w:b/>
                <w:sz w:val="24"/>
              </w:rPr>
              <w:t>Boolean</w:t>
            </w:r>
          </w:p>
          <w:p>
            <w:pPr>
              <w:pStyle w:val="13"/>
              <w:spacing w:before="45" w:line="240" w:lineRule="auto"/>
              <w:ind w:left="203"/>
              <w:rPr>
                <w:b/>
                <w:sz w:val="24"/>
              </w:rPr>
            </w:pPr>
            <w:r>
              <w:rPr>
                <w:b/>
                <w:sz w:val="24"/>
              </w:rPr>
              <w:t>function</w:t>
            </w:r>
          </w:p>
        </w:tc>
        <w:tc>
          <w:tcPr>
            <w:tcW w:w="2160" w:type="dxa"/>
          </w:tcPr>
          <w:p>
            <w:pPr>
              <w:pStyle w:val="13"/>
              <w:spacing w:line="292" w:lineRule="exact"/>
              <w:ind w:left="244"/>
              <w:rPr>
                <w:b/>
                <w:sz w:val="24"/>
              </w:rPr>
            </w:pPr>
            <w:r>
              <w:rPr>
                <w:b/>
                <w:sz w:val="24"/>
              </w:rPr>
              <w:t>Microoperation</w:t>
            </w:r>
          </w:p>
        </w:tc>
        <w:tc>
          <w:tcPr>
            <w:tcW w:w="4642" w:type="dxa"/>
          </w:tcPr>
          <w:p>
            <w:pPr>
              <w:pStyle w:val="13"/>
              <w:spacing w:line="292" w:lineRule="exact"/>
              <w:ind w:left="170"/>
              <w:rPr>
                <w:b/>
                <w:sz w:val="24"/>
              </w:rPr>
            </w:pPr>
            <w:r>
              <w:rPr>
                <w:b/>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0" w:hRule="atLeast"/>
        </w:trPr>
        <w:tc>
          <w:tcPr>
            <w:tcW w:w="1654" w:type="dxa"/>
          </w:tcPr>
          <w:p>
            <w:pPr>
              <w:pStyle w:val="13"/>
              <w:spacing w:line="292" w:lineRule="exact"/>
              <w:ind w:left="323"/>
              <w:rPr>
                <w:sz w:val="24"/>
              </w:rPr>
            </w:pPr>
            <w:r>
              <w:rPr>
                <w:position w:val="2"/>
                <w:sz w:val="19"/>
              </w:rPr>
              <w:t>F</w:t>
            </w:r>
            <w:r>
              <w:rPr>
                <w:sz w:val="16"/>
              </w:rPr>
              <w:t xml:space="preserve">0 </w:t>
            </w:r>
            <w:r>
              <w:rPr>
                <w:position w:val="2"/>
                <w:sz w:val="24"/>
              </w:rPr>
              <w:t>= 0</w:t>
            </w:r>
          </w:p>
        </w:tc>
        <w:tc>
          <w:tcPr>
            <w:tcW w:w="2160" w:type="dxa"/>
          </w:tcPr>
          <w:p>
            <w:pPr>
              <w:pStyle w:val="13"/>
              <w:spacing w:line="305" w:lineRule="exact"/>
              <w:ind w:left="244"/>
              <w:rPr>
                <w:sz w:val="24"/>
              </w:rPr>
            </w:pPr>
            <w:r>
              <w:rPr>
                <w:sz w:val="24"/>
              </w:rPr>
              <w:t>F</w:t>
            </w:r>
            <w:r>
              <w:rPr>
                <w:rFonts w:ascii="Symbol" w:hAnsi="Symbol"/>
                <w:sz w:val="24"/>
              </w:rPr>
              <w:t></w:t>
            </w:r>
            <w:r>
              <w:rPr>
                <w:sz w:val="24"/>
              </w:rPr>
              <w:t>0</w:t>
            </w:r>
          </w:p>
        </w:tc>
        <w:tc>
          <w:tcPr>
            <w:tcW w:w="4642" w:type="dxa"/>
          </w:tcPr>
          <w:p>
            <w:pPr>
              <w:pStyle w:val="13"/>
              <w:spacing w:line="293" w:lineRule="exact"/>
              <w:ind w:left="125"/>
              <w:rPr>
                <w:sz w:val="24"/>
              </w:rPr>
            </w:pPr>
            <w:r>
              <w:rPr>
                <w:sz w:val="24"/>
              </w:rPr>
              <w:t>Clear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0" w:hRule="atLeast"/>
        </w:trPr>
        <w:tc>
          <w:tcPr>
            <w:tcW w:w="1654" w:type="dxa"/>
          </w:tcPr>
          <w:p>
            <w:pPr>
              <w:pStyle w:val="13"/>
              <w:spacing w:line="291" w:lineRule="exact"/>
              <w:ind w:left="323"/>
              <w:rPr>
                <w:sz w:val="24"/>
              </w:rPr>
            </w:pPr>
            <w:r>
              <w:rPr>
                <w:position w:val="2"/>
                <w:sz w:val="19"/>
              </w:rPr>
              <w:t>F</w:t>
            </w:r>
            <w:r>
              <w:rPr>
                <w:sz w:val="16"/>
              </w:rPr>
              <w:t xml:space="preserve">1 </w:t>
            </w:r>
            <w:r>
              <w:rPr>
                <w:position w:val="2"/>
                <w:sz w:val="24"/>
              </w:rPr>
              <w:t>= xy</w:t>
            </w:r>
          </w:p>
        </w:tc>
        <w:tc>
          <w:tcPr>
            <w:tcW w:w="2160" w:type="dxa"/>
          </w:tcPr>
          <w:p>
            <w:pPr>
              <w:pStyle w:val="13"/>
              <w:spacing w:line="304" w:lineRule="exact"/>
              <w:ind w:left="244"/>
              <w:rPr>
                <w:sz w:val="24"/>
              </w:rPr>
            </w:pPr>
            <w:r>
              <w:rPr>
                <w:sz w:val="24"/>
              </w:rPr>
              <w:t>F</w:t>
            </w:r>
            <w:r>
              <w:rPr>
                <w:rFonts w:ascii="Symbol" w:hAnsi="Symbol"/>
                <w:sz w:val="24"/>
              </w:rPr>
              <w:t></w:t>
            </w:r>
            <w:r>
              <w:rPr>
                <w:sz w:val="24"/>
              </w:rPr>
              <w:t xml:space="preserve">A </w:t>
            </w:r>
            <w:r>
              <w:rPr>
                <w:rFonts w:ascii="Cambria Math" w:hAnsi="Cambria Math"/>
                <w:sz w:val="24"/>
              </w:rPr>
              <w:t xml:space="preserve">∧ </w:t>
            </w:r>
            <w:r>
              <w:rPr>
                <w:sz w:val="24"/>
              </w:rPr>
              <w:t>B</w:t>
            </w:r>
          </w:p>
        </w:tc>
        <w:tc>
          <w:tcPr>
            <w:tcW w:w="4642" w:type="dxa"/>
          </w:tcPr>
          <w:p>
            <w:pPr>
              <w:pStyle w:val="13"/>
              <w:spacing w:line="292" w:lineRule="exact"/>
              <w:ind w:left="125"/>
              <w:rPr>
                <w:sz w:val="24"/>
              </w:rPr>
            </w:pPr>
            <w:r>
              <w:rPr>
                <w:sz w:val="24"/>
              </w:rPr>
              <w:t>AND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7" w:hRule="atLeast"/>
        </w:trPr>
        <w:tc>
          <w:tcPr>
            <w:tcW w:w="1654" w:type="dxa"/>
          </w:tcPr>
          <w:p>
            <w:pPr>
              <w:pStyle w:val="13"/>
              <w:spacing w:line="291" w:lineRule="exact"/>
              <w:ind w:left="323"/>
              <w:rPr>
                <w:sz w:val="24"/>
              </w:rPr>
            </w:pPr>
            <w:r>
              <w:rPr>
                <w:position w:val="2"/>
                <w:sz w:val="24"/>
              </w:rPr>
              <w:t>F</w:t>
            </w:r>
            <w:r>
              <w:rPr>
                <w:sz w:val="16"/>
              </w:rPr>
              <w:t xml:space="preserve">2 </w:t>
            </w:r>
            <w:r>
              <w:rPr>
                <w:position w:val="2"/>
                <w:sz w:val="24"/>
              </w:rPr>
              <w:t>= xy'</w:t>
            </w:r>
          </w:p>
        </w:tc>
        <w:tc>
          <w:tcPr>
            <w:tcW w:w="2160" w:type="dxa"/>
          </w:tcPr>
          <w:p>
            <w:pPr>
              <w:pStyle w:val="13"/>
              <w:spacing w:line="304" w:lineRule="exact"/>
              <w:ind w:left="244"/>
              <w:rPr>
                <w:rFonts w:ascii="Cambria Math" w:hAnsi="Cambria Math"/>
                <w:sz w:val="24"/>
              </w:rPr>
            </w:pPr>
            <w:r>
              <w:rPr>
                <w:sz w:val="24"/>
              </w:rPr>
              <w:t>F</w:t>
            </w:r>
            <w:r>
              <w:rPr>
                <w:rFonts w:ascii="Symbol" w:hAnsi="Symbol"/>
                <w:sz w:val="24"/>
              </w:rPr>
              <w:t></w:t>
            </w:r>
            <w:r>
              <w:rPr>
                <w:sz w:val="24"/>
              </w:rPr>
              <w:t xml:space="preserve">A </w:t>
            </w:r>
            <w:r>
              <w:rPr>
                <w:rFonts w:ascii="Cambria Math" w:hAnsi="Cambria Math"/>
                <w:sz w:val="24"/>
              </w:rPr>
              <w:t>∧ B</w:t>
            </w:r>
            <w:r>
              <w:rPr>
                <w:rFonts w:ascii="Cambria Math" w:hAnsi="Cambria Math"/>
                <w:position w:val="5"/>
                <w:sz w:val="24"/>
              </w:rPr>
              <w:t>̅</w:t>
            </w:r>
          </w:p>
        </w:tc>
        <w:tc>
          <w:tcPr>
            <w:tcW w:w="4642" w:type="dxa"/>
          </w:tcPr>
          <w:p>
            <w:pPr>
              <w:pStyle w:val="13"/>
              <w:spacing w:line="240" w:lineRule="auto"/>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0" w:hRule="atLeast"/>
        </w:trPr>
        <w:tc>
          <w:tcPr>
            <w:tcW w:w="1654" w:type="dxa"/>
          </w:tcPr>
          <w:p>
            <w:pPr>
              <w:pStyle w:val="13"/>
              <w:spacing w:line="291" w:lineRule="exact"/>
              <w:ind w:left="323"/>
              <w:rPr>
                <w:sz w:val="24"/>
              </w:rPr>
            </w:pPr>
            <w:r>
              <w:rPr>
                <w:position w:val="2"/>
                <w:sz w:val="24"/>
              </w:rPr>
              <w:t>F</w:t>
            </w:r>
            <w:r>
              <w:rPr>
                <w:sz w:val="16"/>
              </w:rPr>
              <w:t xml:space="preserve">3 </w:t>
            </w:r>
            <w:r>
              <w:rPr>
                <w:position w:val="2"/>
                <w:sz w:val="24"/>
              </w:rPr>
              <w:t>= x</w:t>
            </w:r>
          </w:p>
        </w:tc>
        <w:tc>
          <w:tcPr>
            <w:tcW w:w="2160" w:type="dxa"/>
          </w:tcPr>
          <w:p>
            <w:pPr>
              <w:pStyle w:val="13"/>
              <w:spacing w:line="304" w:lineRule="exact"/>
              <w:ind w:left="244"/>
              <w:rPr>
                <w:sz w:val="24"/>
              </w:rPr>
            </w:pPr>
            <w:r>
              <w:rPr>
                <w:sz w:val="24"/>
              </w:rPr>
              <w:t>F</w:t>
            </w:r>
            <w:r>
              <w:rPr>
                <w:rFonts w:ascii="Symbol" w:hAnsi="Symbol"/>
                <w:sz w:val="24"/>
              </w:rPr>
              <w:t></w:t>
            </w:r>
            <w:r>
              <w:rPr>
                <w:sz w:val="24"/>
              </w:rPr>
              <w:t>A</w:t>
            </w:r>
          </w:p>
        </w:tc>
        <w:tc>
          <w:tcPr>
            <w:tcW w:w="4642" w:type="dxa"/>
          </w:tcPr>
          <w:p>
            <w:pPr>
              <w:pStyle w:val="13"/>
              <w:spacing w:line="292" w:lineRule="exact"/>
              <w:ind w:left="125"/>
              <w:rPr>
                <w:sz w:val="24"/>
              </w:rPr>
            </w:pPr>
            <w:r>
              <w:rPr>
                <w:sz w:val="24"/>
              </w:rPr>
              <w:t>Transfer 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4" w:hRule="atLeast"/>
        </w:trPr>
        <w:tc>
          <w:tcPr>
            <w:tcW w:w="1654" w:type="dxa"/>
          </w:tcPr>
          <w:p>
            <w:pPr>
              <w:pStyle w:val="13"/>
              <w:spacing w:line="291" w:lineRule="exact"/>
              <w:ind w:left="323"/>
              <w:rPr>
                <w:sz w:val="24"/>
              </w:rPr>
            </w:pPr>
            <w:r>
              <w:rPr>
                <w:position w:val="2"/>
                <w:sz w:val="19"/>
              </w:rPr>
              <w:t>F</w:t>
            </w:r>
            <w:r>
              <w:rPr>
                <w:sz w:val="16"/>
              </w:rPr>
              <w:t xml:space="preserve">4 </w:t>
            </w:r>
            <w:r>
              <w:rPr>
                <w:position w:val="2"/>
                <w:sz w:val="24"/>
              </w:rPr>
              <w:t>= x'y</w:t>
            </w:r>
          </w:p>
        </w:tc>
        <w:tc>
          <w:tcPr>
            <w:tcW w:w="2160" w:type="dxa"/>
          </w:tcPr>
          <w:p>
            <w:pPr>
              <w:pStyle w:val="13"/>
              <w:spacing w:line="304" w:lineRule="exact"/>
              <w:ind w:left="244"/>
              <w:rPr>
                <w:sz w:val="24"/>
              </w:rPr>
            </w:pPr>
            <w:r>
              <w:rPr>
                <w:sz w:val="24"/>
              </w:rPr>
              <w:t>F</w:t>
            </w:r>
            <w:r>
              <w:rPr>
                <w:rFonts w:ascii="Symbol" w:hAnsi="Symbol"/>
                <w:sz w:val="24"/>
              </w:rPr>
              <w:t></w:t>
            </w:r>
            <w:r>
              <w:rPr>
                <w:rFonts w:ascii="Cambria Math" w:hAnsi="Cambria Math"/>
                <w:spacing w:val="-143"/>
                <w:sz w:val="24"/>
              </w:rPr>
              <w:t>A</w:t>
            </w:r>
            <w:r>
              <w:rPr>
                <w:rFonts w:ascii="Cambria Math" w:hAnsi="Cambria Math"/>
                <w:position w:val="5"/>
                <w:sz w:val="24"/>
              </w:rPr>
              <w:t>̅</w:t>
            </w:r>
            <w:r>
              <w:rPr>
                <w:rFonts w:ascii="Cambria Math" w:hAnsi="Cambria Math"/>
                <w:spacing w:val="-5"/>
                <w:position w:val="5"/>
                <w:sz w:val="24"/>
              </w:rPr>
              <w:t xml:space="preserve"> </w:t>
            </w:r>
            <w:r>
              <w:rPr>
                <w:rFonts w:ascii="Cambria Math" w:hAnsi="Cambria Math"/>
                <w:sz w:val="24"/>
              </w:rPr>
              <w:t>∧</w:t>
            </w:r>
            <w:r>
              <w:rPr>
                <w:rFonts w:ascii="Cambria Math" w:hAnsi="Cambria Math"/>
                <w:spacing w:val="2"/>
                <w:sz w:val="24"/>
              </w:rPr>
              <w:t xml:space="preserve"> </w:t>
            </w:r>
            <w:r>
              <w:rPr>
                <w:sz w:val="24"/>
              </w:rPr>
              <w:t>B</w:t>
            </w:r>
          </w:p>
        </w:tc>
        <w:tc>
          <w:tcPr>
            <w:tcW w:w="4642" w:type="dxa"/>
          </w:tcPr>
          <w:p>
            <w:pPr>
              <w:pStyle w:val="13"/>
              <w:spacing w:line="240" w:lineRule="auto"/>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49" w:hRule="atLeast"/>
        </w:trPr>
        <w:tc>
          <w:tcPr>
            <w:tcW w:w="1654" w:type="dxa"/>
          </w:tcPr>
          <w:p>
            <w:pPr>
              <w:pStyle w:val="13"/>
              <w:spacing w:before="1" w:line="240" w:lineRule="auto"/>
              <w:ind w:left="323"/>
              <w:rPr>
                <w:sz w:val="24"/>
              </w:rPr>
            </w:pPr>
            <w:r>
              <w:rPr>
                <w:position w:val="2"/>
                <w:sz w:val="24"/>
              </w:rPr>
              <w:t>F</w:t>
            </w:r>
            <w:r>
              <w:rPr>
                <w:sz w:val="16"/>
              </w:rPr>
              <w:t xml:space="preserve">5 </w:t>
            </w:r>
            <w:r>
              <w:rPr>
                <w:position w:val="2"/>
                <w:sz w:val="24"/>
              </w:rPr>
              <w:t>= y</w:t>
            </w:r>
          </w:p>
        </w:tc>
        <w:tc>
          <w:tcPr>
            <w:tcW w:w="2160" w:type="dxa"/>
          </w:tcPr>
          <w:p>
            <w:pPr>
              <w:pStyle w:val="13"/>
              <w:spacing w:before="1" w:line="240" w:lineRule="auto"/>
              <w:ind w:left="244"/>
              <w:rPr>
                <w:sz w:val="24"/>
              </w:rPr>
            </w:pPr>
            <w:r>
              <w:rPr>
                <w:sz w:val="24"/>
              </w:rPr>
              <w:t>F</w:t>
            </w:r>
            <w:r>
              <w:rPr>
                <w:rFonts w:ascii="Symbol" w:hAnsi="Symbol"/>
                <w:sz w:val="24"/>
              </w:rPr>
              <w:t></w:t>
            </w:r>
            <w:r>
              <w:rPr>
                <w:sz w:val="24"/>
              </w:rPr>
              <w:t>B</w:t>
            </w:r>
          </w:p>
        </w:tc>
        <w:tc>
          <w:tcPr>
            <w:tcW w:w="4642" w:type="dxa"/>
          </w:tcPr>
          <w:p>
            <w:pPr>
              <w:pStyle w:val="13"/>
              <w:spacing w:before="1" w:line="240" w:lineRule="auto"/>
              <w:ind w:left="125"/>
              <w:rPr>
                <w:sz w:val="24"/>
              </w:rPr>
            </w:pPr>
            <w:r>
              <w:rPr>
                <w:sz w:val="24"/>
              </w:rPr>
              <w:t>Transfer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0" w:hRule="atLeast"/>
        </w:trPr>
        <w:tc>
          <w:tcPr>
            <w:tcW w:w="1654" w:type="dxa"/>
          </w:tcPr>
          <w:p>
            <w:pPr>
              <w:pStyle w:val="13"/>
              <w:spacing w:before="1" w:line="240" w:lineRule="auto"/>
              <w:ind w:left="323"/>
              <w:rPr>
                <w:sz w:val="24"/>
              </w:rPr>
            </w:pPr>
            <w:r>
              <w:rPr>
                <w:position w:val="2"/>
                <w:sz w:val="24"/>
              </w:rPr>
              <w:t>F</w:t>
            </w:r>
            <w:r>
              <w:rPr>
                <w:sz w:val="16"/>
              </w:rPr>
              <w:t xml:space="preserve">6 </w:t>
            </w:r>
            <w:r>
              <w:rPr>
                <w:position w:val="2"/>
                <w:sz w:val="24"/>
              </w:rPr>
              <w:t>= x</w:t>
            </w:r>
            <w:r>
              <w:rPr>
                <w:rFonts w:ascii="Cambria Math" w:hAnsi="Cambria Math"/>
                <w:position w:val="2"/>
                <w:sz w:val="24"/>
              </w:rPr>
              <w:t>⊕</w:t>
            </w:r>
            <w:r>
              <w:rPr>
                <w:position w:val="2"/>
                <w:sz w:val="24"/>
              </w:rPr>
              <w:t>y</w:t>
            </w:r>
          </w:p>
        </w:tc>
        <w:tc>
          <w:tcPr>
            <w:tcW w:w="2160" w:type="dxa"/>
          </w:tcPr>
          <w:p>
            <w:pPr>
              <w:pStyle w:val="13"/>
              <w:spacing w:before="1" w:line="240" w:lineRule="auto"/>
              <w:ind w:left="244"/>
              <w:rPr>
                <w:sz w:val="24"/>
              </w:rPr>
            </w:pPr>
            <w:r>
              <w:rPr>
                <w:sz w:val="24"/>
              </w:rPr>
              <w:t>F</w:t>
            </w:r>
            <w:r>
              <w:rPr>
                <w:rFonts w:ascii="Symbol" w:hAnsi="Symbol"/>
                <w:sz w:val="24"/>
              </w:rPr>
              <w:t></w:t>
            </w:r>
            <w:r>
              <w:rPr>
                <w:sz w:val="24"/>
              </w:rPr>
              <w:t>A</w:t>
            </w:r>
            <w:r>
              <w:rPr>
                <w:rFonts w:ascii="Cambria Math" w:hAnsi="Cambria Math"/>
                <w:sz w:val="24"/>
              </w:rPr>
              <w:t>⊕</w:t>
            </w:r>
            <w:r>
              <w:rPr>
                <w:sz w:val="24"/>
              </w:rPr>
              <w:t>B</w:t>
            </w:r>
          </w:p>
        </w:tc>
        <w:tc>
          <w:tcPr>
            <w:tcW w:w="4642" w:type="dxa"/>
          </w:tcPr>
          <w:p>
            <w:pPr>
              <w:pStyle w:val="13"/>
              <w:spacing w:before="1" w:line="240" w:lineRule="auto"/>
              <w:ind w:left="125"/>
              <w:rPr>
                <w:sz w:val="24"/>
              </w:rPr>
            </w:pPr>
            <w:r>
              <w:rPr>
                <w:sz w:val="24"/>
              </w:rPr>
              <w:t>Exclusive-OR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0" w:hRule="atLeast"/>
        </w:trPr>
        <w:tc>
          <w:tcPr>
            <w:tcW w:w="1654" w:type="dxa"/>
          </w:tcPr>
          <w:p>
            <w:pPr>
              <w:pStyle w:val="13"/>
              <w:spacing w:before="1" w:line="240" w:lineRule="auto"/>
              <w:ind w:left="323"/>
              <w:rPr>
                <w:sz w:val="24"/>
              </w:rPr>
            </w:pPr>
            <w:r>
              <w:rPr>
                <w:position w:val="2"/>
                <w:sz w:val="19"/>
              </w:rPr>
              <w:t>F</w:t>
            </w:r>
            <w:r>
              <w:rPr>
                <w:sz w:val="16"/>
              </w:rPr>
              <w:t xml:space="preserve">7 </w:t>
            </w:r>
            <w:r>
              <w:rPr>
                <w:position w:val="2"/>
                <w:sz w:val="24"/>
              </w:rPr>
              <w:t>= x + y</w:t>
            </w:r>
          </w:p>
        </w:tc>
        <w:tc>
          <w:tcPr>
            <w:tcW w:w="2160" w:type="dxa"/>
          </w:tcPr>
          <w:p>
            <w:pPr>
              <w:pStyle w:val="13"/>
              <w:spacing w:before="1" w:line="240" w:lineRule="auto"/>
              <w:ind w:left="244"/>
              <w:rPr>
                <w:rFonts w:ascii="Cambria Math" w:hAnsi="Cambria Math"/>
                <w:sz w:val="24"/>
              </w:rPr>
            </w:pPr>
            <w:r>
              <w:rPr>
                <w:sz w:val="24"/>
              </w:rPr>
              <w:t>F</w:t>
            </w:r>
            <w:r>
              <w:rPr>
                <w:rFonts w:ascii="Symbol" w:hAnsi="Symbol"/>
                <w:sz w:val="24"/>
              </w:rPr>
              <w:t></w:t>
            </w:r>
            <w:r>
              <w:rPr>
                <w:sz w:val="24"/>
              </w:rPr>
              <w:t>A</w:t>
            </w:r>
            <w:r>
              <w:rPr>
                <w:rFonts w:ascii="Cambria Math" w:hAnsi="Cambria Math"/>
                <w:sz w:val="24"/>
              </w:rPr>
              <w:t>∨B</w:t>
            </w:r>
          </w:p>
        </w:tc>
        <w:tc>
          <w:tcPr>
            <w:tcW w:w="4642" w:type="dxa"/>
          </w:tcPr>
          <w:p>
            <w:pPr>
              <w:pStyle w:val="13"/>
              <w:spacing w:before="1" w:line="240" w:lineRule="auto"/>
              <w:ind w:left="125"/>
              <w:rPr>
                <w:sz w:val="24"/>
              </w:rPr>
            </w:pPr>
            <w:r>
              <w:rPr>
                <w:sz w:val="24"/>
              </w:rPr>
              <w: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0" w:hRule="atLeast"/>
        </w:trPr>
        <w:tc>
          <w:tcPr>
            <w:tcW w:w="1654" w:type="dxa"/>
          </w:tcPr>
          <w:p>
            <w:pPr>
              <w:pStyle w:val="13"/>
              <w:spacing w:line="291" w:lineRule="exact"/>
              <w:ind w:left="323"/>
              <w:rPr>
                <w:sz w:val="24"/>
              </w:rPr>
            </w:pPr>
            <w:r>
              <w:rPr>
                <w:position w:val="2"/>
                <w:sz w:val="24"/>
              </w:rPr>
              <w:t>F</w:t>
            </w:r>
            <w:r>
              <w:rPr>
                <w:sz w:val="16"/>
              </w:rPr>
              <w:t xml:space="preserve">8 </w:t>
            </w:r>
            <w:r>
              <w:rPr>
                <w:position w:val="2"/>
                <w:sz w:val="24"/>
              </w:rPr>
              <w:t>= (x+ y)'</w:t>
            </w:r>
          </w:p>
        </w:tc>
        <w:tc>
          <w:tcPr>
            <w:tcW w:w="2160" w:type="dxa"/>
          </w:tcPr>
          <w:p>
            <w:pPr>
              <w:pStyle w:val="13"/>
              <w:spacing w:before="1" w:line="189" w:lineRule="auto"/>
              <w:ind w:left="244"/>
              <w:rPr>
                <w:rFonts w:ascii="Cambria Math" w:hAnsi="Cambria Math"/>
                <w:sz w:val="24"/>
              </w:rPr>
            </w:pPr>
            <w:r>
              <w:rPr>
                <w:position w:val="-4"/>
                <w:sz w:val="24"/>
              </w:rPr>
              <w:t>F</w:t>
            </w:r>
            <w:r>
              <w:rPr>
                <w:rFonts w:ascii="Symbol" w:hAnsi="Symbol"/>
                <w:spacing w:val="-2"/>
                <w:position w:val="-4"/>
                <w:sz w:val="24"/>
              </w:rPr>
              <w:t></w:t>
            </w:r>
            <w:r>
              <w:rPr>
                <w:rFonts w:ascii="Cambria Math" w:hAnsi="Cambria Math"/>
                <w:spacing w:val="-101"/>
                <w:sz w:val="24"/>
              </w:rPr>
              <w:t>̅</w:t>
            </w:r>
            <w:r>
              <w:rPr>
                <w:rFonts w:ascii="Cambria Math" w:hAnsi="Cambria Math"/>
                <w:spacing w:val="-78"/>
                <w:position w:val="-4"/>
                <w:sz w:val="24"/>
              </w:rPr>
              <w:t>A</w:t>
            </w:r>
            <w:r>
              <w:rPr>
                <w:rFonts w:ascii="Cambria Math" w:hAnsi="Cambria Math"/>
                <w:spacing w:val="-29"/>
                <w:sz w:val="24"/>
              </w:rPr>
              <w:t>̅</w:t>
            </w:r>
            <w:r>
              <w:rPr>
                <w:rFonts w:ascii="Cambria Math" w:hAnsi="Cambria Math"/>
                <w:spacing w:val="-49"/>
                <w:sz w:val="24"/>
              </w:rPr>
              <w:t>̅</w:t>
            </w:r>
            <w:r>
              <w:rPr>
                <w:rFonts w:ascii="Cambria Math" w:hAnsi="Cambria Math"/>
                <w:spacing w:val="-129"/>
                <w:position w:val="-4"/>
                <w:sz w:val="24"/>
              </w:rPr>
              <w:t>V</w:t>
            </w:r>
            <w:r>
              <w:rPr>
                <w:rFonts w:ascii="Cambria Math" w:hAnsi="Cambria Math"/>
                <w:spacing w:val="-29"/>
                <w:sz w:val="24"/>
              </w:rPr>
              <w:t>̅̅</w:t>
            </w:r>
            <w:r>
              <w:rPr>
                <w:rFonts w:ascii="Cambria Math" w:hAnsi="Cambria Math"/>
                <w:spacing w:val="-73"/>
                <w:sz w:val="24"/>
              </w:rPr>
              <w:t>̅</w:t>
            </w:r>
            <w:r>
              <w:rPr>
                <w:rFonts w:ascii="Cambria Math" w:hAnsi="Cambria Math"/>
                <w:spacing w:val="-104"/>
                <w:position w:val="-4"/>
                <w:sz w:val="24"/>
              </w:rPr>
              <w:t>B</w:t>
            </w:r>
            <w:r>
              <w:rPr>
                <w:rFonts w:ascii="Cambria Math" w:hAnsi="Cambria Math"/>
                <w:sz w:val="24"/>
              </w:rPr>
              <w:t>̅</w:t>
            </w:r>
          </w:p>
        </w:tc>
        <w:tc>
          <w:tcPr>
            <w:tcW w:w="4642" w:type="dxa"/>
          </w:tcPr>
          <w:p>
            <w:pPr>
              <w:pStyle w:val="13"/>
              <w:spacing w:line="292" w:lineRule="exact"/>
              <w:ind w:left="125"/>
              <w:rPr>
                <w:sz w:val="24"/>
              </w:rPr>
            </w:pPr>
            <w:r>
              <w:rPr>
                <w:sz w:val="24"/>
              </w:rPr>
              <w:t>NOR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2" w:hRule="atLeast"/>
        </w:trPr>
        <w:tc>
          <w:tcPr>
            <w:tcW w:w="1654" w:type="dxa"/>
          </w:tcPr>
          <w:p>
            <w:pPr>
              <w:pStyle w:val="13"/>
              <w:spacing w:line="291" w:lineRule="exact"/>
              <w:ind w:left="323"/>
              <w:rPr>
                <w:sz w:val="24"/>
              </w:rPr>
            </w:pPr>
            <w:r>
              <w:rPr>
                <w:position w:val="2"/>
                <w:sz w:val="24"/>
              </w:rPr>
              <w:t>f</w:t>
            </w:r>
            <w:r>
              <w:rPr>
                <w:sz w:val="16"/>
              </w:rPr>
              <w:t xml:space="preserve">9 </w:t>
            </w:r>
            <w:r>
              <w:rPr>
                <w:position w:val="2"/>
                <w:sz w:val="24"/>
              </w:rPr>
              <w:t>= (</w:t>
            </w:r>
            <w:r>
              <w:rPr>
                <w:position w:val="2"/>
                <w:sz w:val="19"/>
              </w:rPr>
              <w:t>X</w:t>
            </w:r>
            <w:r>
              <w:rPr>
                <w:rFonts w:ascii="Cambria Math" w:hAnsi="Cambria Math"/>
                <w:position w:val="2"/>
                <w:sz w:val="24"/>
              </w:rPr>
              <w:t>⊕</w:t>
            </w:r>
            <w:r>
              <w:rPr>
                <w:position w:val="2"/>
                <w:sz w:val="19"/>
              </w:rPr>
              <w:t>Y</w:t>
            </w:r>
            <w:r>
              <w:rPr>
                <w:position w:val="2"/>
                <w:sz w:val="24"/>
              </w:rPr>
              <w:t>)'</w:t>
            </w:r>
          </w:p>
        </w:tc>
        <w:tc>
          <w:tcPr>
            <w:tcW w:w="2160" w:type="dxa"/>
          </w:tcPr>
          <w:p>
            <w:pPr>
              <w:pStyle w:val="13"/>
              <w:spacing w:line="184" w:lineRule="auto"/>
              <w:ind w:left="244"/>
              <w:rPr>
                <w:rFonts w:ascii="Cambria Math" w:hAnsi="Cambria Math"/>
                <w:sz w:val="24"/>
              </w:rPr>
            </w:pPr>
            <w:r>
              <w:rPr>
                <w:position w:val="-5"/>
                <w:sz w:val="24"/>
              </w:rPr>
              <w:t>F</w:t>
            </w:r>
            <w:r>
              <w:rPr>
                <w:rFonts w:ascii="Symbol" w:hAnsi="Symbol"/>
                <w:position w:val="-5"/>
                <w:sz w:val="24"/>
              </w:rPr>
              <w:t></w:t>
            </w:r>
            <w:r>
              <w:rPr>
                <w:rFonts w:ascii="Times New Roman" w:hAnsi="Times New Roman"/>
                <w:spacing w:val="-26"/>
                <w:position w:val="-5"/>
                <w:sz w:val="24"/>
              </w:rPr>
              <w:t xml:space="preserve"> </w:t>
            </w:r>
            <w:r>
              <w:rPr>
                <w:rFonts w:ascii="Cambria Math" w:hAnsi="Cambria Math"/>
                <w:spacing w:val="-104"/>
                <w:sz w:val="24"/>
              </w:rPr>
              <w:t>̅</w:t>
            </w:r>
            <w:r>
              <w:rPr>
                <w:rFonts w:ascii="Cambria Math" w:hAnsi="Cambria Math"/>
                <w:spacing w:val="-73"/>
                <w:position w:val="-5"/>
                <w:sz w:val="24"/>
              </w:rPr>
              <w:t>A</w:t>
            </w:r>
            <w:r>
              <w:rPr>
                <w:rFonts w:ascii="Cambria Math" w:hAnsi="Cambria Math"/>
                <w:spacing w:val="-27"/>
                <w:sz w:val="24"/>
              </w:rPr>
              <w:t>̅</w:t>
            </w:r>
            <w:r>
              <w:rPr>
                <w:rFonts w:ascii="Cambria Math" w:hAnsi="Cambria Math"/>
                <w:spacing w:val="-56"/>
                <w:sz w:val="24"/>
              </w:rPr>
              <w:t>̅</w:t>
            </w:r>
            <w:r>
              <w:rPr>
                <w:rFonts w:ascii="Cambria Math" w:hAnsi="Cambria Math"/>
                <w:spacing w:val="-211"/>
                <w:position w:val="-5"/>
                <w:sz w:val="24"/>
              </w:rPr>
              <w:t>⊕</w:t>
            </w:r>
            <w:r>
              <w:rPr>
                <w:rFonts w:ascii="Cambria Math" w:hAnsi="Cambria Math"/>
                <w:spacing w:val="-27"/>
                <w:sz w:val="24"/>
              </w:rPr>
              <w:t>̅̅̅</w:t>
            </w:r>
            <w:r>
              <w:rPr>
                <w:rFonts w:ascii="Cambria Math" w:hAnsi="Cambria Math"/>
                <w:spacing w:val="-70"/>
                <w:sz w:val="24"/>
              </w:rPr>
              <w:t>̅</w:t>
            </w:r>
            <w:r>
              <w:rPr>
                <w:rFonts w:ascii="Cambria Math" w:hAnsi="Cambria Math"/>
                <w:spacing w:val="-104"/>
                <w:position w:val="-5"/>
                <w:sz w:val="24"/>
              </w:rPr>
              <w:t>B</w:t>
            </w:r>
            <w:r>
              <w:rPr>
                <w:rFonts w:ascii="Cambria Math" w:hAnsi="Cambria Math"/>
                <w:sz w:val="24"/>
              </w:rPr>
              <w:t>̅</w:t>
            </w:r>
          </w:p>
        </w:tc>
        <w:tc>
          <w:tcPr>
            <w:tcW w:w="4642" w:type="dxa"/>
          </w:tcPr>
          <w:p>
            <w:pPr>
              <w:pStyle w:val="13"/>
              <w:spacing w:line="292" w:lineRule="exact"/>
              <w:ind w:left="125"/>
              <w:rPr>
                <w:sz w:val="24"/>
              </w:rPr>
            </w:pPr>
            <w:r>
              <w:rPr>
                <w:sz w:val="24"/>
              </w:rPr>
              <w:t>Exclusive-NOR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0" w:hRule="atLeast"/>
        </w:trPr>
        <w:tc>
          <w:tcPr>
            <w:tcW w:w="1654" w:type="dxa"/>
          </w:tcPr>
          <w:p>
            <w:pPr>
              <w:pStyle w:val="13"/>
              <w:spacing w:line="291" w:lineRule="exact"/>
              <w:ind w:left="323"/>
              <w:rPr>
                <w:sz w:val="24"/>
              </w:rPr>
            </w:pPr>
            <w:r>
              <w:rPr>
                <w:position w:val="2"/>
                <w:sz w:val="19"/>
              </w:rPr>
              <w:t>F</w:t>
            </w:r>
            <w:r>
              <w:rPr>
                <w:sz w:val="16"/>
              </w:rPr>
              <w:t xml:space="preserve">10 </w:t>
            </w:r>
            <w:r>
              <w:rPr>
                <w:position w:val="2"/>
                <w:sz w:val="24"/>
              </w:rPr>
              <w:t>= y'</w:t>
            </w:r>
          </w:p>
        </w:tc>
        <w:tc>
          <w:tcPr>
            <w:tcW w:w="2160" w:type="dxa"/>
          </w:tcPr>
          <w:p>
            <w:pPr>
              <w:pStyle w:val="13"/>
              <w:spacing w:line="304" w:lineRule="exact"/>
              <w:ind w:left="244"/>
              <w:rPr>
                <w:rFonts w:ascii="Cambria Math" w:hAnsi="Cambria Math"/>
                <w:sz w:val="24"/>
              </w:rPr>
            </w:pPr>
            <w:r>
              <w:rPr>
                <w:sz w:val="24"/>
              </w:rPr>
              <w:t>F</w:t>
            </w:r>
            <w:r>
              <w:rPr>
                <w:rFonts w:ascii="Symbol" w:hAnsi="Symbol"/>
                <w:sz w:val="24"/>
              </w:rPr>
              <w:t></w:t>
            </w:r>
            <w:r>
              <w:rPr>
                <w:rFonts w:ascii="Cambria Math" w:hAnsi="Cambria Math"/>
                <w:spacing w:val="-142"/>
                <w:sz w:val="24"/>
              </w:rPr>
              <w:t>B</w:t>
            </w:r>
            <w:r>
              <w:rPr>
                <w:rFonts w:ascii="Cambria Math" w:hAnsi="Cambria Math"/>
                <w:position w:val="5"/>
                <w:sz w:val="24"/>
              </w:rPr>
              <w:t>̅</w:t>
            </w:r>
          </w:p>
        </w:tc>
        <w:tc>
          <w:tcPr>
            <w:tcW w:w="4642" w:type="dxa"/>
          </w:tcPr>
          <w:p>
            <w:pPr>
              <w:pStyle w:val="13"/>
              <w:spacing w:line="292" w:lineRule="exact"/>
              <w:ind w:left="125"/>
              <w:rPr>
                <w:sz w:val="24"/>
              </w:rPr>
            </w:pPr>
            <w:r>
              <w:rPr>
                <w:sz w:val="24"/>
              </w:rPr>
              <w:t>Complement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7" w:hRule="atLeast"/>
        </w:trPr>
        <w:tc>
          <w:tcPr>
            <w:tcW w:w="1654" w:type="dxa"/>
          </w:tcPr>
          <w:p>
            <w:pPr>
              <w:pStyle w:val="13"/>
              <w:spacing w:line="291" w:lineRule="exact"/>
              <w:ind w:left="323"/>
              <w:rPr>
                <w:sz w:val="24"/>
              </w:rPr>
            </w:pPr>
            <w:r>
              <w:rPr>
                <w:position w:val="2"/>
                <w:sz w:val="24"/>
              </w:rPr>
              <w:t xml:space="preserve">F </w:t>
            </w:r>
            <w:r>
              <w:rPr>
                <w:sz w:val="16"/>
              </w:rPr>
              <w:t xml:space="preserve">11 </w:t>
            </w:r>
            <w:r>
              <w:rPr>
                <w:position w:val="2"/>
                <w:sz w:val="24"/>
              </w:rPr>
              <w:t>= x + y '</w:t>
            </w:r>
          </w:p>
        </w:tc>
        <w:tc>
          <w:tcPr>
            <w:tcW w:w="2160" w:type="dxa"/>
          </w:tcPr>
          <w:p>
            <w:pPr>
              <w:pStyle w:val="13"/>
              <w:spacing w:line="304" w:lineRule="exact"/>
              <w:ind w:left="244"/>
              <w:rPr>
                <w:rFonts w:ascii="Cambria Math" w:hAnsi="Cambria Math"/>
                <w:sz w:val="24"/>
              </w:rPr>
            </w:pPr>
            <w:r>
              <w:rPr>
                <w:sz w:val="24"/>
              </w:rPr>
              <w:t>F</w:t>
            </w:r>
            <w:r>
              <w:rPr>
                <w:rFonts w:ascii="Symbol" w:hAnsi="Symbol"/>
                <w:sz w:val="24"/>
              </w:rPr>
              <w:t></w:t>
            </w:r>
            <w:r>
              <w:rPr>
                <w:sz w:val="24"/>
              </w:rPr>
              <w:t xml:space="preserve">A V </w:t>
            </w:r>
            <w:r>
              <w:rPr>
                <w:rFonts w:ascii="Cambria Math" w:hAnsi="Cambria Math"/>
                <w:spacing w:val="-71"/>
                <w:sz w:val="24"/>
              </w:rPr>
              <w:t>B</w:t>
            </w:r>
            <w:r>
              <w:rPr>
                <w:rFonts w:ascii="Cambria Math" w:hAnsi="Cambria Math"/>
                <w:spacing w:val="-71"/>
                <w:position w:val="5"/>
                <w:sz w:val="24"/>
              </w:rPr>
              <w:t>̅</w:t>
            </w:r>
          </w:p>
        </w:tc>
        <w:tc>
          <w:tcPr>
            <w:tcW w:w="4642" w:type="dxa"/>
          </w:tcPr>
          <w:p>
            <w:pPr>
              <w:pStyle w:val="13"/>
              <w:spacing w:line="240" w:lineRule="auto"/>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0" w:hRule="atLeast"/>
        </w:trPr>
        <w:tc>
          <w:tcPr>
            <w:tcW w:w="1654" w:type="dxa"/>
          </w:tcPr>
          <w:p>
            <w:pPr>
              <w:pStyle w:val="13"/>
              <w:spacing w:line="291" w:lineRule="exact"/>
              <w:ind w:left="323"/>
              <w:rPr>
                <w:sz w:val="24"/>
              </w:rPr>
            </w:pPr>
            <w:r>
              <w:rPr>
                <w:position w:val="2"/>
                <w:sz w:val="24"/>
              </w:rPr>
              <w:t>F</w:t>
            </w:r>
            <w:r>
              <w:rPr>
                <w:sz w:val="16"/>
              </w:rPr>
              <w:t xml:space="preserve">12 </w:t>
            </w:r>
            <w:r>
              <w:rPr>
                <w:position w:val="2"/>
                <w:sz w:val="24"/>
              </w:rPr>
              <w:t>= x'</w:t>
            </w:r>
          </w:p>
        </w:tc>
        <w:tc>
          <w:tcPr>
            <w:tcW w:w="2160" w:type="dxa"/>
          </w:tcPr>
          <w:p>
            <w:pPr>
              <w:pStyle w:val="13"/>
              <w:spacing w:line="304" w:lineRule="exact"/>
              <w:ind w:left="244"/>
              <w:rPr>
                <w:rFonts w:ascii="Cambria Math" w:hAnsi="Cambria Math"/>
                <w:sz w:val="24"/>
              </w:rPr>
            </w:pPr>
            <w:r>
              <w:rPr>
                <w:sz w:val="24"/>
              </w:rPr>
              <w:t>F</w:t>
            </w:r>
            <w:r>
              <w:rPr>
                <w:rFonts w:ascii="Symbol" w:hAnsi="Symbol"/>
                <w:sz w:val="24"/>
              </w:rPr>
              <w:t></w:t>
            </w:r>
            <w:r>
              <w:rPr>
                <w:rFonts w:ascii="Cambria Math" w:hAnsi="Cambria Math"/>
                <w:spacing w:val="-143"/>
                <w:sz w:val="24"/>
              </w:rPr>
              <w:t>A</w:t>
            </w:r>
            <w:r>
              <w:rPr>
                <w:rFonts w:ascii="Cambria Math" w:hAnsi="Cambria Math"/>
                <w:position w:val="5"/>
                <w:sz w:val="24"/>
              </w:rPr>
              <w:t>̅</w:t>
            </w:r>
          </w:p>
        </w:tc>
        <w:tc>
          <w:tcPr>
            <w:tcW w:w="4642" w:type="dxa"/>
          </w:tcPr>
          <w:p>
            <w:pPr>
              <w:pStyle w:val="13"/>
              <w:spacing w:line="292" w:lineRule="exact"/>
              <w:ind w:left="125"/>
              <w:rPr>
                <w:sz w:val="24"/>
              </w:rPr>
            </w:pPr>
            <w:r>
              <w:rPr>
                <w:sz w:val="24"/>
              </w:rPr>
              <w:t>Complement 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4" w:hRule="atLeast"/>
        </w:trPr>
        <w:tc>
          <w:tcPr>
            <w:tcW w:w="1654" w:type="dxa"/>
          </w:tcPr>
          <w:p>
            <w:pPr>
              <w:pStyle w:val="13"/>
              <w:spacing w:line="291" w:lineRule="exact"/>
              <w:ind w:left="323"/>
              <w:rPr>
                <w:sz w:val="24"/>
              </w:rPr>
            </w:pPr>
            <w:r>
              <w:rPr>
                <w:position w:val="2"/>
                <w:sz w:val="19"/>
              </w:rPr>
              <w:t>F</w:t>
            </w:r>
            <w:r>
              <w:rPr>
                <w:sz w:val="16"/>
              </w:rPr>
              <w:t xml:space="preserve">13 </w:t>
            </w:r>
            <w:r>
              <w:rPr>
                <w:position w:val="2"/>
                <w:sz w:val="24"/>
              </w:rPr>
              <w:t>= x' + y</w:t>
            </w:r>
          </w:p>
        </w:tc>
        <w:tc>
          <w:tcPr>
            <w:tcW w:w="2160" w:type="dxa"/>
          </w:tcPr>
          <w:p>
            <w:pPr>
              <w:pStyle w:val="13"/>
              <w:spacing w:line="304" w:lineRule="exact"/>
              <w:ind w:left="244"/>
              <w:rPr>
                <w:sz w:val="24"/>
              </w:rPr>
            </w:pPr>
            <w:r>
              <w:rPr>
                <w:sz w:val="24"/>
              </w:rPr>
              <w:t>F</w:t>
            </w:r>
            <w:r>
              <w:rPr>
                <w:rFonts w:ascii="Symbol" w:hAnsi="Symbol"/>
                <w:sz w:val="24"/>
              </w:rPr>
              <w:t></w:t>
            </w:r>
            <w:r>
              <w:rPr>
                <w:rFonts w:ascii="Cambria Math" w:hAnsi="Cambria Math"/>
                <w:spacing w:val="-143"/>
                <w:sz w:val="24"/>
              </w:rPr>
              <w:t>A</w:t>
            </w:r>
            <w:r>
              <w:rPr>
                <w:rFonts w:ascii="Cambria Math" w:hAnsi="Cambria Math"/>
                <w:position w:val="5"/>
                <w:sz w:val="24"/>
              </w:rPr>
              <w:t>̅</w:t>
            </w:r>
            <w:r>
              <w:rPr>
                <w:rFonts w:ascii="Cambria Math" w:hAnsi="Cambria Math"/>
                <w:spacing w:val="7"/>
                <w:position w:val="5"/>
                <w:sz w:val="24"/>
              </w:rPr>
              <w:t xml:space="preserve"> </w:t>
            </w:r>
            <w:r>
              <w:rPr>
                <w:sz w:val="24"/>
              </w:rPr>
              <w:t>V</w:t>
            </w:r>
            <w:r>
              <w:rPr>
                <w:spacing w:val="1"/>
                <w:sz w:val="24"/>
              </w:rPr>
              <w:t xml:space="preserve"> </w:t>
            </w:r>
            <w:r>
              <w:rPr>
                <w:sz w:val="24"/>
              </w:rPr>
              <w:t>B</w:t>
            </w:r>
          </w:p>
        </w:tc>
        <w:tc>
          <w:tcPr>
            <w:tcW w:w="4642" w:type="dxa"/>
          </w:tcPr>
          <w:p>
            <w:pPr>
              <w:pStyle w:val="13"/>
              <w:spacing w:line="240" w:lineRule="auto"/>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2" w:hRule="atLeast"/>
        </w:trPr>
        <w:tc>
          <w:tcPr>
            <w:tcW w:w="1654" w:type="dxa"/>
          </w:tcPr>
          <w:p>
            <w:pPr>
              <w:pStyle w:val="13"/>
              <w:spacing w:before="1" w:line="240" w:lineRule="auto"/>
              <w:ind w:left="323"/>
              <w:rPr>
                <w:sz w:val="24"/>
              </w:rPr>
            </w:pPr>
            <w:r>
              <w:rPr>
                <w:position w:val="2"/>
                <w:sz w:val="19"/>
              </w:rPr>
              <w:t>F</w:t>
            </w:r>
            <w:r>
              <w:rPr>
                <w:sz w:val="16"/>
              </w:rPr>
              <w:t xml:space="preserve">14 </w:t>
            </w:r>
            <w:r>
              <w:rPr>
                <w:position w:val="2"/>
                <w:sz w:val="24"/>
              </w:rPr>
              <w:t>= (xy)'</w:t>
            </w:r>
          </w:p>
        </w:tc>
        <w:tc>
          <w:tcPr>
            <w:tcW w:w="2160" w:type="dxa"/>
          </w:tcPr>
          <w:p>
            <w:pPr>
              <w:pStyle w:val="13"/>
              <w:spacing w:line="309" w:lineRule="exact"/>
              <w:ind w:left="244"/>
              <w:rPr>
                <w:rFonts w:ascii="Cambria Math" w:hAnsi="Cambria Math"/>
                <w:sz w:val="24"/>
              </w:rPr>
            </w:pPr>
            <w:r>
              <w:rPr>
                <w:position w:val="-4"/>
                <w:sz w:val="24"/>
              </w:rPr>
              <w:t>F</w:t>
            </w:r>
            <w:r>
              <w:rPr>
                <w:rFonts w:ascii="Symbol" w:hAnsi="Symbol"/>
                <w:position w:val="-4"/>
                <w:sz w:val="24"/>
              </w:rPr>
              <w:t></w:t>
            </w:r>
            <w:r>
              <w:rPr>
                <w:rFonts w:ascii="Cambria Math" w:hAnsi="Cambria Math"/>
                <w:spacing w:val="-104"/>
                <w:sz w:val="24"/>
              </w:rPr>
              <w:t>̅</w:t>
            </w:r>
            <w:r>
              <w:rPr>
                <w:rFonts w:ascii="Cambria Math" w:hAnsi="Cambria Math"/>
                <w:spacing w:val="-71"/>
                <w:position w:val="-4"/>
                <w:sz w:val="24"/>
              </w:rPr>
              <w:t>A</w:t>
            </w:r>
            <w:r>
              <w:rPr>
                <w:rFonts w:ascii="Cambria Math" w:hAnsi="Cambria Math"/>
                <w:spacing w:val="-27"/>
                <w:sz w:val="24"/>
              </w:rPr>
              <w:t>̅</w:t>
            </w:r>
            <w:r>
              <w:rPr>
                <w:rFonts w:ascii="Cambria Math" w:hAnsi="Cambria Math"/>
                <w:spacing w:val="-25"/>
                <w:sz w:val="24"/>
              </w:rPr>
              <w:t>̅</w:t>
            </w:r>
            <w:r>
              <w:rPr>
                <w:rFonts w:ascii="Cambria Math" w:hAnsi="Cambria Math"/>
                <w:spacing w:val="-85"/>
                <w:sz w:val="24"/>
              </w:rPr>
              <w:t>̅</w:t>
            </w:r>
            <w:r>
              <w:rPr>
                <w:rFonts w:ascii="Cambria Math" w:hAnsi="Cambria Math"/>
                <w:spacing w:val="-84"/>
                <w:position w:val="-4"/>
                <w:sz w:val="24"/>
              </w:rPr>
              <w:t>∧</w:t>
            </w:r>
            <w:r>
              <w:rPr>
                <w:rFonts w:ascii="Cambria Math" w:hAnsi="Cambria Math"/>
                <w:spacing w:val="-25"/>
                <w:sz w:val="24"/>
              </w:rPr>
              <w:t>̅</w:t>
            </w:r>
            <w:r>
              <w:rPr>
                <w:rFonts w:ascii="Cambria Math" w:hAnsi="Cambria Math"/>
                <w:spacing w:val="-27"/>
                <w:sz w:val="24"/>
              </w:rPr>
              <w:t>̅</w:t>
            </w:r>
            <w:r>
              <w:rPr>
                <w:rFonts w:ascii="Cambria Math" w:hAnsi="Cambria Math"/>
                <w:spacing w:val="-70"/>
                <w:sz w:val="24"/>
              </w:rPr>
              <w:t>̅</w:t>
            </w:r>
            <w:r>
              <w:rPr>
                <w:rFonts w:ascii="Cambria Math" w:hAnsi="Cambria Math"/>
                <w:spacing w:val="-102"/>
                <w:position w:val="-4"/>
                <w:sz w:val="24"/>
              </w:rPr>
              <w:t>B</w:t>
            </w:r>
            <w:r>
              <w:rPr>
                <w:rFonts w:ascii="Cambria Math" w:hAnsi="Cambria Math"/>
                <w:sz w:val="24"/>
              </w:rPr>
              <w:t>̅</w:t>
            </w:r>
          </w:p>
        </w:tc>
        <w:tc>
          <w:tcPr>
            <w:tcW w:w="4642" w:type="dxa"/>
          </w:tcPr>
          <w:p>
            <w:pPr>
              <w:pStyle w:val="13"/>
              <w:spacing w:before="1" w:line="240" w:lineRule="auto"/>
              <w:ind w:left="125"/>
              <w:rPr>
                <w:sz w:val="24"/>
              </w:rPr>
            </w:pPr>
            <w:r>
              <w:rPr>
                <w:sz w:val="24"/>
              </w:rPr>
              <w:t>NAND</w:t>
            </w:r>
          </w:p>
        </w:tc>
      </w:tr>
    </w:tbl>
    <w:p>
      <w:pPr>
        <w:spacing w:after="0" w:line="240" w:lineRule="auto"/>
        <w:rPr>
          <w:sz w:val="24"/>
        </w:rPr>
        <w:sectPr>
          <w:pgSz w:w="12240" w:h="15840"/>
          <w:pgMar w:top="1660" w:right="700" w:bottom="1100" w:left="720" w:header="720" w:footer="901" w:gutter="0"/>
        </w:sectPr>
      </w:pPr>
    </w:p>
    <w:p>
      <w:pPr>
        <w:pStyle w:val="6"/>
        <w:ind w:left="0" w:firstLine="0"/>
        <w:rPr>
          <w:b/>
          <w:sz w:val="22"/>
        </w:rPr>
      </w:pPr>
    </w:p>
    <w:tbl>
      <w:tblPr>
        <w:tblStyle w:val="10"/>
        <w:tblW w:w="8456" w:type="dxa"/>
        <w:tblInd w:w="159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54"/>
        <w:gridCol w:w="2160"/>
        <w:gridCol w:w="46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0" w:hRule="atLeast"/>
        </w:trPr>
        <w:tc>
          <w:tcPr>
            <w:tcW w:w="1654" w:type="dxa"/>
          </w:tcPr>
          <w:p>
            <w:pPr>
              <w:pStyle w:val="13"/>
              <w:spacing w:line="291" w:lineRule="exact"/>
              <w:ind w:left="323"/>
              <w:rPr>
                <w:sz w:val="24"/>
              </w:rPr>
            </w:pPr>
            <w:r>
              <w:rPr>
                <w:position w:val="2"/>
                <w:sz w:val="19"/>
              </w:rPr>
              <w:t>F</w:t>
            </w:r>
            <w:r>
              <w:rPr>
                <w:sz w:val="16"/>
              </w:rPr>
              <w:t xml:space="preserve">15 </w:t>
            </w:r>
            <w:r>
              <w:rPr>
                <w:position w:val="2"/>
                <w:sz w:val="24"/>
              </w:rPr>
              <w:t>= 1</w:t>
            </w:r>
          </w:p>
        </w:tc>
        <w:tc>
          <w:tcPr>
            <w:tcW w:w="2160" w:type="dxa"/>
          </w:tcPr>
          <w:p>
            <w:pPr>
              <w:pStyle w:val="13"/>
              <w:spacing w:line="304" w:lineRule="exact"/>
              <w:ind w:left="244"/>
              <w:rPr>
                <w:sz w:val="24"/>
              </w:rPr>
            </w:pPr>
            <w:r>
              <w:rPr>
                <w:sz w:val="24"/>
              </w:rPr>
              <w:t xml:space="preserve">F </w:t>
            </w:r>
            <w:r>
              <w:rPr>
                <w:rFonts w:ascii="Symbol" w:hAnsi="Symbol"/>
                <w:sz w:val="24"/>
              </w:rPr>
              <w:t></w:t>
            </w:r>
            <w:r>
              <w:rPr>
                <w:sz w:val="24"/>
              </w:rPr>
              <w:t>all 1's</w:t>
            </w:r>
          </w:p>
        </w:tc>
        <w:tc>
          <w:tcPr>
            <w:tcW w:w="4642" w:type="dxa"/>
          </w:tcPr>
          <w:p>
            <w:pPr>
              <w:pStyle w:val="13"/>
              <w:spacing w:line="292" w:lineRule="exact"/>
              <w:ind w:left="125"/>
              <w:rPr>
                <w:sz w:val="24"/>
              </w:rPr>
            </w:pPr>
            <w:r>
              <w:rPr>
                <w:sz w:val="24"/>
              </w:rPr>
              <w:t>Set to all l's</w:t>
            </w:r>
          </w:p>
        </w:tc>
      </w:tr>
    </w:tbl>
    <w:p>
      <w:pPr>
        <w:spacing w:before="0" w:line="243" w:lineRule="exact"/>
        <w:ind w:left="4141" w:right="0" w:firstLine="0"/>
        <w:jc w:val="left"/>
        <w:rPr>
          <w:b/>
          <w:sz w:val="20"/>
        </w:rPr>
      </w:pPr>
      <w:r>
        <w:rPr>
          <w:b/>
          <w:sz w:val="20"/>
        </w:rPr>
        <w:t>TABLE 1.5: Sixteen Logic Microoperation</w:t>
      </w:r>
    </w:p>
    <w:p>
      <w:pPr>
        <w:pStyle w:val="4"/>
        <w:spacing w:before="1"/>
        <w:ind w:left="1625"/>
      </w:pPr>
      <w:r>
        <w:t>Hardware Implementation</w:t>
      </w:r>
    </w:p>
    <w:p>
      <w:pPr>
        <w:pStyle w:val="12"/>
        <w:numPr>
          <w:ilvl w:val="0"/>
          <w:numId w:val="8"/>
        </w:numPr>
        <w:tabs>
          <w:tab w:val="left" w:pos="1908"/>
          <w:tab w:val="left" w:pos="1909"/>
        </w:tabs>
        <w:spacing w:before="0" w:after="0" w:line="240" w:lineRule="auto"/>
        <w:ind w:left="1908" w:right="901" w:hanging="360"/>
        <w:jc w:val="left"/>
        <w:rPr>
          <w:sz w:val="24"/>
        </w:rPr>
      </w:pPr>
      <w:r>
        <w:rPr>
          <w:sz w:val="24"/>
        </w:rPr>
        <w:t>The hardware implementation of logic microoperation requires that logic gates</w:t>
      </w:r>
      <w:r>
        <w:rPr>
          <w:spacing w:val="-26"/>
          <w:sz w:val="24"/>
        </w:rPr>
        <w:t xml:space="preserve"> </w:t>
      </w:r>
      <w:r>
        <w:rPr>
          <w:sz w:val="24"/>
        </w:rPr>
        <w:t>be inserted for each bit or pair of bits in the registers to perform the required logic function.</w:t>
      </w:r>
    </w:p>
    <w:p>
      <w:pPr>
        <w:pStyle w:val="12"/>
        <w:numPr>
          <w:ilvl w:val="0"/>
          <w:numId w:val="8"/>
        </w:numPr>
        <w:tabs>
          <w:tab w:val="left" w:pos="1908"/>
          <w:tab w:val="left" w:pos="1909"/>
        </w:tabs>
        <w:spacing w:before="0" w:after="0" w:line="240" w:lineRule="auto"/>
        <w:ind w:left="1908" w:right="523" w:hanging="360"/>
        <w:jc w:val="left"/>
        <w:rPr>
          <w:sz w:val="24"/>
        </w:rPr>
      </w:pPr>
      <w:r>
        <w:rPr>
          <w:sz w:val="24"/>
        </w:rPr>
        <w:t>Although there are 16 logic microoperation, most computers use only four—AND, OR, XOR (exclusive-OR), and complement from which all others can be</w:t>
      </w:r>
      <w:r>
        <w:rPr>
          <w:spacing w:val="-17"/>
          <w:sz w:val="24"/>
        </w:rPr>
        <w:t xml:space="preserve"> </w:t>
      </w:r>
      <w:r>
        <w:rPr>
          <w:sz w:val="24"/>
        </w:rPr>
        <w:t>derived.</w:t>
      </w:r>
    </w:p>
    <w:p>
      <w:pPr>
        <w:pStyle w:val="12"/>
        <w:numPr>
          <w:ilvl w:val="0"/>
          <w:numId w:val="8"/>
        </w:numPr>
        <w:tabs>
          <w:tab w:val="left" w:pos="1908"/>
          <w:tab w:val="left" w:pos="1909"/>
        </w:tabs>
        <w:spacing w:before="0" w:after="0" w:line="242" w:lineRule="auto"/>
        <w:ind w:left="1908" w:right="947" w:hanging="360"/>
        <w:jc w:val="left"/>
        <w:rPr>
          <w:sz w:val="24"/>
        </w:rPr>
      </w:pPr>
      <w:r>
        <w:drawing>
          <wp:anchor distT="0" distB="0" distL="0" distR="0" simplePos="0" relativeHeight="1024" behindDoc="0" locked="0" layoutInCell="1" allowOverlap="1">
            <wp:simplePos x="0" y="0"/>
            <wp:positionH relativeFrom="page">
              <wp:posOffset>3286760</wp:posOffset>
            </wp:positionH>
            <wp:positionV relativeFrom="paragraph">
              <wp:posOffset>460375</wp:posOffset>
            </wp:positionV>
            <wp:extent cx="2237105" cy="2267585"/>
            <wp:effectExtent l="0" t="0" r="0" b="0"/>
            <wp:wrapTopAndBottom/>
            <wp:docPr id="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png"/>
                    <pic:cNvPicPr>
                      <a:picLocks noChangeAspect="1"/>
                    </pic:cNvPicPr>
                  </pic:nvPicPr>
                  <pic:blipFill>
                    <a:blip r:embed="rId48" cstate="print"/>
                    <a:stretch>
                      <a:fillRect/>
                    </a:stretch>
                  </pic:blipFill>
                  <pic:spPr>
                    <a:xfrm>
                      <a:off x="0" y="0"/>
                      <a:ext cx="2237232" cy="2267712"/>
                    </a:xfrm>
                    <a:prstGeom prst="rect">
                      <a:avLst/>
                    </a:prstGeom>
                  </pic:spPr>
                </pic:pic>
              </a:graphicData>
            </a:graphic>
          </wp:anchor>
        </w:drawing>
      </w:r>
      <w:r>
        <w:rPr>
          <w:sz w:val="24"/>
        </w:rPr>
        <w:t>Below figure shows one stage of a circuit that generates the four basic logic</w:t>
      </w:r>
      <w:r>
        <w:rPr>
          <w:spacing w:val="-32"/>
          <w:sz w:val="24"/>
        </w:rPr>
        <w:t xml:space="preserve"> </w:t>
      </w:r>
      <w:r>
        <w:rPr>
          <w:sz w:val="24"/>
        </w:rPr>
        <w:t>micro operations.</w:t>
      </w:r>
    </w:p>
    <w:p>
      <w:pPr>
        <w:spacing w:before="70"/>
        <w:ind w:left="4601" w:right="0" w:firstLine="0"/>
        <w:jc w:val="left"/>
        <w:rPr>
          <w:b/>
          <w:sz w:val="20"/>
        </w:rPr>
      </w:pPr>
      <w:r>
        <w:rPr>
          <w:b/>
          <w:sz w:val="20"/>
        </w:rPr>
        <w:t>Figure 1.11 : One stage of logic circuit</w:t>
      </w:r>
    </w:p>
    <w:p>
      <w:pPr>
        <w:pStyle w:val="6"/>
        <w:spacing w:before="1"/>
        <w:ind w:left="0" w:firstLine="0"/>
        <w:rPr>
          <w:b/>
        </w:rPr>
      </w:pPr>
    </w:p>
    <w:tbl>
      <w:tblPr>
        <w:tblStyle w:val="10"/>
        <w:tblW w:w="5687" w:type="dxa"/>
        <w:tblInd w:w="2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9"/>
        <w:gridCol w:w="809"/>
        <w:gridCol w:w="2093"/>
        <w:gridCol w:w="19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38" w:hRule="atLeast"/>
        </w:trPr>
        <w:tc>
          <w:tcPr>
            <w:tcW w:w="809" w:type="dxa"/>
          </w:tcPr>
          <w:p>
            <w:pPr>
              <w:pStyle w:val="13"/>
              <w:spacing w:line="291" w:lineRule="exact"/>
              <w:ind w:left="107"/>
              <w:rPr>
                <w:b/>
                <w:sz w:val="16"/>
              </w:rPr>
            </w:pPr>
            <w:r>
              <w:rPr>
                <w:b/>
                <w:position w:val="2"/>
                <w:sz w:val="24"/>
              </w:rPr>
              <w:t>S</w:t>
            </w:r>
            <w:r>
              <w:rPr>
                <w:b/>
                <w:sz w:val="16"/>
              </w:rPr>
              <w:t>1</w:t>
            </w:r>
          </w:p>
        </w:tc>
        <w:tc>
          <w:tcPr>
            <w:tcW w:w="809" w:type="dxa"/>
          </w:tcPr>
          <w:p>
            <w:pPr>
              <w:pStyle w:val="13"/>
              <w:spacing w:line="291" w:lineRule="exact"/>
              <w:ind w:left="107"/>
              <w:rPr>
                <w:b/>
                <w:sz w:val="16"/>
              </w:rPr>
            </w:pPr>
            <w:r>
              <w:rPr>
                <w:b/>
                <w:position w:val="2"/>
                <w:sz w:val="24"/>
              </w:rPr>
              <w:t>S</w:t>
            </w:r>
            <w:r>
              <w:rPr>
                <w:b/>
                <w:sz w:val="16"/>
              </w:rPr>
              <w:t>0</w:t>
            </w:r>
          </w:p>
        </w:tc>
        <w:tc>
          <w:tcPr>
            <w:tcW w:w="2093" w:type="dxa"/>
          </w:tcPr>
          <w:p>
            <w:pPr>
              <w:pStyle w:val="13"/>
              <w:spacing w:line="292" w:lineRule="exact"/>
              <w:ind w:left="107"/>
              <w:rPr>
                <w:b/>
                <w:sz w:val="24"/>
              </w:rPr>
            </w:pPr>
            <w:r>
              <w:rPr>
                <w:b/>
                <w:sz w:val="24"/>
              </w:rPr>
              <w:t>Output</w:t>
            </w:r>
          </w:p>
        </w:tc>
        <w:tc>
          <w:tcPr>
            <w:tcW w:w="1976" w:type="dxa"/>
          </w:tcPr>
          <w:p>
            <w:pPr>
              <w:pStyle w:val="13"/>
              <w:spacing w:line="292" w:lineRule="exact"/>
              <w:ind w:left="107"/>
              <w:rPr>
                <w:b/>
                <w:sz w:val="24"/>
              </w:rPr>
            </w:pPr>
            <w:r>
              <w:rPr>
                <w:b/>
                <w:sz w:val="24"/>
              </w:rPr>
              <w:t>Operation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38" w:hRule="atLeast"/>
        </w:trPr>
        <w:tc>
          <w:tcPr>
            <w:tcW w:w="809" w:type="dxa"/>
          </w:tcPr>
          <w:p>
            <w:pPr>
              <w:pStyle w:val="13"/>
              <w:spacing w:line="292" w:lineRule="exact"/>
              <w:ind w:left="107"/>
              <w:rPr>
                <w:sz w:val="24"/>
              </w:rPr>
            </w:pPr>
            <w:r>
              <w:rPr>
                <w:sz w:val="24"/>
              </w:rPr>
              <w:t>0</w:t>
            </w:r>
          </w:p>
        </w:tc>
        <w:tc>
          <w:tcPr>
            <w:tcW w:w="809" w:type="dxa"/>
          </w:tcPr>
          <w:p>
            <w:pPr>
              <w:pStyle w:val="13"/>
              <w:spacing w:line="292" w:lineRule="exact"/>
              <w:ind w:left="107"/>
              <w:rPr>
                <w:sz w:val="24"/>
              </w:rPr>
            </w:pPr>
            <w:r>
              <w:rPr>
                <w:sz w:val="24"/>
              </w:rPr>
              <w:t>0</w:t>
            </w:r>
          </w:p>
        </w:tc>
        <w:tc>
          <w:tcPr>
            <w:tcW w:w="2093" w:type="dxa"/>
          </w:tcPr>
          <w:p>
            <w:pPr>
              <w:pStyle w:val="13"/>
              <w:spacing w:line="292" w:lineRule="exact"/>
              <w:ind w:left="107"/>
              <w:rPr>
                <w:sz w:val="24"/>
              </w:rPr>
            </w:pPr>
            <w:r>
              <w:rPr>
                <w:sz w:val="24"/>
              </w:rPr>
              <w:t xml:space="preserve">E = A </w:t>
            </w:r>
            <w:r>
              <w:rPr>
                <w:rFonts w:ascii="Cambria Math" w:hAnsi="Cambria Math"/>
                <w:sz w:val="24"/>
              </w:rPr>
              <w:t xml:space="preserve">∧ </w:t>
            </w:r>
            <w:r>
              <w:rPr>
                <w:sz w:val="24"/>
              </w:rPr>
              <w:t>B</w:t>
            </w:r>
          </w:p>
        </w:tc>
        <w:tc>
          <w:tcPr>
            <w:tcW w:w="1976" w:type="dxa"/>
          </w:tcPr>
          <w:p>
            <w:pPr>
              <w:pStyle w:val="13"/>
              <w:spacing w:line="292" w:lineRule="exact"/>
              <w:ind w:left="107"/>
              <w:rPr>
                <w:sz w:val="24"/>
              </w:rPr>
            </w:pPr>
            <w:r>
              <w:rPr>
                <w:sz w:val="24"/>
              </w:rPr>
              <w:t>AND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38" w:hRule="atLeast"/>
        </w:trPr>
        <w:tc>
          <w:tcPr>
            <w:tcW w:w="809" w:type="dxa"/>
          </w:tcPr>
          <w:p>
            <w:pPr>
              <w:pStyle w:val="13"/>
              <w:spacing w:line="292" w:lineRule="exact"/>
              <w:ind w:left="107"/>
              <w:rPr>
                <w:sz w:val="24"/>
              </w:rPr>
            </w:pPr>
            <w:r>
              <w:rPr>
                <w:sz w:val="24"/>
              </w:rPr>
              <w:t>0</w:t>
            </w:r>
          </w:p>
        </w:tc>
        <w:tc>
          <w:tcPr>
            <w:tcW w:w="809" w:type="dxa"/>
          </w:tcPr>
          <w:p>
            <w:pPr>
              <w:pStyle w:val="13"/>
              <w:spacing w:line="292" w:lineRule="exact"/>
              <w:ind w:left="107"/>
              <w:rPr>
                <w:sz w:val="24"/>
              </w:rPr>
            </w:pPr>
            <w:r>
              <w:rPr>
                <w:sz w:val="24"/>
              </w:rPr>
              <w:t>1</w:t>
            </w:r>
          </w:p>
        </w:tc>
        <w:tc>
          <w:tcPr>
            <w:tcW w:w="2093" w:type="dxa"/>
          </w:tcPr>
          <w:p>
            <w:pPr>
              <w:pStyle w:val="13"/>
              <w:spacing w:line="292" w:lineRule="exact"/>
              <w:ind w:left="107"/>
              <w:rPr>
                <w:sz w:val="24"/>
              </w:rPr>
            </w:pPr>
            <w:r>
              <w:rPr>
                <w:sz w:val="24"/>
              </w:rPr>
              <w:t>E = A V B</w:t>
            </w:r>
          </w:p>
        </w:tc>
        <w:tc>
          <w:tcPr>
            <w:tcW w:w="1976" w:type="dxa"/>
          </w:tcPr>
          <w:p>
            <w:pPr>
              <w:pStyle w:val="13"/>
              <w:spacing w:line="292" w:lineRule="exact"/>
              <w:ind w:left="107"/>
              <w:rPr>
                <w:sz w:val="24"/>
              </w:rPr>
            </w:pPr>
            <w:r>
              <w:rPr>
                <w:sz w:val="24"/>
              </w:rPr>
              <w: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41" w:hRule="atLeast"/>
        </w:trPr>
        <w:tc>
          <w:tcPr>
            <w:tcW w:w="809" w:type="dxa"/>
          </w:tcPr>
          <w:p>
            <w:pPr>
              <w:pStyle w:val="13"/>
              <w:spacing w:before="1" w:line="240" w:lineRule="auto"/>
              <w:ind w:left="107"/>
              <w:rPr>
                <w:sz w:val="24"/>
              </w:rPr>
            </w:pPr>
            <w:r>
              <w:rPr>
                <w:sz w:val="24"/>
              </w:rPr>
              <w:t>1</w:t>
            </w:r>
          </w:p>
        </w:tc>
        <w:tc>
          <w:tcPr>
            <w:tcW w:w="809" w:type="dxa"/>
          </w:tcPr>
          <w:p>
            <w:pPr>
              <w:pStyle w:val="13"/>
              <w:spacing w:before="1" w:line="240" w:lineRule="auto"/>
              <w:ind w:left="107"/>
              <w:rPr>
                <w:sz w:val="24"/>
              </w:rPr>
            </w:pPr>
            <w:r>
              <w:rPr>
                <w:sz w:val="24"/>
              </w:rPr>
              <w:t>0</w:t>
            </w:r>
          </w:p>
        </w:tc>
        <w:tc>
          <w:tcPr>
            <w:tcW w:w="2093" w:type="dxa"/>
          </w:tcPr>
          <w:p>
            <w:pPr>
              <w:pStyle w:val="13"/>
              <w:spacing w:before="1" w:line="240" w:lineRule="auto"/>
              <w:ind w:left="107"/>
              <w:rPr>
                <w:rFonts w:ascii="Cambria Math" w:hAnsi="Cambria Math"/>
                <w:sz w:val="24"/>
              </w:rPr>
            </w:pPr>
            <w:r>
              <w:rPr>
                <w:sz w:val="24"/>
              </w:rPr>
              <w:t xml:space="preserve">E = A </w:t>
            </w:r>
            <w:r>
              <w:rPr>
                <w:rFonts w:ascii="Cambria Math" w:hAnsi="Cambria Math"/>
                <w:sz w:val="24"/>
              </w:rPr>
              <w:t>⊕ B</w:t>
            </w:r>
          </w:p>
        </w:tc>
        <w:tc>
          <w:tcPr>
            <w:tcW w:w="1976" w:type="dxa"/>
          </w:tcPr>
          <w:p>
            <w:pPr>
              <w:pStyle w:val="13"/>
              <w:spacing w:before="1" w:line="240" w:lineRule="auto"/>
              <w:ind w:left="107"/>
              <w:rPr>
                <w:sz w:val="24"/>
              </w:rPr>
            </w:pPr>
            <w:r>
              <w:rPr>
                <w:sz w:val="24"/>
              </w:rPr>
              <w:t>XOR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45" w:hRule="atLeast"/>
        </w:trPr>
        <w:tc>
          <w:tcPr>
            <w:tcW w:w="809" w:type="dxa"/>
          </w:tcPr>
          <w:p>
            <w:pPr>
              <w:pStyle w:val="13"/>
              <w:spacing w:line="292" w:lineRule="exact"/>
              <w:ind w:left="107"/>
              <w:rPr>
                <w:sz w:val="24"/>
              </w:rPr>
            </w:pPr>
            <w:r>
              <w:rPr>
                <w:sz w:val="24"/>
              </w:rPr>
              <w:t>1</w:t>
            </w:r>
          </w:p>
        </w:tc>
        <w:tc>
          <w:tcPr>
            <w:tcW w:w="809" w:type="dxa"/>
          </w:tcPr>
          <w:p>
            <w:pPr>
              <w:pStyle w:val="13"/>
              <w:spacing w:line="292" w:lineRule="exact"/>
              <w:ind w:left="107"/>
              <w:rPr>
                <w:sz w:val="24"/>
              </w:rPr>
            </w:pPr>
            <w:r>
              <w:rPr>
                <w:sz w:val="24"/>
              </w:rPr>
              <w:t>1</w:t>
            </w:r>
          </w:p>
        </w:tc>
        <w:tc>
          <w:tcPr>
            <w:tcW w:w="2093" w:type="dxa"/>
          </w:tcPr>
          <w:p>
            <w:pPr>
              <w:pStyle w:val="13"/>
              <w:spacing w:line="297" w:lineRule="exact"/>
              <w:ind w:left="107"/>
              <w:rPr>
                <w:rFonts w:ascii="Cambria Math" w:hAnsi="Cambria Math" w:eastAsia="Cambria Math"/>
                <w:sz w:val="24"/>
              </w:rPr>
            </w:pPr>
            <w:r>
              <w:rPr>
                <w:sz w:val="24"/>
              </w:rPr>
              <w:t xml:space="preserve">E = </w:t>
            </w:r>
            <w:r>
              <w:rPr>
                <w:rFonts w:ascii="Cambria Math" w:hAnsi="Cambria Math" w:eastAsia="Cambria Math"/>
                <w:sz w:val="24"/>
              </w:rPr>
              <w:t>𝐴</w:t>
            </w:r>
            <w:r>
              <w:rPr>
                <w:rFonts w:ascii="Cambria Math" w:hAnsi="Cambria Math" w:eastAsia="Cambria Math"/>
                <w:position w:val="5"/>
                <w:sz w:val="24"/>
              </w:rPr>
              <w:t>̅</w:t>
            </w:r>
          </w:p>
        </w:tc>
        <w:tc>
          <w:tcPr>
            <w:tcW w:w="1976" w:type="dxa"/>
          </w:tcPr>
          <w:p>
            <w:pPr>
              <w:pStyle w:val="13"/>
              <w:spacing w:line="292" w:lineRule="exact"/>
              <w:ind w:left="107"/>
              <w:rPr>
                <w:sz w:val="24"/>
              </w:rPr>
            </w:pPr>
            <w:r>
              <w:rPr>
                <w:sz w:val="24"/>
              </w:rPr>
              <w:t>Compliment</w:t>
            </w:r>
          </w:p>
        </w:tc>
      </w:tr>
    </w:tbl>
    <w:p>
      <w:pPr>
        <w:spacing w:before="0"/>
        <w:ind w:left="1526" w:right="0" w:firstLine="0"/>
        <w:jc w:val="center"/>
        <w:rPr>
          <w:b/>
          <w:sz w:val="20"/>
        </w:rPr>
      </w:pPr>
      <w:r>
        <w:rPr>
          <w:b/>
          <w:sz w:val="20"/>
        </w:rPr>
        <w:t>Table 1.6: Function table</w:t>
      </w:r>
    </w:p>
    <w:p>
      <w:pPr>
        <w:pStyle w:val="6"/>
        <w:ind w:left="0" w:firstLine="0"/>
        <w:rPr>
          <w:b/>
        </w:rPr>
      </w:pPr>
    </w:p>
    <w:p>
      <w:pPr>
        <w:pStyle w:val="12"/>
        <w:numPr>
          <w:ilvl w:val="0"/>
          <w:numId w:val="8"/>
        </w:numPr>
        <w:tabs>
          <w:tab w:val="left" w:pos="1908"/>
          <w:tab w:val="left" w:pos="1909"/>
        </w:tabs>
        <w:spacing w:before="0" w:after="0" w:line="305" w:lineRule="exact"/>
        <w:ind w:left="1908" w:right="0" w:hanging="360"/>
        <w:jc w:val="left"/>
        <w:rPr>
          <w:sz w:val="24"/>
        </w:rPr>
      </w:pPr>
      <w:r>
        <w:rPr>
          <w:sz w:val="24"/>
        </w:rPr>
        <w:t>Hardware implementation consists of four gates and a</w:t>
      </w:r>
      <w:r>
        <w:rPr>
          <w:spacing w:val="-5"/>
          <w:sz w:val="24"/>
        </w:rPr>
        <w:t xml:space="preserve"> </w:t>
      </w:r>
      <w:r>
        <w:rPr>
          <w:sz w:val="24"/>
        </w:rPr>
        <w:t>multiplexer.</w:t>
      </w:r>
    </w:p>
    <w:p>
      <w:pPr>
        <w:pStyle w:val="12"/>
        <w:numPr>
          <w:ilvl w:val="0"/>
          <w:numId w:val="8"/>
        </w:numPr>
        <w:tabs>
          <w:tab w:val="left" w:pos="1908"/>
          <w:tab w:val="left" w:pos="1909"/>
        </w:tabs>
        <w:spacing w:before="0" w:after="0" w:line="242" w:lineRule="auto"/>
        <w:ind w:left="1908" w:right="1209" w:hanging="360"/>
        <w:jc w:val="left"/>
        <w:rPr>
          <w:sz w:val="24"/>
        </w:rPr>
      </w:pPr>
      <w:r>
        <w:rPr>
          <w:sz w:val="24"/>
        </w:rPr>
        <w:t>Each</w:t>
      </w:r>
      <w:r>
        <w:rPr>
          <w:spacing w:val="-3"/>
          <w:sz w:val="24"/>
        </w:rPr>
        <w:t xml:space="preserve"> </w:t>
      </w:r>
      <w:r>
        <w:rPr>
          <w:sz w:val="24"/>
        </w:rPr>
        <w:t>of</w:t>
      </w:r>
      <w:r>
        <w:rPr>
          <w:spacing w:val="-2"/>
          <w:sz w:val="24"/>
        </w:rPr>
        <w:t xml:space="preserve"> </w:t>
      </w:r>
      <w:r>
        <w:rPr>
          <w:sz w:val="24"/>
        </w:rPr>
        <w:t>the</w:t>
      </w:r>
      <w:r>
        <w:rPr>
          <w:spacing w:val="-5"/>
          <w:sz w:val="24"/>
        </w:rPr>
        <w:t xml:space="preserve"> </w:t>
      </w:r>
      <w:r>
        <w:rPr>
          <w:sz w:val="24"/>
        </w:rPr>
        <w:t>four</w:t>
      </w:r>
      <w:r>
        <w:rPr>
          <w:spacing w:val="-2"/>
          <w:sz w:val="24"/>
        </w:rPr>
        <w:t xml:space="preserve"> </w:t>
      </w:r>
      <w:r>
        <w:rPr>
          <w:sz w:val="24"/>
        </w:rPr>
        <w:t>logic</w:t>
      </w:r>
      <w:r>
        <w:rPr>
          <w:spacing w:val="-4"/>
          <w:sz w:val="24"/>
        </w:rPr>
        <w:t xml:space="preserve"> </w:t>
      </w:r>
      <w:r>
        <w:rPr>
          <w:sz w:val="24"/>
        </w:rPr>
        <w:t>operations</w:t>
      </w:r>
      <w:r>
        <w:rPr>
          <w:spacing w:val="-3"/>
          <w:sz w:val="24"/>
        </w:rPr>
        <w:t xml:space="preserve"> </w:t>
      </w:r>
      <w:r>
        <w:rPr>
          <w:sz w:val="24"/>
        </w:rPr>
        <w:t>is</w:t>
      </w:r>
      <w:r>
        <w:rPr>
          <w:spacing w:val="-3"/>
          <w:sz w:val="24"/>
        </w:rPr>
        <w:t xml:space="preserve"> </w:t>
      </w:r>
      <w:r>
        <w:rPr>
          <w:sz w:val="24"/>
        </w:rPr>
        <w:t>generated</w:t>
      </w:r>
      <w:r>
        <w:rPr>
          <w:spacing w:val="-4"/>
          <w:sz w:val="24"/>
        </w:rPr>
        <w:t xml:space="preserve"> </w:t>
      </w:r>
      <w:r>
        <w:rPr>
          <w:sz w:val="24"/>
        </w:rPr>
        <w:t>through</w:t>
      </w:r>
      <w:r>
        <w:rPr>
          <w:spacing w:val="-4"/>
          <w:sz w:val="24"/>
        </w:rPr>
        <w:t xml:space="preserve"> </w:t>
      </w:r>
      <w:r>
        <w:rPr>
          <w:sz w:val="24"/>
        </w:rPr>
        <w:t>a</w:t>
      </w:r>
      <w:r>
        <w:rPr>
          <w:spacing w:val="-3"/>
          <w:sz w:val="24"/>
        </w:rPr>
        <w:t xml:space="preserve"> </w:t>
      </w:r>
      <w:r>
        <w:rPr>
          <w:sz w:val="24"/>
        </w:rPr>
        <w:t>gate</w:t>
      </w:r>
      <w:r>
        <w:rPr>
          <w:spacing w:val="-5"/>
          <w:sz w:val="24"/>
        </w:rPr>
        <w:t xml:space="preserve"> </w:t>
      </w:r>
      <w:r>
        <w:rPr>
          <w:sz w:val="24"/>
        </w:rPr>
        <w:t>that</w:t>
      </w:r>
      <w:r>
        <w:rPr>
          <w:spacing w:val="-4"/>
          <w:sz w:val="24"/>
        </w:rPr>
        <w:t xml:space="preserve"> </w:t>
      </w:r>
      <w:r>
        <w:rPr>
          <w:sz w:val="24"/>
        </w:rPr>
        <w:t>performs</w:t>
      </w:r>
      <w:r>
        <w:rPr>
          <w:spacing w:val="-3"/>
          <w:sz w:val="24"/>
        </w:rPr>
        <w:t xml:space="preserve"> </w:t>
      </w:r>
      <w:r>
        <w:rPr>
          <w:sz w:val="24"/>
        </w:rPr>
        <w:t>the required</w:t>
      </w:r>
      <w:r>
        <w:rPr>
          <w:spacing w:val="-1"/>
          <w:sz w:val="24"/>
        </w:rPr>
        <w:t xml:space="preserve"> </w:t>
      </w:r>
      <w:r>
        <w:rPr>
          <w:sz w:val="24"/>
        </w:rPr>
        <w:t>logic.</w:t>
      </w:r>
    </w:p>
    <w:p>
      <w:pPr>
        <w:pStyle w:val="12"/>
        <w:numPr>
          <w:ilvl w:val="0"/>
          <w:numId w:val="8"/>
        </w:numPr>
        <w:tabs>
          <w:tab w:val="left" w:pos="1908"/>
          <w:tab w:val="left" w:pos="1909"/>
        </w:tabs>
        <w:spacing w:before="0" w:after="0" w:line="300" w:lineRule="exact"/>
        <w:ind w:left="1908" w:right="0" w:hanging="360"/>
        <w:jc w:val="left"/>
        <w:rPr>
          <w:sz w:val="24"/>
        </w:rPr>
      </w:pPr>
      <w:r>
        <w:rPr>
          <w:sz w:val="24"/>
        </w:rPr>
        <w:t>The outputs of the gates are applied to the data inputs of the</w:t>
      </w:r>
      <w:r>
        <w:rPr>
          <w:spacing w:val="-17"/>
          <w:sz w:val="24"/>
        </w:rPr>
        <w:t xml:space="preserve"> </w:t>
      </w:r>
      <w:r>
        <w:rPr>
          <w:sz w:val="24"/>
        </w:rPr>
        <w:t>multiplexer.</w:t>
      </w:r>
    </w:p>
    <w:p>
      <w:pPr>
        <w:pStyle w:val="12"/>
        <w:numPr>
          <w:ilvl w:val="0"/>
          <w:numId w:val="8"/>
        </w:numPr>
        <w:tabs>
          <w:tab w:val="left" w:pos="1963"/>
          <w:tab w:val="left" w:pos="1964"/>
        </w:tabs>
        <w:spacing w:before="0" w:after="0" w:line="240" w:lineRule="auto"/>
        <w:ind w:left="1908" w:right="788" w:hanging="360"/>
        <w:jc w:val="left"/>
        <w:rPr>
          <w:sz w:val="24"/>
        </w:rPr>
      </w:pPr>
      <w:r>
        <w:tab/>
      </w:r>
      <w:r>
        <w:rPr>
          <w:position w:val="2"/>
          <w:sz w:val="24"/>
        </w:rPr>
        <w:t>The two selection inputs S</w:t>
      </w:r>
      <w:r>
        <w:rPr>
          <w:sz w:val="16"/>
        </w:rPr>
        <w:t xml:space="preserve">1 </w:t>
      </w:r>
      <w:r>
        <w:rPr>
          <w:position w:val="2"/>
          <w:sz w:val="24"/>
        </w:rPr>
        <w:t>and S</w:t>
      </w:r>
      <w:r>
        <w:rPr>
          <w:sz w:val="16"/>
        </w:rPr>
        <w:t xml:space="preserve">0 </w:t>
      </w:r>
      <w:r>
        <w:rPr>
          <w:position w:val="2"/>
          <w:sz w:val="24"/>
        </w:rPr>
        <w:t>choose one of the data inputs of the multiplexer</w:t>
      </w:r>
      <w:r>
        <w:rPr>
          <w:sz w:val="24"/>
        </w:rPr>
        <w:t xml:space="preserve"> and direct its value to the</w:t>
      </w:r>
      <w:r>
        <w:rPr>
          <w:spacing w:val="-5"/>
          <w:sz w:val="24"/>
        </w:rPr>
        <w:t xml:space="preserve"> </w:t>
      </w:r>
      <w:r>
        <w:rPr>
          <w:sz w:val="24"/>
        </w:rPr>
        <w:t>output.</w:t>
      </w:r>
    </w:p>
    <w:p>
      <w:pPr>
        <w:pStyle w:val="12"/>
        <w:numPr>
          <w:ilvl w:val="0"/>
          <w:numId w:val="8"/>
        </w:numPr>
        <w:tabs>
          <w:tab w:val="left" w:pos="1908"/>
          <w:tab w:val="left" w:pos="1909"/>
        </w:tabs>
        <w:spacing w:before="1" w:after="0" w:line="240" w:lineRule="auto"/>
        <w:ind w:left="1908" w:right="502" w:hanging="360"/>
        <w:jc w:val="left"/>
        <w:rPr>
          <w:sz w:val="24"/>
        </w:rPr>
      </w:pPr>
      <w:r>
        <w:rPr>
          <w:sz w:val="24"/>
        </w:rPr>
        <w:t>The diagram shows one typical stage with subscript i. For a logic circuit with n bits, the diagram must be repeated n times for i = 0, 1, 2, . . . n - 1. The selection variables</w:t>
      </w:r>
      <w:r>
        <w:rPr>
          <w:spacing w:val="-25"/>
          <w:sz w:val="24"/>
        </w:rPr>
        <w:t xml:space="preserve"> </w:t>
      </w:r>
      <w:r>
        <w:rPr>
          <w:sz w:val="24"/>
        </w:rPr>
        <w:t>are</w:t>
      </w:r>
    </w:p>
    <w:p>
      <w:pPr>
        <w:spacing w:after="0" w:line="240" w:lineRule="auto"/>
        <w:jc w:val="left"/>
        <w:rPr>
          <w:sz w:val="24"/>
        </w:rPr>
        <w:sectPr>
          <w:pgSz w:w="12240" w:h="15840"/>
          <w:pgMar w:top="1660" w:right="700" w:bottom="1100" w:left="720" w:header="720" w:footer="901" w:gutter="0"/>
        </w:sectPr>
      </w:pPr>
    </w:p>
    <w:p>
      <w:pPr>
        <w:pStyle w:val="6"/>
        <w:spacing w:before="9"/>
        <w:ind w:left="0" w:firstLine="0"/>
        <w:rPr>
          <w:sz w:val="17"/>
        </w:rPr>
      </w:pPr>
    </w:p>
    <w:p>
      <w:pPr>
        <w:pStyle w:val="6"/>
        <w:spacing w:before="52"/>
        <w:ind w:firstLine="0"/>
      </w:pPr>
      <w:r>
        <w:t>applied to all stages.</w:t>
      </w:r>
    </w:p>
    <w:p>
      <w:pPr>
        <w:pStyle w:val="6"/>
        <w:spacing w:before="10"/>
        <w:ind w:left="0" w:firstLine="0"/>
        <w:rPr>
          <w:sz w:val="23"/>
        </w:rPr>
      </w:pPr>
    </w:p>
    <w:p>
      <w:pPr>
        <w:pStyle w:val="2"/>
        <w:numPr>
          <w:ilvl w:val="0"/>
          <w:numId w:val="1"/>
        </w:numPr>
        <w:tabs>
          <w:tab w:val="left" w:pos="1188"/>
          <w:tab w:val="left" w:pos="1189"/>
        </w:tabs>
        <w:spacing w:before="1" w:after="0" w:line="240" w:lineRule="auto"/>
        <w:ind w:left="1188" w:right="0" w:hanging="828"/>
        <w:jc w:val="left"/>
      </w:pPr>
      <w:r>
        <w:t>Explain selective set, selective complement and selective</w:t>
      </w:r>
      <w:r>
        <w:rPr>
          <w:spacing w:val="-14"/>
        </w:rPr>
        <w:t xml:space="preserve"> </w:t>
      </w:r>
      <w:r>
        <w:t>clear.</w:t>
      </w:r>
    </w:p>
    <w:p>
      <w:pPr>
        <w:pStyle w:val="4"/>
        <w:spacing w:before="2"/>
      </w:pPr>
      <w:r>
        <w:t>Selective-Set operation:</w:t>
      </w:r>
    </w:p>
    <w:p>
      <w:pPr>
        <w:pStyle w:val="12"/>
        <w:numPr>
          <w:ilvl w:val="1"/>
          <w:numId w:val="1"/>
        </w:numPr>
        <w:tabs>
          <w:tab w:val="left" w:pos="1909"/>
        </w:tabs>
        <w:spacing w:before="0" w:after="48" w:line="240" w:lineRule="auto"/>
        <w:ind w:left="1908" w:right="380" w:hanging="360"/>
        <w:jc w:val="both"/>
        <w:rPr>
          <w:sz w:val="24"/>
        </w:rPr>
      </w:pPr>
      <w:r>
        <w:rPr>
          <w:sz w:val="24"/>
        </w:rPr>
        <w:t>The selective-set operation sets to 1 the bits in register A where there are corresponding 1's in register B. It does not affect bit positions that have 0's in B. The following numerical example clarifies this</w:t>
      </w:r>
      <w:r>
        <w:rPr>
          <w:spacing w:val="-6"/>
          <w:sz w:val="24"/>
        </w:rPr>
        <w:t xml:space="preserve"> </w:t>
      </w:r>
      <w:r>
        <w:rPr>
          <w:sz w:val="24"/>
        </w:rPr>
        <w:t>operation:</w:t>
      </w:r>
    </w:p>
    <w:tbl>
      <w:tblPr>
        <w:tblStyle w:val="10"/>
        <w:tblW w:w="2650" w:type="dxa"/>
        <w:tblInd w:w="44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55"/>
        <w:gridCol w:w="19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655" w:type="dxa"/>
          </w:tcPr>
          <w:p>
            <w:pPr>
              <w:pStyle w:val="13"/>
              <w:spacing w:line="244" w:lineRule="exact"/>
              <w:ind w:left="32" w:right="95"/>
              <w:jc w:val="center"/>
              <w:rPr>
                <w:sz w:val="24"/>
              </w:rPr>
            </w:pPr>
            <w:r>
              <w:rPr>
                <w:sz w:val="24"/>
              </w:rPr>
              <w:t>1010</w:t>
            </w:r>
          </w:p>
        </w:tc>
        <w:tc>
          <w:tcPr>
            <w:tcW w:w="1995" w:type="dxa"/>
          </w:tcPr>
          <w:p>
            <w:pPr>
              <w:pStyle w:val="13"/>
              <w:spacing w:line="244" w:lineRule="exact"/>
              <w:ind w:left="115"/>
              <w:rPr>
                <w:sz w:val="24"/>
              </w:rPr>
            </w:pPr>
            <w:r>
              <w:rPr>
                <w:sz w:val="24"/>
              </w:rPr>
              <w:t>A before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655" w:type="dxa"/>
          </w:tcPr>
          <w:p>
            <w:pPr>
              <w:pStyle w:val="13"/>
              <w:ind w:left="32" w:right="95"/>
              <w:jc w:val="center"/>
              <w:rPr>
                <w:sz w:val="24"/>
              </w:rPr>
            </w:pPr>
            <w:r>
              <w:rPr>
                <w:sz w:val="24"/>
                <w:u w:val="single"/>
              </w:rPr>
              <w:t>1100</w:t>
            </w:r>
          </w:p>
        </w:tc>
        <w:tc>
          <w:tcPr>
            <w:tcW w:w="1995" w:type="dxa"/>
          </w:tcPr>
          <w:p>
            <w:pPr>
              <w:pStyle w:val="13"/>
              <w:ind w:left="115"/>
              <w:rPr>
                <w:sz w:val="24"/>
              </w:rPr>
            </w:pPr>
            <w:r>
              <w:rPr>
                <w:sz w:val="24"/>
              </w:rPr>
              <w:t>B (logical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655" w:type="dxa"/>
          </w:tcPr>
          <w:p>
            <w:pPr>
              <w:pStyle w:val="13"/>
              <w:spacing w:line="246" w:lineRule="exact"/>
              <w:ind w:left="32" w:right="95"/>
              <w:jc w:val="center"/>
              <w:rPr>
                <w:sz w:val="24"/>
              </w:rPr>
            </w:pPr>
            <w:r>
              <w:rPr>
                <w:sz w:val="24"/>
              </w:rPr>
              <w:t>1110</w:t>
            </w:r>
          </w:p>
        </w:tc>
        <w:tc>
          <w:tcPr>
            <w:tcW w:w="1995" w:type="dxa"/>
          </w:tcPr>
          <w:p>
            <w:pPr>
              <w:pStyle w:val="13"/>
              <w:spacing w:line="246" w:lineRule="exact"/>
              <w:ind w:left="115"/>
              <w:rPr>
                <w:sz w:val="24"/>
              </w:rPr>
            </w:pPr>
            <w:r>
              <w:rPr>
                <w:sz w:val="24"/>
              </w:rPr>
              <w:t>A after</w:t>
            </w:r>
          </w:p>
        </w:tc>
      </w:tr>
    </w:tbl>
    <w:p>
      <w:pPr>
        <w:pStyle w:val="12"/>
        <w:numPr>
          <w:ilvl w:val="1"/>
          <w:numId w:val="1"/>
        </w:numPr>
        <w:tabs>
          <w:tab w:val="left" w:pos="1908"/>
          <w:tab w:val="left" w:pos="1909"/>
        </w:tabs>
        <w:spacing w:before="6" w:after="0" w:line="305" w:lineRule="exact"/>
        <w:ind w:left="1908" w:right="0" w:hanging="360"/>
        <w:jc w:val="left"/>
        <w:rPr>
          <w:sz w:val="24"/>
        </w:rPr>
      </w:pPr>
      <w:r>
        <w:rPr>
          <w:sz w:val="24"/>
        </w:rPr>
        <w:t>The two leftmost bits of B are 1's, so the corresponding bits of A are set to</w:t>
      </w:r>
      <w:r>
        <w:rPr>
          <w:spacing w:val="-26"/>
          <w:sz w:val="24"/>
        </w:rPr>
        <w:t xml:space="preserve"> </w:t>
      </w:r>
      <w:r>
        <w:rPr>
          <w:sz w:val="24"/>
        </w:rPr>
        <w:t>1.</w:t>
      </w:r>
    </w:p>
    <w:p>
      <w:pPr>
        <w:pStyle w:val="12"/>
        <w:numPr>
          <w:ilvl w:val="1"/>
          <w:numId w:val="1"/>
        </w:numPr>
        <w:tabs>
          <w:tab w:val="left" w:pos="1908"/>
          <w:tab w:val="left" w:pos="1909"/>
        </w:tabs>
        <w:spacing w:before="0" w:after="0" w:line="305" w:lineRule="exact"/>
        <w:ind w:left="1908" w:right="0" w:hanging="360"/>
        <w:jc w:val="left"/>
        <w:rPr>
          <w:sz w:val="24"/>
        </w:rPr>
      </w:pPr>
      <w:r>
        <w:rPr>
          <w:sz w:val="24"/>
        </w:rPr>
        <w:t>One of these two bits was already set and the other has been changed from 0 to</w:t>
      </w:r>
      <w:r>
        <w:rPr>
          <w:spacing w:val="-19"/>
          <w:sz w:val="24"/>
        </w:rPr>
        <w:t xml:space="preserve"> </w:t>
      </w:r>
      <w:r>
        <w:rPr>
          <w:sz w:val="24"/>
        </w:rPr>
        <w:t>1.</w:t>
      </w:r>
    </w:p>
    <w:p>
      <w:pPr>
        <w:pStyle w:val="12"/>
        <w:numPr>
          <w:ilvl w:val="1"/>
          <w:numId w:val="1"/>
        </w:numPr>
        <w:tabs>
          <w:tab w:val="left" w:pos="1909"/>
        </w:tabs>
        <w:spacing w:before="0" w:after="0" w:line="240" w:lineRule="auto"/>
        <w:ind w:left="1908" w:right="374" w:hanging="360"/>
        <w:jc w:val="both"/>
        <w:rPr>
          <w:sz w:val="24"/>
        </w:rPr>
      </w:pPr>
      <w:r>
        <w:rPr>
          <w:sz w:val="24"/>
        </w:rPr>
        <w:t>The two bits of A with corresponding 0's in B remain unchanged. The example above serves as a truth table since it has all four possible combinations of two binary variables.</w:t>
      </w:r>
    </w:p>
    <w:p>
      <w:pPr>
        <w:pStyle w:val="12"/>
        <w:numPr>
          <w:ilvl w:val="1"/>
          <w:numId w:val="1"/>
        </w:numPr>
        <w:tabs>
          <w:tab w:val="left" w:pos="1908"/>
          <w:tab w:val="left" w:pos="1909"/>
        </w:tabs>
        <w:spacing w:before="1" w:after="0" w:line="240" w:lineRule="auto"/>
        <w:ind w:left="1908" w:right="0" w:hanging="360"/>
        <w:jc w:val="left"/>
        <w:rPr>
          <w:sz w:val="24"/>
        </w:rPr>
      </w:pPr>
      <w:r>
        <w:rPr>
          <w:sz w:val="24"/>
        </w:rPr>
        <w:t>The OR microoperation can be used to selectively set bits of a</w:t>
      </w:r>
      <w:r>
        <w:rPr>
          <w:spacing w:val="-12"/>
          <w:sz w:val="24"/>
        </w:rPr>
        <w:t xml:space="preserve"> </w:t>
      </w:r>
      <w:r>
        <w:rPr>
          <w:sz w:val="24"/>
        </w:rPr>
        <w:t>register.</w:t>
      </w:r>
    </w:p>
    <w:p>
      <w:pPr>
        <w:pStyle w:val="6"/>
        <w:spacing w:before="12"/>
        <w:ind w:left="0" w:firstLine="0"/>
        <w:rPr>
          <w:sz w:val="23"/>
        </w:rPr>
      </w:pPr>
    </w:p>
    <w:p>
      <w:pPr>
        <w:pStyle w:val="4"/>
      </w:pPr>
      <w:r>
        <w:t>Selective-Complement operation:</w:t>
      </w:r>
    </w:p>
    <w:p>
      <w:pPr>
        <w:pStyle w:val="12"/>
        <w:numPr>
          <w:ilvl w:val="1"/>
          <w:numId w:val="1"/>
        </w:numPr>
        <w:tabs>
          <w:tab w:val="left" w:pos="1908"/>
          <w:tab w:val="left" w:pos="1909"/>
        </w:tabs>
        <w:spacing w:before="0" w:after="0" w:line="242" w:lineRule="auto"/>
        <w:ind w:left="1908" w:right="376" w:hanging="360"/>
        <w:jc w:val="left"/>
        <w:rPr>
          <w:sz w:val="24"/>
        </w:rPr>
      </w:pPr>
      <w:r>
        <w:rPr>
          <w:sz w:val="24"/>
        </w:rPr>
        <w:t>The selective-complement operation complements bits in A where there are corresponding 1's in B. It does not affect bit positions that have O's in B. For</w:t>
      </w:r>
      <w:r>
        <w:rPr>
          <w:spacing w:val="-36"/>
          <w:sz w:val="24"/>
        </w:rPr>
        <w:t xml:space="preserve"> </w:t>
      </w:r>
      <w:r>
        <w:rPr>
          <w:sz w:val="24"/>
        </w:rPr>
        <w:t>example:</w:t>
      </w:r>
    </w:p>
    <w:p>
      <w:pPr>
        <w:pStyle w:val="6"/>
        <w:spacing w:before="7" w:after="1"/>
        <w:ind w:left="0" w:firstLine="0"/>
        <w:rPr>
          <w:sz w:val="27"/>
        </w:rPr>
      </w:pPr>
    </w:p>
    <w:tbl>
      <w:tblPr>
        <w:tblStyle w:val="10"/>
        <w:tblW w:w="2650" w:type="dxa"/>
        <w:tblInd w:w="44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55"/>
        <w:gridCol w:w="19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655" w:type="dxa"/>
          </w:tcPr>
          <w:p>
            <w:pPr>
              <w:pStyle w:val="13"/>
              <w:spacing w:line="244" w:lineRule="exact"/>
              <w:ind w:left="32" w:right="95"/>
              <w:jc w:val="center"/>
              <w:rPr>
                <w:sz w:val="24"/>
              </w:rPr>
            </w:pPr>
            <w:r>
              <w:rPr>
                <w:sz w:val="24"/>
              </w:rPr>
              <w:t>1010</w:t>
            </w:r>
          </w:p>
        </w:tc>
        <w:tc>
          <w:tcPr>
            <w:tcW w:w="1995" w:type="dxa"/>
          </w:tcPr>
          <w:p>
            <w:pPr>
              <w:pStyle w:val="13"/>
              <w:spacing w:line="244" w:lineRule="exact"/>
              <w:ind w:left="115"/>
              <w:rPr>
                <w:sz w:val="24"/>
              </w:rPr>
            </w:pPr>
            <w:r>
              <w:rPr>
                <w:sz w:val="24"/>
              </w:rPr>
              <w:t>A before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655" w:type="dxa"/>
          </w:tcPr>
          <w:p>
            <w:pPr>
              <w:pStyle w:val="13"/>
              <w:ind w:left="32" w:right="95"/>
              <w:jc w:val="center"/>
              <w:rPr>
                <w:sz w:val="24"/>
              </w:rPr>
            </w:pPr>
            <w:r>
              <w:rPr>
                <w:sz w:val="24"/>
                <w:u w:val="single"/>
              </w:rPr>
              <w:t>1100</w:t>
            </w:r>
          </w:p>
        </w:tc>
        <w:tc>
          <w:tcPr>
            <w:tcW w:w="1995" w:type="dxa"/>
          </w:tcPr>
          <w:p>
            <w:pPr>
              <w:pStyle w:val="13"/>
              <w:ind w:left="115"/>
              <w:rPr>
                <w:sz w:val="24"/>
              </w:rPr>
            </w:pPr>
            <w:r>
              <w:rPr>
                <w:sz w:val="24"/>
              </w:rPr>
              <w:t>B (logical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655" w:type="dxa"/>
          </w:tcPr>
          <w:p>
            <w:pPr>
              <w:pStyle w:val="13"/>
              <w:spacing w:line="246" w:lineRule="exact"/>
              <w:ind w:left="32" w:right="95"/>
              <w:jc w:val="center"/>
              <w:rPr>
                <w:sz w:val="24"/>
              </w:rPr>
            </w:pPr>
            <w:r>
              <w:rPr>
                <w:sz w:val="24"/>
              </w:rPr>
              <w:t>0110</w:t>
            </w:r>
          </w:p>
        </w:tc>
        <w:tc>
          <w:tcPr>
            <w:tcW w:w="1995" w:type="dxa"/>
          </w:tcPr>
          <w:p>
            <w:pPr>
              <w:pStyle w:val="13"/>
              <w:spacing w:line="246" w:lineRule="exact"/>
              <w:ind w:left="115"/>
              <w:rPr>
                <w:sz w:val="24"/>
              </w:rPr>
            </w:pPr>
            <w:r>
              <w:rPr>
                <w:sz w:val="24"/>
              </w:rPr>
              <w:t>A after</w:t>
            </w:r>
          </w:p>
        </w:tc>
      </w:tr>
    </w:tbl>
    <w:p>
      <w:pPr>
        <w:pStyle w:val="6"/>
        <w:spacing w:before="3"/>
        <w:ind w:left="0" w:firstLine="0"/>
      </w:pPr>
    </w:p>
    <w:p>
      <w:pPr>
        <w:pStyle w:val="12"/>
        <w:numPr>
          <w:ilvl w:val="1"/>
          <w:numId w:val="1"/>
        </w:numPr>
        <w:tabs>
          <w:tab w:val="left" w:pos="1908"/>
          <w:tab w:val="left" w:pos="1909"/>
        </w:tabs>
        <w:spacing w:before="0" w:after="0" w:line="242" w:lineRule="auto"/>
        <w:ind w:left="1908" w:right="383" w:hanging="360"/>
        <w:jc w:val="left"/>
        <w:rPr>
          <w:sz w:val="24"/>
        </w:rPr>
      </w:pPr>
      <w:r>
        <w:rPr>
          <w:sz w:val="24"/>
        </w:rPr>
        <w:t>Again the two leftmost bits of B are 1's, so the corresponding bits of A are complemented.</w:t>
      </w:r>
    </w:p>
    <w:p>
      <w:pPr>
        <w:pStyle w:val="12"/>
        <w:numPr>
          <w:ilvl w:val="1"/>
          <w:numId w:val="1"/>
        </w:numPr>
        <w:tabs>
          <w:tab w:val="left" w:pos="1908"/>
          <w:tab w:val="left" w:pos="1909"/>
        </w:tabs>
        <w:spacing w:before="0" w:after="0" w:line="240" w:lineRule="auto"/>
        <w:ind w:left="1908" w:right="380" w:hanging="360"/>
        <w:jc w:val="left"/>
        <w:rPr>
          <w:sz w:val="24"/>
        </w:rPr>
      </w:pPr>
      <w:r>
        <w:rPr>
          <w:sz w:val="24"/>
        </w:rPr>
        <w:t>The exclusive-OR microoperation can be used to selectively complement bits of a register.</w:t>
      </w:r>
    </w:p>
    <w:p>
      <w:pPr>
        <w:pStyle w:val="6"/>
        <w:spacing w:before="7"/>
        <w:ind w:left="0" w:firstLine="0"/>
        <w:rPr>
          <w:sz w:val="23"/>
        </w:rPr>
      </w:pPr>
    </w:p>
    <w:p>
      <w:pPr>
        <w:pStyle w:val="4"/>
      </w:pPr>
      <w:r>
        <w:t>Selective-Clear operation:</w:t>
      </w:r>
    </w:p>
    <w:p>
      <w:pPr>
        <w:pStyle w:val="12"/>
        <w:numPr>
          <w:ilvl w:val="1"/>
          <w:numId w:val="1"/>
        </w:numPr>
        <w:tabs>
          <w:tab w:val="left" w:pos="1908"/>
          <w:tab w:val="left" w:pos="1909"/>
        </w:tabs>
        <w:spacing w:before="0" w:after="45" w:line="242" w:lineRule="auto"/>
        <w:ind w:left="1908" w:right="380" w:hanging="360"/>
        <w:jc w:val="left"/>
        <w:rPr>
          <w:sz w:val="24"/>
        </w:rPr>
      </w:pPr>
      <w:r>
        <w:rPr>
          <w:sz w:val="24"/>
        </w:rPr>
        <w:t>The selective-clear operation clears to 0 the bits in A only where there are corresponding 1's in B. For</w:t>
      </w:r>
      <w:r>
        <w:rPr>
          <w:spacing w:val="1"/>
          <w:sz w:val="24"/>
        </w:rPr>
        <w:t xml:space="preserve"> </w:t>
      </w:r>
      <w:r>
        <w:rPr>
          <w:sz w:val="24"/>
        </w:rPr>
        <w:t>example:</w:t>
      </w:r>
    </w:p>
    <w:tbl>
      <w:tblPr>
        <w:tblStyle w:val="10"/>
        <w:tblW w:w="2650" w:type="dxa"/>
        <w:tblInd w:w="44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55"/>
        <w:gridCol w:w="19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655" w:type="dxa"/>
          </w:tcPr>
          <w:p>
            <w:pPr>
              <w:pStyle w:val="13"/>
              <w:spacing w:line="244" w:lineRule="exact"/>
              <w:ind w:left="32" w:right="95"/>
              <w:jc w:val="center"/>
              <w:rPr>
                <w:sz w:val="24"/>
              </w:rPr>
            </w:pPr>
            <w:r>
              <w:rPr>
                <w:sz w:val="24"/>
              </w:rPr>
              <w:t>1010</w:t>
            </w:r>
          </w:p>
        </w:tc>
        <w:tc>
          <w:tcPr>
            <w:tcW w:w="1995" w:type="dxa"/>
          </w:tcPr>
          <w:p>
            <w:pPr>
              <w:pStyle w:val="13"/>
              <w:spacing w:line="244" w:lineRule="exact"/>
              <w:ind w:left="115"/>
              <w:rPr>
                <w:sz w:val="24"/>
              </w:rPr>
            </w:pPr>
            <w:r>
              <w:rPr>
                <w:sz w:val="24"/>
              </w:rPr>
              <w:t>A before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655" w:type="dxa"/>
          </w:tcPr>
          <w:p>
            <w:pPr>
              <w:pStyle w:val="13"/>
              <w:ind w:left="32" w:right="95"/>
              <w:jc w:val="center"/>
              <w:rPr>
                <w:sz w:val="24"/>
              </w:rPr>
            </w:pPr>
            <w:r>
              <w:rPr>
                <w:sz w:val="24"/>
                <w:u w:val="single"/>
              </w:rPr>
              <w:t>1100</w:t>
            </w:r>
          </w:p>
        </w:tc>
        <w:tc>
          <w:tcPr>
            <w:tcW w:w="1995" w:type="dxa"/>
          </w:tcPr>
          <w:p>
            <w:pPr>
              <w:pStyle w:val="13"/>
              <w:ind w:left="115"/>
              <w:rPr>
                <w:sz w:val="24"/>
              </w:rPr>
            </w:pPr>
            <w:r>
              <w:rPr>
                <w:sz w:val="24"/>
              </w:rPr>
              <w:t>B (logical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655" w:type="dxa"/>
          </w:tcPr>
          <w:p>
            <w:pPr>
              <w:pStyle w:val="13"/>
              <w:spacing w:line="246" w:lineRule="exact"/>
              <w:ind w:left="32" w:right="95"/>
              <w:jc w:val="center"/>
              <w:rPr>
                <w:sz w:val="24"/>
              </w:rPr>
            </w:pPr>
            <w:r>
              <w:rPr>
                <w:sz w:val="24"/>
              </w:rPr>
              <w:t>0010</w:t>
            </w:r>
          </w:p>
        </w:tc>
        <w:tc>
          <w:tcPr>
            <w:tcW w:w="1995" w:type="dxa"/>
          </w:tcPr>
          <w:p>
            <w:pPr>
              <w:pStyle w:val="13"/>
              <w:spacing w:line="246" w:lineRule="exact"/>
              <w:ind w:left="115"/>
              <w:rPr>
                <w:sz w:val="24"/>
              </w:rPr>
            </w:pPr>
            <w:r>
              <w:rPr>
                <w:sz w:val="24"/>
              </w:rPr>
              <w:t>A after</w:t>
            </w:r>
          </w:p>
        </w:tc>
      </w:tr>
    </w:tbl>
    <w:p>
      <w:pPr>
        <w:pStyle w:val="6"/>
        <w:spacing w:before="3"/>
        <w:ind w:left="0" w:firstLine="0"/>
      </w:pPr>
    </w:p>
    <w:p>
      <w:pPr>
        <w:pStyle w:val="12"/>
        <w:numPr>
          <w:ilvl w:val="1"/>
          <w:numId w:val="1"/>
        </w:numPr>
        <w:tabs>
          <w:tab w:val="left" w:pos="1908"/>
          <w:tab w:val="left" w:pos="1909"/>
        </w:tabs>
        <w:spacing w:before="0" w:after="0" w:line="305" w:lineRule="exact"/>
        <w:ind w:left="1908" w:right="0" w:hanging="360"/>
        <w:jc w:val="left"/>
        <w:rPr>
          <w:sz w:val="24"/>
        </w:rPr>
      </w:pPr>
      <w:r>
        <w:rPr>
          <w:sz w:val="24"/>
        </w:rPr>
        <w:t>Again the two leftmost bits of B are 1's, so the corresponding bits of A are cleared to</w:t>
      </w:r>
      <w:r>
        <w:rPr>
          <w:spacing w:val="-32"/>
          <w:sz w:val="24"/>
        </w:rPr>
        <w:t xml:space="preserve"> </w:t>
      </w:r>
      <w:r>
        <w:rPr>
          <w:sz w:val="24"/>
        </w:rPr>
        <w:t>0.</w:t>
      </w:r>
    </w:p>
    <w:p>
      <w:pPr>
        <w:pStyle w:val="12"/>
        <w:numPr>
          <w:ilvl w:val="1"/>
          <w:numId w:val="1"/>
        </w:numPr>
        <w:tabs>
          <w:tab w:val="left" w:pos="1908"/>
          <w:tab w:val="left" w:pos="1909"/>
        </w:tabs>
        <w:spacing w:before="0" w:after="0" w:line="305" w:lineRule="exact"/>
        <w:ind w:left="1908" w:right="0" w:hanging="360"/>
        <w:jc w:val="left"/>
        <w:rPr>
          <w:sz w:val="24"/>
        </w:rPr>
      </w:pPr>
      <w:r>
        <w:rPr>
          <w:sz w:val="24"/>
        </w:rPr>
        <w:t>One can deduce that the Boolean operation performed on the individual bits is</w:t>
      </w:r>
      <w:r>
        <w:rPr>
          <w:spacing w:val="-24"/>
          <w:sz w:val="24"/>
        </w:rPr>
        <w:t xml:space="preserve"> </w:t>
      </w:r>
      <w:r>
        <w:rPr>
          <w:sz w:val="24"/>
        </w:rPr>
        <w:t>AB'.</w:t>
      </w:r>
    </w:p>
    <w:p>
      <w:pPr>
        <w:pStyle w:val="12"/>
        <w:numPr>
          <w:ilvl w:val="1"/>
          <w:numId w:val="1"/>
        </w:numPr>
        <w:tabs>
          <w:tab w:val="left" w:pos="1908"/>
          <w:tab w:val="left" w:pos="1909"/>
        </w:tabs>
        <w:spacing w:before="1" w:after="0" w:line="240" w:lineRule="auto"/>
        <w:ind w:left="1908" w:right="0" w:hanging="360"/>
        <w:jc w:val="left"/>
        <w:rPr>
          <w:sz w:val="24"/>
        </w:rPr>
      </w:pPr>
      <w:r>
        <w:rPr>
          <w:sz w:val="24"/>
        </w:rPr>
        <w:t xml:space="preserve">The corresponding logic microoperation is A ← A </w:t>
      </w:r>
      <w:r>
        <w:rPr>
          <w:rFonts w:ascii="Cambria Math" w:hAnsi="Cambria Math"/>
          <w:sz w:val="24"/>
        </w:rPr>
        <w:t>∧</w:t>
      </w:r>
      <w:r>
        <w:rPr>
          <w:rFonts w:ascii="Cambria Math" w:hAnsi="Cambria Math"/>
          <w:spacing w:val="38"/>
          <w:sz w:val="24"/>
        </w:rPr>
        <w:t xml:space="preserve"> </w:t>
      </w:r>
      <w:r>
        <w:rPr>
          <w:sz w:val="24"/>
        </w:rPr>
        <w:t>B’.</w:t>
      </w:r>
    </w:p>
    <w:p>
      <w:pPr>
        <w:spacing w:after="0" w:line="240" w:lineRule="auto"/>
        <w:jc w:val="left"/>
        <w:rPr>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1"/>
        </w:numPr>
        <w:tabs>
          <w:tab w:val="left" w:pos="1188"/>
          <w:tab w:val="left" w:pos="1189"/>
        </w:tabs>
        <w:spacing w:before="45" w:after="0" w:line="240" w:lineRule="auto"/>
        <w:ind w:left="1188" w:right="379" w:hanging="828"/>
        <w:jc w:val="left"/>
      </w:pPr>
      <w:r>
        <w:t>Explain shift micro operations and draw 4-bit combinational circuit</w:t>
      </w:r>
      <w:r>
        <w:rPr>
          <w:spacing w:val="-1"/>
        </w:rPr>
        <w:t xml:space="preserve"> </w:t>
      </w:r>
      <w:r>
        <w:t>shifter.</w:t>
      </w:r>
    </w:p>
    <w:p>
      <w:pPr>
        <w:pStyle w:val="6"/>
        <w:spacing w:before="2"/>
        <w:ind w:left="1188" w:firstLine="0"/>
      </w:pPr>
      <w:r>
        <w:t>There are 3 types of shift</w:t>
      </w:r>
      <w:r>
        <w:rPr>
          <w:spacing w:val="-16"/>
        </w:rPr>
        <w:t xml:space="preserve"> </w:t>
      </w:r>
      <w:r>
        <w:t>micro-operations:</w:t>
      </w:r>
    </w:p>
    <w:p>
      <w:pPr>
        <w:pStyle w:val="12"/>
        <w:numPr>
          <w:ilvl w:val="0"/>
          <w:numId w:val="9"/>
        </w:numPr>
        <w:tabs>
          <w:tab w:val="left" w:pos="1549"/>
        </w:tabs>
        <w:spacing w:before="0" w:after="0" w:line="292" w:lineRule="exact"/>
        <w:ind w:left="1548" w:right="0" w:hanging="360"/>
        <w:jc w:val="left"/>
        <w:rPr>
          <w:sz w:val="24"/>
        </w:rPr>
      </w:pPr>
      <w:r>
        <w:rPr>
          <w:sz w:val="24"/>
        </w:rPr>
        <w:t>Logical</w:t>
      </w:r>
      <w:r>
        <w:rPr>
          <w:spacing w:val="-1"/>
          <w:sz w:val="24"/>
        </w:rPr>
        <w:t xml:space="preserve"> </w:t>
      </w:r>
      <w:r>
        <w:rPr>
          <w:sz w:val="24"/>
        </w:rPr>
        <w:t>Shift:</w:t>
      </w:r>
    </w:p>
    <w:p>
      <w:pPr>
        <w:pStyle w:val="12"/>
        <w:numPr>
          <w:ilvl w:val="1"/>
          <w:numId w:val="9"/>
        </w:numPr>
        <w:tabs>
          <w:tab w:val="left" w:pos="1908"/>
          <w:tab w:val="left" w:pos="1909"/>
        </w:tabs>
        <w:spacing w:before="0" w:after="0" w:line="240" w:lineRule="auto"/>
        <w:ind w:left="1908" w:right="380" w:hanging="360"/>
        <w:jc w:val="left"/>
        <w:rPr>
          <w:sz w:val="24"/>
        </w:rPr>
      </w:pPr>
      <w:r>
        <w:rPr>
          <w:sz w:val="24"/>
        </w:rPr>
        <w:t>A logical shift is one that transfers 0 through the serial input. We will adopt the symbols shl and shr for logical shift-left and shift-right</w:t>
      </w:r>
      <w:r>
        <w:rPr>
          <w:spacing w:val="-8"/>
          <w:sz w:val="24"/>
        </w:rPr>
        <w:t xml:space="preserve"> </w:t>
      </w:r>
      <w:r>
        <w:rPr>
          <w:sz w:val="24"/>
        </w:rPr>
        <w:t>micro-operations.</w:t>
      </w:r>
    </w:p>
    <w:p>
      <w:pPr>
        <w:pStyle w:val="12"/>
        <w:numPr>
          <w:ilvl w:val="1"/>
          <w:numId w:val="9"/>
        </w:numPr>
        <w:tabs>
          <w:tab w:val="left" w:pos="1908"/>
          <w:tab w:val="left" w:pos="1909"/>
        </w:tabs>
        <w:spacing w:before="0" w:after="0" w:line="305" w:lineRule="exact"/>
        <w:ind w:left="1908" w:right="0" w:hanging="360"/>
        <w:jc w:val="left"/>
        <w:rPr>
          <w:sz w:val="24"/>
        </w:rPr>
      </w:pPr>
      <w:r>
        <w:rPr>
          <w:sz w:val="24"/>
        </w:rPr>
        <w:t>For example:</w:t>
      </w:r>
    </w:p>
    <w:p>
      <w:pPr>
        <w:pStyle w:val="6"/>
        <w:spacing w:before="1"/>
        <w:ind w:left="5334" w:right="4177" w:hanging="111"/>
      </w:pPr>
      <w:r>
        <w:t xml:space="preserve">R1 </w:t>
      </w:r>
      <w:r>
        <w:rPr>
          <w:rFonts w:ascii="Times New Roman" w:hAnsi="Times New Roman"/>
        </w:rPr>
        <w:t xml:space="preserve">← </w:t>
      </w:r>
      <w:r>
        <w:t xml:space="preserve">shl R1 R2 </w:t>
      </w:r>
      <w:r>
        <w:rPr>
          <w:rFonts w:ascii="Times New Roman" w:hAnsi="Times New Roman"/>
        </w:rPr>
        <w:t xml:space="preserve">← </w:t>
      </w:r>
      <w:r>
        <w:t>shr R2</w:t>
      </w:r>
    </w:p>
    <w:p>
      <w:pPr>
        <w:pStyle w:val="6"/>
        <w:ind w:left="0" w:firstLine="0"/>
      </w:pPr>
    </w:p>
    <w:p>
      <w:pPr>
        <w:pStyle w:val="6"/>
        <w:ind w:right="427" w:firstLine="0"/>
      </w:pPr>
      <w:r>
        <w:t>are two micro-operations that specify a 1-bit shift to the left of the content of register R1 and a 1-bit shift to the right of the content of register R2.</w:t>
      </w:r>
    </w:p>
    <w:p>
      <w:pPr>
        <w:pStyle w:val="12"/>
        <w:numPr>
          <w:ilvl w:val="1"/>
          <w:numId w:val="9"/>
        </w:numPr>
        <w:tabs>
          <w:tab w:val="left" w:pos="1908"/>
          <w:tab w:val="left" w:pos="1909"/>
        </w:tabs>
        <w:spacing w:before="0" w:after="0" w:line="305" w:lineRule="exact"/>
        <w:ind w:left="1908" w:right="0" w:hanging="360"/>
        <w:jc w:val="left"/>
        <w:rPr>
          <w:sz w:val="24"/>
        </w:rPr>
      </w:pPr>
      <w:r>
        <w:rPr>
          <w:sz w:val="24"/>
        </w:rPr>
        <w:t>The register symbol must be the same on both sides of the</w:t>
      </w:r>
      <w:r>
        <w:rPr>
          <w:spacing w:val="-9"/>
          <w:sz w:val="24"/>
        </w:rPr>
        <w:t xml:space="preserve"> </w:t>
      </w:r>
      <w:r>
        <w:rPr>
          <w:sz w:val="24"/>
        </w:rPr>
        <w:t>arrow.</w:t>
      </w:r>
    </w:p>
    <w:p>
      <w:pPr>
        <w:pStyle w:val="12"/>
        <w:numPr>
          <w:ilvl w:val="1"/>
          <w:numId w:val="9"/>
        </w:numPr>
        <w:tabs>
          <w:tab w:val="left" w:pos="1909"/>
        </w:tabs>
        <w:spacing w:before="2" w:after="0" w:line="240" w:lineRule="auto"/>
        <w:ind w:left="1908" w:right="384" w:hanging="360"/>
        <w:jc w:val="both"/>
        <w:rPr>
          <w:sz w:val="24"/>
        </w:rPr>
      </w:pPr>
      <w:r>
        <w:rPr>
          <w:sz w:val="24"/>
        </w:rPr>
        <w:t>The bit transferred to the end position through the serial input is assumed to be 0 during a logical</w:t>
      </w:r>
      <w:r>
        <w:rPr>
          <w:spacing w:val="-1"/>
          <w:sz w:val="24"/>
        </w:rPr>
        <w:t xml:space="preserve"> </w:t>
      </w:r>
      <w:r>
        <w:rPr>
          <w:sz w:val="24"/>
        </w:rPr>
        <w:t>shift.</w:t>
      </w:r>
    </w:p>
    <w:p>
      <w:pPr>
        <w:pStyle w:val="6"/>
        <w:spacing w:before="5"/>
        <w:ind w:left="0" w:firstLine="0"/>
        <w:rPr>
          <w:sz w:val="16"/>
        </w:rPr>
      </w:pPr>
      <w:r>
        <w:drawing>
          <wp:anchor distT="0" distB="0" distL="0" distR="0" simplePos="0" relativeHeight="1024" behindDoc="0" locked="0" layoutInCell="1" allowOverlap="1">
            <wp:simplePos x="0" y="0"/>
            <wp:positionH relativeFrom="page">
              <wp:posOffset>2759075</wp:posOffset>
            </wp:positionH>
            <wp:positionV relativeFrom="paragraph">
              <wp:posOffset>151765</wp:posOffset>
            </wp:positionV>
            <wp:extent cx="3265170" cy="1228725"/>
            <wp:effectExtent l="0" t="0" r="0" b="0"/>
            <wp:wrapTopAndBottom/>
            <wp:docPr id="3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png"/>
                    <pic:cNvPicPr>
                      <a:picLocks noChangeAspect="1"/>
                    </pic:cNvPicPr>
                  </pic:nvPicPr>
                  <pic:blipFill>
                    <a:blip r:embed="rId49" cstate="print"/>
                    <a:stretch>
                      <a:fillRect/>
                    </a:stretch>
                  </pic:blipFill>
                  <pic:spPr>
                    <a:xfrm>
                      <a:off x="0" y="0"/>
                      <a:ext cx="3264963" cy="1228725"/>
                    </a:xfrm>
                    <a:prstGeom prst="rect">
                      <a:avLst/>
                    </a:prstGeom>
                  </pic:spPr>
                </pic:pic>
              </a:graphicData>
            </a:graphic>
          </wp:anchor>
        </w:drawing>
      </w:r>
    </w:p>
    <w:p>
      <w:pPr>
        <w:pStyle w:val="6"/>
        <w:spacing w:before="11"/>
        <w:ind w:left="0" w:firstLine="0"/>
        <w:rPr>
          <w:sz w:val="27"/>
        </w:rPr>
      </w:pPr>
    </w:p>
    <w:p>
      <w:pPr>
        <w:pStyle w:val="12"/>
        <w:numPr>
          <w:ilvl w:val="0"/>
          <w:numId w:val="9"/>
        </w:numPr>
        <w:tabs>
          <w:tab w:val="left" w:pos="1549"/>
        </w:tabs>
        <w:spacing w:before="0" w:after="0" w:line="292" w:lineRule="exact"/>
        <w:ind w:left="1548" w:right="0" w:hanging="360"/>
        <w:jc w:val="left"/>
        <w:rPr>
          <w:sz w:val="24"/>
        </w:rPr>
      </w:pPr>
      <w:r>
        <w:rPr>
          <w:sz w:val="24"/>
        </w:rPr>
        <w:t>Circular Shift:</w:t>
      </w:r>
    </w:p>
    <w:p>
      <w:pPr>
        <w:pStyle w:val="12"/>
        <w:numPr>
          <w:ilvl w:val="1"/>
          <w:numId w:val="9"/>
        </w:numPr>
        <w:tabs>
          <w:tab w:val="left" w:pos="1909"/>
        </w:tabs>
        <w:spacing w:before="0" w:after="0" w:line="240" w:lineRule="auto"/>
        <w:ind w:left="1908" w:right="377" w:hanging="360"/>
        <w:jc w:val="both"/>
        <w:rPr>
          <w:sz w:val="24"/>
        </w:rPr>
      </w:pPr>
      <w:r>
        <w:rPr>
          <w:sz w:val="24"/>
        </w:rPr>
        <w:t>The circular shift (also known as a rotate operation) circulates the bits of the register around the two ends without loss of</w:t>
      </w:r>
      <w:r>
        <w:rPr>
          <w:spacing w:val="-9"/>
          <w:sz w:val="24"/>
        </w:rPr>
        <w:t xml:space="preserve"> </w:t>
      </w:r>
      <w:r>
        <w:rPr>
          <w:sz w:val="24"/>
        </w:rPr>
        <w:t>information.</w:t>
      </w:r>
    </w:p>
    <w:p>
      <w:pPr>
        <w:pStyle w:val="12"/>
        <w:numPr>
          <w:ilvl w:val="1"/>
          <w:numId w:val="9"/>
        </w:numPr>
        <w:tabs>
          <w:tab w:val="left" w:pos="1909"/>
        </w:tabs>
        <w:spacing w:before="0" w:after="0" w:line="240" w:lineRule="auto"/>
        <w:ind w:left="1908" w:right="374" w:hanging="360"/>
        <w:jc w:val="both"/>
        <w:rPr>
          <w:sz w:val="24"/>
        </w:rPr>
      </w:pPr>
      <w:r>
        <w:rPr>
          <w:sz w:val="24"/>
        </w:rPr>
        <w:t>This is accomplished by connecting the serial output of the shift register to its serial input. We will use the symbols cil and cir for the circular shift left and right, respectively.</w:t>
      </w:r>
    </w:p>
    <w:p>
      <w:pPr>
        <w:pStyle w:val="6"/>
        <w:spacing w:after="14"/>
        <w:ind w:left="5509" w:right="3707" w:firstLine="403"/>
      </w:pPr>
      <w:r>
        <w:t xml:space="preserve">R1 </w:t>
      </w:r>
      <w:r>
        <w:rPr>
          <w:rFonts w:ascii="Times New Roman" w:hAnsi="Times New Roman"/>
        </w:rPr>
        <w:t xml:space="preserve">← </w:t>
      </w:r>
      <w:r>
        <w:t xml:space="preserve">Cil R1 R2 </w:t>
      </w:r>
      <w:r>
        <w:rPr>
          <w:rFonts w:ascii="Times New Roman" w:hAnsi="Times New Roman"/>
        </w:rPr>
        <w:t xml:space="preserve">← </w:t>
      </w:r>
      <w:r>
        <w:t>Cir R2</w:t>
      </w:r>
    </w:p>
    <w:p>
      <w:pPr>
        <w:pStyle w:val="6"/>
        <w:ind w:left="2872" w:firstLine="0"/>
        <w:rPr>
          <w:sz w:val="20"/>
        </w:rPr>
      </w:pPr>
      <w:r>
        <w:rPr>
          <w:sz w:val="20"/>
        </w:rPr>
        <w:drawing>
          <wp:inline distT="0" distB="0" distL="0" distR="0">
            <wp:extent cx="4159885" cy="1612265"/>
            <wp:effectExtent l="0" t="0" r="0" b="0"/>
            <wp:docPr id="3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png"/>
                    <pic:cNvPicPr>
                      <a:picLocks noChangeAspect="1"/>
                    </pic:cNvPicPr>
                  </pic:nvPicPr>
                  <pic:blipFill>
                    <a:blip r:embed="rId50" cstate="print"/>
                    <a:stretch>
                      <a:fillRect/>
                    </a:stretch>
                  </pic:blipFill>
                  <pic:spPr>
                    <a:xfrm>
                      <a:off x="0" y="0"/>
                      <a:ext cx="4160234" cy="1612487"/>
                    </a:xfrm>
                    <a:prstGeom prst="rect">
                      <a:avLst/>
                    </a:prstGeom>
                  </pic:spPr>
                </pic:pic>
              </a:graphicData>
            </a:graphic>
          </wp:inline>
        </w:drawing>
      </w:r>
    </w:p>
    <w:p>
      <w:pPr>
        <w:spacing w:after="0"/>
        <w:rPr>
          <w:sz w:val="20"/>
        </w:rPr>
        <w:sectPr>
          <w:pgSz w:w="12240" w:h="15840"/>
          <w:pgMar w:top="1660" w:right="700" w:bottom="1100" w:left="720" w:header="720" w:footer="901" w:gutter="0"/>
        </w:sectPr>
      </w:pPr>
    </w:p>
    <w:p>
      <w:pPr>
        <w:pStyle w:val="6"/>
        <w:spacing w:before="9"/>
        <w:ind w:left="0" w:firstLine="0"/>
        <w:rPr>
          <w:sz w:val="17"/>
        </w:rPr>
      </w:pPr>
    </w:p>
    <w:p>
      <w:pPr>
        <w:pStyle w:val="12"/>
        <w:numPr>
          <w:ilvl w:val="0"/>
          <w:numId w:val="9"/>
        </w:numPr>
        <w:tabs>
          <w:tab w:val="left" w:pos="1549"/>
        </w:tabs>
        <w:spacing w:before="52" w:after="0" w:line="292" w:lineRule="exact"/>
        <w:ind w:left="1548" w:right="0" w:hanging="360"/>
        <w:jc w:val="left"/>
        <w:rPr>
          <w:sz w:val="24"/>
        </w:rPr>
      </w:pPr>
      <w:r>
        <w:rPr>
          <w:sz w:val="24"/>
        </w:rPr>
        <w:t>Arithmetic</w:t>
      </w:r>
      <w:r>
        <w:rPr>
          <w:spacing w:val="-1"/>
          <w:sz w:val="24"/>
        </w:rPr>
        <w:t xml:space="preserve"> </w:t>
      </w:r>
      <w:r>
        <w:rPr>
          <w:sz w:val="24"/>
        </w:rPr>
        <w:t>Shift:</w:t>
      </w:r>
    </w:p>
    <w:p>
      <w:pPr>
        <w:pStyle w:val="12"/>
        <w:numPr>
          <w:ilvl w:val="1"/>
          <w:numId w:val="9"/>
        </w:numPr>
        <w:tabs>
          <w:tab w:val="left" w:pos="2268"/>
          <w:tab w:val="left" w:pos="2269"/>
        </w:tabs>
        <w:spacing w:before="0" w:after="0" w:line="242" w:lineRule="auto"/>
        <w:ind w:left="2268" w:right="381" w:hanging="360"/>
        <w:jc w:val="left"/>
        <w:rPr>
          <w:sz w:val="24"/>
        </w:rPr>
      </w:pPr>
      <w:r>
        <w:rPr>
          <w:sz w:val="24"/>
        </w:rPr>
        <w:t>An arithmetic shift is a micro-operation that shifts a signed binary number to the left or</w:t>
      </w:r>
      <w:r>
        <w:rPr>
          <w:spacing w:val="-3"/>
          <w:sz w:val="24"/>
        </w:rPr>
        <w:t xml:space="preserve"> </w:t>
      </w:r>
      <w:r>
        <w:rPr>
          <w:sz w:val="24"/>
        </w:rPr>
        <w:t>right.</w:t>
      </w:r>
    </w:p>
    <w:p>
      <w:pPr>
        <w:pStyle w:val="12"/>
        <w:numPr>
          <w:ilvl w:val="1"/>
          <w:numId w:val="9"/>
        </w:numPr>
        <w:tabs>
          <w:tab w:val="left" w:pos="2323"/>
          <w:tab w:val="left" w:pos="2324"/>
        </w:tabs>
        <w:spacing w:before="0" w:after="0" w:line="301" w:lineRule="exact"/>
        <w:ind w:left="2323" w:right="0" w:hanging="415"/>
        <w:jc w:val="left"/>
        <w:rPr>
          <w:sz w:val="24"/>
        </w:rPr>
      </w:pPr>
      <w:r>
        <w:rPr>
          <w:sz w:val="24"/>
        </w:rPr>
        <w:t>An arithmetic shift-left multiplies a signed binary number by</w:t>
      </w:r>
      <w:r>
        <w:rPr>
          <w:spacing w:val="-6"/>
          <w:sz w:val="24"/>
        </w:rPr>
        <w:t xml:space="preserve"> </w:t>
      </w:r>
      <w:r>
        <w:rPr>
          <w:sz w:val="24"/>
        </w:rPr>
        <w:t>2.</w:t>
      </w:r>
    </w:p>
    <w:p>
      <w:pPr>
        <w:pStyle w:val="12"/>
        <w:numPr>
          <w:ilvl w:val="1"/>
          <w:numId w:val="9"/>
        </w:numPr>
        <w:tabs>
          <w:tab w:val="left" w:pos="2268"/>
          <w:tab w:val="left" w:pos="2269"/>
        </w:tabs>
        <w:spacing w:before="0" w:after="0" w:line="305" w:lineRule="exact"/>
        <w:ind w:left="2268" w:right="0" w:hanging="360"/>
        <w:jc w:val="left"/>
        <w:rPr>
          <w:sz w:val="24"/>
        </w:rPr>
      </w:pPr>
      <w:r>
        <w:rPr>
          <w:sz w:val="24"/>
        </w:rPr>
        <w:t>An arithmetic shift-right divides the number by</w:t>
      </w:r>
      <w:r>
        <w:rPr>
          <w:spacing w:val="-2"/>
          <w:sz w:val="24"/>
        </w:rPr>
        <w:t xml:space="preserve"> </w:t>
      </w:r>
      <w:r>
        <w:rPr>
          <w:sz w:val="24"/>
        </w:rPr>
        <w:t>2.</w:t>
      </w:r>
    </w:p>
    <w:p>
      <w:pPr>
        <w:pStyle w:val="12"/>
        <w:numPr>
          <w:ilvl w:val="1"/>
          <w:numId w:val="9"/>
        </w:numPr>
        <w:tabs>
          <w:tab w:val="left" w:pos="2323"/>
          <w:tab w:val="left" w:pos="2324"/>
        </w:tabs>
        <w:spacing w:before="1" w:after="0" w:line="240" w:lineRule="auto"/>
        <w:ind w:left="2268" w:right="382" w:hanging="360"/>
        <w:jc w:val="left"/>
        <w:rPr>
          <w:sz w:val="24"/>
        </w:rPr>
      </w:pPr>
      <w:r>
        <w:tab/>
      </w:r>
      <w:r>
        <w:rPr>
          <w:sz w:val="24"/>
        </w:rPr>
        <w:t>Arithmetic shifts must leave the sign bit unchanged because the sign of the number remains the same when it is multiplied or divided by</w:t>
      </w:r>
      <w:r>
        <w:rPr>
          <w:spacing w:val="-6"/>
          <w:sz w:val="24"/>
        </w:rPr>
        <w:t xml:space="preserve"> </w:t>
      </w:r>
      <w:r>
        <w:rPr>
          <w:sz w:val="24"/>
        </w:rPr>
        <w:t>2.</w:t>
      </w:r>
    </w:p>
    <w:p>
      <w:pPr>
        <w:pStyle w:val="12"/>
        <w:numPr>
          <w:ilvl w:val="1"/>
          <w:numId w:val="9"/>
        </w:numPr>
        <w:tabs>
          <w:tab w:val="left" w:pos="2268"/>
          <w:tab w:val="left" w:pos="2269"/>
        </w:tabs>
        <w:spacing w:before="0" w:after="0" w:line="240" w:lineRule="auto"/>
        <w:ind w:left="2268" w:right="384" w:hanging="360"/>
        <w:jc w:val="left"/>
        <w:rPr>
          <w:sz w:val="24"/>
        </w:rPr>
      </w:pPr>
      <w:r>
        <w:rPr>
          <w:sz w:val="24"/>
        </w:rPr>
        <w:t>The leftmost bit in a register holds the sign bit, and the remaining bits hold the number. The sign bit is 0 for positive and 1 for</w:t>
      </w:r>
      <w:r>
        <w:rPr>
          <w:spacing w:val="-10"/>
          <w:sz w:val="24"/>
        </w:rPr>
        <w:t xml:space="preserve"> </w:t>
      </w:r>
      <w:r>
        <w:rPr>
          <w:sz w:val="24"/>
        </w:rPr>
        <w:t>negative.</w:t>
      </w:r>
    </w:p>
    <w:p>
      <w:pPr>
        <w:pStyle w:val="12"/>
        <w:numPr>
          <w:ilvl w:val="1"/>
          <w:numId w:val="9"/>
        </w:numPr>
        <w:tabs>
          <w:tab w:val="left" w:pos="2323"/>
          <w:tab w:val="left" w:pos="2324"/>
        </w:tabs>
        <w:spacing w:before="0" w:after="0" w:line="305" w:lineRule="exact"/>
        <w:ind w:left="2323" w:right="0" w:hanging="415"/>
        <w:jc w:val="left"/>
        <w:rPr>
          <w:sz w:val="24"/>
        </w:rPr>
      </w:pPr>
      <w:r>
        <w:drawing>
          <wp:anchor distT="0" distB="0" distL="0" distR="0" simplePos="0" relativeHeight="1024" behindDoc="0" locked="0" layoutInCell="1" allowOverlap="1">
            <wp:simplePos x="0" y="0"/>
            <wp:positionH relativeFrom="page">
              <wp:posOffset>2889250</wp:posOffset>
            </wp:positionH>
            <wp:positionV relativeFrom="paragraph">
              <wp:posOffset>212725</wp:posOffset>
            </wp:positionV>
            <wp:extent cx="3263900" cy="795655"/>
            <wp:effectExtent l="0" t="0" r="0" b="0"/>
            <wp:wrapTopAndBottom/>
            <wp:docPr id="3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png"/>
                    <pic:cNvPicPr>
                      <a:picLocks noChangeAspect="1"/>
                    </pic:cNvPicPr>
                  </pic:nvPicPr>
                  <pic:blipFill>
                    <a:blip r:embed="rId51" cstate="print"/>
                    <a:stretch>
                      <a:fillRect/>
                    </a:stretch>
                  </pic:blipFill>
                  <pic:spPr>
                    <a:xfrm>
                      <a:off x="0" y="0"/>
                      <a:ext cx="3264006" cy="795527"/>
                    </a:xfrm>
                    <a:prstGeom prst="rect">
                      <a:avLst/>
                    </a:prstGeom>
                  </pic:spPr>
                </pic:pic>
              </a:graphicData>
            </a:graphic>
          </wp:anchor>
        </w:drawing>
      </w:r>
      <w:r>
        <w:rPr>
          <w:sz w:val="24"/>
        </w:rPr>
        <w:t>Negative numbers are in 2's complement</w:t>
      </w:r>
      <w:r>
        <w:rPr>
          <w:spacing w:val="-4"/>
          <w:sz w:val="24"/>
        </w:rPr>
        <w:t xml:space="preserve"> </w:t>
      </w:r>
      <w:r>
        <w:rPr>
          <w:sz w:val="24"/>
        </w:rPr>
        <w:t>form.</w:t>
      </w:r>
    </w:p>
    <w:p>
      <w:pPr>
        <w:pStyle w:val="12"/>
        <w:numPr>
          <w:ilvl w:val="1"/>
          <w:numId w:val="9"/>
        </w:numPr>
        <w:tabs>
          <w:tab w:val="left" w:pos="2268"/>
          <w:tab w:val="left" w:pos="2269"/>
        </w:tabs>
        <w:spacing w:before="23" w:after="0" w:line="242" w:lineRule="auto"/>
        <w:ind w:left="2268" w:right="378" w:hanging="360"/>
        <w:jc w:val="left"/>
        <w:rPr>
          <w:sz w:val="24"/>
        </w:rPr>
      </w:pPr>
      <w:r>
        <w:rPr>
          <w:position w:val="2"/>
          <w:sz w:val="24"/>
        </w:rPr>
        <w:t>Figure shows a typical register of n bits. Bit R</w:t>
      </w:r>
      <w:r>
        <w:rPr>
          <w:sz w:val="16"/>
        </w:rPr>
        <w:t xml:space="preserve">n-1 </w:t>
      </w:r>
      <w:r>
        <w:rPr>
          <w:position w:val="2"/>
          <w:sz w:val="24"/>
        </w:rPr>
        <w:t>in the leftmost position holds the</w:t>
      </w:r>
      <w:r>
        <w:rPr>
          <w:sz w:val="24"/>
        </w:rPr>
        <w:t xml:space="preserve"> sign bit.</w:t>
      </w:r>
    </w:p>
    <w:p>
      <w:pPr>
        <w:pStyle w:val="12"/>
        <w:numPr>
          <w:ilvl w:val="1"/>
          <w:numId w:val="9"/>
        </w:numPr>
        <w:tabs>
          <w:tab w:val="left" w:pos="2323"/>
          <w:tab w:val="left" w:pos="2324"/>
        </w:tabs>
        <w:spacing w:before="0" w:after="0" w:line="301" w:lineRule="exact"/>
        <w:ind w:left="2323" w:right="0" w:hanging="415"/>
        <w:jc w:val="left"/>
        <w:rPr>
          <w:sz w:val="24"/>
        </w:rPr>
      </w:pPr>
      <w:r>
        <w:rPr>
          <w:position w:val="2"/>
          <w:sz w:val="24"/>
        </w:rPr>
        <w:t>R</w:t>
      </w:r>
      <w:r>
        <w:rPr>
          <w:sz w:val="16"/>
        </w:rPr>
        <w:t xml:space="preserve">n-2 </w:t>
      </w:r>
      <w:r>
        <w:rPr>
          <w:position w:val="2"/>
          <w:sz w:val="24"/>
        </w:rPr>
        <w:t>is the most significant bit of the number and R</w:t>
      </w:r>
      <w:r>
        <w:rPr>
          <w:sz w:val="16"/>
        </w:rPr>
        <w:t xml:space="preserve">0 </w:t>
      </w:r>
      <w:r>
        <w:rPr>
          <w:position w:val="2"/>
          <w:sz w:val="24"/>
        </w:rPr>
        <w:t>is the least significant</w:t>
      </w:r>
      <w:r>
        <w:rPr>
          <w:spacing w:val="-20"/>
          <w:position w:val="2"/>
          <w:sz w:val="24"/>
        </w:rPr>
        <w:t xml:space="preserve"> </w:t>
      </w:r>
      <w:r>
        <w:rPr>
          <w:position w:val="2"/>
          <w:sz w:val="24"/>
        </w:rPr>
        <w:t>bit.</w:t>
      </w:r>
    </w:p>
    <w:p>
      <w:pPr>
        <w:pStyle w:val="12"/>
        <w:numPr>
          <w:ilvl w:val="1"/>
          <w:numId w:val="9"/>
        </w:numPr>
        <w:tabs>
          <w:tab w:val="left" w:pos="2268"/>
          <w:tab w:val="left" w:pos="2269"/>
        </w:tabs>
        <w:spacing w:before="0" w:after="0" w:line="240" w:lineRule="auto"/>
        <w:ind w:left="2268" w:right="380" w:hanging="360"/>
        <w:jc w:val="left"/>
        <w:rPr>
          <w:sz w:val="24"/>
        </w:rPr>
      </w:pPr>
      <w:r>
        <w:rPr>
          <w:sz w:val="24"/>
        </w:rPr>
        <w:t>The arithmetic shift-right leaves the sign bit unchanged and shifts the number (including the sign bit) to the</w:t>
      </w:r>
      <w:r>
        <w:rPr>
          <w:spacing w:val="-6"/>
          <w:sz w:val="24"/>
        </w:rPr>
        <w:t xml:space="preserve"> </w:t>
      </w:r>
      <w:r>
        <w:rPr>
          <w:sz w:val="24"/>
        </w:rPr>
        <w:t>right.</w:t>
      </w:r>
    </w:p>
    <w:p>
      <w:pPr>
        <w:pStyle w:val="12"/>
        <w:numPr>
          <w:ilvl w:val="1"/>
          <w:numId w:val="9"/>
        </w:numPr>
        <w:tabs>
          <w:tab w:val="left" w:pos="2323"/>
          <w:tab w:val="left" w:pos="2324"/>
        </w:tabs>
        <w:spacing w:before="0" w:after="0" w:line="242" w:lineRule="auto"/>
        <w:ind w:left="2268" w:right="376" w:hanging="360"/>
        <w:jc w:val="left"/>
        <w:rPr>
          <w:sz w:val="24"/>
        </w:rPr>
      </w:pPr>
      <w:r>
        <w:tab/>
      </w:r>
      <w:r>
        <w:rPr>
          <w:position w:val="2"/>
          <w:sz w:val="24"/>
        </w:rPr>
        <w:t>Thus R</w:t>
      </w:r>
      <w:r>
        <w:rPr>
          <w:sz w:val="16"/>
        </w:rPr>
        <w:t xml:space="preserve">n-1 </w:t>
      </w:r>
      <w:r>
        <w:rPr>
          <w:position w:val="2"/>
          <w:sz w:val="24"/>
        </w:rPr>
        <w:t>remains the same; R</w:t>
      </w:r>
      <w:r>
        <w:rPr>
          <w:sz w:val="16"/>
        </w:rPr>
        <w:t xml:space="preserve">n-2 </w:t>
      </w:r>
      <w:r>
        <w:rPr>
          <w:position w:val="2"/>
          <w:sz w:val="24"/>
        </w:rPr>
        <w:t>receives the bit from R</w:t>
      </w:r>
      <w:r>
        <w:rPr>
          <w:sz w:val="16"/>
        </w:rPr>
        <w:t>n-1</w:t>
      </w:r>
      <w:r>
        <w:rPr>
          <w:position w:val="2"/>
          <w:sz w:val="24"/>
        </w:rPr>
        <w:t>, and so on for the other</w:t>
      </w:r>
      <w:r>
        <w:rPr>
          <w:sz w:val="24"/>
        </w:rPr>
        <w:t xml:space="preserve"> bits in the</w:t>
      </w:r>
      <w:r>
        <w:rPr>
          <w:spacing w:val="-4"/>
          <w:sz w:val="24"/>
        </w:rPr>
        <w:t xml:space="preserve"> </w:t>
      </w:r>
      <w:r>
        <w:rPr>
          <w:sz w:val="24"/>
        </w:rPr>
        <w:t>register.</w:t>
      </w:r>
    </w:p>
    <w:p>
      <w:pPr>
        <w:pStyle w:val="12"/>
        <w:numPr>
          <w:ilvl w:val="1"/>
          <w:numId w:val="9"/>
        </w:numPr>
        <w:tabs>
          <w:tab w:val="left" w:pos="2268"/>
          <w:tab w:val="left" w:pos="2269"/>
        </w:tabs>
        <w:spacing w:before="0" w:after="0" w:line="301" w:lineRule="exact"/>
        <w:ind w:left="2268" w:right="0" w:hanging="360"/>
        <w:jc w:val="left"/>
        <w:rPr>
          <w:sz w:val="24"/>
        </w:rPr>
      </w:pPr>
      <w:r>
        <w:rPr>
          <w:position w:val="2"/>
          <w:sz w:val="24"/>
        </w:rPr>
        <w:t>The bit in R</w:t>
      </w:r>
      <w:r>
        <w:rPr>
          <w:sz w:val="16"/>
        </w:rPr>
        <w:t xml:space="preserve">0 </w:t>
      </w:r>
      <w:r>
        <w:rPr>
          <w:position w:val="2"/>
          <w:sz w:val="24"/>
        </w:rPr>
        <w:t>is</w:t>
      </w:r>
      <w:r>
        <w:rPr>
          <w:spacing w:val="-22"/>
          <w:position w:val="2"/>
          <w:sz w:val="24"/>
        </w:rPr>
        <w:t xml:space="preserve"> </w:t>
      </w:r>
      <w:r>
        <w:rPr>
          <w:position w:val="2"/>
          <w:sz w:val="24"/>
        </w:rPr>
        <w:t>lost.</w:t>
      </w:r>
    </w:p>
    <w:p>
      <w:pPr>
        <w:pStyle w:val="12"/>
        <w:numPr>
          <w:ilvl w:val="1"/>
          <w:numId w:val="9"/>
        </w:numPr>
        <w:tabs>
          <w:tab w:val="left" w:pos="2268"/>
          <w:tab w:val="left" w:pos="2269"/>
        </w:tabs>
        <w:spacing w:before="0" w:after="0" w:line="305" w:lineRule="exact"/>
        <w:ind w:left="2268" w:right="0" w:hanging="360"/>
        <w:jc w:val="left"/>
        <w:rPr>
          <w:sz w:val="24"/>
        </w:rPr>
      </w:pPr>
      <w:r>
        <w:rPr>
          <w:position w:val="2"/>
          <w:sz w:val="24"/>
        </w:rPr>
        <w:t>The arithmetic shift-left inserts a 0 into R</w:t>
      </w:r>
      <w:r>
        <w:rPr>
          <w:sz w:val="16"/>
        </w:rPr>
        <w:t>0</w:t>
      </w:r>
      <w:r>
        <w:rPr>
          <w:position w:val="2"/>
          <w:sz w:val="24"/>
        </w:rPr>
        <w:t>, and shifts all other bits to the</w:t>
      </w:r>
      <w:r>
        <w:rPr>
          <w:spacing w:val="-19"/>
          <w:position w:val="2"/>
          <w:sz w:val="24"/>
        </w:rPr>
        <w:t xml:space="preserve"> </w:t>
      </w:r>
      <w:r>
        <w:rPr>
          <w:position w:val="2"/>
          <w:sz w:val="24"/>
        </w:rPr>
        <w:t>left.</w:t>
      </w:r>
    </w:p>
    <w:p>
      <w:pPr>
        <w:pStyle w:val="12"/>
        <w:numPr>
          <w:ilvl w:val="1"/>
          <w:numId w:val="9"/>
        </w:numPr>
        <w:tabs>
          <w:tab w:val="left" w:pos="2323"/>
          <w:tab w:val="left" w:pos="2324"/>
        </w:tabs>
        <w:spacing w:before="0" w:after="0" w:line="240" w:lineRule="auto"/>
        <w:ind w:left="2323" w:right="0" w:hanging="415"/>
        <w:jc w:val="left"/>
        <w:rPr>
          <w:sz w:val="24"/>
        </w:rPr>
      </w:pPr>
      <w:r>
        <w:rPr>
          <w:position w:val="2"/>
          <w:sz w:val="24"/>
        </w:rPr>
        <w:t>The initial bit of R</w:t>
      </w:r>
      <w:r>
        <w:rPr>
          <w:sz w:val="16"/>
        </w:rPr>
        <w:t xml:space="preserve">n-1 </w:t>
      </w:r>
      <w:r>
        <w:rPr>
          <w:position w:val="2"/>
          <w:sz w:val="24"/>
        </w:rPr>
        <w:t>is lost and replaced by the bit from</w:t>
      </w:r>
      <w:r>
        <w:rPr>
          <w:spacing w:val="-26"/>
          <w:position w:val="2"/>
          <w:sz w:val="24"/>
        </w:rPr>
        <w:t xml:space="preserve"> </w:t>
      </w:r>
      <w:r>
        <w:rPr>
          <w:position w:val="2"/>
          <w:sz w:val="24"/>
        </w:rPr>
        <w:t>R</w:t>
      </w:r>
      <w:r>
        <w:rPr>
          <w:sz w:val="16"/>
        </w:rPr>
        <w:t>n-2</w:t>
      </w:r>
      <w:r>
        <w:rPr>
          <w:position w:val="2"/>
          <w:sz w:val="24"/>
        </w:rPr>
        <w:t>.</w:t>
      </w:r>
    </w:p>
    <w:p>
      <w:pPr>
        <w:pStyle w:val="12"/>
        <w:numPr>
          <w:ilvl w:val="1"/>
          <w:numId w:val="9"/>
        </w:numPr>
        <w:tabs>
          <w:tab w:val="left" w:pos="2323"/>
          <w:tab w:val="left" w:pos="2324"/>
        </w:tabs>
        <w:spacing w:before="0" w:after="0" w:line="240" w:lineRule="auto"/>
        <w:ind w:left="2268" w:right="377" w:hanging="360"/>
        <w:jc w:val="left"/>
        <w:rPr>
          <w:sz w:val="24"/>
        </w:rPr>
      </w:pPr>
      <w:r>
        <w:tab/>
      </w:r>
      <w:r>
        <w:rPr>
          <w:sz w:val="24"/>
        </w:rPr>
        <w:t>A sign reversal occurs if the bit in Rn-1 changes in value after the shift. This happens if the multiplication by 2 causes an</w:t>
      </w:r>
      <w:r>
        <w:rPr>
          <w:spacing w:val="-6"/>
          <w:sz w:val="24"/>
        </w:rPr>
        <w:t xml:space="preserve"> </w:t>
      </w:r>
      <w:r>
        <w:rPr>
          <w:sz w:val="24"/>
        </w:rPr>
        <w:t>overflow.</w:t>
      </w:r>
    </w:p>
    <w:p>
      <w:pPr>
        <w:pStyle w:val="6"/>
        <w:ind w:left="0" w:firstLine="0"/>
        <w:rPr>
          <w:sz w:val="22"/>
        </w:rPr>
      </w:pPr>
      <w:r>
        <w:drawing>
          <wp:anchor distT="0" distB="0" distL="0" distR="0" simplePos="0" relativeHeight="1024" behindDoc="0" locked="0" layoutInCell="1" allowOverlap="1">
            <wp:simplePos x="0" y="0"/>
            <wp:positionH relativeFrom="page">
              <wp:posOffset>2153285</wp:posOffset>
            </wp:positionH>
            <wp:positionV relativeFrom="paragraph">
              <wp:posOffset>195580</wp:posOffset>
            </wp:positionV>
            <wp:extent cx="4335780" cy="1638300"/>
            <wp:effectExtent l="0" t="0" r="0" b="0"/>
            <wp:wrapTopAndBottom/>
            <wp:docPr id="3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png"/>
                    <pic:cNvPicPr>
                      <a:picLocks noChangeAspect="1"/>
                    </pic:cNvPicPr>
                  </pic:nvPicPr>
                  <pic:blipFill>
                    <a:blip r:embed="rId52" cstate="print"/>
                    <a:stretch>
                      <a:fillRect/>
                    </a:stretch>
                  </pic:blipFill>
                  <pic:spPr>
                    <a:xfrm>
                      <a:off x="0" y="0"/>
                      <a:ext cx="4336015" cy="1638300"/>
                    </a:xfrm>
                    <a:prstGeom prst="rect">
                      <a:avLst/>
                    </a:prstGeom>
                  </pic:spPr>
                </pic:pic>
              </a:graphicData>
            </a:graphic>
          </wp:anchor>
        </w:drawing>
      </w:r>
    </w:p>
    <w:p>
      <w:pPr>
        <w:pStyle w:val="6"/>
        <w:spacing w:before="8"/>
        <w:ind w:left="0" w:firstLine="0"/>
        <w:rPr>
          <w:sz w:val="21"/>
        </w:rPr>
      </w:pPr>
    </w:p>
    <w:p>
      <w:pPr>
        <w:pStyle w:val="4"/>
        <w:numPr>
          <w:ilvl w:val="0"/>
          <w:numId w:val="10"/>
        </w:numPr>
        <w:tabs>
          <w:tab w:val="left" w:pos="1386"/>
        </w:tabs>
        <w:spacing w:before="0" w:after="0" w:line="292" w:lineRule="exact"/>
        <w:ind w:left="1385" w:right="0" w:hanging="197"/>
        <w:jc w:val="left"/>
      </w:pPr>
      <w:r>
        <w:t>bit combinational circuit</w:t>
      </w:r>
      <w:r>
        <w:rPr>
          <w:spacing w:val="-2"/>
        </w:rPr>
        <w:t xml:space="preserve"> </w:t>
      </w:r>
      <w:r>
        <w:t>shifter</w:t>
      </w:r>
    </w:p>
    <w:p>
      <w:pPr>
        <w:pStyle w:val="12"/>
        <w:numPr>
          <w:ilvl w:val="1"/>
          <w:numId w:val="10"/>
        </w:numPr>
        <w:tabs>
          <w:tab w:val="left" w:pos="1908"/>
          <w:tab w:val="left" w:pos="1909"/>
        </w:tabs>
        <w:spacing w:before="0" w:after="0" w:line="240" w:lineRule="auto"/>
        <w:ind w:left="1908" w:right="380" w:hanging="360"/>
        <w:jc w:val="left"/>
        <w:rPr>
          <w:sz w:val="24"/>
        </w:rPr>
      </w:pPr>
      <w:r>
        <w:rPr>
          <w:sz w:val="24"/>
        </w:rPr>
        <w:t>A combinational circuit shifter can be constructed with multiplexers as shown in Figure below.</w:t>
      </w:r>
    </w:p>
    <w:p>
      <w:pPr>
        <w:spacing w:after="0" w:line="240" w:lineRule="auto"/>
        <w:jc w:val="left"/>
        <w:rPr>
          <w:sz w:val="24"/>
        </w:rPr>
        <w:sectPr>
          <w:pgSz w:w="12240" w:h="15840"/>
          <w:pgMar w:top="1660" w:right="700" w:bottom="1100" w:left="720" w:header="720" w:footer="901" w:gutter="0"/>
        </w:sectPr>
      </w:pPr>
    </w:p>
    <w:p>
      <w:pPr>
        <w:pStyle w:val="6"/>
        <w:ind w:left="0" w:firstLine="0"/>
        <w:rPr>
          <w:sz w:val="22"/>
        </w:rPr>
      </w:pPr>
    </w:p>
    <w:p>
      <w:pPr>
        <w:pStyle w:val="6"/>
        <w:ind w:left="4289" w:firstLine="0"/>
        <w:rPr>
          <w:sz w:val="20"/>
        </w:rPr>
      </w:pPr>
      <w:r>
        <w:rPr>
          <w:sz w:val="20"/>
        </w:rPr>
        <w:drawing>
          <wp:inline distT="0" distB="0" distL="0" distR="0">
            <wp:extent cx="2433955" cy="3949700"/>
            <wp:effectExtent l="0" t="0" r="0" b="0"/>
            <wp:docPr id="4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png"/>
                    <pic:cNvPicPr>
                      <a:picLocks noChangeAspect="1"/>
                    </pic:cNvPicPr>
                  </pic:nvPicPr>
                  <pic:blipFill>
                    <a:blip r:embed="rId53" cstate="print"/>
                    <a:stretch>
                      <a:fillRect/>
                    </a:stretch>
                  </pic:blipFill>
                  <pic:spPr>
                    <a:xfrm>
                      <a:off x="0" y="0"/>
                      <a:ext cx="2434526" cy="3950208"/>
                    </a:xfrm>
                    <a:prstGeom prst="rect">
                      <a:avLst/>
                    </a:prstGeom>
                  </pic:spPr>
                </pic:pic>
              </a:graphicData>
            </a:graphic>
          </wp:inline>
        </w:drawing>
      </w:r>
    </w:p>
    <w:p>
      <w:pPr>
        <w:spacing w:before="65"/>
        <w:ind w:left="4275" w:right="0" w:firstLine="0"/>
        <w:jc w:val="left"/>
        <w:rPr>
          <w:b/>
          <w:sz w:val="20"/>
        </w:rPr>
      </w:pPr>
      <w:r>
        <w:rPr>
          <w:b/>
          <w:sz w:val="20"/>
        </w:rPr>
        <w:t>Figure 1.12: 4-bit combinational circuit shifter</w:t>
      </w:r>
    </w:p>
    <w:p>
      <w:pPr>
        <w:pStyle w:val="12"/>
        <w:numPr>
          <w:ilvl w:val="1"/>
          <w:numId w:val="10"/>
        </w:numPr>
        <w:tabs>
          <w:tab w:val="left" w:pos="1908"/>
          <w:tab w:val="left" w:pos="1909"/>
        </w:tabs>
        <w:spacing w:before="0" w:after="0" w:line="240" w:lineRule="auto"/>
        <w:ind w:left="1908" w:right="379" w:hanging="360"/>
        <w:jc w:val="left"/>
        <w:rPr>
          <w:sz w:val="24"/>
        </w:rPr>
      </w:pPr>
      <w:r>
        <w:rPr>
          <w:sz w:val="24"/>
        </w:rPr>
        <w:t>The 4-bit shifter has four data inputs, A0 through A3 and four data outputs, H0 through H3.</w:t>
      </w:r>
    </w:p>
    <w:p>
      <w:pPr>
        <w:pStyle w:val="12"/>
        <w:numPr>
          <w:ilvl w:val="1"/>
          <w:numId w:val="10"/>
        </w:numPr>
        <w:tabs>
          <w:tab w:val="left" w:pos="1908"/>
          <w:tab w:val="left" w:pos="1909"/>
        </w:tabs>
        <w:spacing w:before="0" w:after="0" w:line="305" w:lineRule="exact"/>
        <w:ind w:left="1908" w:right="0" w:hanging="360"/>
        <w:jc w:val="left"/>
        <w:rPr>
          <w:sz w:val="24"/>
        </w:rPr>
      </w:pPr>
      <w:r>
        <w:rPr>
          <w:sz w:val="24"/>
        </w:rPr>
        <w:t>There are two serial inputs, one for shift left (IL) and the other for shift right</w:t>
      </w:r>
      <w:r>
        <w:rPr>
          <w:spacing w:val="-22"/>
          <w:sz w:val="24"/>
        </w:rPr>
        <w:t xml:space="preserve"> </w:t>
      </w:r>
      <w:r>
        <w:rPr>
          <w:sz w:val="24"/>
        </w:rPr>
        <w:t>(IL).</w:t>
      </w:r>
    </w:p>
    <w:p>
      <w:pPr>
        <w:pStyle w:val="12"/>
        <w:numPr>
          <w:ilvl w:val="1"/>
          <w:numId w:val="10"/>
        </w:numPr>
        <w:tabs>
          <w:tab w:val="left" w:pos="1908"/>
          <w:tab w:val="left" w:pos="1909"/>
        </w:tabs>
        <w:spacing w:before="2" w:after="0" w:line="305" w:lineRule="exact"/>
        <w:ind w:left="1908" w:right="0" w:hanging="360"/>
        <w:jc w:val="left"/>
        <w:rPr>
          <w:sz w:val="24"/>
        </w:rPr>
      </w:pPr>
      <w:r>
        <w:rPr>
          <w:sz w:val="24"/>
        </w:rPr>
        <w:t>When the selection input S = 0, the input data are shifted right (down in the</w:t>
      </w:r>
      <w:r>
        <w:rPr>
          <w:spacing w:val="-26"/>
          <w:sz w:val="24"/>
        </w:rPr>
        <w:t xml:space="preserve"> </w:t>
      </w:r>
      <w:r>
        <w:rPr>
          <w:sz w:val="24"/>
        </w:rPr>
        <w:t>diagram).</w:t>
      </w:r>
    </w:p>
    <w:p>
      <w:pPr>
        <w:pStyle w:val="12"/>
        <w:numPr>
          <w:ilvl w:val="1"/>
          <w:numId w:val="10"/>
        </w:numPr>
        <w:tabs>
          <w:tab w:val="left" w:pos="1908"/>
          <w:tab w:val="left" w:pos="1909"/>
        </w:tabs>
        <w:spacing w:before="0" w:after="0" w:line="305" w:lineRule="exact"/>
        <w:ind w:left="1908" w:right="0" w:hanging="360"/>
        <w:jc w:val="left"/>
        <w:rPr>
          <w:sz w:val="24"/>
        </w:rPr>
      </w:pPr>
      <w:r>
        <w:rPr>
          <w:sz w:val="24"/>
        </w:rPr>
        <w:t>When S = 1, the input data are shifted left (up in the</w:t>
      </w:r>
      <w:r>
        <w:rPr>
          <w:spacing w:val="-7"/>
          <w:sz w:val="24"/>
        </w:rPr>
        <w:t xml:space="preserve"> </w:t>
      </w:r>
      <w:r>
        <w:rPr>
          <w:sz w:val="24"/>
        </w:rPr>
        <w:t>diagram).</w:t>
      </w:r>
    </w:p>
    <w:p>
      <w:pPr>
        <w:pStyle w:val="12"/>
        <w:numPr>
          <w:ilvl w:val="1"/>
          <w:numId w:val="10"/>
        </w:numPr>
        <w:tabs>
          <w:tab w:val="left" w:pos="1908"/>
          <w:tab w:val="left" w:pos="1909"/>
        </w:tabs>
        <w:spacing w:before="0" w:after="0" w:line="305" w:lineRule="exact"/>
        <w:ind w:left="1908" w:right="0" w:hanging="360"/>
        <w:jc w:val="left"/>
        <w:rPr>
          <w:sz w:val="24"/>
        </w:rPr>
      </w:pPr>
      <w:r>
        <w:rPr>
          <w:sz w:val="24"/>
        </w:rPr>
        <w:t>The function table in Figure shows which input goes to each output after the</w:t>
      </w:r>
      <w:r>
        <w:rPr>
          <w:spacing w:val="-26"/>
          <w:sz w:val="24"/>
        </w:rPr>
        <w:t xml:space="preserve"> </w:t>
      </w:r>
      <w:r>
        <w:rPr>
          <w:sz w:val="24"/>
        </w:rPr>
        <w:t>shift.</w:t>
      </w:r>
    </w:p>
    <w:p>
      <w:pPr>
        <w:pStyle w:val="6"/>
        <w:spacing w:before="8"/>
        <w:ind w:left="0" w:firstLine="0"/>
        <w:rPr>
          <w:sz w:val="19"/>
        </w:rPr>
      </w:pPr>
      <w:r>
        <w:drawing>
          <wp:anchor distT="0" distB="0" distL="0" distR="0" simplePos="0" relativeHeight="1024" behindDoc="0" locked="0" layoutInCell="1" allowOverlap="1">
            <wp:simplePos x="0" y="0"/>
            <wp:positionH relativeFrom="page">
              <wp:posOffset>3354070</wp:posOffset>
            </wp:positionH>
            <wp:positionV relativeFrom="paragraph">
              <wp:posOffset>177165</wp:posOffset>
            </wp:positionV>
            <wp:extent cx="2134870" cy="1578610"/>
            <wp:effectExtent l="0" t="0" r="0" b="0"/>
            <wp:wrapTopAndBottom/>
            <wp:docPr id="4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8.png"/>
                    <pic:cNvPicPr>
                      <a:picLocks noChangeAspect="1"/>
                    </pic:cNvPicPr>
                  </pic:nvPicPr>
                  <pic:blipFill>
                    <a:blip r:embed="rId54" cstate="print"/>
                    <a:stretch>
                      <a:fillRect/>
                    </a:stretch>
                  </pic:blipFill>
                  <pic:spPr>
                    <a:xfrm>
                      <a:off x="0" y="0"/>
                      <a:ext cx="2134950" cy="1578864"/>
                    </a:xfrm>
                    <a:prstGeom prst="rect">
                      <a:avLst/>
                    </a:prstGeom>
                  </pic:spPr>
                </pic:pic>
              </a:graphicData>
            </a:graphic>
          </wp:anchor>
        </w:drawing>
      </w:r>
    </w:p>
    <w:p>
      <w:pPr>
        <w:pStyle w:val="12"/>
        <w:numPr>
          <w:ilvl w:val="1"/>
          <w:numId w:val="10"/>
        </w:numPr>
        <w:tabs>
          <w:tab w:val="left" w:pos="1908"/>
          <w:tab w:val="left" w:pos="1909"/>
        </w:tabs>
        <w:spacing w:before="0" w:after="0" w:line="276" w:lineRule="exact"/>
        <w:ind w:left="1908" w:right="0" w:hanging="360"/>
        <w:jc w:val="left"/>
        <w:rPr>
          <w:sz w:val="24"/>
        </w:rPr>
      </w:pPr>
      <w:r>
        <w:rPr>
          <w:sz w:val="24"/>
        </w:rPr>
        <w:t>A shifter with n data inputs and outputs requires n</w:t>
      </w:r>
      <w:r>
        <w:rPr>
          <w:spacing w:val="-6"/>
          <w:sz w:val="24"/>
        </w:rPr>
        <w:t xml:space="preserve"> </w:t>
      </w:r>
      <w:r>
        <w:rPr>
          <w:sz w:val="24"/>
        </w:rPr>
        <w:t>multiplexers.</w:t>
      </w:r>
    </w:p>
    <w:p>
      <w:pPr>
        <w:pStyle w:val="12"/>
        <w:numPr>
          <w:ilvl w:val="1"/>
          <w:numId w:val="10"/>
        </w:numPr>
        <w:tabs>
          <w:tab w:val="left" w:pos="1908"/>
          <w:tab w:val="left" w:pos="1909"/>
        </w:tabs>
        <w:spacing w:before="0" w:after="0" w:line="242" w:lineRule="auto"/>
        <w:ind w:left="1908" w:right="383" w:hanging="360"/>
        <w:jc w:val="left"/>
        <w:rPr>
          <w:sz w:val="24"/>
        </w:rPr>
      </w:pPr>
      <w:r>
        <w:rPr>
          <w:sz w:val="24"/>
        </w:rPr>
        <w:t>The two serial inputs can be controlled by another multiplexer to provide the three possible types of</w:t>
      </w:r>
      <w:r>
        <w:rPr>
          <w:spacing w:val="-1"/>
          <w:sz w:val="24"/>
        </w:rPr>
        <w:t xml:space="preserve"> </w:t>
      </w:r>
      <w:r>
        <w:rPr>
          <w:sz w:val="24"/>
        </w:rPr>
        <w:t>shifts.</w:t>
      </w:r>
    </w:p>
    <w:p>
      <w:pPr>
        <w:spacing w:after="0" w:line="242" w:lineRule="auto"/>
        <w:jc w:val="left"/>
        <w:rPr>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1"/>
        </w:numPr>
        <w:tabs>
          <w:tab w:val="left" w:pos="1188"/>
          <w:tab w:val="left" w:pos="1189"/>
        </w:tabs>
        <w:spacing w:before="45" w:after="0" w:line="240" w:lineRule="auto"/>
        <w:ind w:left="1188" w:right="0" w:hanging="828"/>
        <w:jc w:val="left"/>
      </w:pPr>
      <w:r>
        <w:t>Draw and explain one stage of arithmetic logic shift</w:t>
      </w:r>
      <w:r>
        <w:rPr>
          <w:spacing w:val="-16"/>
        </w:rPr>
        <w:t xml:space="preserve"> </w:t>
      </w:r>
      <w:r>
        <w:t>unit.</w:t>
      </w:r>
    </w:p>
    <w:p>
      <w:pPr>
        <w:pStyle w:val="12"/>
        <w:numPr>
          <w:ilvl w:val="1"/>
          <w:numId w:val="1"/>
        </w:numPr>
        <w:tabs>
          <w:tab w:val="left" w:pos="1909"/>
        </w:tabs>
        <w:spacing w:before="2" w:after="0" w:line="240" w:lineRule="auto"/>
        <w:ind w:left="1908" w:right="381" w:hanging="360"/>
        <w:jc w:val="both"/>
        <w:rPr>
          <w:sz w:val="24"/>
        </w:rPr>
      </w:pPr>
      <w:r>
        <w:rPr>
          <w:sz w:val="24"/>
        </w:rPr>
        <w:t>Instead of having individual registers performing the micro operations directly, computer systems employ a number of storage registers connected to a common operational unit called an arithmetic logic unit, abbreviated</w:t>
      </w:r>
      <w:r>
        <w:rPr>
          <w:spacing w:val="-5"/>
          <w:sz w:val="24"/>
        </w:rPr>
        <w:t xml:space="preserve"> </w:t>
      </w:r>
      <w:r>
        <w:rPr>
          <w:sz w:val="24"/>
        </w:rPr>
        <w:t>ALU.</w:t>
      </w:r>
    </w:p>
    <w:p>
      <w:pPr>
        <w:pStyle w:val="12"/>
        <w:numPr>
          <w:ilvl w:val="1"/>
          <w:numId w:val="1"/>
        </w:numPr>
        <w:tabs>
          <w:tab w:val="left" w:pos="1908"/>
          <w:tab w:val="left" w:pos="1909"/>
        </w:tabs>
        <w:spacing w:before="0" w:after="0" w:line="240" w:lineRule="auto"/>
        <w:ind w:left="1908" w:right="381" w:hanging="360"/>
        <w:jc w:val="left"/>
        <w:rPr>
          <w:sz w:val="24"/>
        </w:rPr>
      </w:pPr>
      <w:r>
        <w:rPr>
          <w:sz w:val="24"/>
        </w:rPr>
        <w:t>To perform a microoperation, the contents of specified registers are placed in the inputs of the common ALU.</w:t>
      </w:r>
    </w:p>
    <w:p>
      <w:pPr>
        <w:pStyle w:val="12"/>
        <w:numPr>
          <w:ilvl w:val="1"/>
          <w:numId w:val="1"/>
        </w:numPr>
        <w:tabs>
          <w:tab w:val="left" w:pos="1908"/>
          <w:tab w:val="left" w:pos="1909"/>
        </w:tabs>
        <w:spacing w:before="0" w:after="0" w:line="240" w:lineRule="auto"/>
        <w:ind w:left="1908" w:right="383" w:hanging="360"/>
        <w:jc w:val="left"/>
        <w:rPr>
          <w:sz w:val="24"/>
        </w:rPr>
      </w:pPr>
      <w:r>
        <w:rPr>
          <w:sz w:val="24"/>
        </w:rPr>
        <w:t>The ALU performs an operation and the result of the operation is then transferred to a destination register.</w:t>
      </w:r>
    </w:p>
    <w:p>
      <w:pPr>
        <w:pStyle w:val="12"/>
        <w:numPr>
          <w:ilvl w:val="1"/>
          <w:numId w:val="1"/>
        </w:numPr>
        <w:tabs>
          <w:tab w:val="left" w:pos="1909"/>
        </w:tabs>
        <w:spacing w:before="0" w:after="0" w:line="240" w:lineRule="auto"/>
        <w:ind w:left="1908" w:right="381" w:hanging="360"/>
        <w:jc w:val="both"/>
        <w:rPr>
          <w:sz w:val="24"/>
        </w:rPr>
      </w:pPr>
      <w:r>
        <w:rPr>
          <w:sz w:val="24"/>
        </w:rPr>
        <w:t>The ALU is a combinational circuit so that the entire register transfer operation from the source registers through the ALU and into the destination register can be performed during one dock pulse</w:t>
      </w:r>
      <w:r>
        <w:rPr>
          <w:spacing w:val="-6"/>
          <w:sz w:val="24"/>
        </w:rPr>
        <w:t xml:space="preserve"> </w:t>
      </w:r>
      <w:r>
        <w:rPr>
          <w:sz w:val="24"/>
        </w:rPr>
        <w:t>period.</w:t>
      </w:r>
    </w:p>
    <w:p>
      <w:pPr>
        <w:pStyle w:val="12"/>
        <w:numPr>
          <w:ilvl w:val="1"/>
          <w:numId w:val="1"/>
        </w:numPr>
        <w:tabs>
          <w:tab w:val="left" w:pos="1908"/>
          <w:tab w:val="left" w:pos="1909"/>
        </w:tabs>
        <w:spacing w:before="0" w:after="0" w:line="240" w:lineRule="auto"/>
        <w:ind w:left="1908" w:right="377" w:hanging="360"/>
        <w:jc w:val="left"/>
        <w:rPr>
          <w:sz w:val="24"/>
        </w:rPr>
      </w:pPr>
      <w:r>
        <w:rPr>
          <w:sz w:val="24"/>
        </w:rPr>
        <w:t>The arithmetic, logic, and shift circuits introduced in previous sections can be  combined into one ALU with common selection</w:t>
      </w:r>
      <w:r>
        <w:rPr>
          <w:spacing w:val="-2"/>
          <w:sz w:val="24"/>
        </w:rPr>
        <w:t xml:space="preserve"> </w:t>
      </w:r>
      <w:r>
        <w:rPr>
          <w:sz w:val="24"/>
        </w:rPr>
        <w:t>variables.</w:t>
      </w:r>
    </w:p>
    <w:p>
      <w:pPr>
        <w:pStyle w:val="12"/>
        <w:numPr>
          <w:ilvl w:val="1"/>
          <w:numId w:val="1"/>
        </w:numPr>
        <w:tabs>
          <w:tab w:val="left" w:pos="1908"/>
          <w:tab w:val="left" w:pos="1909"/>
        </w:tabs>
        <w:spacing w:before="0" w:after="0" w:line="305" w:lineRule="exact"/>
        <w:ind w:left="1908" w:right="0" w:hanging="360"/>
        <w:jc w:val="left"/>
        <w:rPr>
          <w:sz w:val="24"/>
        </w:rPr>
      </w:pPr>
      <w:r>
        <w:rPr>
          <w:sz w:val="24"/>
        </w:rPr>
        <w:t>One stage of an arithmetic logic shift unit is shown in figure</w:t>
      </w:r>
      <w:r>
        <w:rPr>
          <w:spacing w:val="-5"/>
          <w:sz w:val="24"/>
        </w:rPr>
        <w:t xml:space="preserve"> </w:t>
      </w:r>
      <w:r>
        <w:rPr>
          <w:sz w:val="24"/>
        </w:rPr>
        <w:t>below:</w:t>
      </w:r>
    </w:p>
    <w:p>
      <w:pPr>
        <w:pStyle w:val="6"/>
        <w:spacing w:before="10"/>
        <w:ind w:left="0" w:firstLine="0"/>
        <w:rPr>
          <w:sz w:val="20"/>
        </w:rPr>
      </w:pPr>
      <w:r>
        <w:drawing>
          <wp:anchor distT="0" distB="0" distL="0" distR="0" simplePos="0" relativeHeight="1024" behindDoc="0" locked="0" layoutInCell="1" allowOverlap="1">
            <wp:simplePos x="0" y="0"/>
            <wp:positionH relativeFrom="page">
              <wp:posOffset>2753360</wp:posOffset>
            </wp:positionH>
            <wp:positionV relativeFrom="paragraph">
              <wp:posOffset>186055</wp:posOffset>
            </wp:positionV>
            <wp:extent cx="3244850" cy="1988820"/>
            <wp:effectExtent l="0" t="0" r="0" b="0"/>
            <wp:wrapTopAndBottom/>
            <wp:docPr id="4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9.png"/>
                    <pic:cNvPicPr>
                      <a:picLocks noChangeAspect="1"/>
                    </pic:cNvPicPr>
                  </pic:nvPicPr>
                  <pic:blipFill>
                    <a:blip r:embed="rId55" cstate="print"/>
                    <a:stretch>
                      <a:fillRect/>
                    </a:stretch>
                  </pic:blipFill>
                  <pic:spPr>
                    <a:xfrm>
                      <a:off x="0" y="0"/>
                      <a:ext cx="3244916" cy="1988820"/>
                    </a:xfrm>
                    <a:prstGeom prst="rect">
                      <a:avLst/>
                    </a:prstGeom>
                  </pic:spPr>
                </pic:pic>
              </a:graphicData>
            </a:graphic>
          </wp:anchor>
        </w:drawing>
      </w:r>
    </w:p>
    <w:p>
      <w:pPr>
        <w:spacing w:before="0" w:line="218" w:lineRule="exact"/>
        <w:ind w:left="4076" w:right="0" w:firstLine="0"/>
        <w:jc w:val="left"/>
        <w:rPr>
          <w:b/>
          <w:sz w:val="20"/>
        </w:rPr>
      </w:pPr>
      <w:r>
        <w:rPr>
          <w:b/>
          <w:sz w:val="20"/>
        </w:rPr>
        <w:t>Figure 1.13: One stage of arithmetic logic shift unit</w:t>
      </w:r>
    </w:p>
    <w:p>
      <w:pPr>
        <w:pStyle w:val="12"/>
        <w:numPr>
          <w:ilvl w:val="1"/>
          <w:numId w:val="1"/>
        </w:numPr>
        <w:tabs>
          <w:tab w:val="left" w:pos="1908"/>
          <w:tab w:val="left" w:pos="1909"/>
        </w:tabs>
        <w:spacing w:before="0" w:after="0" w:line="242" w:lineRule="auto"/>
        <w:ind w:left="1908" w:right="1055" w:hanging="360"/>
        <w:jc w:val="left"/>
        <w:rPr>
          <w:sz w:val="24"/>
        </w:rPr>
      </w:pPr>
      <w:r>
        <w:rPr>
          <w:position w:val="2"/>
          <w:sz w:val="24"/>
        </w:rPr>
        <w:t>The subscript i designates a typical stage. Inputs A</w:t>
      </w:r>
      <w:r>
        <w:rPr>
          <w:sz w:val="16"/>
        </w:rPr>
        <w:t xml:space="preserve">i </w:t>
      </w:r>
      <w:r>
        <w:rPr>
          <w:position w:val="2"/>
          <w:sz w:val="24"/>
        </w:rPr>
        <w:t>and B</w:t>
      </w:r>
      <w:r>
        <w:rPr>
          <w:sz w:val="16"/>
        </w:rPr>
        <w:t xml:space="preserve">i </w:t>
      </w:r>
      <w:r>
        <w:rPr>
          <w:position w:val="2"/>
          <w:sz w:val="24"/>
        </w:rPr>
        <w:t>are applied to both the</w:t>
      </w:r>
      <w:r>
        <w:rPr>
          <w:sz w:val="24"/>
        </w:rPr>
        <w:t xml:space="preserve"> arithmetic and logic</w:t>
      </w:r>
      <w:r>
        <w:rPr>
          <w:spacing w:val="-2"/>
          <w:sz w:val="24"/>
        </w:rPr>
        <w:t xml:space="preserve"> </w:t>
      </w:r>
      <w:r>
        <w:rPr>
          <w:sz w:val="24"/>
        </w:rPr>
        <w:t>units.</w:t>
      </w:r>
    </w:p>
    <w:p>
      <w:pPr>
        <w:pStyle w:val="12"/>
        <w:numPr>
          <w:ilvl w:val="1"/>
          <w:numId w:val="1"/>
        </w:numPr>
        <w:tabs>
          <w:tab w:val="left" w:pos="1908"/>
          <w:tab w:val="left" w:pos="1909"/>
        </w:tabs>
        <w:spacing w:before="0" w:after="0" w:line="301" w:lineRule="exact"/>
        <w:ind w:left="1908" w:right="0" w:hanging="360"/>
        <w:jc w:val="left"/>
        <w:rPr>
          <w:sz w:val="24"/>
        </w:rPr>
      </w:pPr>
      <w:r>
        <w:rPr>
          <w:position w:val="2"/>
          <w:sz w:val="24"/>
        </w:rPr>
        <w:t xml:space="preserve">A particular microoperation is selected with inputs </w:t>
      </w:r>
      <w:r>
        <w:rPr>
          <w:spacing w:val="2"/>
          <w:position w:val="2"/>
          <w:sz w:val="24"/>
        </w:rPr>
        <w:t>S</w:t>
      </w:r>
      <w:r>
        <w:rPr>
          <w:spacing w:val="2"/>
          <w:sz w:val="16"/>
        </w:rPr>
        <w:t xml:space="preserve">1 </w:t>
      </w:r>
      <w:r>
        <w:rPr>
          <w:position w:val="2"/>
          <w:sz w:val="24"/>
        </w:rPr>
        <w:t>and</w:t>
      </w:r>
      <w:r>
        <w:rPr>
          <w:spacing w:val="-23"/>
          <w:position w:val="2"/>
          <w:sz w:val="24"/>
        </w:rPr>
        <w:t xml:space="preserve"> </w:t>
      </w:r>
      <w:r>
        <w:rPr>
          <w:position w:val="2"/>
          <w:sz w:val="24"/>
        </w:rPr>
        <w:t>S</w:t>
      </w:r>
      <w:r>
        <w:rPr>
          <w:sz w:val="16"/>
        </w:rPr>
        <w:t>0</w:t>
      </w:r>
      <w:r>
        <w:rPr>
          <w:position w:val="2"/>
          <w:sz w:val="24"/>
        </w:rPr>
        <w:t>.</w:t>
      </w:r>
    </w:p>
    <w:p>
      <w:pPr>
        <w:pStyle w:val="12"/>
        <w:numPr>
          <w:ilvl w:val="1"/>
          <w:numId w:val="1"/>
        </w:numPr>
        <w:tabs>
          <w:tab w:val="left" w:pos="1908"/>
          <w:tab w:val="left" w:pos="1909"/>
        </w:tabs>
        <w:spacing w:before="0" w:after="0" w:line="242" w:lineRule="auto"/>
        <w:ind w:left="1908" w:right="837" w:hanging="360"/>
        <w:jc w:val="left"/>
        <w:rPr>
          <w:sz w:val="24"/>
        </w:rPr>
      </w:pPr>
      <w:r>
        <w:rPr>
          <w:position w:val="2"/>
          <w:sz w:val="24"/>
        </w:rPr>
        <w:t xml:space="preserve">A 4 x 1 multiplexer at the output chooses between an arithmetic output in </w:t>
      </w:r>
      <w:r>
        <w:rPr>
          <w:spacing w:val="4"/>
          <w:position w:val="2"/>
          <w:sz w:val="24"/>
        </w:rPr>
        <w:t>D</w:t>
      </w:r>
      <w:r>
        <w:rPr>
          <w:spacing w:val="4"/>
          <w:sz w:val="16"/>
        </w:rPr>
        <w:t xml:space="preserve">i </w:t>
      </w:r>
      <w:r>
        <w:rPr>
          <w:position w:val="2"/>
          <w:sz w:val="24"/>
        </w:rPr>
        <w:t>and a</w:t>
      </w:r>
      <w:r>
        <w:rPr>
          <w:sz w:val="24"/>
        </w:rPr>
        <w:t xml:space="preserve"> logic</w:t>
      </w:r>
    </w:p>
    <w:p>
      <w:pPr>
        <w:pStyle w:val="12"/>
        <w:numPr>
          <w:ilvl w:val="1"/>
          <w:numId w:val="1"/>
        </w:numPr>
        <w:tabs>
          <w:tab w:val="left" w:pos="1908"/>
          <w:tab w:val="left" w:pos="1909"/>
        </w:tabs>
        <w:spacing w:before="0" w:after="0" w:line="301" w:lineRule="exact"/>
        <w:ind w:left="1908" w:right="0" w:hanging="360"/>
        <w:jc w:val="left"/>
        <w:rPr>
          <w:sz w:val="24"/>
        </w:rPr>
      </w:pPr>
      <w:r>
        <w:rPr>
          <w:position w:val="2"/>
          <w:sz w:val="24"/>
        </w:rPr>
        <w:t>output in E</w:t>
      </w:r>
      <w:r>
        <w:rPr>
          <w:sz w:val="16"/>
        </w:rPr>
        <w:t>i</w:t>
      </w:r>
      <w:r>
        <w:rPr>
          <w:spacing w:val="-1"/>
          <w:sz w:val="16"/>
        </w:rPr>
        <w:t xml:space="preserve"> </w:t>
      </w:r>
      <w:r>
        <w:rPr>
          <w:position w:val="2"/>
          <w:sz w:val="24"/>
        </w:rPr>
        <w:t>.</w:t>
      </w:r>
    </w:p>
    <w:p>
      <w:pPr>
        <w:pStyle w:val="12"/>
        <w:numPr>
          <w:ilvl w:val="1"/>
          <w:numId w:val="1"/>
        </w:numPr>
        <w:tabs>
          <w:tab w:val="left" w:pos="1908"/>
          <w:tab w:val="left" w:pos="1909"/>
        </w:tabs>
        <w:spacing w:before="0" w:after="0" w:line="240" w:lineRule="auto"/>
        <w:ind w:left="1908" w:right="0" w:hanging="360"/>
        <w:jc w:val="left"/>
        <w:rPr>
          <w:sz w:val="24"/>
        </w:rPr>
      </w:pPr>
      <w:r>
        <w:rPr>
          <w:sz w:val="24"/>
        </w:rPr>
        <w:t>The data in the multiplexer are selected with inputs S3 and</w:t>
      </w:r>
      <w:r>
        <w:rPr>
          <w:spacing w:val="-4"/>
          <w:sz w:val="24"/>
        </w:rPr>
        <w:t xml:space="preserve"> </w:t>
      </w:r>
      <w:r>
        <w:rPr>
          <w:sz w:val="24"/>
        </w:rPr>
        <w:t>S2.</w:t>
      </w:r>
    </w:p>
    <w:p>
      <w:pPr>
        <w:pStyle w:val="12"/>
        <w:numPr>
          <w:ilvl w:val="1"/>
          <w:numId w:val="1"/>
        </w:numPr>
        <w:tabs>
          <w:tab w:val="left" w:pos="1908"/>
          <w:tab w:val="left" w:pos="1909"/>
        </w:tabs>
        <w:spacing w:before="0" w:after="0" w:line="240" w:lineRule="auto"/>
        <w:ind w:left="1908" w:right="1039" w:hanging="360"/>
        <w:jc w:val="left"/>
        <w:rPr>
          <w:sz w:val="24"/>
        </w:rPr>
      </w:pPr>
      <w:r>
        <w:rPr>
          <w:position w:val="2"/>
          <w:sz w:val="24"/>
        </w:rPr>
        <w:t>The other two data inputs to the multiplexer receive inputs A</w:t>
      </w:r>
      <w:r>
        <w:rPr>
          <w:sz w:val="16"/>
        </w:rPr>
        <w:t xml:space="preserve">i-1 </w:t>
      </w:r>
      <w:r>
        <w:rPr>
          <w:position w:val="2"/>
          <w:sz w:val="24"/>
        </w:rPr>
        <w:t>for the shift-right operation and A</w:t>
      </w:r>
      <w:r>
        <w:rPr>
          <w:sz w:val="16"/>
        </w:rPr>
        <w:t xml:space="preserve">i+1 </w:t>
      </w:r>
      <w:r>
        <w:rPr>
          <w:position w:val="2"/>
          <w:sz w:val="24"/>
        </w:rPr>
        <w:t>for the shift-left</w:t>
      </w:r>
      <w:r>
        <w:rPr>
          <w:spacing w:val="-20"/>
          <w:position w:val="2"/>
          <w:sz w:val="24"/>
        </w:rPr>
        <w:t xml:space="preserve"> </w:t>
      </w:r>
      <w:r>
        <w:rPr>
          <w:position w:val="2"/>
          <w:sz w:val="24"/>
        </w:rPr>
        <w:t>operation.</w:t>
      </w:r>
    </w:p>
    <w:p>
      <w:pPr>
        <w:pStyle w:val="12"/>
        <w:numPr>
          <w:ilvl w:val="1"/>
          <w:numId w:val="1"/>
        </w:numPr>
        <w:tabs>
          <w:tab w:val="left" w:pos="1908"/>
          <w:tab w:val="left" w:pos="1909"/>
        </w:tabs>
        <w:spacing w:before="0" w:after="0" w:line="240" w:lineRule="auto"/>
        <w:ind w:left="1908" w:right="418" w:hanging="360"/>
        <w:jc w:val="left"/>
        <w:rPr>
          <w:sz w:val="24"/>
        </w:rPr>
      </w:pPr>
      <w:r>
        <w:rPr>
          <w:sz w:val="24"/>
        </w:rPr>
        <w:t>Note that the diagram shows just one typical stage. The circuit shown in figure must be repeated n times for an n-bit</w:t>
      </w:r>
      <w:r>
        <w:rPr>
          <w:spacing w:val="1"/>
          <w:sz w:val="24"/>
        </w:rPr>
        <w:t xml:space="preserve"> </w:t>
      </w:r>
      <w:r>
        <w:rPr>
          <w:sz w:val="24"/>
        </w:rPr>
        <w:t>ALU.</w:t>
      </w:r>
    </w:p>
    <w:p>
      <w:pPr>
        <w:pStyle w:val="6"/>
        <w:spacing w:before="11"/>
        <w:ind w:left="0" w:firstLine="0"/>
        <w:rPr>
          <w:sz w:val="23"/>
        </w:rPr>
      </w:pPr>
    </w:p>
    <w:p>
      <w:pPr>
        <w:pStyle w:val="12"/>
        <w:numPr>
          <w:ilvl w:val="1"/>
          <w:numId w:val="1"/>
        </w:numPr>
        <w:tabs>
          <w:tab w:val="left" w:pos="1908"/>
          <w:tab w:val="left" w:pos="1909"/>
        </w:tabs>
        <w:spacing w:before="0" w:after="0" w:line="240" w:lineRule="auto"/>
        <w:ind w:left="1908" w:right="486" w:hanging="360"/>
        <w:jc w:val="left"/>
        <w:rPr>
          <w:sz w:val="24"/>
        </w:rPr>
      </w:pPr>
      <w:r>
        <w:rPr>
          <w:position w:val="2"/>
          <w:sz w:val="24"/>
        </w:rPr>
        <w:t>The outputs carry C</w:t>
      </w:r>
      <w:r>
        <w:rPr>
          <w:sz w:val="16"/>
        </w:rPr>
        <w:t xml:space="preserve">i+1 </w:t>
      </w:r>
      <w:r>
        <w:rPr>
          <w:position w:val="2"/>
          <w:sz w:val="24"/>
        </w:rPr>
        <w:t>of a given arithmetic stage must be connected to the input carry C</w:t>
      </w:r>
      <w:r>
        <w:rPr>
          <w:sz w:val="16"/>
        </w:rPr>
        <w:t xml:space="preserve">in </w:t>
      </w:r>
      <w:r>
        <w:rPr>
          <w:position w:val="2"/>
          <w:sz w:val="24"/>
        </w:rPr>
        <w:t>of the next stage in</w:t>
      </w:r>
      <w:r>
        <w:rPr>
          <w:spacing w:val="-22"/>
          <w:position w:val="2"/>
          <w:sz w:val="24"/>
        </w:rPr>
        <w:t xml:space="preserve"> </w:t>
      </w:r>
      <w:r>
        <w:rPr>
          <w:position w:val="2"/>
          <w:sz w:val="24"/>
        </w:rPr>
        <w:t>sequence.</w:t>
      </w:r>
    </w:p>
    <w:p>
      <w:pPr>
        <w:pStyle w:val="12"/>
        <w:numPr>
          <w:ilvl w:val="1"/>
          <w:numId w:val="1"/>
        </w:numPr>
        <w:tabs>
          <w:tab w:val="left" w:pos="1908"/>
          <w:tab w:val="left" w:pos="1909"/>
        </w:tabs>
        <w:spacing w:before="0" w:after="0" w:line="305" w:lineRule="exact"/>
        <w:ind w:left="1908" w:right="0" w:hanging="360"/>
        <w:jc w:val="left"/>
        <w:rPr>
          <w:sz w:val="24"/>
        </w:rPr>
      </w:pPr>
      <w:r>
        <w:rPr>
          <w:sz w:val="24"/>
        </w:rPr>
        <w:t>The input carry to the first stage is the input carry On, which provides a</w:t>
      </w:r>
      <w:r>
        <w:rPr>
          <w:spacing w:val="-24"/>
          <w:sz w:val="24"/>
        </w:rPr>
        <w:t xml:space="preserve"> </w:t>
      </w:r>
      <w:r>
        <w:rPr>
          <w:sz w:val="24"/>
        </w:rPr>
        <w:t>selection</w:t>
      </w:r>
    </w:p>
    <w:p>
      <w:pPr>
        <w:spacing w:after="0" w:line="305" w:lineRule="exact"/>
        <w:jc w:val="left"/>
        <w:rPr>
          <w:sz w:val="24"/>
        </w:rPr>
        <w:sectPr>
          <w:pgSz w:w="12240" w:h="15840"/>
          <w:pgMar w:top="1660" w:right="700" w:bottom="1100" w:left="720" w:header="720" w:footer="901" w:gutter="0"/>
        </w:sectPr>
      </w:pPr>
    </w:p>
    <w:p>
      <w:pPr>
        <w:pStyle w:val="6"/>
        <w:spacing w:before="9"/>
        <w:ind w:left="0" w:firstLine="0"/>
        <w:rPr>
          <w:sz w:val="17"/>
        </w:rPr>
      </w:pPr>
    </w:p>
    <w:p>
      <w:pPr>
        <w:pStyle w:val="6"/>
        <w:spacing w:before="52" w:line="292" w:lineRule="exact"/>
        <w:ind w:firstLine="0"/>
      </w:pPr>
      <w:r>
        <w:t>variable for</w:t>
      </w:r>
    </w:p>
    <w:p>
      <w:pPr>
        <w:pStyle w:val="12"/>
        <w:numPr>
          <w:ilvl w:val="1"/>
          <w:numId w:val="1"/>
        </w:numPr>
        <w:tabs>
          <w:tab w:val="left" w:pos="1908"/>
          <w:tab w:val="left" w:pos="1909"/>
        </w:tabs>
        <w:spacing w:before="0" w:after="0" w:line="305" w:lineRule="exact"/>
        <w:ind w:left="1908" w:right="0" w:hanging="360"/>
        <w:jc w:val="left"/>
        <w:rPr>
          <w:sz w:val="24"/>
        </w:rPr>
      </w:pPr>
      <w:r>
        <w:rPr>
          <w:sz w:val="24"/>
        </w:rPr>
        <w:t>the arithmetic</w:t>
      </w:r>
      <w:r>
        <w:rPr>
          <w:spacing w:val="-3"/>
          <w:sz w:val="24"/>
        </w:rPr>
        <w:t xml:space="preserve"> </w:t>
      </w:r>
      <w:r>
        <w:rPr>
          <w:sz w:val="24"/>
        </w:rPr>
        <w:t>operations.</w:t>
      </w:r>
    </w:p>
    <w:p>
      <w:pPr>
        <w:pStyle w:val="12"/>
        <w:numPr>
          <w:ilvl w:val="1"/>
          <w:numId w:val="1"/>
        </w:numPr>
        <w:tabs>
          <w:tab w:val="left" w:pos="1908"/>
          <w:tab w:val="left" w:pos="1909"/>
        </w:tabs>
        <w:spacing w:before="1" w:after="0" w:line="305" w:lineRule="exact"/>
        <w:ind w:left="1908" w:right="0" w:hanging="360"/>
        <w:jc w:val="left"/>
        <w:rPr>
          <w:sz w:val="24"/>
        </w:rPr>
      </w:pPr>
      <w:r>
        <w:rPr>
          <w:sz w:val="24"/>
        </w:rPr>
        <w:t>The circuit whose one stage is specified in figure</w:t>
      </w:r>
      <w:r>
        <w:rPr>
          <w:spacing w:val="-3"/>
          <w:sz w:val="24"/>
        </w:rPr>
        <w:t xml:space="preserve"> </w:t>
      </w:r>
      <w:r>
        <w:rPr>
          <w:sz w:val="24"/>
        </w:rPr>
        <w:t>provides</w:t>
      </w:r>
    </w:p>
    <w:p>
      <w:pPr>
        <w:pStyle w:val="12"/>
        <w:numPr>
          <w:ilvl w:val="2"/>
          <w:numId w:val="1"/>
        </w:numPr>
        <w:tabs>
          <w:tab w:val="left" w:pos="3348"/>
          <w:tab w:val="left" w:pos="3349"/>
        </w:tabs>
        <w:spacing w:before="0" w:after="0" w:line="305" w:lineRule="exact"/>
        <w:ind w:left="3349" w:right="0" w:hanging="360"/>
        <w:jc w:val="left"/>
        <w:rPr>
          <w:sz w:val="24"/>
        </w:rPr>
      </w:pPr>
      <w:r>
        <w:rPr>
          <w:sz w:val="24"/>
        </w:rPr>
        <w:t>8 arithmetic operation</w:t>
      </w:r>
    </w:p>
    <w:p>
      <w:pPr>
        <w:pStyle w:val="12"/>
        <w:numPr>
          <w:ilvl w:val="2"/>
          <w:numId w:val="1"/>
        </w:numPr>
        <w:tabs>
          <w:tab w:val="left" w:pos="3348"/>
          <w:tab w:val="left" w:pos="3349"/>
        </w:tabs>
        <w:spacing w:before="0" w:after="0" w:line="305" w:lineRule="exact"/>
        <w:ind w:left="3349" w:right="0" w:hanging="360"/>
        <w:jc w:val="left"/>
        <w:rPr>
          <w:sz w:val="24"/>
        </w:rPr>
      </w:pPr>
      <w:r>
        <w:rPr>
          <w:sz w:val="24"/>
        </w:rPr>
        <w:t>4 logic</w:t>
      </w:r>
      <w:r>
        <w:rPr>
          <w:spacing w:val="-6"/>
          <w:sz w:val="24"/>
        </w:rPr>
        <w:t xml:space="preserve"> </w:t>
      </w:r>
      <w:r>
        <w:rPr>
          <w:sz w:val="24"/>
        </w:rPr>
        <w:t>operations</w:t>
      </w:r>
    </w:p>
    <w:p>
      <w:pPr>
        <w:pStyle w:val="12"/>
        <w:numPr>
          <w:ilvl w:val="2"/>
          <w:numId w:val="1"/>
        </w:numPr>
        <w:tabs>
          <w:tab w:val="left" w:pos="3348"/>
          <w:tab w:val="left" w:pos="3349"/>
        </w:tabs>
        <w:spacing w:before="2" w:after="0" w:line="305" w:lineRule="exact"/>
        <w:ind w:left="3349" w:right="0" w:hanging="360"/>
        <w:jc w:val="left"/>
        <w:rPr>
          <w:sz w:val="24"/>
        </w:rPr>
      </w:pPr>
      <w:r>
        <w:rPr>
          <w:sz w:val="24"/>
        </w:rPr>
        <w:t>2 shift</w:t>
      </w:r>
      <w:r>
        <w:rPr>
          <w:spacing w:val="-7"/>
          <w:sz w:val="24"/>
        </w:rPr>
        <w:t xml:space="preserve"> </w:t>
      </w:r>
      <w:r>
        <w:rPr>
          <w:sz w:val="24"/>
        </w:rPr>
        <w:t>operations</w:t>
      </w:r>
    </w:p>
    <w:p>
      <w:pPr>
        <w:pStyle w:val="12"/>
        <w:numPr>
          <w:ilvl w:val="1"/>
          <w:numId w:val="1"/>
        </w:numPr>
        <w:tabs>
          <w:tab w:val="left" w:pos="1908"/>
          <w:tab w:val="left" w:pos="1909"/>
        </w:tabs>
        <w:spacing w:before="0" w:after="0" w:line="242" w:lineRule="auto"/>
        <w:ind w:left="1908" w:right="525" w:hanging="360"/>
        <w:jc w:val="left"/>
        <w:rPr>
          <w:sz w:val="24"/>
        </w:rPr>
      </w:pPr>
      <w:r>
        <w:rPr>
          <w:position w:val="2"/>
          <w:sz w:val="24"/>
        </w:rPr>
        <w:t>Each operation is selected with the five variables S3, S2, Si, S0, and C</w:t>
      </w:r>
      <w:r>
        <w:rPr>
          <w:sz w:val="16"/>
        </w:rPr>
        <w:t>in</w:t>
      </w:r>
      <w:r>
        <w:rPr>
          <w:position w:val="2"/>
          <w:sz w:val="24"/>
        </w:rPr>
        <w:t>. The input carry C</w:t>
      </w:r>
      <w:r>
        <w:rPr>
          <w:sz w:val="16"/>
        </w:rPr>
        <w:t xml:space="preserve">in </w:t>
      </w:r>
      <w:r>
        <w:rPr>
          <w:position w:val="2"/>
          <w:sz w:val="24"/>
        </w:rPr>
        <w:t>is used for selecting an arithmetic operation</w:t>
      </w:r>
      <w:r>
        <w:rPr>
          <w:spacing w:val="-4"/>
          <w:position w:val="2"/>
          <w:sz w:val="24"/>
        </w:rPr>
        <w:t xml:space="preserve"> </w:t>
      </w:r>
      <w:r>
        <w:rPr>
          <w:position w:val="2"/>
          <w:sz w:val="24"/>
        </w:rPr>
        <w:t>only.</w:t>
      </w:r>
    </w:p>
    <w:p>
      <w:pPr>
        <w:pStyle w:val="12"/>
        <w:numPr>
          <w:ilvl w:val="1"/>
          <w:numId w:val="1"/>
        </w:numPr>
        <w:tabs>
          <w:tab w:val="left" w:pos="1908"/>
          <w:tab w:val="left" w:pos="1909"/>
        </w:tabs>
        <w:spacing w:before="0" w:after="0" w:line="302" w:lineRule="exact"/>
        <w:ind w:left="1908" w:right="0" w:hanging="360"/>
        <w:jc w:val="left"/>
        <w:rPr>
          <w:sz w:val="24"/>
        </w:rPr>
      </w:pPr>
      <w:r>
        <w:rPr>
          <w:sz w:val="24"/>
        </w:rPr>
        <w:t>Table below lists the 14 operations of the</w:t>
      </w:r>
      <w:r>
        <w:rPr>
          <w:spacing w:val="-14"/>
          <w:sz w:val="24"/>
        </w:rPr>
        <w:t xml:space="preserve"> </w:t>
      </w:r>
      <w:r>
        <w:rPr>
          <w:sz w:val="24"/>
        </w:rPr>
        <w:t>ALU.</w:t>
      </w:r>
    </w:p>
    <w:p>
      <w:pPr>
        <w:pStyle w:val="6"/>
        <w:spacing w:before="11"/>
        <w:ind w:left="0" w:firstLine="0"/>
        <w:rPr>
          <w:sz w:val="23"/>
        </w:rPr>
      </w:pPr>
    </w:p>
    <w:tbl>
      <w:tblPr>
        <w:tblStyle w:val="10"/>
        <w:tblW w:w="6230" w:type="dxa"/>
        <w:tblInd w:w="27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05"/>
        <w:gridCol w:w="473"/>
        <w:gridCol w:w="420"/>
        <w:gridCol w:w="566"/>
        <w:gridCol w:w="502"/>
        <w:gridCol w:w="1541"/>
        <w:gridCol w:w="22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60" w:hRule="atLeast"/>
        </w:trPr>
        <w:tc>
          <w:tcPr>
            <w:tcW w:w="2466" w:type="dxa"/>
            <w:gridSpan w:val="5"/>
          </w:tcPr>
          <w:p>
            <w:pPr>
              <w:pStyle w:val="13"/>
              <w:spacing w:line="240" w:lineRule="auto"/>
              <w:ind w:left="485"/>
              <w:rPr>
                <w:sz w:val="24"/>
              </w:rPr>
            </w:pPr>
            <w:r>
              <w:rPr>
                <w:sz w:val="24"/>
              </w:rPr>
              <w:t>Operation Select</w:t>
            </w:r>
          </w:p>
        </w:tc>
        <w:tc>
          <w:tcPr>
            <w:tcW w:w="1541" w:type="dxa"/>
            <w:vMerge w:val="restart"/>
          </w:tcPr>
          <w:p>
            <w:pPr>
              <w:pStyle w:val="13"/>
              <w:spacing w:before="2" w:line="240" w:lineRule="auto"/>
              <w:rPr>
                <w:sz w:val="20"/>
              </w:rPr>
            </w:pPr>
          </w:p>
          <w:p>
            <w:pPr>
              <w:pStyle w:val="13"/>
              <w:spacing w:before="1" w:line="240" w:lineRule="auto"/>
              <w:ind w:left="285"/>
              <w:rPr>
                <w:sz w:val="24"/>
              </w:rPr>
            </w:pPr>
            <w:r>
              <w:rPr>
                <w:sz w:val="24"/>
              </w:rPr>
              <w:t>Operation</w:t>
            </w:r>
          </w:p>
        </w:tc>
        <w:tc>
          <w:tcPr>
            <w:tcW w:w="2223" w:type="dxa"/>
            <w:vMerge w:val="restart"/>
          </w:tcPr>
          <w:p>
            <w:pPr>
              <w:pStyle w:val="13"/>
              <w:spacing w:before="2" w:line="240" w:lineRule="auto"/>
              <w:rPr>
                <w:sz w:val="20"/>
              </w:rPr>
            </w:pPr>
          </w:p>
          <w:p>
            <w:pPr>
              <w:pStyle w:val="13"/>
              <w:spacing w:before="1" w:line="240" w:lineRule="auto"/>
              <w:ind w:left="443"/>
              <w:rPr>
                <w:sz w:val="24"/>
              </w:rPr>
            </w:pPr>
            <w:r>
              <w:rPr>
                <w:sz w:val="24"/>
              </w:rPr>
              <w:t>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60" w:hRule="atLeast"/>
        </w:trPr>
        <w:tc>
          <w:tcPr>
            <w:tcW w:w="505" w:type="dxa"/>
          </w:tcPr>
          <w:p>
            <w:pPr>
              <w:pStyle w:val="13"/>
              <w:spacing w:before="8" w:line="240" w:lineRule="auto"/>
              <w:ind w:left="145" w:right="117"/>
              <w:jc w:val="center"/>
              <w:rPr>
                <w:sz w:val="16"/>
              </w:rPr>
            </w:pPr>
            <w:r>
              <w:rPr>
                <w:position w:val="2"/>
                <w:sz w:val="24"/>
              </w:rPr>
              <w:t>S</w:t>
            </w:r>
            <w:r>
              <w:rPr>
                <w:sz w:val="16"/>
              </w:rPr>
              <w:t>3</w:t>
            </w:r>
          </w:p>
        </w:tc>
        <w:tc>
          <w:tcPr>
            <w:tcW w:w="473" w:type="dxa"/>
          </w:tcPr>
          <w:p>
            <w:pPr>
              <w:pStyle w:val="13"/>
              <w:spacing w:before="8" w:line="240" w:lineRule="auto"/>
              <w:ind w:left="83" w:right="68"/>
              <w:jc w:val="center"/>
              <w:rPr>
                <w:sz w:val="16"/>
              </w:rPr>
            </w:pPr>
            <w:r>
              <w:rPr>
                <w:position w:val="2"/>
                <w:sz w:val="24"/>
              </w:rPr>
              <w:t>S</w:t>
            </w:r>
            <w:r>
              <w:rPr>
                <w:sz w:val="16"/>
              </w:rPr>
              <w:t>2</w:t>
            </w:r>
          </w:p>
        </w:tc>
        <w:tc>
          <w:tcPr>
            <w:tcW w:w="420" w:type="dxa"/>
          </w:tcPr>
          <w:p>
            <w:pPr>
              <w:pStyle w:val="13"/>
              <w:spacing w:before="8" w:line="240" w:lineRule="auto"/>
              <w:ind w:left="111"/>
              <w:rPr>
                <w:sz w:val="16"/>
              </w:rPr>
            </w:pPr>
            <w:r>
              <w:rPr>
                <w:position w:val="2"/>
                <w:sz w:val="24"/>
              </w:rPr>
              <w:t>S</w:t>
            </w:r>
            <w:r>
              <w:rPr>
                <w:sz w:val="16"/>
              </w:rPr>
              <w:t>1</w:t>
            </w:r>
          </w:p>
        </w:tc>
        <w:tc>
          <w:tcPr>
            <w:tcW w:w="566" w:type="dxa"/>
          </w:tcPr>
          <w:p>
            <w:pPr>
              <w:pStyle w:val="13"/>
              <w:spacing w:before="8" w:line="240" w:lineRule="auto"/>
              <w:ind w:left="163" w:right="160"/>
              <w:jc w:val="center"/>
              <w:rPr>
                <w:sz w:val="16"/>
              </w:rPr>
            </w:pPr>
            <w:r>
              <w:rPr>
                <w:position w:val="2"/>
                <w:sz w:val="24"/>
              </w:rPr>
              <w:t>S</w:t>
            </w:r>
            <w:r>
              <w:rPr>
                <w:sz w:val="16"/>
              </w:rPr>
              <w:t>0</w:t>
            </w:r>
          </w:p>
        </w:tc>
        <w:tc>
          <w:tcPr>
            <w:tcW w:w="502" w:type="dxa"/>
          </w:tcPr>
          <w:p>
            <w:pPr>
              <w:pStyle w:val="13"/>
              <w:spacing w:before="8" w:line="240" w:lineRule="auto"/>
              <w:ind w:left="143"/>
              <w:rPr>
                <w:sz w:val="16"/>
              </w:rPr>
            </w:pPr>
            <w:r>
              <w:rPr>
                <w:position w:val="2"/>
                <w:sz w:val="24"/>
              </w:rPr>
              <w:t>C</w:t>
            </w:r>
            <w:r>
              <w:rPr>
                <w:sz w:val="16"/>
              </w:rPr>
              <w:t>in</w:t>
            </w:r>
          </w:p>
        </w:tc>
        <w:tc>
          <w:tcPr>
            <w:tcW w:w="1541" w:type="dxa"/>
            <w:vMerge w:val="continue"/>
            <w:tcBorders>
              <w:top w:val="nil"/>
            </w:tcBorders>
          </w:tcPr>
          <w:p>
            <w:pPr>
              <w:rPr>
                <w:sz w:val="2"/>
                <w:szCs w:val="2"/>
              </w:rPr>
            </w:pPr>
          </w:p>
        </w:tc>
        <w:tc>
          <w:tcPr>
            <w:tcW w:w="2223"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38" w:hRule="atLeast"/>
        </w:trPr>
        <w:tc>
          <w:tcPr>
            <w:tcW w:w="505" w:type="dxa"/>
          </w:tcPr>
          <w:p>
            <w:pPr>
              <w:pStyle w:val="13"/>
              <w:spacing w:line="292" w:lineRule="exact"/>
              <w:ind w:right="39"/>
              <w:jc w:val="center"/>
              <w:rPr>
                <w:sz w:val="24"/>
              </w:rPr>
            </w:pPr>
            <w:r>
              <w:rPr>
                <w:sz w:val="24"/>
              </w:rPr>
              <w:t>0</w:t>
            </w:r>
          </w:p>
        </w:tc>
        <w:tc>
          <w:tcPr>
            <w:tcW w:w="473" w:type="dxa"/>
          </w:tcPr>
          <w:p>
            <w:pPr>
              <w:pStyle w:val="13"/>
              <w:spacing w:line="292" w:lineRule="exact"/>
              <w:ind w:right="52"/>
              <w:jc w:val="center"/>
              <w:rPr>
                <w:sz w:val="24"/>
              </w:rPr>
            </w:pPr>
            <w:r>
              <w:rPr>
                <w:sz w:val="24"/>
              </w:rPr>
              <w:t>0</w:t>
            </w:r>
          </w:p>
        </w:tc>
        <w:tc>
          <w:tcPr>
            <w:tcW w:w="420" w:type="dxa"/>
          </w:tcPr>
          <w:p>
            <w:pPr>
              <w:pStyle w:val="13"/>
              <w:spacing w:line="292" w:lineRule="exact"/>
              <w:ind w:left="143"/>
              <w:rPr>
                <w:sz w:val="24"/>
              </w:rPr>
            </w:pPr>
            <w:r>
              <w:rPr>
                <w:sz w:val="24"/>
              </w:rPr>
              <w:t>0</w:t>
            </w:r>
          </w:p>
        </w:tc>
        <w:tc>
          <w:tcPr>
            <w:tcW w:w="566" w:type="dxa"/>
          </w:tcPr>
          <w:p>
            <w:pPr>
              <w:pStyle w:val="13"/>
              <w:spacing w:line="292" w:lineRule="exact"/>
              <w:ind w:right="64"/>
              <w:jc w:val="center"/>
              <w:rPr>
                <w:sz w:val="24"/>
              </w:rPr>
            </w:pPr>
            <w:r>
              <w:rPr>
                <w:sz w:val="24"/>
              </w:rPr>
              <w:t>0</w:t>
            </w:r>
          </w:p>
        </w:tc>
        <w:tc>
          <w:tcPr>
            <w:tcW w:w="502" w:type="dxa"/>
          </w:tcPr>
          <w:p>
            <w:pPr>
              <w:pStyle w:val="13"/>
              <w:spacing w:line="292" w:lineRule="exact"/>
              <w:ind w:left="143"/>
              <w:rPr>
                <w:sz w:val="24"/>
              </w:rPr>
            </w:pPr>
            <w:r>
              <w:rPr>
                <w:sz w:val="24"/>
              </w:rPr>
              <w:t>0</w:t>
            </w:r>
          </w:p>
        </w:tc>
        <w:tc>
          <w:tcPr>
            <w:tcW w:w="1541" w:type="dxa"/>
          </w:tcPr>
          <w:p>
            <w:pPr>
              <w:pStyle w:val="13"/>
              <w:spacing w:line="292" w:lineRule="exact"/>
              <w:ind w:left="124"/>
              <w:rPr>
                <w:sz w:val="24"/>
              </w:rPr>
            </w:pPr>
            <w:r>
              <w:rPr>
                <w:sz w:val="24"/>
              </w:rPr>
              <w:t>F = A</w:t>
            </w:r>
          </w:p>
        </w:tc>
        <w:tc>
          <w:tcPr>
            <w:tcW w:w="2223" w:type="dxa"/>
          </w:tcPr>
          <w:p>
            <w:pPr>
              <w:pStyle w:val="13"/>
              <w:spacing w:line="292" w:lineRule="exact"/>
              <w:ind w:left="124"/>
              <w:rPr>
                <w:sz w:val="24"/>
              </w:rPr>
            </w:pPr>
            <w:r>
              <w:rPr>
                <w:sz w:val="24"/>
              </w:rPr>
              <w:t>Transfer 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38" w:hRule="atLeast"/>
        </w:trPr>
        <w:tc>
          <w:tcPr>
            <w:tcW w:w="505" w:type="dxa"/>
          </w:tcPr>
          <w:p>
            <w:pPr>
              <w:pStyle w:val="13"/>
              <w:spacing w:line="292" w:lineRule="exact"/>
              <w:ind w:right="39"/>
              <w:jc w:val="center"/>
              <w:rPr>
                <w:sz w:val="24"/>
              </w:rPr>
            </w:pPr>
            <w:r>
              <w:rPr>
                <w:sz w:val="24"/>
              </w:rPr>
              <w:t>0</w:t>
            </w:r>
          </w:p>
        </w:tc>
        <w:tc>
          <w:tcPr>
            <w:tcW w:w="473" w:type="dxa"/>
          </w:tcPr>
          <w:p>
            <w:pPr>
              <w:pStyle w:val="13"/>
              <w:spacing w:line="292" w:lineRule="exact"/>
              <w:ind w:right="52"/>
              <w:jc w:val="center"/>
              <w:rPr>
                <w:sz w:val="24"/>
              </w:rPr>
            </w:pPr>
            <w:r>
              <w:rPr>
                <w:sz w:val="24"/>
              </w:rPr>
              <w:t>0</w:t>
            </w:r>
          </w:p>
        </w:tc>
        <w:tc>
          <w:tcPr>
            <w:tcW w:w="420" w:type="dxa"/>
          </w:tcPr>
          <w:p>
            <w:pPr>
              <w:pStyle w:val="13"/>
              <w:spacing w:line="292" w:lineRule="exact"/>
              <w:ind w:left="143"/>
              <w:rPr>
                <w:sz w:val="24"/>
              </w:rPr>
            </w:pPr>
            <w:r>
              <w:rPr>
                <w:sz w:val="24"/>
              </w:rPr>
              <w:t>0</w:t>
            </w:r>
          </w:p>
        </w:tc>
        <w:tc>
          <w:tcPr>
            <w:tcW w:w="566" w:type="dxa"/>
          </w:tcPr>
          <w:p>
            <w:pPr>
              <w:pStyle w:val="13"/>
              <w:spacing w:line="292" w:lineRule="exact"/>
              <w:ind w:right="64"/>
              <w:jc w:val="center"/>
              <w:rPr>
                <w:sz w:val="24"/>
              </w:rPr>
            </w:pPr>
            <w:r>
              <w:rPr>
                <w:sz w:val="24"/>
              </w:rPr>
              <w:t>0</w:t>
            </w:r>
          </w:p>
        </w:tc>
        <w:tc>
          <w:tcPr>
            <w:tcW w:w="502" w:type="dxa"/>
          </w:tcPr>
          <w:p>
            <w:pPr>
              <w:pStyle w:val="13"/>
              <w:spacing w:line="292" w:lineRule="exact"/>
              <w:ind w:left="143"/>
              <w:rPr>
                <w:sz w:val="24"/>
              </w:rPr>
            </w:pPr>
            <w:r>
              <w:rPr>
                <w:sz w:val="24"/>
              </w:rPr>
              <w:t>1</w:t>
            </w:r>
          </w:p>
        </w:tc>
        <w:tc>
          <w:tcPr>
            <w:tcW w:w="1541" w:type="dxa"/>
          </w:tcPr>
          <w:p>
            <w:pPr>
              <w:pStyle w:val="13"/>
              <w:spacing w:line="292" w:lineRule="exact"/>
              <w:ind w:left="124"/>
              <w:rPr>
                <w:sz w:val="24"/>
              </w:rPr>
            </w:pPr>
            <w:r>
              <w:rPr>
                <w:sz w:val="24"/>
              </w:rPr>
              <w:t>F = A + 1</w:t>
            </w:r>
          </w:p>
        </w:tc>
        <w:tc>
          <w:tcPr>
            <w:tcW w:w="2223" w:type="dxa"/>
          </w:tcPr>
          <w:p>
            <w:pPr>
              <w:pStyle w:val="13"/>
              <w:spacing w:line="292" w:lineRule="exact"/>
              <w:ind w:left="124"/>
              <w:rPr>
                <w:sz w:val="24"/>
              </w:rPr>
            </w:pPr>
            <w:r>
              <w:rPr>
                <w:sz w:val="24"/>
              </w:rPr>
              <w:t>Increment 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41" w:hRule="atLeast"/>
        </w:trPr>
        <w:tc>
          <w:tcPr>
            <w:tcW w:w="505" w:type="dxa"/>
          </w:tcPr>
          <w:p>
            <w:pPr>
              <w:pStyle w:val="13"/>
              <w:spacing w:before="1" w:line="240" w:lineRule="auto"/>
              <w:ind w:right="39"/>
              <w:jc w:val="center"/>
              <w:rPr>
                <w:sz w:val="24"/>
              </w:rPr>
            </w:pPr>
            <w:r>
              <w:rPr>
                <w:sz w:val="24"/>
              </w:rPr>
              <w:t>0</w:t>
            </w:r>
          </w:p>
        </w:tc>
        <w:tc>
          <w:tcPr>
            <w:tcW w:w="473" w:type="dxa"/>
          </w:tcPr>
          <w:p>
            <w:pPr>
              <w:pStyle w:val="13"/>
              <w:spacing w:before="1" w:line="240" w:lineRule="auto"/>
              <w:ind w:right="52"/>
              <w:jc w:val="center"/>
              <w:rPr>
                <w:sz w:val="24"/>
              </w:rPr>
            </w:pPr>
            <w:r>
              <w:rPr>
                <w:sz w:val="24"/>
              </w:rPr>
              <w:t>0</w:t>
            </w:r>
          </w:p>
        </w:tc>
        <w:tc>
          <w:tcPr>
            <w:tcW w:w="420" w:type="dxa"/>
          </w:tcPr>
          <w:p>
            <w:pPr>
              <w:pStyle w:val="13"/>
              <w:spacing w:before="1" w:line="240" w:lineRule="auto"/>
              <w:ind w:left="143"/>
              <w:rPr>
                <w:sz w:val="24"/>
              </w:rPr>
            </w:pPr>
            <w:r>
              <w:rPr>
                <w:sz w:val="24"/>
              </w:rPr>
              <w:t>0</w:t>
            </w:r>
          </w:p>
        </w:tc>
        <w:tc>
          <w:tcPr>
            <w:tcW w:w="566" w:type="dxa"/>
          </w:tcPr>
          <w:p>
            <w:pPr>
              <w:pStyle w:val="13"/>
              <w:spacing w:before="1" w:line="240" w:lineRule="auto"/>
              <w:ind w:right="64"/>
              <w:jc w:val="center"/>
              <w:rPr>
                <w:sz w:val="24"/>
              </w:rPr>
            </w:pPr>
            <w:r>
              <w:rPr>
                <w:sz w:val="24"/>
              </w:rPr>
              <w:t>1</w:t>
            </w:r>
          </w:p>
        </w:tc>
        <w:tc>
          <w:tcPr>
            <w:tcW w:w="502" w:type="dxa"/>
          </w:tcPr>
          <w:p>
            <w:pPr>
              <w:pStyle w:val="13"/>
              <w:spacing w:before="1" w:line="240" w:lineRule="auto"/>
              <w:ind w:left="143"/>
              <w:rPr>
                <w:sz w:val="24"/>
              </w:rPr>
            </w:pPr>
            <w:r>
              <w:rPr>
                <w:sz w:val="24"/>
              </w:rPr>
              <w:t>0</w:t>
            </w:r>
          </w:p>
        </w:tc>
        <w:tc>
          <w:tcPr>
            <w:tcW w:w="1541" w:type="dxa"/>
          </w:tcPr>
          <w:p>
            <w:pPr>
              <w:pStyle w:val="13"/>
              <w:spacing w:before="1" w:line="240" w:lineRule="auto"/>
              <w:ind w:left="124"/>
              <w:rPr>
                <w:sz w:val="24"/>
              </w:rPr>
            </w:pPr>
            <w:r>
              <w:rPr>
                <w:sz w:val="24"/>
              </w:rPr>
              <w:t>F = A + B</w:t>
            </w:r>
          </w:p>
        </w:tc>
        <w:tc>
          <w:tcPr>
            <w:tcW w:w="2223" w:type="dxa"/>
          </w:tcPr>
          <w:p>
            <w:pPr>
              <w:pStyle w:val="13"/>
              <w:spacing w:before="1" w:line="240" w:lineRule="auto"/>
              <w:ind w:left="124"/>
              <w:rPr>
                <w:sz w:val="24"/>
              </w:rPr>
            </w:pPr>
            <w:r>
              <w:rPr>
                <w:sz w:val="24"/>
              </w:rPr>
              <w:t>Addition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38" w:hRule="atLeast"/>
        </w:trPr>
        <w:tc>
          <w:tcPr>
            <w:tcW w:w="505" w:type="dxa"/>
          </w:tcPr>
          <w:p>
            <w:pPr>
              <w:pStyle w:val="13"/>
              <w:spacing w:line="292" w:lineRule="exact"/>
              <w:ind w:right="39"/>
              <w:jc w:val="center"/>
              <w:rPr>
                <w:sz w:val="24"/>
              </w:rPr>
            </w:pPr>
            <w:r>
              <w:rPr>
                <w:sz w:val="24"/>
              </w:rPr>
              <w:t>0</w:t>
            </w:r>
          </w:p>
        </w:tc>
        <w:tc>
          <w:tcPr>
            <w:tcW w:w="473" w:type="dxa"/>
          </w:tcPr>
          <w:p>
            <w:pPr>
              <w:pStyle w:val="13"/>
              <w:spacing w:line="292" w:lineRule="exact"/>
              <w:ind w:right="52"/>
              <w:jc w:val="center"/>
              <w:rPr>
                <w:sz w:val="24"/>
              </w:rPr>
            </w:pPr>
            <w:r>
              <w:rPr>
                <w:sz w:val="24"/>
              </w:rPr>
              <w:t>0</w:t>
            </w:r>
          </w:p>
        </w:tc>
        <w:tc>
          <w:tcPr>
            <w:tcW w:w="420" w:type="dxa"/>
          </w:tcPr>
          <w:p>
            <w:pPr>
              <w:pStyle w:val="13"/>
              <w:spacing w:line="292" w:lineRule="exact"/>
              <w:ind w:left="143"/>
              <w:rPr>
                <w:sz w:val="24"/>
              </w:rPr>
            </w:pPr>
            <w:r>
              <w:rPr>
                <w:sz w:val="24"/>
              </w:rPr>
              <w:t>0</w:t>
            </w:r>
          </w:p>
        </w:tc>
        <w:tc>
          <w:tcPr>
            <w:tcW w:w="566" w:type="dxa"/>
          </w:tcPr>
          <w:p>
            <w:pPr>
              <w:pStyle w:val="13"/>
              <w:spacing w:line="292" w:lineRule="exact"/>
              <w:ind w:right="64"/>
              <w:jc w:val="center"/>
              <w:rPr>
                <w:sz w:val="24"/>
              </w:rPr>
            </w:pPr>
            <w:r>
              <w:rPr>
                <w:sz w:val="24"/>
              </w:rPr>
              <w:t>1</w:t>
            </w:r>
          </w:p>
        </w:tc>
        <w:tc>
          <w:tcPr>
            <w:tcW w:w="502" w:type="dxa"/>
          </w:tcPr>
          <w:p>
            <w:pPr>
              <w:pStyle w:val="13"/>
              <w:spacing w:line="292" w:lineRule="exact"/>
              <w:ind w:left="143"/>
              <w:rPr>
                <w:sz w:val="24"/>
              </w:rPr>
            </w:pPr>
            <w:r>
              <w:rPr>
                <w:sz w:val="24"/>
              </w:rPr>
              <w:t>1</w:t>
            </w:r>
          </w:p>
        </w:tc>
        <w:tc>
          <w:tcPr>
            <w:tcW w:w="1541" w:type="dxa"/>
          </w:tcPr>
          <w:p>
            <w:pPr>
              <w:pStyle w:val="13"/>
              <w:spacing w:line="292" w:lineRule="exact"/>
              <w:ind w:left="124"/>
              <w:rPr>
                <w:sz w:val="24"/>
              </w:rPr>
            </w:pPr>
            <w:r>
              <w:rPr>
                <w:sz w:val="24"/>
              </w:rPr>
              <w:t>F = A + B + 1</w:t>
            </w:r>
          </w:p>
        </w:tc>
        <w:tc>
          <w:tcPr>
            <w:tcW w:w="2223" w:type="dxa"/>
          </w:tcPr>
          <w:p>
            <w:pPr>
              <w:pStyle w:val="13"/>
              <w:spacing w:line="292" w:lineRule="exact"/>
              <w:ind w:left="124"/>
              <w:rPr>
                <w:sz w:val="24"/>
              </w:rPr>
            </w:pPr>
            <w:r>
              <w:rPr>
                <w:sz w:val="24"/>
              </w:rPr>
              <w:t>Add with carry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43" w:hRule="atLeast"/>
        </w:trPr>
        <w:tc>
          <w:tcPr>
            <w:tcW w:w="505" w:type="dxa"/>
          </w:tcPr>
          <w:p>
            <w:pPr>
              <w:pStyle w:val="13"/>
              <w:spacing w:line="292" w:lineRule="exact"/>
              <w:ind w:right="39"/>
              <w:jc w:val="center"/>
              <w:rPr>
                <w:sz w:val="24"/>
              </w:rPr>
            </w:pPr>
            <w:r>
              <w:rPr>
                <w:sz w:val="24"/>
              </w:rPr>
              <w:t>0</w:t>
            </w:r>
          </w:p>
        </w:tc>
        <w:tc>
          <w:tcPr>
            <w:tcW w:w="473" w:type="dxa"/>
          </w:tcPr>
          <w:p>
            <w:pPr>
              <w:pStyle w:val="13"/>
              <w:spacing w:line="292" w:lineRule="exact"/>
              <w:ind w:right="52"/>
              <w:jc w:val="center"/>
              <w:rPr>
                <w:sz w:val="24"/>
              </w:rPr>
            </w:pPr>
            <w:r>
              <w:rPr>
                <w:sz w:val="24"/>
              </w:rPr>
              <w:t>0</w:t>
            </w:r>
          </w:p>
        </w:tc>
        <w:tc>
          <w:tcPr>
            <w:tcW w:w="420" w:type="dxa"/>
          </w:tcPr>
          <w:p>
            <w:pPr>
              <w:pStyle w:val="13"/>
              <w:spacing w:line="292" w:lineRule="exact"/>
              <w:ind w:left="143"/>
              <w:rPr>
                <w:sz w:val="24"/>
              </w:rPr>
            </w:pPr>
            <w:r>
              <w:rPr>
                <w:sz w:val="24"/>
              </w:rPr>
              <w:t>1</w:t>
            </w:r>
          </w:p>
        </w:tc>
        <w:tc>
          <w:tcPr>
            <w:tcW w:w="566" w:type="dxa"/>
          </w:tcPr>
          <w:p>
            <w:pPr>
              <w:pStyle w:val="13"/>
              <w:spacing w:line="292" w:lineRule="exact"/>
              <w:ind w:right="64"/>
              <w:jc w:val="center"/>
              <w:rPr>
                <w:sz w:val="24"/>
              </w:rPr>
            </w:pPr>
            <w:r>
              <w:rPr>
                <w:sz w:val="24"/>
              </w:rPr>
              <w:t>0</w:t>
            </w:r>
          </w:p>
        </w:tc>
        <w:tc>
          <w:tcPr>
            <w:tcW w:w="502" w:type="dxa"/>
          </w:tcPr>
          <w:p>
            <w:pPr>
              <w:pStyle w:val="13"/>
              <w:spacing w:line="292" w:lineRule="exact"/>
              <w:ind w:left="143"/>
              <w:rPr>
                <w:sz w:val="24"/>
              </w:rPr>
            </w:pPr>
            <w:r>
              <w:rPr>
                <w:sz w:val="24"/>
              </w:rPr>
              <w:t>0</w:t>
            </w:r>
          </w:p>
        </w:tc>
        <w:tc>
          <w:tcPr>
            <w:tcW w:w="1541" w:type="dxa"/>
          </w:tcPr>
          <w:p>
            <w:pPr>
              <w:pStyle w:val="13"/>
              <w:spacing w:line="297" w:lineRule="exact"/>
              <w:ind w:left="124"/>
              <w:rPr>
                <w:rFonts w:ascii="Cambria Math" w:hAnsi="Cambria Math"/>
                <w:sz w:val="24"/>
              </w:rPr>
            </w:pPr>
            <w:r>
              <w:rPr>
                <w:sz w:val="24"/>
              </w:rPr>
              <w:t xml:space="preserve">F = A + </w:t>
            </w:r>
            <w:r>
              <w:rPr>
                <w:rFonts w:ascii="Cambria Math" w:hAnsi="Cambria Math"/>
                <w:spacing w:val="-71"/>
                <w:sz w:val="24"/>
              </w:rPr>
              <w:t>B</w:t>
            </w:r>
            <w:r>
              <w:rPr>
                <w:rFonts w:ascii="Cambria Math" w:hAnsi="Cambria Math"/>
                <w:spacing w:val="-71"/>
                <w:position w:val="5"/>
                <w:sz w:val="24"/>
              </w:rPr>
              <w:t>̅</w:t>
            </w:r>
          </w:p>
        </w:tc>
        <w:tc>
          <w:tcPr>
            <w:tcW w:w="2223" w:type="dxa"/>
          </w:tcPr>
          <w:p>
            <w:pPr>
              <w:pStyle w:val="13"/>
              <w:spacing w:line="292" w:lineRule="exact"/>
              <w:ind w:left="124"/>
              <w:rPr>
                <w:sz w:val="24"/>
              </w:rPr>
            </w:pPr>
            <w:r>
              <w:rPr>
                <w:sz w:val="24"/>
              </w:rPr>
              <w:t>Subtract with borrow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46" w:hRule="atLeast"/>
        </w:trPr>
        <w:tc>
          <w:tcPr>
            <w:tcW w:w="505" w:type="dxa"/>
          </w:tcPr>
          <w:p>
            <w:pPr>
              <w:pStyle w:val="13"/>
              <w:spacing w:line="292" w:lineRule="exact"/>
              <w:ind w:right="39"/>
              <w:jc w:val="center"/>
              <w:rPr>
                <w:sz w:val="24"/>
              </w:rPr>
            </w:pPr>
            <w:r>
              <w:rPr>
                <w:sz w:val="24"/>
              </w:rPr>
              <w:t>0</w:t>
            </w:r>
          </w:p>
        </w:tc>
        <w:tc>
          <w:tcPr>
            <w:tcW w:w="473" w:type="dxa"/>
          </w:tcPr>
          <w:p>
            <w:pPr>
              <w:pStyle w:val="13"/>
              <w:spacing w:line="292" w:lineRule="exact"/>
              <w:ind w:right="52"/>
              <w:jc w:val="center"/>
              <w:rPr>
                <w:sz w:val="24"/>
              </w:rPr>
            </w:pPr>
            <w:r>
              <w:rPr>
                <w:sz w:val="24"/>
              </w:rPr>
              <w:t>0</w:t>
            </w:r>
          </w:p>
        </w:tc>
        <w:tc>
          <w:tcPr>
            <w:tcW w:w="420" w:type="dxa"/>
          </w:tcPr>
          <w:p>
            <w:pPr>
              <w:pStyle w:val="13"/>
              <w:spacing w:line="292" w:lineRule="exact"/>
              <w:ind w:left="143"/>
              <w:rPr>
                <w:sz w:val="24"/>
              </w:rPr>
            </w:pPr>
            <w:r>
              <w:rPr>
                <w:sz w:val="24"/>
              </w:rPr>
              <w:t>1</w:t>
            </w:r>
          </w:p>
        </w:tc>
        <w:tc>
          <w:tcPr>
            <w:tcW w:w="566" w:type="dxa"/>
          </w:tcPr>
          <w:p>
            <w:pPr>
              <w:pStyle w:val="13"/>
              <w:spacing w:line="292" w:lineRule="exact"/>
              <w:ind w:right="64"/>
              <w:jc w:val="center"/>
              <w:rPr>
                <w:sz w:val="24"/>
              </w:rPr>
            </w:pPr>
            <w:r>
              <w:rPr>
                <w:sz w:val="24"/>
              </w:rPr>
              <w:t>0</w:t>
            </w:r>
          </w:p>
        </w:tc>
        <w:tc>
          <w:tcPr>
            <w:tcW w:w="502" w:type="dxa"/>
          </w:tcPr>
          <w:p>
            <w:pPr>
              <w:pStyle w:val="13"/>
              <w:spacing w:line="292" w:lineRule="exact"/>
              <w:ind w:left="143"/>
              <w:rPr>
                <w:sz w:val="24"/>
              </w:rPr>
            </w:pPr>
            <w:r>
              <w:rPr>
                <w:sz w:val="24"/>
              </w:rPr>
              <w:t>1</w:t>
            </w:r>
          </w:p>
        </w:tc>
        <w:tc>
          <w:tcPr>
            <w:tcW w:w="1541" w:type="dxa"/>
          </w:tcPr>
          <w:p>
            <w:pPr>
              <w:pStyle w:val="13"/>
              <w:spacing w:line="297" w:lineRule="exact"/>
              <w:ind w:left="124"/>
              <w:rPr>
                <w:sz w:val="24"/>
              </w:rPr>
            </w:pPr>
            <w:r>
              <w:rPr>
                <w:sz w:val="24"/>
              </w:rPr>
              <w:t xml:space="preserve">F = A + </w:t>
            </w:r>
            <w:r>
              <w:rPr>
                <w:rFonts w:ascii="Cambria Math" w:hAnsi="Cambria Math"/>
                <w:spacing w:val="-71"/>
                <w:sz w:val="24"/>
              </w:rPr>
              <w:t>B</w:t>
            </w:r>
            <w:r>
              <w:rPr>
                <w:rFonts w:ascii="Cambria Math" w:hAnsi="Cambria Math"/>
                <w:spacing w:val="-71"/>
                <w:position w:val="5"/>
                <w:sz w:val="24"/>
              </w:rPr>
              <w:t>̅</w:t>
            </w:r>
            <w:r>
              <w:rPr>
                <w:rFonts w:ascii="Cambria Math" w:hAnsi="Cambria Math"/>
                <w:spacing w:val="7"/>
                <w:position w:val="5"/>
                <w:sz w:val="24"/>
              </w:rPr>
              <w:t xml:space="preserve"> </w:t>
            </w:r>
            <w:r>
              <w:rPr>
                <w:sz w:val="24"/>
              </w:rPr>
              <w:t>+1</w:t>
            </w:r>
          </w:p>
        </w:tc>
        <w:tc>
          <w:tcPr>
            <w:tcW w:w="2223" w:type="dxa"/>
          </w:tcPr>
          <w:p>
            <w:pPr>
              <w:pStyle w:val="13"/>
              <w:spacing w:line="292" w:lineRule="exact"/>
              <w:ind w:left="124"/>
              <w:rPr>
                <w:sz w:val="24"/>
              </w:rPr>
            </w:pPr>
            <w:r>
              <w:rPr>
                <w:sz w:val="24"/>
              </w:rPr>
              <w:t>Subtraction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38" w:hRule="atLeast"/>
        </w:trPr>
        <w:tc>
          <w:tcPr>
            <w:tcW w:w="505" w:type="dxa"/>
          </w:tcPr>
          <w:p>
            <w:pPr>
              <w:pStyle w:val="13"/>
              <w:spacing w:line="292" w:lineRule="exact"/>
              <w:ind w:right="39"/>
              <w:jc w:val="center"/>
              <w:rPr>
                <w:sz w:val="24"/>
              </w:rPr>
            </w:pPr>
            <w:r>
              <w:rPr>
                <w:sz w:val="24"/>
              </w:rPr>
              <w:t>0</w:t>
            </w:r>
          </w:p>
        </w:tc>
        <w:tc>
          <w:tcPr>
            <w:tcW w:w="473" w:type="dxa"/>
          </w:tcPr>
          <w:p>
            <w:pPr>
              <w:pStyle w:val="13"/>
              <w:spacing w:line="292" w:lineRule="exact"/>
              <w:ind w:right="52"/>
              <w:jc w:val="center"/>
              <w:rPr>
                <w:sz w:val="24"/>
              </w:rPr>
            </w:pPr>
            <w:r>
              <w:rPr>
                <w:sz w:val="24"/>
              </w:rPr>
              <w:t>0</w:t>
            </w:r>
          </w:p>
        </w:tc>
        <w:tc>
          <w:tcPr>
            <w:tcW w:w="420" w:type="dxa"/>
          </w:tcPr>
          <w:p>
            <w:pPr>
              <w:pStyle w:val="13"/>
              <w:spacing w:line="292" w:lineRule="exact"/>
              <w:ind w:left="143"/>
              <w:rPr>
                <w:sz w:val="24"/>
              </w:rPr>
            </w:pPr>
            <w:r>
              <w:rPr>
                <w:sz w:val="24"/>
              </w:rPr>
              <w:t>1</w:t>
            </w:r>
          </w:p>
        </w:tc>
        <w:tc>
          <w:tcPr>
            <w:tcW w:w="566" w:type="dxa"/>
          </w:tcPr>
          <w:p>
            <w:pPr>
              <w:pStyle w:val="13"/>
              <w:spacing w:line="292" w:lineRule="exact"/>
              <w:ind w:right="64"/>
              <w:jc w:val="center"/>
              <w:rPr>
                <w:sz w:val="24"/>
              </w:rPr>
            </w:pPr>
            <w:r>
              <w:rPr>
                <w:sz w:val="24"/>
              </w:rPr>
              <w:t>1</w:t>
            </w:r>
          </w:p>
        </w:tc>
        <w:tc>
          <w:tcPr>
            <w:tcW w:w="502" w:type="dxa"/>
          </w:tcPr>
          <w:p>
            <w:pPr>
              <w:pStyle w:val="13"/>
              <w:spacing w:line="292" w:lineRule="exact"/>
              <w:ind w:left="143"/>
              <w:rPr>
                <w:sz w:val="24"/>
              </w:rPr>
            </w:pPr>
            <w:r>
              <w:rPr>
                <w:sz w:val="24"/>
              </w:rPr>
              <w:t>0</w:t>
            </w:r>
          </w:p>
        </w:tc>
        <w:tc>
          <w:tcPr>
            <w:tcW w:w="1541" w:type="dxa"/>
          </w:tcPr>
          <w:p>
            <w:pPr>
              <w:pStyle w:val="13"/>
              <w:spacing w:line="292" w:lineRule="exact"/>
              <w:ind w:left="124"/>
              <w:rPr>
                <w:sz w:val="24"/>
              </w:rPr>
            </w:pPr>
            <w:r>
              <w:rPr>
                <w:sz w:val="24"/>
              </w:rPr>
              <w:t>F = A - 1</w:t>
            </w:r>
          </w:p>
        </w:tc>
        <w:tc>
          <w:tcPr>
            <w:tcW w:w="2223" w:type="dxa"/>
          </w:tcPr>
          <w:p>
            <w:pPr>
              <w:pStyle w:val="13"/>
              <w:spacing w:line="292" w:lineRule="exact"/>
              <w:ind w:left="124"/>
              <w:rPr>
                <w:sz w:val="24"/>
              </w:rPr>
            </w:pPr>
            <w:r>
              <w:rPr>
                <w:sz w:val="24"/>
              </w:rPr>
              <w:t>Decrement 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38" w:hRule="atLeast"/>
        </w:trPr>
        <w:tc>
          <w:tcPr>
            <w:tcW w:w="505" w:type="dxa"/>
          </w:tcPr>
          <w:p>
            <w:pPr>
              <w:pStyle w:val="13"/>
              <w:spacing w:line="292" w:lineRule="exact"/>
              <w:ind w:right="39"/>
              <w:jc w:val="center"/>
              <w:rPr>
                <w:sz w:val="24"/>
              </w:rPr>
            </w:pPr>
            <w:r>
              <w:rPr>
                <w:sz w:val="24"/>
              </w:rPr>
              <w:t>0</w:t>
            </w:r>
          </w:p>
        </w:tc>
        <w:tc>
          <w:tcPr>
            <w:tcW w:w="473" w:type="dxa"/>
          </w:tcPr>
          <w:p>
            <w:pPr>
              <w:pStyle w:val="13"/>
              <w:spacing w:line="292" w:lineRule="exact"/>
              <w:ind w:right="52"/>
              <w:jc w:val="center"/>
              <w:rPr>
                <w:sz w:val="24"/>
              </w:rPr>
            </w:pPr>
            <w:r>
              <w:rPr>
                <w:sz w:val="24"/>
              </w:rPr>
              <w:t>0</w:t>
            </w:r>
          </w:p>
        </w:tc>
        <w:tc>
          <w:tcPr>
            <w:tcW w:w="420" w:type="dxa"/>
          </w:tcPr>
          <w:p>
            <w:pPr>
              <w:pStyle w:val="13"/>
              <w:spacing w:line="292" w:lineRule="exact"/>
              <w:ind w:left="143"/>
              <w:rPr>
                <w:sz w:val="24"/>
              </w:rPr>
            </w:pPr>
            <w:r>
              <w:rPr>
                <w:sz w:val="24"/>
              </w:rPr>
              <w:t>1</w:t>
            </w:r>
          </w:p>
        </w:tc>
        <w:tc>
          <w:tcPr>
            <w:tcW w:w="566" w:type="dxa"/>
          </w:tcPr>
          <w:p>
            <w:pPr>
              <w:pStyle w:val="13"/>
              <w:spacing w:line="292" w:lineRule="exact"/>
              <w:ind w:right="64"/>
              <w:jc w:val="center"/>
              <w:rPr>
                <w:sz w:val="24"/>
              </w:rPr>
            </w:pPr>
            <w:r>
              <w:rPr>
                <w:sz w:val="24"/>
              </w:rPr>
              <w:t>1</w:t>
            </w:r>
          </w:p>
        </w:tc>
        <w:tc>
          <w:tcPr>
            <w:tcW w:w="502" w:type="dxa"/>
          </w:tcPr>
          <w:p>
            <w:pPr>
              <w:pStyle w:val="13"/>
              <w:spacing w:line="292" w:lineRule="exact"/>
              <w:ind w:left="143"/>
              <w:rPr>
                <w:sz w:val="24"/>
              </w:rPr>
            </w:pPr>
            <w:r>
              <w:rPr>
                <w:sz w:val="24"/>
              </w:rPr>
              <w:t>1</w:t>
            </w:r>
          </w:p>
        </w:tc>
        <w:tc>
          <w:tcPr>
            <w:tcW w:w="1541" w:type="dxa"/>
          </w:tcPr>
          <w:p>
            <w:pPr>
              <w:pStyle w:val="13"/>
              <w:spacing w:line="292" w:lineRule="exact"/>
              <w:ind w:left="124"/>
              <w:rPr>
                <w:sz w:val="24"/>
              </w:rPr>
            </w:pPr>
            <w:r>
              <w:rPr>
                <w:sz w:val="24"/>
              </w:rPr>
              <w:t>F = A</w:t>
            </w:r>
          </w:p>
        </w:tc>
        <w:tc>
          <w:tcPr>
            <w:tcW w:w="2223" w:type="dxa"/>
          </w:tcPr>
          <w:p>
            <w:pPr>
              <w:pStyle w:val="13"/>
              <w:spacing w:line="292" w:lineRule="exact"/>
              <w:ind w:left="124"/>
              <w:rPr>
                <w:sz w:val="24"/>
              </w:rPr>
            </w:pPr>
            <w:r>
              <w:rPr>
                <w:sz w:val="24"/>
              </w:rPr>
              <w:t>Transfer 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38" w:hRule="atLeast"/>
        </w:trPr>
        <w:tc>
          <w:tcPr>
            <w:tcW w:w="505" w:type="dxa"/>
          </w:tcPr>
          <w:p>
            <w:pPr>
              <w:pStyle w:val="13"/>
              <w:spacing w:line="292" w:lineRule="exact"/>
              <w:ind w:right="39"/>
              <w:jc w:val="center"/>
              <w:rPr>
                <w:sz w:val="24"/>
              </w:rPr>
            </w:pPr>
            <w:r>
              <w:rPr>
                <w:sz w:val="24"/>
              </w:rPr>
              <w:t>0</w:t>
            </w:r>
          </w:p>
        </w:tc>
        <w:tc>
          <w:tcPr>
            <w:tcW w:w="473" w:type="dxa"/>
          </w:tcPr>
          <w:p>
            <w:pPr>
              <w:pStyle w:val="13"/>
              <w:spacing w:line="292" w:lineRule="exact"/>
              <w:ind w:right="52"/>
              <w:jc w:val="center"/>
              <w:rPr>
                <w:sz w:val="24"/>
              </w:rPr>
            </w:pPr>
            <w:r>
              <w:rPr>
                <w:sz w:val="24"/>
              </w:rPr>
              <w:t>1</w:t>
            </w:r>
          </w:p>
        </w:tc>
        <w:tc>
          <w:tcPr>
            <w:tcW w:w="420" w:type="dxa"/>
          </w:tcPr>
          <w:p>
            <w:pPr>
              <w:pStyle w:val="13"/>
              <w:spacing w:line="292" w:lineRule="exact"/>
              <w:ind w:left="143"/>
              <w:rPr>
                <w:sz w:val="24"/>
              </w:rPr>
            </w:pPr>
            <w:r>
              <w:rPr>
                <w:sz w:val="24"/>
              </w:rPr>
              <w:t>0</w:t>
            </w:r>
          </w:p>
        </w:tc>
        <w:tc>
          <w:tcPr>
            <w:tcW w:w="566" w:type="dxa"/>
          </w:tcPr>
          <w:p>
            <w:pPr>
              <w:pStyle w:val="13"/>
              <w:spacing w:line="292" w:lineRule="exact"/>
              <w:ind w:right="64"/>
              <w:jc w:val="center"/>
              <w:rPr>
                <w:sz w:val="24"/>
              </w:rPr>
            </w:pPr>
            <w:r>
              <w:rPr>
                <w:sz w:val="24"/>
              </w:rPr>
              <w:t>0</w:t>
            </w:r>
          </w:p>
        </w:tc>
        <w:tc>
          <w:tcPr>
            <w:tcW w:w="502" w:type="dxa"/>
          </w:tcPr>
          <w:p>
            <w:pPr>
              <w:pStyle w:val="13"/>
              <w:spacing w:line="292" w:lineRule="exact"/>
              <w:ind w:left="143"/>
              <w:rPr>
                <w:sz w:val="24"/>
              </w:rPr>
            </w:pPr>
            <w:r>
              <w:rPr>
                <w:sz w:val="24"/>
              </w:rPr>
              <w:t>X</w:t>
            </w:r>
          </w:p>
        </w:tc>
        <w:tc>
          <w:tcPr>
            <w:tcW w:w="1541" w:type="dxa"/>
          </w:tcPr>
          <w:p>
            <w:pPr>
              <w:pStyle w:val="13"/>
              <w:spacing w:line="292" w:lineRule="exact"/>
              <w:ind w:left="124"/>
              <w:rPr>
                <w:sz w:val="24"/>
              </w:rPr>
            </w:pPr>
            <w:r>
              <w:rPr>
                <w:sz w:val="24"/>
              </w:rPr>
              <w:t xml:space="preserve">F = A </w:t>
            </w:r>
            <w:r>
              <w:rPr>
                <w:rFonts w:ascii="Cambria Math" w:hAnsi="Cambria Math"/>
                <w:sz w:val="24"/>
              </w:rPr>
              <w:t xml:space="preserve">∧ </w:t>
            </w:r>
            <w:r>
              <w:rPr>
                <w:sz w:val="24"/>
              </w:rPr>
              <w:t>B</w:t>
            </w:r>
          </w:p>
        </w:tc>
        <w:tc>
          <w:tcPr>
            <w:tcW w:w="2223" w:type="dxa"/>
          </w:tcPr>
          <w:p>
            <w:pPr>
              <w:pStyle w:val="13"/>
              <w:spacing w:line="292" w:lineRule="exact"/>
              <w:ind w:left="124"/>
              <w:rPr>
                <w:sz w:val="24"/>
              </w:rPr>
            </w:pPr>
            <w:r>
              <w:rPr>
                <w:sz w:val="24"/>
              </w:rPr>
              <w:t>AND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41" w:hRule="atLeast"/>
        </w:trPr>
        <w:tc>
          <w:tcPr>
            <w:tcW w:w="505" w:type="dxa"/>
          </w:tcPr>
          <w:p>
            <w:pPr>
              <w:pStyle w:val="13"/>
              <w:spacing w:before="1" w:line="240" w:lineRule="auto"/>
              <w:ind w:right="39"/>
              <w:jc w:val="center"/>
              <w:rPr>
                <w:sz w:val="24"/>
              </w:rPr>
            </w:pPr>
            <w:r>
              <w:rPr>
                <w:sz w:val="24"/>
              </w:rPr>
              <w:t>0</w:t>
            </w:r>
          </w:p>
        </w:tc>
        <w:tc>
          <w:tcPr>
            <w:tcW w:w="473" w:type="dxa"/>
          </w:tcPr>
          <w:p>
            <w:pPr>
              <w:pStyle w:val="13"/>
              <w:spacing w:before="1" w:line="240" w:lineRule="auto"/>
              <w:ind w:right="52"/>
              <w:jc w:val="center"/>
              <w:rPr>
                <w:sz w:val="24"/>
              </w:rPr>
            </w:pPr>
            <w:r>
              <w:rPr>
                <w:sz w:val="24"/>
              </w:rPr>
              <w:t>1</w:t>
            </w:r>
          </w:p>
        </w:tc>
        <w:tc>
          <w:tcPr>
            <w:tcW w:w="420" w:type="dxa"/>
          </w:tcPr>
          <w:p>
            <w:pPr>
              <w:pStyle w:val="13"/>
              <w:spacing w:before="1" w:line="240" w:lineRule="auto"/>
              <w:ind w:left="143"/>
              <w:rPr>
                <w:sz w:val="24"/>
              </w:rPr>
            </w:pPr>
            <w:r>
              <w:rPr>
                <w:sz w:val="24"/>
              </w:rPr>
              <w:t>0</w:t>
            </w:r>
          </w:p>
        </w:tc>
        <w:tc>
          <w:tcPr>
            <w:tcW w:w="566" w:type="dxa"/>
          </w:tcPr>
          <w:p>
            <w:pPr>
              <w:pStyle w:val="13"/>
              <w:spacing w:before="1" w:line="240" w:lineRule="auto"/>
              <w:ind w:right="64"/>
              <w:jc w:val="center"/>
              <w:rPr>
                <w:sz w:val="24"/>
              </w:rPr>
            </w:pPr>
            <w:r>
              <w:rPr>
                <w:sz w:val="24"/>
              </w:rPr>
              <w:t>1</w:t>
            </w:r>
          </w:p>
        </w:tc>
        <w:tc>
          <w:tcPr>
            <w:tcW w:w="502" w:type="dxa"/>
          </w:tcPr>
          <w:p>
            <w:pPr>
              <w:pStyle w:val="13"/>
              <w:spacing w:before="1" w:line="240" w:lineRule="auto"/>
              <w:ind w:left="143"/>
              <w:rPr>
                <w:sz w:val="24"/>
              </w:rPr>
            </w:pPr>
            <w:r>
              <w:rPr>
                <w:sz w:val="24"/>
              </w:rPr>
              <w:t>X</w:t>
            </w:r>
          </w:p>
        </w:tc>
        <w:tc>
          <w:tcPr>
            <w:tcW w:w="1541" w:type="dxa"/>
          </w:tcPr>
          <w:p>
            <w:pPr>
              <w:pStyle w:val="13"/>
              <w:spacing w:before="1" w:line="240" w:lineRule="auto"/>
              <w:ind w:left="124"/>
              <w:rPr>
                <w:sz w:val="24"/>
              </w:rPr>
            </w:pPr>
            <w:r>
              <w:rPr>
                <w:sz w:val="24"/>
              </w:rPr>
              <w:t xml:space="preserve">F = A </w:t>
            </w:r>
            <w:r>
              <w:rPr>
                <w:rFonts w:ascii="Cambria Math" w:hAnsi="Cambria Math"/>
                <w:sz w:val="24"/>
              </w:rPr>
              <w:t xml:space="preserve">∨ </w:t>
            </w:r>
            <w:r>
              <w:rPr>
                <w:sz w:val="24"/>
              </w:rPr>
              <w:t>B</w:t>
            </w:r>
          </w:p>
        </w:tc>
        <w:tc>
          <w:tcPr>
            <w:tcW w:w="2223" w:type="dxa"/>
          </w:tcPr>
          <w:p>
            <w:pPr>
              <w:pStyle w:val="13"/>
              <w:spacing w:before="1" w:line="240" w:lineRule="auto"/>
              <w:ind w:left="124"/>
              <w:rPr>
                <w:sz w:val="24"/>
              </w:rPr>
            </w:pPr>
            <w:r>
              <w:rPr>
                <w:sz w:val="24"/>
              </w:rPr>
              <w: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38" w:hRule="atLeast"/>
        </w:trPr>
        <w:tc>
          <w:tcPr>
            <w:tcW w:w="505" w:type="dxa"/>
          </w:tcPr>
          <w:p>
            <w:pPr>
              <w:pStyle w:val="13"/>
              <w:spacing w:line="292" w:lineRule="exact"/>
              <w:ind w:right="39"/>
              <w:jc w:val="center"/>
              <w:rPr>
                <w:sz w:val="24"/>
              </w:rPr>
            </w:pPr>
            <w:r>
              <w:rPr>
                <w:sz w:val="24"/>
              </w:rPr>
              <w:t>0</w:t>
            </w:r>
          </w:p>
        </w:tc>
        <w:tc>
          <w:tcPr>
            <w:tcW w:w="473" w:type="dxa"/>
          </w:tcPr>
          <w:p>
            <w:pPr>
              <w:pStyle w:val="13"/>
              <w:spacing w:line="292" w:lineRule="exact"/>
              <w:ind w:right="52"/>
              <w:jc w:val="center"/>
              <w:rPr>
                <w:sz w:val="24"/>
              </w:rPr>
            </w:pPr>
            <w:r>
              <w:rPr>
                <w:sz w:val="24"/>
              </w:rPr>
              <w:t>1</w:t>
            </w:r>
          </w:p>
        </w:tc>
        <w:tc>
          <w:tcPr>
            <w:tcW w:w="420" w:type="dxa"/>
          </w:tcPr>
          <w:p>
            <w:pPr>
              <w:pStyle w:val="13"/>
              <w:spacing w:line="292" w:lineRule="exact"/>
              <w:ind w:left="143"/>
              <w:rPr>
                <w:sz w:val="24"/>
              </w:rPr>
            </w:pPr>
            <w:r>
              <w:rPr>
                <w:sz w:val="24"/>
              </w:rPr>
              <w:t>1</w:t>
            </w:r>
          </w:p>
        </w:tc>
        <w:tc>
          <w:tcPr>
            <w:tcW w:w="566" w:type="dxa"/>
          </w:tcPr>
          <w:p>
            <w:pPr>
              <w:pStyle w:val="13"/>
              <w:spacing w:line="292" w:lineRule="exact"/>
              <w:ind w:right="64"/>
              <w:jc w:val="center"/>
              <w:rPr>
                <w:sz w:val="24"/>
              </w:rPr>
            </w:pPr>
            <w:r>
              <w:rPr>
                <w:sz w:val="24"/>
              </w:rPr>
              <w:t>0</w:t>
            </w:r>
          </w:p>
        </w:tc>
        <w:tc>
          <w:tcPr>
            <w:tcW w:w="502" w:type="dxa"/>
          </w:tcPr>
          <w:p>
            <w:pPr>
              <w:pStyle w:val="13"/>
              <w:spacing w:line="292" w:lineRule="exact"/>
              <w:ind w:left="143"/>
              <w:rPr>
                <w:sz w:val="24"/>
              </w:rPr>
            </w:pPr>
            <w:r>
              <w:rPr>
                <w:sz w:val="24"/>
              </w:rPr>
              <w:t>X</w:t>
            </w:r>
          </w:p>
        </w:tc>
        <w:tc>
          <w:tcPr>
            <w:tcW w:w="1541" w:type="dxa"/>
          </w:tcPr>
          <w:p>
            <w:pPr>
              <w:pStyle w:val="13"/>
              <w:spacing w:line="292" w:lineRule="exact"/>
              <w:ind w:left="124"/>
              <w:rPr>
                <w:sz w:val="24"/>
              </w:rPr>
            </w:pPr>
            <w:r>
              <w:rPr>
                <w:sz w:val="24"/>
              </w:rPr>
              <w:t xml:space="preserve">F = A </w:t>
            </w:r>
            <w:r>
              <w:rPr>
                <w:rFonts w:ascii="Cambria Math" w:hAnsi="Cambria Math"/>
                <w:sz w:val="24"/>
              </w:rPr>
              <w:t xml:space="preserve">⊕ </w:t>
            </w:r>
            <w:r>
              <w:rPr>
                <w:sz w:val="24"/>
              </w:rPr>
              <w:t>B</w:t>
            </w:r>
          </w:p>
        </w:tc>
        <w:tc>
          <w:tcPr>
            <w:tcW w:w="2223" w:type="dxa"/>
          </w:tcPr>
          <w:p>
            <w:pPr>
              <w:pStyle w:val="13"/>
              <w:spacing w:line="292" w:lineRule="exact"/>
              <w:ind w:left="124"/>
              <w:rPr>
                <w:sz w:val="24"/>
              </w:rPr>
            </w:pPr>
            <w:r>
              <w:rPr>
                <w:sz w:val="24"/>
              </w:rPr>
              <w:t>XOR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45" w:hRule="atLeast"/>
        </w:trPr>
        <w:tc>
          <w:tcPr>
            <w:tcW w:w="505" w:type="dxa"/>
          </w:tcPr>
          <w:p>
            <w:pPr>
              <w:pStyle w:val="13"/>
              <w:spacing w:line="292" w:lineRule="exact"/>
              <w:ind w:right="39"/>
              <w:jc w:val="center"/>
              <w:rPr>
                <w:sz w:val="24"/>
              </w:rPr>
            </w:pPr>
            <w:r>
              <w:rPr>
                <w:sz w:val="24"/>
              </w:rPr>
              <w:t>0</w:t>
            </w:r>
          </w:p>
        </w:tc>
        <w:tc>
          <w:tcPr>
            <w:tcW w:w="473" w:type="dxa"/>
          </w:tcPr>
          <w:p>
            <w:pPr>
              <w:pStyle w:val="13"/>
              <w:spacing w:line="292" w:lineRule="exact"/>
              <w:ind w:right="52"/>
              <w:jc w:val="center"/>
              <w:rPr>
                <w:sz w:val="24"/>
              </w:rPr>
            </w:pPr>
            <w:r>
              <w:rPr>
                <w:sz w:val="24"/>
              </w:rPr>
              <w:t>1</w:t>
            </w:r>
          </w:p>
        </w:tc>
        <w:tc>
          <w:tcPr>
            <w:tcW w:w="420" w:type="dxa"/>
          </w:tcPr>
          <w:p>
            <w:pPr>
              <w:pStyle w:val="13"/>
              <w:spacing w:line="292" w:lineRule="exact"/>
              <w:ind w:left="143"/>
              <w:rPr>
                <w:sz w:val="24"/>
              </w:rPr>
            </w:pPr>
            <w:r>
              <w:rPr>
                <w:sz w:val="24"/>
              </w:rPr>
              <w:t>1</w:t>
            </w:r>
          </w:p>
        </w:tc>
        <w:tc>
          <w:tcPr>
            <w:tcW w:w="566" w:type="dxa"/>
          </w:tcPr>
          <w:p>
            <w:pPr>
              <w:pStyle w:val="13"/>
              <w:spacing w:line="292" w:lineRule="exact"/>
              <w:ind w:right="64"/>
              <w:jc w:val="center"/>
              <w:rPr>
                <w:sz w:val="24"/>
              </w:rPr>
            </w:pPr>
            <w:r>
              <w:rPr>
                <w:sz w:val="24"/>
              </w:rPr>
              <w:t>1</w:t>
            </w:r>
          </w:p>
        </w:tc>
        <w:tc>
          <w:tcPr>
            <w:tcW w:w="502" w:type="dxa"/>
          </w:tcPr>
          <w:p>
            <w:pPr>
              <w:pStyle w:val="13"/>
              <w:spacing w:line="292" w:lineRule="exact"/>
              <w:ind w:left="143"/>
              <w:rPr>
                <w:sz w:val="24"/>
              </w:rPr>
            </w:pPr>
            <w:r>
              <w:rPr>
                <w:sz w:val="24"/>
              </w:rPr>
              <w:t>X</w:t>
            </w:r>
          </w:p>
        </w:tc>
        <w:tc>
          <w:tcPr>
            <w:tcW w:w="1541" w:type="dxa"/>
          </w:tcPr>
          <w:p>
            <w:pPr>
              <w:pStyle w:val="13"/>
              <w:spacing w:line="297" w:lineRule="exact"/>
              <w:ind w:left="124"/>
              <w:rPr>
                <w:rFonts w:ascii="Cambria Math" w:hAnsi="Cambria Math"/>
                <w:sz w:val="24"/>
              </w:rPr>
            </w:pPr>
            <w:r>
              <w:rPr>
                <w:sz w:val="24"/>
              </w:rPr>
              <w:t xml:space="preserve">F = </w:t>
            </w:r>
            <w:r>
              <w:rPr>
                <w:rFonts w:ascii="Cambria Math" w:hAnsi="Cambria Math"/>
                <w:spacing w:val="-72"/>
                <w:sz w:val="24"/>
              </w:rPr>
              <w:t>A</w:t>
            </w:r>
            <w:r>
              <w:rPr>
                <w:rFonts w:ascii="Cambria Math" w:hAnsi="Cambria Math"/>
                <w:spacing w:val="-72"/>
                <w:position w:val="5"/>
                <w:sz w:val="24"/>
              </w:rPr>
              <w:t>̅</w:t>
            </w:r>
          </w:p>
        </w:tc>
        <w:tc>
          <w:tcPr>
            <w:tcW w:w="2223" w:type="dxa"/>
          </w:tcPr>
          <w:p>
            <w:pPr>
              <w:pStyle w:val="13"/>
              <w:spacing w:line="292" w:lineRule="exact"/>
              <w:ind w:left="124"/>
              <w:rPr>
                <w:sz w:val="24"/>
              </w:rPr>
            </w:pPr>
            <w:r>
              <w:rPr>
                <w:sz w:val="24"/>
              </w:rPr>
              <w:t>Complement 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36" w:hRule="atLeast"/>
        </w:trPr>
        <w:tc>
          <w:tcPr>
            <w:tcW w:w="505" w:type="dxa"/>
            <w:tcBorders>
              <w:bottom w:val="single" w:color="000000" w:sz="6" w:space="0"/>
            </w:tcBorders>
          </w:tcPr>
          <w:p>
            <w:pPr>
              <w:pStyle w:val="13"/>
              <w:spacing w:line="292" w:lineRule="exact"/>
              <w:ind w:right="39"/>
              <w:jc w:val="center"/>
              <w:rPr>
                <w:sz w:val="24"/>
              </w:rPr>
            </w:pPr>
            <w:r>
              <w:rPr>
                <w:sz w:val="24"/>
              </w:rPr>
              <w:t>1</w:t>
            </w:r>
          </w:p>
        </w:tc>
        <w:tc>
          <w:tcPr>
            <w:tcW w:w="473" w:type="dxa"/>
            <w:tcBorders>
              <w:bottom w:val="single" w:color="000000" w:sz="6" w:space="0"/>
            </w:tcBorders>
          </w:tcPr>
          <w:p>
            <w:pPr>
              <w:pStyle w:val="13"/>
              <w:spacing w:line="292" w:lineRule="exact"/>
              <w:ind w:right="52"/>
              <w:jc w:val="center"/>
              <w:rPr>
                <w:sz w:val="24"/>
              </w:rPr>
            </w:pPr>
            <w:r>
              <w:rPr>
                <w:sz w:val="24"/>
              </w:rPr>
              <w:t>0</w:t>
            </w:r>
          </w:p>
        </w:tc>
        <w:tc>
          <w:tcPr>
            <w:tcW w:w="420" w:type="dxa"/>
            <w:tcBorders>
              <w:bottom w:val="single" w:color="000000" w:sz="6" w:space="0"/>
            </w:tcBorders>
          </w:tcPr>
          <w:p>
            <w:pPr>
              <w:pStyle w:val="13"/>
              <w:spacing w:line="292" w:lineRule="exact"/>
              <w:ind w:left="143"/>
              <w:rPr>
                <w:sz w:val="24"/>
              </w:rPr>
            </w:pPr>
            <w:r>
              <w:rPr>
                <w:sz w:val="24"/>
              </w:rPr>
              <w:t>X</w:t>
            </w:r>
          </w:p>
        </w:tc>
        <w:tc>
          <w:tcPr>
            <w:tcW w:w="566" w:type="dxa"/>
            <w:tcBorders>
              <w:bottom w:val="single" w:color="000000" w:sz="6" w:space="0"/>
            </w:tcBorders>
          </w:tcPr>
          <w:p>
            <w:pPr>
              <w:pStyle w:val="13"/>
              <w:spacing w:line="292" w:lineRule="exact"/>
              <w:ind w:right="61"/>
              <w:jc w:val="center"/>
              <w:rPr>
                <w:sz w:val="24"/>
              </w:rPr>
            </w:pPr>
            <w:r>
              <w:rPr>
                <w:sz w:val="24"/>
              </w:rPr>
              <w:t>X</w:t>
            </w:r>
          </w:p>
        </w:tc>
        <w:tc>
          <w:tcPr>
            <w:tcW w:w="502" w:type="dxa"/>
            <w:tcBorders>
              <w:bottom w:val="single" w:color="000000" w:sz="6" w:space="0"/>
            </w:tcBorders>
          </w:tcPr>
          <w:p>
            <w:pPr>
              <w:pStyle w:val="13"/>
              <w:spacing w:line="292" w:lineRule="exact"/>
              <w:ind w:left="143"/>
              <w:rPr>
                <w:sz w:val="24"/>
              </w:rPr>
            </w:pPr>
            <w:r>
              <w:rPr>
                <w:sz w:val="24"/>
              </w:rPr>
              <w:t>X</w:t>
            </w:r>
          </w:p>
        </w:tc>
        <w:tc>
          <w:tcPr>
            <w:tcW w:w="1541" w:type="dxa"/>
            <w:tcBorders>
              <w:bottom w:val="single" w:color="000000" w:sz="6" w:space="0"/>
            </w:tcBorders>
          </w:tcPr>
          <w:p>
            <w:pPr>
              <w:pStyle w:val="13"/>
              <w:spacing w:line="292" w:lineRule="exact"/>
              <w:ind w:left="124"/>
              <w:rPr>
                <w:sz w:val="24"/>
              </w:rPr>
            </w:pPr>
            <w:r>
              <w:rPr>
                <w:sz w:val="24"/>
              </w:rPr>
              <w:t>F = shr A</w:t>
            </w:r>
          </w:p>
        </w:tc>
        <w:tc>
          <w:tcPr>
            <w:tcW w:w="2223" w:type="dxa"/>
            <w:tcBorders>
              <w:bottom w:val="single" w:color="000000" w:sz="6" w:space="0"/>
            </w:tcBorders>
          </w:tcPr>
          <w:p>
            <w:pPr>
              <w:pStyle w:val="13"/>
              <w:spacing w:line="292" w:lineRule="exact"/>
              <w:ind w:left="124"/>
              <w:rPr>
                <w:sz w:val="24"/>
              </w:rPr>
            </w:pPr>
            <w:r>
              <w:rPr>
                <w:sz w:val="24"/>
              </w:rPr>
              <w:t>Shift right A into 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38" w:hRule="atLeast"/>
        </w:trPr>
        <w:tc>
          <w:tcPr>
            <w:tcW w:w="505" w:type="dxa"/>
            <w:tcBorders>
              <w:top w:val="single" w:color="000000" w:sz="6" w:space="0"/>
            </w:tcBorders>
          </w:tcPr>
          <w:p>
            <w:pPr>
              <w:pStyle w:val="13"/>
              <w:spacing w:line="290" w:lineRule="exact"/>
              <w:ind w:right="39"/>
              <w:jc w:val="center"/>
              <w:rPr>
                <w:sz w:val="24"/>
              </w:rPr>
            </w:pPr>
            <w:r>
              <w:rPr>
                <w:sz w:val="24"/>
              </w:rPr>
              <w:t>1</w:t>
            </w:r>
          </w:p>
        </w:tc>
        <w:tc>
          <w:tcPr>
            <w:tcW w:w="473" w:type="dxa"/>
            <w:tcBorders>
              <w:top w:val="single" w:color="000000" w:sz="6" w:space="0"/>
            </w:tcBorders>
          </w:tcPr>
          <w:p>
            <w:pPr>
              <w:pStyle w:val="13"/>
              <w:spacing w:line="290" w:lineRule="exact"/>
              <w:ind w:right="52"/>
              <w:jc w:val="center"/>
              <w:rPr>
                <w:sz w:val="24"/>
              </w:rPr>
            </w:pPr>
            <w:r>
              <w:rPr>
                <w:sz w:val="24"/>
              </w:rPr>
              <w:t>1</w:t>
            </w:r>
          </w:p>
        </w:tc>
        <w:tc>
          <w:tcPr>
            <w:tcW w:w="420" w:type="dxa"/>
            <w:tcBorders>
              <w:top w:val="single" w:color="000000" w:sz="6" w:space="0"/>
            </w:tcBorders>
          </w:tcPr>
          <w:p>
            <w:pPr>
              <w:pStyle w:val="13"/>
              <w:spacing w:line="290" w:lineRule="exact"/>
              <w:ind w:left="143"/>
              <w:rPr>
                <w:sz w:val="24"/>
              </w:rPr>
            </w:pPr>
            <w:r>
              <w:rPr>
                <w:sz w:val="24"/>
              </w:rPr>
              <w:t>X</w:t>
            </w:r>
          </w:p>
        </w:tc>
        <w:tc>
          <w:tcPr>
            <w:tcW w:w="566" w:type="dxa"/>
            <w:tcBorders>
              <w:top w:val="single" w:color="000000" w:sz="6" w:space="0"/>
            </w:tcBorders>
          </w:tcPr>
          <w:p>
            <w:pPr>
              <w:pStyle w:val="13"/>
              <w:spacing w:line="290" w:lineRule="exact"/>
              <w:ind w:right="61"/>
              <w:jc w:val="center"/>
              <w:rPr>
                <w:sz w:val="24"/>
              </w:rPr>
            </w:pPr>
            <w:r>
              <w:rPr>
                <w:sz w:val="24"/>
              </w:rPr>
              <w:t>X</w:t>
            </w:r>
          </w:p>
        </w:tc>
        <w:tc>
          <w:tcPr>
            <w:tcW w:w="502" w:type="dxa"/>
            <w:tcBorders>
              <w:top w:val="single" w:color="000000" w:sz="6" w:space="0"/>
            </w:tcBorders>
          </w:tcPr>
          <w:p>
            <w:pPr>
              <w:pStyle w:val="13"/>
              <w:spacing w:line="290" w:lineRule="exact"/>
              <w:ind w:left="143"/>
              <w:rPr>
                <w:sz w:val="24"/>
              </w:rPr>
            </w:pPr>
            <w:r>
              <w:rPr>
                <w:sz w:val="24"/>
              </w:rPr>
              <w:t>X</w:t>
            </w:r>
          </w:p>
        </w:tc>
        <w:tc>
          <w:tcPr>
            <w:tcW w:w="1541" w:type="dxa"/>
            <w:tcBorders>
              <w:top w:val="single" w:color="000000" w:sz="6" w:space="0"/>
            </w:tcBorders>
          </w:tcPr>
          <w:p>
            <w:pPr>
              <w:pStyle w:val="13"/>
              <w:spacing w:line="290" w:lineRule="exact"/>
              <w:ind w:left="124"/>
              <w:rPr>
                <w:sz w:val="24"/>
              </w:rPr>
            </w:pPr>
            <w:r>
              <w:rPr>
                <w:sz w:val="24"/>
              </w:rPr>
              <w:t>F = shl A</w:t>
            </w:r>
          </w:p>
        </w:tc>
        <w:tc>
          <w:tcPr>
            <w:tcW w:w="2223" w:type="dxa"/>
            <w:tcBorders>
              <w:top w:val="single" w:color="000000" w:sz="6" w:space="0"/>
            </w:tcBorders>
          </w:tcPr>
          <w:p>
            <w:pPr>
              <w:pStyle w:val="13"/>
              <w:spacing w:line="290" w:lineRule="exact"/>
              <w:ind w:left="124"/>
              <w:rPr>
                <w:sz w:val="24"/>
              </w:rPr>
            </w:pPr>
            <w:r>
              <w:rPr>
                <w:sz w:val="24"/>
              </w:rPr>
              <w:t>Shift left A into F</w:t>
            </w:r>
          </w:p>
        </w:tc>
      </w:tr>
    </w:tbl>
    <w:p>
      <w:pPr>
        <w:spacing w:before="0"/>
        <w:ind w:left="3879" w:right="0" w:firstLine="0"/>
        <w:jc w:val="left"/>
        <w:rPr>
          <w:b/>
          <w:sz w:val="20"/>
        </w:rPr>
      </w:pPr>
      <w:r>
        <w:rPr>
          <w:b/>
          <w:sz w:val="20"/>
        </w:rPr>
        <w:t>Table 1.7: Function Table for Arithmetic Logic Shift Unit</w:t>
      </w:r>
    </w:p>
    <w:p>
      <w:pPr>
        <w:pStyle w:val="6"/>
        <w:spacing w:before="11"/>
        <w:ind w:left="0" w:firstLine="0"/>
        <w:rPr>
          <w:b/>
          <w:sz w:val="23"/>
        </w:rPr>
      </w:pPr>
    </w:p>
    <w:p>
      <w:pPr>
        <w:pStyle w:val="12"/>
        <w:numPr>
          <w:ilvl w:val="1"/>
          <w:numId w:val="1"/>
        </w:numPr>
        <w:tabs>
          <w:tab w:val="left" w:pos="1908"/>
          <w:tab w:val="left" w:pos="1909"/>
        </w:tabs>
        <w:spacing w:before="0" w:after="0" w:line="305" w:lineRule="exact"/>
        <w:ind w:left="1908" w:right="0" w:hanging="360"/>
        <w:jc w:val="left"/>
        <w:rPr>
          <w:sz w:val="24"/>
        </w:rPr>
      </w:pPr>
      <w:r>
        <w:rPr>
          <w:position w:val="2"/>
          <w:sz w:val="24"/>
        </w:rPr>
        <w:t>The first eight are arithmetic operations and are selected with S</w:t>
      </w:r>
      <w:r>
        <w:rPr>
          <w:sz w:val="16"/>
        </w:rPr>
        <w:t>3</w:t>
      </w:r>
      <w:r>
        <w:rPr>
          <w:position w:val="2"/>
          <w:sz w:val="24"/>
        </w:rPr>
        <w:t>S</w:t>
      </w:r>
      <w:r>
        <w:rPr>
          <w:sz w:val="16"/>
        </w:rPr>
        <w:t xml:space="preserve">2 </w:t>
      </w:r>
      <w:r>
        <w:rPr>
          <w:position w:val="2"/>
          <w:sz w:val="24"/>
        </w:rPr>
        <w:t>=</w:t>
      </w:r>
      <w:r>
        <w:rPr>
          <w:spacing w:val="-9"/>
          <w:position w:val="2"/>
          <w:sz w:val="24"/>
        </w:rPr>
        <w:t xml:space="preserve"> </w:t>
      </w:r>
      <w:r>
        <w:rPr>
          <w:position w:val="2"/>
          <w:sz w:val="24"/>
        </w:rPr>
        <w:t>00.</w:t>
      </w:r>
    </w:p>
    <w:p>
      <w:pPr>
        <w:pStyle w:val="12"/>
        <w:numPr>
          <w:ilvl w:val="1"/>
          <w:numId w:val="1"/>
        </w:numPr>
        <w:tabs>
          <w:tab w:val="left" w:pos="1908"/>
          <w:tab w:val="left" w:pos="1909"/>
        </w:tabs>
        <w:spacing w:before="0" w:after="0" w:line="240" w:lineRule="auto"/>
        <w:ind w:left="1908" w:right="688" w:hanging="360"/>
        <w:jc w:val="left"/>
        <w:rPr>
          <w:sz w:val="24"/>
        </w:rPr>
      </w:pPr>
      <w:r>
        <w:rPr>
          <w:position w:val="2"/>
          <w:sz w:val="24"/>
        </w:rPr>
        <w:t>The next four are logic operations are selected with S</w:t>
      </w:r>
      <w:r>
        <w:rPr>
          <w:sz w:val="16"/>
        </w:rPr>
        <w:t>3</w:t>
      </w:r>
      <w:r>
        <w:rPr>
          <w:position w:val="2"/>
          <w:sz w:val="24"/>
        </w:rPr>
        <w:t>S</w:t>
      </w:r>
      <w:r>
        <w:rPr>
          <w:sz w:val="16"/>
        </w:rPr>
        <w:t xml:space="preserve">2 </w:t>
      </w:r>
      <w:r>
        <w:rPr>
          <w:position w:val="2"/>
          <w:sz w:val="24"/>
        </w:rPr>
        <w:t>= 01. The input carry has no</w:t>
      </w:r>
      <w:r>
        <w:rPr>
          <w:sz w:val="24"/>
        </w:rPr>
        <w:t xml:space="preserve"> effect during the logic operations and is marked with don't-care</w:t>
      </w:r>
      <w:r>
        <w:rPr>
          <w:spacing w:val="-10"/>
          <w:sz w:val="24"/>
        </w:rPr>
        <w:t xml:space="preserve"> </w:t>
      </w:r>
      <w:r>
        <w:rPr>
          <w:sz w:val="24"/>
        </w:rPr>
        <w:t>X's.</w:t>
      </w:r>
    </w:p>
    <w:p>
      <w:pPr>
        <w:pStyle w:val="12"/>
        <w:numPr>
          <w:ilvl w:val="1"/>
          <w:numId w:val="1"/>
        </w:numPr>
        <w:tabs>
          <w:tab w:val="left" w:pos="1908"/>
          <w:tab w:val="left" w:pos="1909"/>
        </w:tabs>
        <w:spacing w:before="0" w:after="0" w:line="305" w:lineRule="exact"/>
        <w:ind w:left="1908" w:right="0" w:hanging="360"/>
        <w:jc w:val="left"/>
        <w:rPr>
          <w:sz w:val="24"/>
        </w:rPr>
      </w:pPr>
      <w:r>
        <w:rPr>
          <w:position w:val="2"/>
          <w:sz w:val="24"/>
        </w:rPr>
        <w:t>The last two operations are shift operations and are selected with S</w:t>
      </w:r>
      <w:r>
        <w:rPr>
          <w:sz w:val="16"/>
        </w:rPr>
        <w:t>3</w:t>
      </w:r>
      <w:r>
        <w:rPr>
          <w:position w:val="2"/>
          <w:sz w:val="24"/>
        </w:rPr>
        <w:t>S</w:t>
      </w:r>
      <w:r>
        <w:rPr>
          <w:sz w:val="16"/>
        </w:rPr>
        <w:t xml:space="preserve">2 </w:t>
      </w:r>
      <w:r>
        <w:rPr>
          <w:position w:val="2"/>
          <w:sz w:val="24"/>
        </w:rPr>
        <w:t>= 10 and</w:t>
      </w:r>
      <w:r>
        <w:rPr>
          <w:spacing w:val="-38"/>
          <w:position w:val="2"/>
          <w:sz w:val="24"/>
        </w:rPr>
        <w:t xml:space="preserve"> </w:t>
      </w:r>
      <w:r>
        <w:rPr>
          <w:position w:val="2"/>
          <w:sz w:val="24"/>
        </w:rPr>
        <w:t>11.</w:t>
      </w:r>
    </w:p>
    <w:p>
      <w:pPr>
        <w:pStyle w:val="12"/>
        <w:numPr>
          <w:ilvl w:val="1"/>
          <w:numId w:val="1"/>
        </w:numPr>
        <w:tabs>
          <w:tab w:val="left" w:pos="1908"/>
          <w:tab w:val="left" w:pos="1909"/>
        </w:tabs>
        <w:spacing w:before="2" w:after="0" w:line="240" w:lineRule="auto"/>
        <w:ind w:left="1908" w:right="0" w:hanging="360"/>
        <w:jc w:val="left"/>
        <w:rPr>
          <w:sz w:val="24"/>
        </w:rPr>
        <w:sectPr>
          <w:pgSz w:w="12240" w:h="15840"/>
          <w:pgMar w:top="1660" w:right="700" w:bottom="1100" w:left="720" w:header="720" w:footer="901" w:gutter="0"/>
        </w:sectPr>
      </w:pPr>
      <w:r>
        <w:rPr>
          <w:sz w:val="24"/>
        </w:rPr>
        <w:t>The other three selection inputs have no effect on the</w:t>
      </w:r>
      <w:r>
        <w:rPr>
          <w:spacing w:val="-5"/>
          <w:sz w:val="24"/>
        </w:rPr>
        <w:t xml:space="preserve"> </w:t>
      </w:r>
      <w:r>
        <w:rPr>
          <w:sz w:val="24"/>
        </w:rPr>
        <w:t>shift.</w:t>
      </w:r>
    </w:p>
    <w:p>
      <w:pPr>
        <w:spacing w:after="0"/>
        <w:rPr>
          <w:rFonts w:ascii="Times New Roman"/>
          <w:sz w:val="17"/>
        </w:rPr>
        <w:sectPr>
          <w:pgSz w:w="12240" w:h="15840"/>
          <w:pgMar w:top="1660" w:right="700" w:bottom="1100" w:left="720" w:header="720" w:footer="901" w:gutter="0"/>
        </w:sectPr>
      </w:pPr>
      <w:bookmarkStart w:id="0" w:name="_GoBack"/>
      <w:bookmarkEnd w:id="0"/>
    </w:p>
    <w:p>
      <w:pPr>
        <w:pStyle w:val="6"/>
        <w:spacing w:before="4"/>
        <w:ind w:left="0" w:firstLine="0"/>
        <w:rPr>
          <w:rFonts w:ascii="Times New Roman"/>
          <w:sz w:val="19"/>
        </w:rPr>
      </w:pPr>
    </w:p>
    <w:p>
      <w:pPr>
        <w:pStyle w:val="2"/>
        <w:numPr>
          <w:ilvl w:val="0"/>
          <w:numId w:val="11"/>
        </w:numPr>
        <w:tabs>
          <w:tab w:val="left" w:pos="1188"/>
          <w:tab w:val="left" w:pos="1189"/>
        </w:tabs>
        <w:spacing w:before="44" w:after="0" w:line="375" w:lineRule="exact"/>
        <w:ind w:left="1188" w:right="0" w:hanging="828"/>
        <w:jc w:val="left"/>
      </w:pPr>
      <w:r>
        <w:t>Explain basic computer data types in</w:t>
      </w:r>
      <w:r>
        <w:rPr>
          <w:spacing w:val="-3"/>
        </w:rPr>
        <w:t xml:space="preserve"> </w:t>
      </w:r>
      <w:r>
        <w:t>detail.</w:t>
      </w:r>
    </w:p>
    <w:p>
      <w:pPr>
        <w:pStyle w:val="12"/>
        <w:numPr>
          <w:ilvl w:val="1"/>
          <w:numId w:val="11"/>
        </w:numPr>
        <w:tabs>
          <w:tab w:val="left" w:pos="1908"/>
          <w:tab w:val="left" w:pos="1909"/>
        </w:tabs>
        <w:spacing w:before="0" w:after="0" w:line="242" w:lineRule="auto"/>
        <w:ind w:left="1908" w:right="373" w:hanging="360"/>
        <w:jc w:val="left"/>
        <w:rPr>
          <w:sz w:val="24"/>
        </w:rPr>
      </w:pPr>
      <w:r>
        <w:rPr>
          <w:sz w:val="24"/>
        </w:rPr>
        <w:t>The data types found in the registers of digital computers may be classified as being one of the following</w:t>
      </w:r>
      <w:r>
        <w:rPr>
          <w:spacing w:val="-5"/>
          <w:sz w:val="24"/>
        </w:rPr>
        <w:t xml:space="preserve"> </w:t>
      </w:r>
      <w:r>
        <w:rPr>
          <w:sz w:val="24"/>
        </w:rPr>
        <w:t>categories:</w:t>
      </w:r>
    </w:p>
    <w:p>
      <w:pPr>
        <w:pStyle w:val="12"/>
        <w:numPr>
          <w:ilvl w:val="0"/>
          <w:numId w:val="12"/>
        </w:numPr>
        <w:tabs>
          <w:tab w:val="left" w:pos="2230"/>
        </w:tabs>
        <w:spacing w:before="0" w:after="0" w:line="289" w:lineRule="exact"/>
        <w:ind w:left="2229" w:right="0" w:hanging="321"/>
        <w:jc w:val="left"/>
        <w:rPr>
          <w:sz w:val="24"/>
        </w:rPr>
      </w:pPr>
      <w:r>
        <w:rPr>
          <w:sz w:val="24"/>
        </w:rPr>
        <w:t>numbers used in arithmetic</w:t>
      </w:r>
      <w:r>
        <w:rPr>
          <w:spacing w:val="-2"/>
          <w:sz w:val="24"/>
        </w:rPr>
        <w:t xml:space="preserve"> </w:t>
      </w:r>
      <w:r>
        <w:rPr>
          <w:sz w:val="24"/>
        </w:rPr>
        <w:t>computations</w:t>
      </w:r>
    </w:p>
    <w:p>
      <w:pPr>
        <w:pStyle w:val="12"/>
        <w:numPr>
          <w:ilvl w:val="0"/>
          <w:numId w:val="12"/>
        </w:numPr>
        <w:tabs>
          <w:tab w:val="left" w:pos="2230"/>
        </w:tabs>
        <w:spacing w:before="0" w:after="0" w:line="240" w:lineRule="auto"/>
        <w:ind w:left="2229" w:right="0" w:hanging="321"/>
        <w:jc w:val="left"/>
        <w:rPr>
          <w:sz w:val="24"/>
        </w:rPr>
      </w:pPr>
      <w:r>
        <w:rPr>
          <w:sz w:val="24"/>
        </w:rPr>
        <w:t>letters of the alphabet used in data</w:t>
      </w:r>
      <w:r>
        <w:rPr>
          <w:spacing w:val="-6"/>
          <w:sz w:val="24"/>
        </w:rPr>
        <w:t xml:space="preserve"> </w:t>
      </w:r>
      <w:r>
        <w:rPr>
          <w:sz w:val="24"/>
        </w:rPr>
        <w:t>processing</w:t>
      </w:r>
    </w:p>
    <w:p>
      <w:pPr>
        <w:pStyle w:val="12"/>
        <w:numPr>
          <w:ilvl w:val="0"/>
          <w:numId w:val="12"/>
        </w:numPr>
        <w:tabs>
          <w:tab w:val="left" w:pos="2230"/>
        </w:tabs>
        <w:spacing w:before="0" w:after="0" w:line="292" w:lineRule="exact"/>
        <w:ind w:left="2230" w:right="0" w:hanging="322"/>
        <w:jc w:val="left"/>
        <w:rPr>
          <w:sz w:val="24"/>
        </w:rPr>
      </w:pPr>
      <w:r>
        <w:rPr>
          <w:sz w:val="24"/>
        </w:rPr>
        <w:t>Other discrete symbols used for specific</w:t>
      </w:r>
      <w:r>
        <w:rPr>
          <w:spacing w:val="-2"/>
          <w:sz w:val="24"/>
        </w:rPr>
        <w:t xml:space="preserve"> </w:t>
      </w:r>
      <w:r>
        <w:rPr>
          <w:sz w:val="24"/>
        </w:rPr>
        <w:t>purposes.</w:t>
      </w:r>
    </w:p>
    <w:p>
      <w:pPr>
        <w:pStyle w:val="12"/>
        <w:numPr>
          <w:ilvl w:val="1"/>
          <w:numId w:val="11"/>
        </w:numPr>
        <w:tabs>
          <w:tab w:val="left" w:pos="1908"/>
          <w:tab w:val="left" w:pos="1909"/>
        </w:tabs>
        <w:spacing w:before="0" w:after="0" w:line="240" w:lineRule="auto"/>
        <w:ind w:left="1908" w:right="379" w:hanging="360"/>
        <w:jc w:val="left"/>
        <w:rPr>
          <w:sz w:val="24"/>
        </w:rPr>
      </w:pPr>
      <w:r>
        <w:rPr>
          <w:sz w:val="24"/>
        </w:rPr>
        <w:t>All types of data, except binary numbers, are represented in computer registers in binary-coded</w:t>
      </w:r>
      <w:r>
        <w:rPr>
          <w:spacing w:val="-1"/>
          <w:sz w:val="24"/>
        </w:rPr>
        <w:t xml:space="preserve"> </w:t>
      </w:r>
      <w:r>
        <w:rPr>
          <w:sz w:val="24"/>
        </w:rPr>
        <w:t>form.</w:t>
      </w:r>
    </w:p>
    <w:p>
      <w:pPr>
        <w:pStyle w:val="12"/>
        <w:numPr>
          <w:ilvl w:val="1"/>
          <w:numId w:val="11"/>
        </w:numPr>
        <w:tabs>
          <w:tab w:val="left" w:pos="1908"/>
          <w:tab w:val="left" w:pos="1909"/>
        </w:tabs>
        <w:spacing w:before="0" w:after="0" w:line="242" w:lineRule="auto"/>
        <w:ind w:left="1908" w:right="373" w:hanging="360"/>
        <w:jc w:val="left"/>
        <w:rPr>
          <w:sz w:val="24"/>
        </w:rPr>
      </w:pPr>
      <w:r>
        <w:rPr>
          <w:sz w:val="24"/>
        </w:rPr>
        <w:t>This is because registers are made up of flip-flops and flip-flops are two-state devices that can store only 1's and</w:t>
      </w:r>
      <w:r>
        <w:rPr>
          <w:spacing w:val="1"/>
          <w:sz w:val="24"/>
        </w:rPr>
        <w:t xml:space="preserve"> </w:t>
      </w:r>
      <w:r>
        <w:rPr>
          <w:sz w:val="24"/>
        </w:rPr>
        <w:t>0's.</w:t>
      </w:r>
    </w:p>
    <w:p>
      <w:pPr>
        <w:pStyle w:val="6"/>
        <w:spacing w:before="7"/>
        <w:ind w:left="0" w:firstLine="0"/>
        <w:rPr>
          <w:sz w:val="23"/>
        </w:rPr>
      </w:pPr>
    </w:p>
    <w:p>
      <w:pPr>
        <w:pStyle w:val="4"/>
        <w:spacing w:line="240" w:lineRule="auto"/>
      </w:pPr>
      <w:r>
        <w:t>Number System:</w:t>
      </w:r>
    </w:p>
    <w:p>
      <w:pPr>
        <w:spacing w:before="0" w:line="292" w:lineRule="exact"/>
        <w:ind w:left="1908" w:right="0" w:firstLine="0"/>
        <w:jc w:val="left"/>
        <w:rPr>
          <w:b/>
          <w:sz w:val="24"/>
        </w:rPr>
      </w:pPr>
      <w:r>
        <w:rPr>
          <w:b/>
          <w:sz w:val="24"/>
        </w:rPr>
        <w:t>Radix</w:t>
      </w:r>
    </w:p>
    <w:p>
      <w:pPr>
        <w:pStyle w:val="12"/>
        <w:numPr>
          <w:ilvl w:val="2"/>
          <w:numId w:val="11"/>
        </w:numPr>
        <w:tabs>
          <w:tab w:val="left" w:pos="2628"/>
          <w:tab w:val="left" w:pos="2629"/>
        </w:tabs>
        <w:spacing w:before="0" w:after="0" w:line="240" w:lineRule="auto"/>
        <w:ind w:left="2628" w:right="4455" w:hanging="360"/>
        <w:jc w:val="left"/>
        <w:rPr>
          <w:sz w:val="16"/>
        </w:rPr>
      </w:pPr>
      <w:r>
        <w:rPr>
          <w:sz w:val="24"/>
        </w:rPr>
        <w:t>Uses R distinct symbols for each digit.</w:t>
      </w:r>
      <w:r>
        <w:rPr>
          <w:position w:val="2"/>
          <w:sz w:val="24"/>
        </w:rPr>
        <w:t xml:space="preserve"> Example A</w:t>
      </w:r>
      <w:r>
        <w:rPr>
          <w:sz w:val="16"/>
        </w:rPr>
        <w:t xml:space="preserve">R </w:t>
      </w:r>
      <w:r>
        <w:rPr>
          <w:position w:val="2"/>
          <w:sz w:val="24"/>
        </w:rPr>
        <w:t>= a</w:t>
      </w:r>
      <w:r>
        <w:rPr>
          <w:sz w:val="16"/>
        </w:rPr>
        <w:t xml:space="preserve">n-1 </w:t>
      </w:r>
      <w:r>
        <w:rPr>
          <w:position w:val="2"/>
          <w:sz w:val="24"/>
        </w:rPr>
        <w:t>a</w:t>
      </w:r>
      <w:r>
        <w:rPr>
          <w:sz w:val="16"/>
        </w:rPr>
        <w:t xml:space="preserve">n-2 </w:t>
      </w:r>
      <w:r>
        <w:rPr>
          <w:position w:val="2"/>
          <w:sz w:val="24"/>
        </w:rPr>
        <w:t>... a</w:t>
      </w:r>
      <w:r>
        <w:rPr>
          <w:sz w:val="16"/>
        </w:rPr>
        <w:t xml:space="preserve">1 </w:t>
      </w:r>
      <w:r>
        <w:rPr>
          <w:position w:val="2"/>
          <w:sz w:val="24"/>
        </w:rPr>
        <w:t>a</w:t>
      </w:r>
      <w:r>
        <w:rPr>
          <w:sz w:val="16"/>
        </w:rPr>
        <w:t>0</w:t>
      </w:r>
      <w:r>
        <w:rPr>
          <w:spacing w:val="-17"/>
          <w:sz w:val="16"/>
        </w:rPr>
        <w:t xml:space="preserve"> </w:t>
      </w:r>
      <w:r>
        <w:rPr>
          <w:position w:val="2"/>
          <w:sz w:val="24"/>
        </w:rPr>
        <w:t>.a</w:t>
      </w:r>
      <w:r>
        <w:rPr>
          <w:sz w:val="16"/>
        </w:rPr>
        <w:t>-1</w:t>
      </w:r>
      <w:r>
        <w:rPr>
          <w:position w:val="2"/>
          <w:sz w:val="24"/>
        </w:rPr>
        <w:t>…a</w:t>
      </w:r>
      <w:r>
        <w:rPr>
          <w:sz w:val="16"/>
        </w:rPr>
        <w:t>-m.</w:t>
      </w:r>
    </w:p>
    <w:p>
      <w:pPr>
        <w:pStyle w:val="12"/>
        <w:numPr>
          <w:ilvl w:val="2"/>
          <w:numId w:val="11"/>
        </w:numPr>
        <w:tabs>
          <w:tab w:val="left" w:pos="2628"/>
          <w:tab w:val="left" w:pos="2629"/>
        </w:tabs>
        <w:spacing w:before="0" w:after="0" w:line="305" w:lineRule="exact"/>
        <w:ind w:left="2628" w:right="0" w:hanging="360"/>
        <w:jc w:val="left"/>
        <w:rPr>
          <w:sz w:val="24"/>
        </w:rPr>
      </w:pPr>
      <w:r>
        <w:rPr>
          <w:sz w:val="24"/>
        </w:rPr>
        <w:t>Radix point (.) separates the integer portion and the fractional</w:t>
      </w:r>
      <w:r>
        <w:rPr>
          <w:spacing w:val="-14"/>
          <w:sz w:val="24"/>
        </w:rPr>
        <w:t xml:space="preserve"> </w:t>
      </w:r>
      <w:r>
        <w:rPr>
          <w:sz w:val="24"/>
        </w:rPr>
        <w:t>portion.</w:t>
      </w:r>
    </w:p>
    <w:p>
      <w:pPr>
        <w:pStyle w:val="12"/>
        <w:numPr>
          <w:ilvl w:val="2"/>
          <w:numId w:val="11"/>
        </w:numPr>
        <w:tabs>
          <w:tab w:val="left" w:pos="2628"/>
          <w:tab w:val="left" w:pos="2629"/>
        </w:tabs>
        <w:spacing w:before="1" w:after="0" w:line="240" w:lineRule="auto"/>
        <w:ind w:left="2628" w:right="0" w:hanging="360"/>
        <w:jc w:val="left"/>
        <w:rPr>
          <w:sz w:val="24"/>
        </w:rPr>
      </w:pPr>
      <w:r>
        <w:rPr>
          <w:sz w:val="24"/>
        </w:rPr>
        <w:t>Example:</w:t>
      </w:r>
    </w:p>
    <w:p>
      <w:pPr>
        <w:pStyle w:val="6"/>
        <w:tabs>
          <w:tab w:val="left" w:pos="6229"/>
        </w:tabs>
        <w:ind w:left="2628" w:firstLine="0"/>
      </w:pPr>
      <w:r>
        <w:t>R = 10   Decimal</w:t>
      </w:r>
      <w:r>
        <w:rPr>
          <w:spacing w:val="-5"/>
        </w:rPr>
        <w:t xml:space="preserve"> </w:t>
      </w:r>
      <w:r>
        <w:t>number</w:t>
      </w:r>
      <w:r>
        <w:rPr>
          <w:spacing w:val="-4"/>
        </w:rPr>
        <w:t xml:space="preserve"> </w:t>
      </w:r>
      <w:r>
        <w:t>system,</w:t>
      </w:r>
      <w:r>
        <w:tab/>
      </w:r>
      <w:r>
        <w:t>R = 2 Binary</w:t>
      </w:r>
    </w:p>
    <w:p>
      <w:pPr>
        <w:pStyle w:val="6"/>
        <w:tabs>
          <w:tab w:val="left" w:pos="6229"/>
        </w:tabs>
        <w:ind w:left="2628" w:firstLine="0"/>
      </w:pPr>
      <w:r>
        <w:t xml:space="preserve">R = </w:t>
      </w:r>
      <w:r>
        <w:rPr>
          <w:spacing w:val="53"/>
        </w:rPr>
        <w:t xml:space="preserve"> </w:t>
      </w:r>
      <w:r>
        <w:t xml:space="preserve">8 </w:t>
      </w:r>
      <w:r>
        <w:rPr>
          <w:spacing w:val="53"/>
        </w:rPr>
        <w:t xml:space="preserve"> </w:t>
      </w:r>
      <w:r>
        <w:t>Octal,</w:t>
      </w:r>
      <w:r>
        <w:tab/>
      </w:r>
      <w:r>
        <w:t>R = 16</w:t>
      </w:r>
      <w:r>
        <w:rPr>
          <w:spacing w:val="1"/>
        </w:rPr>
        <w:t xml:space="preserve"> </w:t>
      </w:r>
      <w:r>
        <w:t>Hexadecimal</w:t>
      </w:r>
    </w:p>
    <w:p>
      <w:pPr>
        <w:pStyle w:val="6"/>
        <w:spacing w:before="12"/>
        <w:ind w:left="0" w:firstLine="0"/>
        <w:rPr>
          <w:sz w:val="23"/>
        </w:rPr>
      </w:pPr>
    </w:p>
    <w:p>
      <w:pPr>
        <w:pStyle w:val="4"/>
        <w:numPr>
          <w:ilvl w:val="0"/>
          <w:numId w:val="13"/>
        </w:numPr>
        <w:tabs>
          <w:tab w:val="left" w:pos="1909"/>
        </w:tabs>
        <w:spacing w:before="0" w:after="0" w:line="293" w:lineRule="exact"/>
        <w:ind w:left="1908" w:right="0" w:hanging="360"/>
        <w:jc w:val="left"/>
      </w:pPr>
      <w:r>
        <w:t>Decimal</w:t>
      </w:r>
    </w:p>
    <w:p>
      <w:pPr>
        <w:pStyle w:val="12"/>
        <w:numPr>
          <w:ilvl w:val="1"/>
          <w:numId w:val="13"/>
        </w:numPr>
        <w:tabs>
          <w:tab w:val="left" w:pos="2628"/>
          <w:tab w:val="left" w:pos="2629"/>
        </w:tabs>
        <w:spacing w:before="0" w:after="0" w:line="305" w:lineRule="exact"/>
        <w:ind w:left="2611" w:right="0" w:hanging="343"/>
        <w:jc w:val="left"/>
        <w:rPr>
          <w:sz w:val="24"/>
        </w:rPr>
      </w:pPr>
      <w:r>
        <w:rPr>
          <w:sz w:val="24"/>
        </w:rPr>
        <w:t>The decimal number system in everyday use employs the radix 10</w:t>
      </w:r>
      <w:r>
        <w:rPr>
          <w:spacing w:val="-12"/>
          <w:sz w:val="24"/>
        </w:rPr>
        <w:t xml:space="preserve"> </w:t>
      </w:r>
      <w:r>
        <w:rPr>
          <w:sz w:val="24"/>
        </w:rPr>
        <w:t>system.</w:t>
      </w:r>
    </w:p>
    <w:p>
      <w:pPr>
        <w:pStyle w:val="6"/>
        <w:tabs>
          <w:tab w:val="left" w:pos="2628"/>
        </w:tabs>
        <w:spacing w:before="1"/>
        <w:ind w:left="2268" w:firstLine="0"/>
      </w:pPr>
      <w:r>
        <w:rPr>
          <w:rFonts w:ascii="Symbol" w:hAnsi="Symbol"/>
        </w:rPr>
        <w:t></w:t>
      </w:r>
      <w:r>
        <w:rPr>
          <w:rFonts w:ascii="Times New Roman" w:hAnsi="Times New Roman"/>
        </w:rPr>
        <w:tab/>
      </w:r>
      <w:r>
        <w:t>The 10 symbols are 0, 1, 2, 3, 4, 5, 6, 7, 8, and</w:t>
      </w:r>
      <w:r>
        <w:rPr>
          <w:spacing w:val="-8"/>
        </w:rPr>
        <w:t xml:space="preserve"> </w:t>
      </w:r>
      <w:r>
        <w:t>9.</w:t>
      </w:r>
    </w:p>
    <w:p>
      <w:pPr>
        <w:pStyle w:val="6"/>
        <w:ind w:left="2628" w:firstLine="0"/>
      </w:pPr>
      <w:r>
        <w:t>Example</w:t>
      </w:r>
    </w:p>
    <w:p>
      <w:pPr>
        <w:pStyle w:val="6"/>
        <w:ind w:left="2628" w:firstLine="0"/>
      </w:pPr>
      <w:r>
        <w:t>The string of digits 724.5 is interpreted to represent the quantity</w:t>
      </w:r>
    </w:p>
    <w:p>
      <w:pPr>
        <w:pStyle w:val="6"/>
        <w:spacing w:before="7" w:line="269" w:lineRule="exact"/>
        <w:ind w:left="2628" w:firstLine="0"/>
        <w:rPr>
          <w:rFonts w:ascii="Courier New" w:hAnsi="Courier New"/>
          <w:sz w:val="16"/>
        </w:rPr>
      </w:pPr>
      <w:r>
        <w:rPr>
          <w:rFonts w:ascii="Courier New" w:hAnsi="Courier New"/>
        </w:rPr>
        <w:t>7 x 10</w:t>
      </w:r>
      <w:r>
        <w:rPr>
          <w:rFonts w:ascii="Courier New" w:hAnsi="Courier New"/>
          <w:position w:val="6"/>
          <w:sz w:val="16"/>
        </w:rPr>
        <w:t xml:space="preserve">2 </w:t>
      </w:r>
      <w:r>
        <w:rPr>
          <w:rFonts w:ascii="Courier New" w:hAnsi="Courier New"/>
        </w:rPr>
        <w:t>+ 2 x 10</w:t>
      </w:r>
      <w:r>
        <w:rPr>
          <w:rFonts w:ascii="Courier New" w:hAnsi="Courier New"/>
          <w:position w:val="6"/>
          <w:sz w:val="16"/>
        </w:rPr>
        <w:t xml:space="preserve">1 </w:t>
      </w:r>
      <w:r>
        <w:rPr>
          <w:rFonts w:ascii="Courier New" w:hAnsi="Courier New"/>
        </w:rPr>
        <w:t>+ 4 x 10° + 5 x</w:t>
      </w:r>
      <w:r>
        <w:rPr>
          <w:rFonts w:ascii="Courier New" w:hAnsi="Courier New"/>
          <w:spacing w:val="-64"/>
        </w:rPr>
        <w:t xml:space="preserve"> </w:t>
      </w:r>
      <w:r>
        <w:rPr>
          <w:rFonts w:ascii="Courier New" w:hAnsi="Courier New"/>
        </w:rPr>
        <w:t>10</w:t>
      </w:r>
      <w:r>
        <w:rPr>
          <w:rFonts w:ascii="Courier New" w:hAnsi="Courier New"/>
          <w:position w:val="6"/>
          <w:sz w:val="16"/>
        </w:rPr>
        <w:t>-1</w:t>
      </w:r>
    </w:p>
    <w:p>
      <w:pPr>
        <w:pStyle w:val="6"/>
        <w:spacing w:line="290" w:lineRule="exact"/>
        <w:ind w:left="2628" w:firstLine="0"/>
      </w:pPr>
      <w:r>
        <w:t>that is, 7 hundreds, plus 2 tens, plus 4 units, plus 5 tenths.</w:t>
      </w:r>
    </w:p>
    <w:p>
      <w:pPr>
        <w:pStyle w:val="12"/>
        <w:numPr>
          <w:ilvl w:val="1"/>
          <w:numId w:val="13"/>
        </w:numPr>
        <w:tabs>
          <w:tab w:val="left" w:pos="2611"/>
          <w:tab w:val="left" w:pos="2612"/>
        </w:tabs>
        <w:spacing w:before="0" w:after="0" w:line="240" w:lineRule="auto"/>
        <w:ind w:left="2611" w:right="380" w:hanging="360"/>
        <w:jc w:val="left"/>
        <w:rPr>
          <w:sz w:val="24"/>
        </w:rPr>
      </w:pPr>
      <w:r>
        <w:rPr>
          <w:sz w:val="24"/>
        </w:rPr>
        <w:t>Every decimal number can be similarly interpreted to find the quantity it represents.</w:t>
      </w:r>
    </w:p>
    <w:p>
      <w:pPr>
        <w:pStyle w:val="4"/>
        <w:numPr>
          <w:ilvl w:val="0"/>
          <w:numId w:val="13"/>
        </w:numPr>
        <w:tabs>
          <w:tab w:val="left" w:pos="1909"/>
        </w:tabs>
        <w:spacing w:before="0" w:after="0" w:line="292" w:lineRule="exact"/>
        <w:ind w:left="1908" w:right="0" w:hanging="360"/>
        <w:jc w:val="left"/>
      </w:pPr>
      <w:r>
        <w:rPr>
          <w:b w:val="0"/>
        </w:rPr>
        <w:t>B</w:t>
      </w:r>
      <w:r>
        <w:t>inary</w:t>
      </w:r>
    </w:p>
    <w:p>
      <w:pPr>
        <w:pStyle w:val="12"/>
        <w:numPr>
          <w:ilvl w:val="1"/>
          <w:numId w:val="13"/>
        </w:numPr>
        <w:tabs>
          <w:tab w:val="left" w:pos="2611"/>
          <w:tab w:val="left" w:pos="2612"/>
        </w:tabs>
        <w:spacing w:before="0" w:after="0" w:line="305" w:lineRule="exact"/>
        <w:ind w:left="2611" w:right="0" w:hanging="360"/>
        <w:jc w:val="left"/>
        <w:rPr>
          <w:sz w:val="24"/>
        </w:rPr>
      </w:pPr>
      <w:r>
        <w:rPr>
          <w:sz w:val="24"/>
        </w:rPr>
        <w:t>The binary number system uses the radix</w:t>
      </w:r>
      <w:r>
        <w:rPr>
          <w:spacing w:val="-2"/>
          <w:sz w:val="24"/>
        </w:rPr>
        <w:t xml:space="preserve"> </w:t>
      </w:r>
      <w:r>
        <w:rPr>
          <w:sz w:val="24"/>
        </w:rPr>
        <w:t>2.</w:t>
      </w:r>
    </w:p>
    <w:p>
      <w:pPr>
        <w:pStyle w:val="12"/>
        <w:numPr>
          <w:ilvl w:val="1"/>
          <w:numId w:val="13"/>
        </w:numPr>
        <w:tabs>
          <w:tab w:val="left" w:pos="2611"/>
          <w:tab w:val="left" w:pos="2612"/>
        </w:tabs>
        <w:spacing w:before="1" w:after="0" w:line="240" w:lineRule="auto"/>
        <w:ind w:left="2611" w:right="381" w:hanging="360"/>
        <w:jc w:val="left"/>
        <w:rPr>
          <w:sz w:val="24"/>
        </w:rPr>
      </w:pPr>
      <w:r>
        <w:rPr>
          <w:sz w:val="24"/>
        </w:rPr>
        <w:t>The two digit symbols used are 0 and 1. The string of digits 101101 is interpreted to represent the</w:t>
      </w:r>
      <w:r>
        <w:rPr>
          <w:spacing w:val="-5"/>
          <w:sz w:val="24"/>
        </w:rPr>
        <w:t xml:space="preserve"> </w:t>
      </w:r>
      <w:r>
        <w:rPr>
          <w:sz w:val="24"/>
        </w:rPr>
        <w:t>quantity</w:t>
      </w:r>
    </w:p>
    <w:p>
      <w:pPr>
        <w:pStyle w:val="6"/>
        <w:spacing w:before="8" w:line="268" w:lineRule="exact"/>
        <w:ind w:left="2611" w:firstLine="0"/>
        <w:rPr>
          <w:rFonts w:ascii="Courier New" w:hAnsi="Courier New"/>
        </w:rPr>
      </w:pPr>
      <w:r>
        <w:rPr>
          <w:rFonts w:ascii="Courier New" w:hAnsi="Courier New"/>
        </w:rPr>
        <w:t>1 x 2</w:t>
      </w:r>
      <w:r>
        <w:rPr>
          <w:rFonts w:ascii="Courier New" w:hAnsi="Courier New"/>
          <w:position w:val="6"/>
          <w:sz w:val="16"/>
        </w:rPr>
        <w:t xml:space="preserve">5 </w:t>
      </w:r>
      <w:r>
        <w:rPr>
          <w:rFonts w:ascii="Courier New" w:hAnsi="Courier New"/>
        </w:rPr>
        <w:t>+ 0 x 2</w:t>
      </w:r>
      <w:r>
        <w:rPr>
          <w:rFonts w:ascii="Courier New" w:hAnsi="Courier New"/>
          <w:position w:val="6"/>
          <w:sz w:val="16"/>
        </w:rPr>
        <w:t xml:space="preserve">4 </w:t>
      </w:r>
      <w:r>
        <w:rPr>
          <w:rFonts w:ascii="Courier New" w:hAnsi="Courier New"/>
        </w:rPr>
        <w:t>+ 1 x 2</w:t>
      </w:r>
      <w:r>
        <w:rPr>
          <w:rFonts w:ascii="Courier New" w:hAnsi="Courier New"/>
          <w:position w:val="6"/>
          <w:sz w:val="16"/>
        </w:rPr>
        <w:t xml:space="preserve">3 </w:t>
      </w:r>
      <w:r>
        <w:rPr>
          <w:rFonts w:ascii="Courier New" w:hAnsi="Courier New"/>
        </w:rPr>
        <w:t>+ 1 x 2</w:t>
      </w:r>
      <w:r>
        <w:rPr>
          <w:rFonts w:ascii="Courier New" w:hAnsi="Courier New"/>
          <w:position w:val="6"/>
          <w:sz w:val="16"/>
        </w:rPr>
        <w:t xml:space="preserve">2 </w:t>
      </w:r>
      <w:r>
        <w:rPr>
          <w:rFonts w:ascii="Courier New" w:hAnsi="Courier New"/>
        </w:rPr>
        <w:t>+ 0 x 2</w:t>
      </w:r>
      <w:r>
        <w:rPr>
          <w:rFonts w:ascii="Courier New" w:hAnsi="Courier New"/>
          <w:position w:val="6"/>
          <w:sz w:val="16"/>
        </w:rPr>
        <w:t xml:space="preserve">1 </w:t>
      </w:r>
      <w:r>
        <w:rPr>
          <w:rFonts w:ascii="Courier New" w:hAnsi="Courier New"/>
        </w:rPr>
        <w:t>+ 1 x 2° =</w:t>
      </w:r>
      <w:r>
        <w:rPr>
          <w:rFonts w:ascii="Courier New" w:hAnsi="Courier New"/>
          <w:spacing w:val="71"/>
        </w:rPr>
        <w:t xml:space="preserve"> </w:t>
      </w:r>
      <w:r>
        <w:rPr>
          <w:rFonts w:ascii="Courier New" w:hAnsi="Courier New"/>
        </w:rPr>
        <w:t>45</w:t>
      </w:r>
    </w:p>
    <w:p>
      <w:pPr>
        <w:pStyle w:val="12"/>
        <w:numPr>
          <w:ilvl w:val="1"/>
          <w:numId w:val="13"/>
        </w:numPr>
        <w:tabs>
          <w:tab w:val="left" w:pos="2611"/>
          <w:tab w:val="left" w:pos="2612"/>
        </w:tabs>
        <w:spacing w:before="0" w:after="0" w:line="242" w:lineRule="auto"/>
        <w:ind w:left="2611" w:right="383" w:hanging="360"/>
        <w:jc w:val="left"/>
        <w:rPr>
          <w:sz w:val="24"/>
        </w:rPr>
      </w:pPr>
      <w:r>
        <w:rPr>
          <w:sz w:val="24"/>
        </w:rPr>
        <w:t>To distinguish between different radix numbers, the digits will be enclosed in parentheses and the radix of the number inserted as a</w:t>
      </w:r>
      <w:r>
        <w:rPr>
          <w:spacing w:val="-10"/>
          <w:sz w:val="24"/>
        </w:rPr>
        <w:t xml:space="preserve"> </w:t>
      </w:r>
      <w:r>
        <w:rPr>
          <w:sz w:val="24"/>
        </w:rPr>
        <w:t>subscript.</w:t>
      </w:r>
    </w:p>
    <w:p>
      <w:pPr>
        <w:pStyle w:val="6"/>
        <w:spacing w:line="289" w:lineRule="exact"/>
        <w:ind w:left="2666" w:firstLine="0"/>
      </w:pPr>
      <w:r>
        <w:t>For example,</w:t>
      </w:r>
    </w:p>
    <w:p>
      <w:pPr>
        <w:pStyle w:val="6"/>
        <w:ind w:left="2611" w:right="1107" w:firstLine="0"/>
      </w:pPr>
      <w:r>
        <w:t xml:space="preserve">to show the equality between decimal and binary forty-five we will write </w:t>
      </w:r>
      <w:r>
        <w:rPr>
          <w:position w:val="2"/>
        </w:rPr>
        <w:t>(101101)</w:t>
      </w:r>
      <w:r>
        <w:rPr>
          <w:sz w:val="16"/>
        </w:rPr>
        <w:t xml:space="preserve">2 </w:t>
      </w:r>
      <w:r>
        <w:rPr>
          <w:position w:val="2"/>
        </w:rPr>
        <w:t>= (45)</w:t>
      </w:r>
      <w:r>
        <w:rPr>
          <w:sz w:val="16"/>
        </w:rPr>
        <w:t>10</w:t>
      </w:r>
      <w:r>
        <w:rPr>
          <w:position w:val="2"/>
        </w:rPr>
        <w:t>.</w:t>
      </w:r>
    </w:p>
    <w:p>
      <w:pPr>
        <w:spacing w:after="0"/>
        <w:sectPr>
          <w:headerReference r:id="rId7" w:type="default"/>
          <w:footerReference r:id="rId8" w:type="default"/>
          <w:pgSz w:w="12240" w:h="15840"/>
          <w:pgMar w:top="1700" w:right="700" w:bottom="1100" w:left="720" w:header="720" w:footer="901" w:gutter="0"/>
          <w:pgNumType w:start="1"/>
        </w:sectPr>
      </w:pPr>
    </w:p>
    <w:p>
      <w:pPr>
        <w:pStyle w:val="6"/>
        <w:spacing w:before="9"/>
        <w:ind w:left="0" w:firstLine="0"/>
        <w:rPr>
          <w:sz w:val="17"/>
        </w:rPr>
      </w:pPr>
    </w:p>
    <w:p>
      <w:pPr>
        <w:pStyle w:val="4"/>
        <w:numPr>
          <w:ilvl w:val="0"/>
          <w:numId w:val="13"/>
        </w:numPr>
        <w:tabs>
          <w:tab w:val="left" w:pos="1909"/>
        </w:tabs>
        <w:spacing w:before="51" w:after="0" w:line="292" w:lineRule="exact"/>
        <w:ind w:left="1908" w:right="0" w:hanging="360"/>
        <w:jc w:val="left"/>
      </w:pPr>
      <w:r>
        <w:t>Octal</w:t>
      </w:r>
    </w:p>
    <w:p>
      <w:pPr>
        <w:pStyle w:val="12"/>
        <w:numPr>
          <w:ilvl w:val="1"/>
          <w:numId w:val="13"/>
        </w:numPr>
        <w:tabs>
          <w:tab w:val="left" w:pos="2611"/>
          <w:tab w:val="left" w:pos="2612"/>
        </w:tabs>
        <w:spacing w:before="0" w:after="0" w:line="305" w:lineRule="exact"/>
        <w:ind w:left="2611" w:right="0" w:hanging="360"/>
        <w:jc w:val="left"/>
        <w:rPr>
          <w:sz w:val="24"/>
        </w:rPr>
      </w:pPr>
      <w:r>
        <w:rPr>
          <w:sz w:val="24"/>
        </w:rPr>
        <w:t>Octal number system uses the (radix</w:t>
      </w:r>
      <w:r>
        <w:rPr>
          <w:spacing w:val="1"/>
          <w:sz w:val="24"/>
        </w:rPr>
        <w:t xml:space="preserve"> </w:t>
      </w:r>
      <w:r>
        <w:rPr>
          <w:sz w:val="24"/>
        </w:rPr>
        <w:t>8).</w:t>
      </w:r>
    </w:p>
    <w:p>
      <w:pPr>
        <w:pStyle w:val="12"/>
        <w:numPr>
          <w:ilvl w:val="1"/>
          <w:numId w:val="13"/>
        </w:numPr>
        <w:tabs>
          <w:tab w:val="left" w:pos="2611"/>
          <w:tab w:val="left" w:pos="2612"/>
          <w:tab w:val="left" w:pos="4068"/>
        </w:tabs>
        <w:spacing w:before="0" w:after="0" w:line="242" w:lineRule="auto"/>
        <w:ind w:left="2611" w:right="1803" w:hanging="360"/>
        <w:jc w:val="left"/>
        <w:rPr>
          <w:rFonts w:ascii="Courier New" w:hAnsi="Courier New"/>
          <w:sz w:val="16"/>
        </w:rPr>
      </w:pPr>
      <w:r>
        <w:rPr>
          <w:sz w:val="24"/>
        </w:rPr>
        <w:t>The eight symbols of the octal system are 0, 1, 2, 3, 4, 5, 6, and 7. For example, octal 736.4 is converted to decimal as follows:</w:t>
      </w:r>
      <w:r>
        <w:rPr>
          <w:position w:val="2"/>
          <w:sz w:val="24"/>
        </w:rPr>
        <w:t xml:space="preserve"> </w:t>
      </w:r>
      <w:r>
        <w:rPr>
          <w:rFonts w:ascii="Courier New" w:hAnsi="Courier New"/>
          <w:position w:val="2"/>
          <w:sz w:val="24"/>
        </w:rPr>
        <w:t>(736.4)</w:t>
      </w:r>
      <w:r>
        <w:rPr>
          <w:rFonts w:ascii="Courier New" w:hAnsi="Courier New"/>
          <w:sz w:val="16"/>
        </w:rPr>
        <w:t>8</w:t>
      </w:r>
      <w:r>
        <w:rPr>
          <w:rFonts w:ascii="Courier New" w:hAnsi="Courier New"/>
          <w:sz w:val="16"/>
        </w:rPr>
        <w:tab/>
      </w:r>
      <w:r>
        <w:rPr>
          <w:rFonts w:ascii="Courier New" w:hAnsi="Courier New"/>
          <w:position w:val="2"/>
          <w:sz w:val="24"/>
        </w:rPr>
        <w:t>= 7 x 8</w:t>
      </w:r>
      <w:r>
        <w:rPr>
          <w:rFonts w:ascii="Courier New" w:hAnsi="Courier New"/>
          <w:position w:val="8"/>
          <w:sz w:val="16"/>
        </w:rPr>
        <w:t xml:space="preserve">2 </w:t>
      </w:r>
      <w:r>
        <w:rPr>
          <w:rFonts w:ascii="Courier New" w:hAnsi="Courier New"/>
          <w:position w:val="2"/>
          <w:sz w:val="24"/>
        </w:rPr>
        <w:t>+ 3 x 8</w:t>
      </w:r>
      <w:r>
        <w:rPr>
          <w:rFonts w:ascii="Courier New" w:hAnsi="Courier New"/>
          <w:position w:val="8"/>
          <w:sz w:val="16"/>
        </w:rPr>
        <w:t xml:space="preserve">1 </w:t>
      </w:r>
      <w:r>
        <w:rPr>
          <w:rFonts w:ascii="Courier New" w:hAnsi="Courier New"/>
          <w:position w:val="2"/>
          <w:sz w:val="24"/>
        </w:rPr>
        <w:t>+ 6 x 8° + 4 x</w:t>
      </w:r>
      <w:r>
        <w:rPr>
          <w:rFonts w:ascii="Courier New" w:hAnsi="Courier New"/>
          <w:spacing w:val="-64"/>
          <w:position w:val="2"/>
          <w:sz w:val="24"/>
        </w:rPr>
        <w:t xml:space="preserve"> </w:t>
      </w:r>
      <w:r>
        <w:rPr>
          <w:rFonts w:ascii="Courier New" w:hAnsi="Courier New"/>
          <w:position w:val="2"/>
          <w:sz w:val="24"/>
        </w:rPr>
        <w:t>8</w:t>
      </w:r>
      <w:r>
        <w:rPr>
          <w:rFonts w:ascii="Courier New" w:hAnsi="Courier New"/>
          <w:position w:val="8"/>
          <w:sz w:val="16"/>
        </w:rPr>
        <w:t>-1</w:t>
      </w:r>
    </w:p>
    <w:p>
      <w:pPr>
        <w:pStyle w:val="6"/>
        <w:spacing w:line="271" w:lineRule="exact"/>
        <w:ind w:left="4069" w:firstLine="0"/>
        <w:rPr>
          <w:rFonts w:ascii="Courier New"/>
          <w:sz w:val="16"/>
        </w:rPr>
      </w:pPr>
      <w:r>
        <w:rPr>
          <w:rFonts w:ascii="Courier New"/>
          <w:position w:val="2"/>
        </w:rPr>
        <w:t>= 7 x 64 + 3 x 8 + 6 x 1 + 4/8 = (478.5)</w:t>
      </w:r>
      <w:r>
        <w:rPr>
          <w:rFonts w:ascii="Courier New"/>
          <w:sz w:val="16"/>
        </w:rPr>
        <w:t>10</w:t>
      </w:r>
    </w:p>
    <w:p>
      <w:pPr>
        <w:pStyle w:val="6"/>
        <w:ind w:left="0" w:firstLine="0"/>
        <w:rPr>
          <w:rFonts w:ascii="Courier New"/>
          <w:sz w:val="26"/>
        </w:rPr>
      </w:pPr>
    </w:p>
    <w:p>
      <w:pPr>
        <w:pStyle w:val="6"/>
        <w:spacing w:before="4"/>
        <w:ind w:left="0" w:firstLine="0"/>
        <w:rPr>
          <w:rFonts w:ascii="Courier New"/>
          <w:sz w:val="23"/>
        </w:rPr>
      </w:pPr>
    </w:p>
    <w:p>
      <w:pPr>
        <w:pStyle w:val="4"/>
        <w:numPr>
          <w:ilvl w:val="0"/>
          <w:numId w:val="13"/>
        </w:numPr>
        <w:tabs>
          <w:tab w:val="left" w:pos="1909"/>
        </w:tabs>
        <w:spacing w:before="0" w:after="0" w:line="292" w:lineRule="exact"/>
        <w:ind w:left="1908" w:right="0" w:hanging="360"/>
        <w:jc w:val="left"/>
      </w:pPr>
      <w:r>
        <w:t>Hexadecimal</w:t>
      </w:r>
    </w:p>
    <w:p>
      <w:pPr>
        <w:pStyle w:val="12"/>
        <w:numPr>
          <w:ilvl w:val="1"/>
          <w:numId w:val="13"/>
        </w:numPr>
        <w:tabs>
          <w:tab w:val="left" w:pos="2611"/>
          <w:tab w:val="left" w:pos="2612"/>
        </w:tabs>
        <w:spacing w:before="0" w:after="0" w:line="305" w:lineRule="exact"/>
        <w:ind w:left="2628" w:right="0" w:hanging="377"/>
        <w:jc w:val="left"/>
        <w:rPr>
          <w:sz w:val="24"/>
        </w:rPr>
      </w:pPr>
      <w:r>
        <w:rPr>
          <w:sz w:val="24"/>
        </w:rPr>
        <w:t>Hexadecimal number system uses the (radix</w:t>
      </w:r>
      <w:r>
        <w:rPr>
          <w:spacing w:val="-5"/>
          <w:sz w:val="24"/>
        </w:rPr>
        <w:t xml:space="preserve"> </w:t>
      </w:r>
      <w:r>
        <w:rPr>
          <w:sz w:val="24"/>
        </w:rPr>
        <w:t>16).</w:t>
      </w:r>
    </w:p>
    <w:p>
      <w:pPr>
        <w:pStyle w:val="12"/>
        <w:numPr>
          <w:ilvl w:val="1"/>
          <w:numId w:val="13"/>
        </w:numPr>
        <w:tabs>
          <w:tab w:val="left" w:pos="2628"/>
          <w:tab w:val="left" w:pos="2629"/>
        </w:tabs>
        <w:spacing w:before="0" w:after="0" w:line="242" w:lineRule="auto"/>
        <w:ind w:left="2628" w:right="378" w:hanging="360"/>
        <w:jc w:val="left"/>
        <w:rPr>
          <w:sz w:val="24"/>
        </w:rPr>
      </w:pPr>
      <w:r>
        <w:rPr>
          <w:sz w:val="24"/>
        </w:rPr>
        <w:t>The 16 symbols of the hexadecimal system are 0, 1, 2, 3, 4, 5, 6, 7, 8, 9, A, B, C, D, E, and</w:t>
      </w:r>
      <w:r>
        <w:rPr>
          <w:spacing w:val="-2"/>
          <w:sz w:val="24"/>
        </w:rPr>
        <w:t xml:space="preserve"> </w:t>
      </w:r>
      <w:r>
        <w:rPr>
          <w:sz w:val="24"/>
        </w:rPr>
        <w:t>F.</w:t>
      </w:r>
    </w:p>
    <w:p>
      <w:pPr>
        <w:pStyle w:val="12"/>
        <w:numPr>
          <w:ilvl w:val="1"/>
          <w:numId w:val="13"/>
        </w:numPr>
        <w:tabs>
          <w:tab w:val="left" w:pos="2628"/>
          <w:tab w:val="left" w:pos="2629"/>
        </w:tabs>
        <w:spacing w:before="0" w:after="0" w:line="240" w:lineRule="auto"/>
        <w:ind w:left="2628" w:right="377" w:hanging="360"/>
        <w:jc w:val="left"/>
        <w:rPr>
          <w:sz w:val="24"/>
        </w:rPr>
      </w:pPr>
      <w:r>
        <w:rPr>
          <w:sz w:val="24"/>
        </w:rPr>
        <w:t>Hexadecimal digits, the symbols A, B, C, D, E, and F correspond to the decimal numbers 10, 11, 12, 13, 14, and 15,</w:t>
      </w:r>
      <w:r>
        <w:rPr>
          <w:spacing w:val="-8"/>
          <w:sz w:val="24"/>
        </w:rPr>
        <w:t xml:space="preserve"> </w:t>
      </w:r>
      <w:r>
        <w:rPr>
          <w:sz w:val="24"/>
        </w:rPr>
        <w:t>respectively.</w:t>
      </w:r>
    </w:p>
    <w:p>
      <w:pPr>
        <w:pStyle w:val="12"/>
        <w:numPr>
          <w:ilvl w:val="1"/>
          <w:numId w:val="13"/>
        </w:numPr>
        <w:tabs>
          <w:tab w:val="left" w:pos="2628"/>
          <w:tab w:val="left" w:pos="2629"/>
        </w:tabs>
        <w:spacing w:before="0" w:after="0" w:line="240" w:lineRule="auto"/>
        <w:ind w:left="2628" w:right="380" w:hanging="360"/>
        <w:jc w:val="left"/>
        <w:rPr>
          <w:sz w:val="24"/>
        </w:rPr>
      </w:pPr>
      <w:r>
        <w:rPr>
          <w:sz w:val="24"/>
        </w:rPr>
        <w:t>The equivalent decimal number of hexadecimal F3 is obtained from the following</w:t>
      </w:r>
      <w:r>
        <w:rPr>
          <w:spacing w:val="-1"/>
          <w:sz w:val="24"/>
        </w:rPr>
        <w:t xml:space="preserve"> </w:t>
      </w:r>
      <w:r>
        <w:rPr>
          <w:sz w:val="24"/>
        </w:rPr>
        <w:t>calculation:</w:t>
      </w:r>
    </w:p>
    <w:p>
      <w:pPr>
        <w:pStyle w:val="6"/>
        <w:spacing w:before="3"/>
        <w:ind w:left="2628" w:firstLine="0"/>
        <w:rPr>
          <w:rFonts w:ascii="Courier New"/>
          <w:sz w:val="16"/>
        </w:rPr>
      </w:pPr>
      <w:r>
        <w:rPr>
          <w:rFonts w:ascii="Courier New"/>
          <w:position w:val="2"/>
        </w:rPr>
        <w:t>(F3)</w:t>
      </w:r>
      <w:r>
        <w:rPr>
          <w:rFonts w:ascii="Courier New"/>
          <w:sz w:val="16"/>
        </w:rPr>
        <w:t xml:space="preserve">16 </w:t>
      </w:r>
      <w:r>
        <w:rPr>
          <w:rFonts w:ascii="Courier New"/>
          <w:position w:val="2"/>
        </w:rPr>
        <w:t>= F x 16 + 3 = 15 x 16 + 3 =</w:t>
      </w:r>
      <w:r>
        <w:rPr>
          <w:rFonts w:ascii="Courier New"/>
          <w:spacing w:val="-67"/>
          <w:position w:val="2"/>
        </w:rPr>
        <w:t xml:space="preserve"> </w:t>
      </w:r>
      <w:r>
        <w:rPr>
          <w:rFonts w:ascii="Courier New"/>
          <w:position w:val="2"/>
        </w:rPr>
        <w:t>(243)</w:t>
      </w:r>
      <w:r>
        <w:rPr>
          <w:rFonts w:ascii="Courier New"/>
          <w:sz w:val="16"/>
        </w:rPr>
        <w:t>10</w:t>
      </w:r>
    </w:p>
    <w:p>
      <w:pPr>
        <w:pStyle w:val="6"/>
        <w:spacing w:before="1"/>
        <w:ind w:left="0" w:firstLine="0"/>
        <w:rPr>
          <w:rFonts w:ascii="Courier New"/>
          <w:sz w:val="25"/>
        </w:rPr>
      </w:pPr>
    </w:p>
    <w:p>
      <w:pPr>
        <w:pStyle w:val="2"/>
        <w:numPr>
          <w:ilvl w:val="0"/>
          <w:numId w:val="14"/>
        </w:numPr>
        <w:tabs>
          <w:tab w:val="left" w:pos="1188"/>
          <w:tab w:val="left" w:pos="1189"/>
          <w:tab w:val="left" w:pos="2669"/>
          <w:tab w:val="left" w:pos="4919"/>
          <w:tab w:val="left" w:pos="6468"/>
          <w:tab w:val="left" w:pos="7879"/>
          <w:tab w:val="left" w:pos="8553"/>
          <w:tab w:val="left" w:pos="9776"/>
        </w:tabs>
        <w:spacing w:before="0" w:after="0" w:line="240" w:lineRule="auto"/>
        <w:ind w:left="1188" w:right="378" w:hanging="828"/>
        <w:jc w:val="left"/>
      </w:pPr>
      <w:r>
        <w:t>Explain</w:t>
      </w:r>
      <w:r>
        <w:tab/>
      </w:r>
      <w:r>
        <w:t>Complement</w:t>
      </w:r>
      <w:r>
        <w:tab/>
      </w:r>
      <w:r>
        <w:t>number</w:t>
      </w:r>
      <w:r>
        <w:tab/>
      </w:r>
      <w:r>
        <w:t>system</w:t>
      </w:r>
      <w:r>
        <w:tab/>
      </w:r>
      <w:r>
        <w:t>in</w:t>
      </w:r>
      <w:r>
        <w:tab/>
      </w:r>
      <w:r>
        <w:t>detail</w:t>
      </w:r>
      <w:r>
        <w:tab/>
      </w:r>
      <w:r>
        <w:rPr>
          <w:spacing w:val="-5"/>
        </w:rPr>
        <w:t xml:space="preserve">with </w:t>
      </w:r>
      <w:r>
        <w:t>appropriate</w:t>
      </w:r>
      <w:r>
        <w:rPr>
          <w:spacing w:val="-1"/>
        </w:rPr>
        <w:t xml:space="preserve"> </w:t>
      </w:r>
      <w:r>
        <w:t>example.</w:t>
      </w:r>
    </w:p>
    <w:p>
      <w:pPr>
        <w:pStyle w:val="12"/>
        <w:numPr>
          <w:ilvl w:val="1"/>
          <w:numId w:val="14"/>
        </w:numPr>
        <w:tabs>
          <w:tab w:val="left" w:pos="1908"/>
          <w:tab w:val="left" w:pos="1909"/>
        </w:tabs>
        <w:spacing w:before="0" w:after="0" w:line="242" w:lineRule="auto"/>
        <w:ind w:left="1908" w:right="387" w:hanging="360"/>
        <w:jc w:val="left"/>
        <w:rPr>
          <w:sz w:val="24"/>
        </w:rPr>
      </w:pPr>
      <w:r>
        <w:rPr>
          <w:sz w:val="24"/>
        </w:rPr>
        <w:t>Complements are used in digital computers for simplifying the subtraction operation and for logical</w:t>
      </w:r>
      <w:r>
        <w:rPr>
          <w:spacing w:val="-3"/>
          <w:sz w:val="24"/>
        </w:rPr>
        <w:t xml:space="preserve"> </w:t>
      </w:r>
      <w:r>
        <w:rPr>
          <w:sz w:val="24"/>
        </w:rPr>
        <w:t>manipulation.</w:t>
      </w:r>
    </w:p>
    <w:p>
      <w:pPr>
        <w:pStyle w:val="12"/>
        <w:numPr>
          <w:ilvl w:val="1"/>
          <w:numId w:val="14"/>
        </w:numPr>
        <w:tabs>
          <w:tab w:val="left" w:pos="1908"/>
          <w:tab w:val="left" w:pos="1909"/>
        </w:tabs>
        <w:spacing w:before="0" w:after="0" w:line="240" w:lineRule="auto"/>
        <w:ind w:left="1908" w:right="376" w:hanging="360"/>
        <w:jc w:val="left"/>
        <w:rPr>
          <w:sz w:val="24"/>
        </w:rPr>
      </w:pPr>
      <w:r>
        <w:rPr>
          <w:sz w:val="24"/>
        </w:rPr>
        <w:t xml:space="preserve">There are two types of complements for each base </w:t>
      </w:r>
      <w:r>
        <w:rPr>
          <w:i/>
          <w:sz w:val="24"/>
        </w:rPr>
        <w:t xml:space="preserve">r </w:t>
      </w:r>
      <w:r>
        <w:rPr>
          <w:sz w:val="24"/>
        </w:rPr>
        <w:t xml:space="preserve">system: the </w:t>
      </w:r>
      <w:r>
        <w:rPr>
          <w:i/>
          <w:sz w:val="24"/>
        </w:rPr>
        <w:t xml:space="preserve">r's </w:t>
      </w:r>
      <w:r>
        <w:rPr>
          <w:sz w:val="24"/>
        </w:rPr>
        <w:t>complement and the (</w:t>
      </w:r>
      <w:r>
        <w:rPr>
          <w:i/>
          <w:sz w:val="24"/>
        </w:rPr>
        <w:t xml:space="preserve">r </w:t>
      </w:r>
      <w:r>
        <w:rPr>
          <w:sz w:val="24"/>
        </w:rPr>
        <w:t>- 1)'s</w:t>
      </w:r>
      <w:r>
        <w:rPr>
          <w:spacing w:val="-2"/>
          <w:sz w:val="24"/>
        </w:rPr>
        <w:t xml:space="preserve"> </w:t>
      </w:r>
      <w:r>
        <w:rPr>
          <w:sz w:val="24"/>
        </w:rPr>
        <w:t>complement.</w:t>
      </w:r>
    </w:p>
    <w:p>
      <w:pPr>
        <w:pStyle w:val="12"/>
        <w:numPr>
          <w:ilvl w:val="1"/>
          <w:numId w:val="14"/>
        </w:numPr>
        <w:tabs>
          <w:tab w:val="left" w:pos="1909"/>
        </w:tabs>
        <w:spacing w:before="0" w:after="0" w:line="240" w:lineRule="auto"/>
        <w:ind w:left="1908" w:right="382" w:hanging="360"/>
        <w:jc w:val="both"/>
        <w:rPr>
          <w:sz w:val="24"/>
        </w:rPr>
      </w:pPr>
      <w:r>
        <w:rPr>
          <w:sz w:val="24"/>
        </w:rPr>
        <w:t xml:space="preserve">When the value of the base </w:t>
      </w:r>
      <w:r>
        <w:rPr>
          <w:i/>
          <w:sz w:val="24"/>
        </w:rPr>
        <w:t xml:space="preserve">r </w:t>
      </w:r>
      <w:r>
        <w:rPr>
          <w:sz w:val="24"/>
        </w:rPr>
        <w:t>is substituted in the name, the two types are referred to as the 2's and 1's complement for binary numbers and the 10's and 9's complement for decimal</w:t>
      </w:r>
      <w:r>
        <w:rPr>
          <w:spacing w:val="-2"/>
          <w:sz w:val="24"/>
        </w:rPr>
        <w:t xml:space="preserve"> </w:t>
      </w:r>
      <w:r>
        <w:rPr>
          <w:sz w:val="24"/>
        </w:rPr>
        <w:t>numbers.</w:t>
      </w:r>
    </w:p>
    <w:p>
      <w:pPr>
        <w:pStyle w:val="6"/>
        <w:spacing w:before="8"/>
        <w:ind w:left="0" w:firstLine="0"/>
        <w:rPr>
          <w:sz w:val="23"/>
        </w:rPr>
      </w:pPr>
    </w:p>
    <w:p>
      <w:pPr>
        <w:pStyle w:val="4"/>
      </w:pPr>
      <w:r>
        <w:t>(r —1)'s Complement</w:t>
      </w:r>
    </w:p>
    <w:p>
      <w:pPr>
        <w:pStyle w:val="12"/>
        <w:numPr>
          <w:ilvl w:val="1"/>
          <w:numId w:val="14"/>
        </w:numPr>
        <w:tabs>
          <w:tab w:val="left" w:pos="1908"/>
          <w:tab w:val="left" w:pos="1909"/>
        </w:tabs>
        <w:spacing w:before="0" w:after="0" w:line="305" w:lineRule="exact"/>
        <w:ind w:left="1908" w:right="0" w:hanging="360"/>
        <w:jc w:val="left"/>
        <w:rPr>
          <w:b/>
          <w:sz w:val="24"/>
        </w:rPr>
      </w:pPr>
      <w:r>
        <w:rPr>
          <w:b/>
          <w:sz w:val="24"/>
        </w:rPr>
        <w:t>9's complement</w:t>
      </w:r>
    </w:p>
    <w:p>
      <w:pPr>
        <w:pStyle w:val="12"/>
        <w:numPr>
          <w:ilvl w:val="2"/>
          <w:numId w:val="14"/>
        </w:numPr>
        <w:tabs>
          <w:tab w:val="left" w:pos="2629"/>
        </w:tabs>
        <w:spacing w:before="0" w:after="0" w:line="240" w:lineRule="auto"/>
        <w:ind w:left="2628" w:right="375" w:hanging="360"/>
        <w:jc w:val="both"/>
        <w:rPr>
          <w:sz w:val="24"/>
        </w:rPr>
      </w:pPr>
      <w:r>
        <w:rPr>
          <w:sz w:val="24"/>
        </w:rPr>
        <w:t xml:space="preserve">Given a number N in base </w:t>
      </w:r>
      <w:r>
        <w:rPr>
          <w:i/>
          <w:sz w:val="24"/>
        </w:rPr>
        <w:t xml:space="preserve">r </w:t>
      </w:r>
      <w:r>
        <w:rPr>
          <w:sz w:val="24"/>
        </w:rPr>
        <w:t xml:space="preserve">having </w:t>
      </w:r>
      <w:r>
        <w:rPr>
          <w:i/>
          <w:sz w:val="24"/>
        </w:rPr>
        <w:t xml:space="preserve">n </w:t>
      </w:r>
      <w:r>
        <w:rPr>
          <w:sz w:val="24"/>
        </w:rPr>
        <w:t>digits, the (</w:t>
      </w:r>
      <w:r>
        <w:rPr>
          <w:i/>
          <w:sz w:val="24"/>
        </w:rPr>
        <w:t xml:space="preserve">r </w:t>
      </w:r>
      <w:r>
        <w:rPr>
          <w:sz w:val="24"/>
        </w:rPr>
        <w:t>- 1)'s complement of N is defined as (r</w:t>
      </w:r>
      <w:r>
        <w:rPr>
          <w:position w:val="8"/>
          <w:sz w:val="16"/>
        </w:rPr>
        <w:t xml:space="preserve">n </w:t>
      </w:r>
      <w:r>
        <w:rPr>
          <w:sz w:val="24"/>
        </w:rPr>
        <w:t xml:space="preserve">- 1) - N. For decimal numbers </w:t>
      </w:r>
      <w:r>
        <w:rPr>
          <w:i/>
          <w:sz w:val="24"/>
        </w:rPr>
        <w:t xml:space="preserve">r </w:t>
      </w:r>
      <w:r>
        <w:rPr>
          <w:sz w:val="24"/>
        </w:rPr>
        <w:t xml:space="preserve">= 10 and </w:t>
      </w:r>
      <w:r>
        <w:rPr>
          <w:i/>
          <w:sz w:val="24"/>
        </w:rPr>
        <w:t xml:space="preserve">r - </w:t>
      </w:r>
      <w:r>
        <w:rPr>
          <w:sz w:val="24"/>
        </w:rPr>
        <w:t>1 = 9, so the 9's complement of N is (10" - 1) -</w:t>
      </w:r>
      <w:r>
        <w:rPr>
          <w:spacing w:val="-3"/>
          <w:sz w:val="24"/>
        </w:rPr>
        <w:t xml:space="preserve"> </w:t>
      </w:r>
      <w:r>
        <w:rPr>
          <w:sz w:val="24"/>
        </w:rPr>
        <w:t>N.</w:t>
      </w:r>
    </w:p>
    <w:p>
      <w:pPr>
        <w:pStyle w:val="12"/>
        <w:numPr>
          <w:ilvl w:val="2"/>
          <w:numId w:val="14"/>
        </w:numPr>
        <w:tabs>
          <w:tab w:val="left" w:pos="2628"/>
          <w:tab w:val="left" w:pos="2629"/>
        </w:tabs>
        <w:spacing w:before="0" w:after="0" w:line="303" w:lineRule="exact"/>
        <w:ind w:left="2628" w:right="0" w:hanging="360"/>
        <w:jc w:val="left"/>
        <w:rPr>
          <w:sz w:val="24"/>
        </w:rPr>
      </w:pPr>
      <w:r>
        <w:rPr>
          <w:sz w:val="24"/>
        </w:rPr>
        <w:t>Now, 10</w:t>
      </w:r>
      <w:r>
        <w:rPr>
          <w:position w:val="8"/>
          <w:sz w:val="16"/>
        </w:rPr>
        <w:t xml:space="preserve">n </w:t>
      </w:r>
      <w:r>
        <w:rPr>
          <w:sz w:val="24"/>
        </w:rPr>
        <w:t>represents a number that consists of a single 1 followed by n</w:t>
      </w:r>
      <w:r>
        <w:rPr>
          <w:spacing w:val="-3"/>
          <w:sz w:val="24"/>
        </w:rPr>
        <w:t xml:space="preserve"> </w:t>
      </w:r>
      <w:r>
        <w:rPr>
          <w:sz w:val="24"/>
        </w:rPr>
        <w:t>0's.</w:t>
      </w:r>
    </w:p>
    <w:p>
      <w:pPr>
        <w:pStyle w:val="12"/>
        <w:numPr>
          <w:ilvl w:val="2"/>
          <w:numId w:val="14"/>
        </w:numPr>
        <w:tabs>
          <w:tab w:val="left" w:pos="2628"/>
          <w:tab w:val="left" w:pos="2629"/>
        </w:tabs>
        <w:spacing w:before="0" w:after="0" w:line="304" w:lineRule="exact"/>
        <w:ind w:left="2628" w:right="0" w:hanging="360"/>
        <w:jc w:val="left"/>
        <w:rPr>
          <w:sz w:val="24"/>
        </w:rPr>
      </w:pPr>
      <w:r>
        <w:rPr>
          <w:sz w:val="24"/>
        </w:rPr>
        <w:t>10</w:t>
      </w:r>
      <w:r>
        <w:rPr>
          <w:position w:val="8"/>
          <w:sz w:val="16"/>
        </w:rPr>
        <w:t>n</w:t>
      </w:r>
      <w:r>
        <w:rPr>
          <w:sz w:val="24"/>
        </w:rPr>
        <w:t>- 1 is a number represented by n</w:t>
      </w:r>
      <w:r>
        <w:rPr>
          <w:spacing w:val="-4"/>
          <w:sz w:val="24"/>
        </w:rPr>
        <w:t xml:space="preserve"> </w:t>
      </w:r>
      <w:r>
        <w:rPr>
          <w:sz w:val="24"/>
        </w:rPr>
        <w:t>9's.</w:t>
      </w:r>
    </w:p>
    <w:p>
      <w:pPr>
        <w:pStyle w:val="6"/>
        <w:spacing w:line="296" w:lineRule="exact"/>
        <w:ind w:left="2628" w:firstLine="0"/>
      </w:pPr>
      <w:r>
        <w:t xml:space="preserve">For example, with </w:t>
      </w:r>
      <w:r>
        <w:rPr>
          <w:i/>
        </w:rPr>
        <w:t xml:space="preserve">n = </w:t>
      </w:r>
      <w:r>
        <w:t>4 we have 10</w:t>
      </w:r>
      <w:r>
        <w:rPr>
          <w:position w:val="8"/>
          <w:sz w:val="16"/>
        </w:rPr>
        <w:t xml:space="preserve">4 </w:t>
      </w:r>
      <w:r>
        <w:t>= 10000 and 10</w:t>
      </w:r>
      <w:r>
        <w:rPr>
          <w:position w:val="8"/>
          <w:sz w:val="16"/>
        </w:rPr>
        <w:t xml:space="preserve">4 </w:t>
      </w:r>
      <w:r>
        <w:t>- 1 =</w:t>
      </w:r>
      <w:r>
        <w:rPr>
          <w:spacing w:val="21"/>
        </w:rPr>
        <w:t xml:space="preserve"> </w:t>
      </w:r>
      <w:r>
        <w:t>9999.</w:t>
      </w:r>
    </w:p>
    <w:p>
      <w:pPr>
        <w:pStyle w:val="12"/>
        <w:numPr>
          <w:ilvl w:val="2"/>
          <w:numId w:val="14"/>
        </w:numPr>
        <w:tabs>
          <w:tab w:val="left" w:pos="2628"/>
          <w:tab w:val="left" w:pos="2629"/>
        </w:tabs>
        <w:spacing w:before="0" w:after="0" w:line="240" w:lineRule="auto"/>
        <w:ind w:left="2628" w:right="383" w:hanging="360"/>
        <w:jc w:val="left"/>
        <w:rPr>
          <w:sz w:val="24"/>
        </w:rPr>
      </w:pPr>
      <w:r>
        <w:rPr>
          <w:sz w:val="24"/>
        </w:rPr>
        <w:t>It follows that the 9's complement of a decimal number is obtained by subtracting each digit from</w:t>
      </w:r>
      <w:r>
        <w:rPr>
          <w:spacing w:val="-4"/>
          <w:sz w:val="24"/>
        </w:rPr>
        <w:t xml:space="preserve"> </w:t>
      </w:r>
      <w:r>
        <w:rPr>
          <w:sz w:val="24"/>
        </w:rPr>
        <w:t>9.</w:t>
      </w:r>
    </w:p>
    <w:p>
      <w:pPr>
        <w:pStyle w:val="12"/>
        <w:numPr>
          <w:ilvl w:val="2"/>
          <w:numId w:val="14"/>
        </w:numPr>
        <w:tabs>
          <w:tab w:val="left" w:pos="2628"/>
          <w:tab w:val="left" w:pos="2629"/>
        </w:tabs>
        <w:spacing w:before="0" w:after="0" w:line="242" w:lineRule="auto"/>
        <w:ind w:left="2628" w:right="375" w:hanging="360"/>
        <w:jc w:val="left"/>
        <w:rPr>
          <w:sz w:val="24"/>
        </w:rPr>
      </w:pPr>
      <w:r>
        <w:rPr>
          <w:sz w:val="24"/>
        </w:rPr>
        <w:t>For example, the 9's complement of 546700 is 999999 - 546700 =453299 and the 9's complement of 12389 is 99999 - 12389 =</w:t>
      </w:r>
      <w:r>
        <w:rPr>
          <w:spacing w:val="-4"/>
          <w:sz w:val="24"/>
        </w:rPr>
        <w:t xml:space="preserve"> </w:t>
      </w:r>
      <w:r>
        <w:rPr>
          <w:sz w:val="24"/>
        </w:rPr>
        <w:t>87610.</w:t>
      </w:r>
    </w:p>
    <w:p>
      <w:pPr>
        <w:spacing w:after="0" w:line="242" w:lineRule="auto"/>
        <w:jc w:val="left"/>
        <w:rPr>
          <w:sz w:val="24"/>
        </w:rPr>
        <w:sectPr>
          <w:pgSz w:w="12240" w:h="15840"/>
          <w:pgMar w:top="1700" w:right="700" w:bottom="1100" w:left="720" w:header="720" w:footer="901" w:gutter="0"/>
        </w:sectPr>
      </w:pPr>
    </w:p>
    <w:p>
      <w:pPr>
        <w:pStyle w:val="6"/>
        <w:spacing w:before="8"/>
        <w:ind w:left="0" w:firstLine="0"/>
        <w:rPr>
          <w:sz w:val="13"/>
        </w:rPr>
      </w:pPr>
    </w:p>
    <w:p>
      <w:pPr>
        <w:pStyle w:val="4"/>
        <w:numPr>
          <w:ilvl w:val="1"/>
          <w:numId w:val="14"/>
        </w:numPr>
        <w:tabs>
          <w:tab w:val="left" w:pos="1908"/>
          <w:tab w:val="left" w:pos="1909"/>
        </w:tabs>
        <w:spacing w:before="101" w:after="0" w:line="305" w:lineRule="exact"/>
        <w:ind w:left="1908" w:right="0" w:hanging="360"/>
        <w:jc w:val="left"/>
      </w:pPr>
      <w:r>
        <w:t>1's complement</w:t>
      </w:r>
    </w:p>
    <w:p>
      <w:pPr>
        <w:pStyle w:val="12"/>
        <w:numPr>
          <w:ilvl w:val="2"/>
          <w:numId w:val="14"/>
        </w:numPr>
        <w:tabs>
          <w:tab w:val="left" w:pos="2628"/>
          <w:tab w:val="left" w:pos="2629"/>
        </w:tabs>
        <w:spacing w:before="0" w:after="0" w:line="305" w:lineRule="exact"/>
        <w:ind w:left="2628" w:right="0" w:hanging="360"/>
        <w:jc w:val="left"/>
        <w:rPr>
          <w:sz w:val="24"/>
        </w:rPr>
      </w:pPr>
      <w:r>
        <w:rPr>
          <w:sz w:val="24"/>
        </w:rPr>
        <w:t xml:space="preserve">For binary numbers, </w:t>
      </w:r>
      <w:r>
        <w:rPr>
          <w:i/>
          <w:sz w:val="24"/>
        </w:rPr>
        <w:t xml:space="preserve">r = </w:t>
      </w:r>
      <w:r>
        <w:rPr>
          <w:sz w:val="24"/>
        </w:rPr>
        <w:t xml:space="preserve">2 and </w:t>
      </w:r>
      <w:r>
        <w:rPr>
          <w:i/>
          <w:sz w:val="24"/>
        </w:rPr>
        <w:t xml:space="preserve">r - </w:t>
      </w:r>
      <w:r>
        <w:rPr>
          <w:sz w:val="24"/>
        </w:rPr>
        <w:t>1 = 1, so the 1's complement of N is (2" - 1) -</w:t>
      </w:r>
      <w:r>
        <w:rPr>
          <w:spacing w:val="-26"/>
          <w:sz w:val="24"/>
        </w:rPr>
        <w:t xml:space="preserve"> </w:t>
      </w:r>
      <w:r>
        <w:rPr>
          <w:sz w:val="24"/>
        </w:rPr>
        <w:t>N.</w:t>
      </w:r>
    </w:p>
    <w:p>
      <w:pPr>
        <w:pStyle w:val="12"/>
        <w:numPr>
          <w:ilvl w:val="2"/>
          <w:numId w:val="14"/>
        </w:numPr>
        <w:tabs>
          <w:tab w:val="left" w:pos="2628"/>
          <w:tab w:val="left" w:pos="2629"/>
        </w:tabs>
        <w:spacing w:before="1" w:after="0" w:line="240" w:lineRule="auto"/>
        <w:ind w:left="2628" w:right="0" w:hanging="360"/>
        <w:jc w:val="left"/>
        <w:rPr>
          <w:i/>
          <w:sz w:val="24"/>
        </w:rPr>
      </w:pPr>
      <w:r>
        <w:rPr>
          <w:sz w:val="24"/>
        </w:rPr>
        <w:t>Again, 2</w:t>
      </w:r>
      <w:r>
        <w:rPr>
          <w:position w:val="8"/>
          <w:sz w:val="16"/>
        </w:rPr>
        <w:t xml:space="preserve">n </w:t>
      </w:r>
      <w:r>
        <w:rPr>
          <w:sz w:val="24"/>
        </w:rPr>
        <w:t>is represented by a binary number that consists of a 1 followed by</w:t>
      </w:r>
      <w:r>
        <w:rPr>
          <w:spacing w:val="18"/>
          <w:sz w:val="24"/>
        </w:rPr>
        <w:t xml:space="preserve"> </w:t>
      </w:r>
      <w:r>
        <w:rPr>
          <w:i/>
          <w:sz w:val="24"/>
        </w:rPr>
        <w:t>n</w:t>
      </w:r>
    </w:p>
    <w:p>
      <w:pPr>
        <w:pStyle w:val="6"/>
        <w:spacing w:line="292" w:lineRule="exact"/>
        <w:ind w:left="2628" w:firstLine="0"/>
      </w:pPr>
      <w:r>
        <w:t>0's.</w:t>
      </w:r>
    </w:p>
    <w:p>
      <w:pPr>
        <w:pStyle w:val="12"/>
        <w:numPr>
          <w:ilvl w:val="2"/>
          <w:numId w:val="14"/>
        </w:numPr>
        <w:tabs>
          <w:tab w:val="left" w:pos="2628"/>
          <w:tab w:val="left" w:pos="2629"/>
        </w:tabs>
        <w:spacing w:before="0" w:after="0" w:line="305" w:lineRule="exact"/>
        <w:ind w:left="2628" w:right="0" w:hanging="360"/>
        <w:jc w:val="left"/>
        <w:rPr>
          <w:sz w:val="24"/>
        </w:rPr>
      </w:pPr>
      <w:r>
        <w:rPr>
          <w:sz w:val="24"/>
        </w:rPr>
        <w:t>2</w:t>
      </w:r>
      <w:r>
        <w:rPr>
          <w:position w:val="8"/>
          <w:sz w:val="16"/>
        </w:rPr>
        <w:t xml:space="preserve">n </w:t>
      </w:r>
      <w:r>
        <w:rPr>
          <w:sz w:val="24"/>
        </w:rPr>
        <w:t xml:space="preserve">- 1 is a binary number represented by </w:t>
      </w:r>
      <w:r>
        <w:rPr>
          <w:i/>
          <w:sz w:val="24"/>
        </w:rPr>
        <w:t>n</w:t>
      </w:r>
      <w:r>
        <w:rPr>
          <w:i/>
          <w:spacing w:val="-26"/>
          <w:sz w:val="24"/>
        </w:rPr>
        <w:t xml:space="preserve"> </w:t>
      </w:r>
      <w:r>
        <w:rPr>
          <w:sz w:val="24"/>
        </w:rPr>
        <w:t>1's.</w:t>
      </w:r>
    </w:p>
    <w:p>
      <w:pPr>
        <w:pStyle w:val="6"/>
        <w:spacing w:line="292" w:lineRule="exact"/>
        <w:ind w:left="2628" w:firstLine="0"/>
      </w:pPr>
      <w:r>
        <w:rPr>
          <w:position w:val="2"/>
        </w:rPr>
        <w:t xml:space="preserve">For example, with </w:t>
      </w:r>
      <w:r>
        <w:rPr>
          <w:i/>
          <w:position w:val="2"/>
        </w:rPr>
        <w:t xml:space="preserve">n </w:t>
      </w:r>
      <w:r>
        <w:rPr>
          <w:position w:val="2"/>
        </w:rPr>
        <w:t>= 4, we have 24 = (10000)</w:t>
      </w:r>
      <w:r>
        <w:rPr>
          <w:sz w:val="16"/>
        </w:rPr>
        <w:t xml:space="preserve">2 </w:t>
      </w:r>
      <w:r>
        <w:rPr>
          <w:position w:val="2"/>
        </w:rPr>
        <w:t>and 24 - 1 = (1111)</w:t>
      </w:r>
      <w:r>
        <w:rPr>
          <w:sz w:val="16"/>
        </w:rPr>
        <w:t>2</w:t>
      </w:r>
      <w:r>
        <w:rPr>
          <w:position w:val="2"/>
        </w:rPr>
        <w:t>.</w:t>
      </w:r>
    </w:p>
    <w:p>
      <w:pPr>
        <w:pStyle w:val="12"/>
        <w:numPr>
          <w:ilvl w:val="2"/>
          <w:numId w:val="14"/>
        </w:numPr>
        <w:tabs>
          <w:tab w:val="left" w:pos="2628"/>
          <w:tab w:val="left" w:pos="2629"/>
        </w:tabs>
        <w:spacing w:before="2" w:after="0" w:line="240" w:lineRule="auto"/>
        <w:ind w:left="2628" w:right="379" w:hanging="360"/>
        <w:jc w:val="left"/>
        <w:rPr>
          <w:sz w:val="24"/>
        </w:rPr>
      </w:pPr>
      <w:r>
        <w:rPr>
          <w:sz w:val="24"/>
        </w:rPr>
        <w:t>Thus the 1's complement of a binary number is obtained by subtracting each digit from</w:t>
      </w:r>
      <w:r>
        <w:rPr>
          <w:spacing w:val="-3"/>
          <w:sz w:val="24"/>
        </w:rPr>
        <w:t xml:space="preserve"> </w:t>
      </w:r>
      <w:r>
        <w:rPr>
          <w:sz w:val="24"/>
        </w:rPr>
        <w:t>1.</w:t>
      </w:r>
    </w:p>
    <w:p>
      <w:pPr>
        <w:pStyle w:val="12"/>
        <w:numPr>
          <w:ilvl w:val="2"/>
          <w:numId w:val="14"/>
        </w:numPr>
        <w:tabs>
          <w:tab w:val="left" w:pos="2628"/>
          <w:tab w:val="left" w:pos="2629"/>
        </w:tabs>
        <w:spacing w:before="0" w:after="0" w:line="240" w:lineRule="auto"/>
        <w:ind w:left="2628" w:right="377" w:hanging="360"/>
        <w:jc w:val="left"/>
        <w:rPr>
          <w:sz w:val="24"/>
        </w:rPr>
      </w:pPr>
      <w:r>
        <w:rPr>
          <w:sz w:val="24"/>
        </w:rPr>
        <w:t>However, the subtraction of a binary digit from 1 causes the bit to change from 0 to 1 or from 1 to</w:t>
      </w:r>
      <w:r>
        <w:rPr>
          <w:spacing w:val="-7"/>
          <w:sz w:val="24"/>
        </w:rPr>
        <w:t xml:space="preserve"> </w:t>
      </w:r>
      <w:r>
        <w:rPr>
          <w:sz w:val="24"/>
        </w:rPr>
        <w:t>0.</w:t>
      </w:r>
    </w:p>
    <w:p>
      <w:pPr>
        <w:pStyle w:val="12"/>
        <w:numPr>
          <w:ilvl w:val="2"/>
          <w:numId w:val="14"/>
        </w:numPr>
        <w:tabs>
          <w:tab w:val="left" w:pos="2628"/>
          <w:tab w:val="left" w:pos="2629"/>
        </w:tabs>
        <w:spacing w:before="0" w:after="0" w:line="242" w:lineRule="auto"/>
        <w:ind w:left="2628" w:right="375" w:hanging="360"/>
        <w:jc w:val="left"/>
        <w:rPr>
          <w:sz w:val="24"/>
        </w:rPr>
      </w:pPr>
      <w:r>
        <w:rPr>
          <w:sz w:val="24"/>
        </w:rPr>
        <w:t>Therefore, the 1's complement of a binary number is formed by changing 1's into 0's and 0's into</w:t>
      </w:r>
      <w:r>
        <w:rPr>
          <w:spacing w:val="-3"/>
          <w:sz w:val="24"/>
        </w:rPr>
        <w:t xml:space="preserve"> </w:t>
      </w:r>
      <w:r>
        <w:rPr>
          <w:sz w:val="24"/>
        </w:rPr>
        <w:t>1's.</w:t>
      </w:r>
    </w:p>
    <w:p>
      <w:pPr>
        <w:pStyle w:val="6"/>
        <w:ind w:left="2628" w:right="427" w:firstLine="0"/>
      </w:pPr>
      <w:r>
        <w:t>For example, the 1's complement of 1011001 is 0100110 and the 1's complement of 0001111 is 1110000.</w:t>
      </w:r>
    </w:p>
    <w:p>
      <w:pPr>
        <w:pStyle w:val="4"/>
      </w:pPr>
      <w:r>
        <w:t>(r's) Complement</w:t>
      </w:r>
    </w:p>
    <w:p>
      <w:pPr>
        <w:pStyle w:val="12"/>
        <w:numPr>
          <w:ilvl w:val="0"/>
          <w:numId w:val="15"/>
        </w:numPr>
        <w:tabs>
          <w:tab w:val="left" w:pos="1891"/>
          <w:tab w:val="left" w:pos="1892"/>
        </w:tabs>
        <w:spacing w:before="0" w:after="0" w:line="242" w:lineRule="auto"/>
        <w:ind w:left="1891" w:right="374" w:hanging="360"/>
        <w:jc w:val="left"/>
        <w:rPr>
          <w:sz w:val="24"/>
        </w:rPr>
      </w:pPr>
      <w:r>
        <w:rPr>
          <w:sz w:val="24"/>
        </w:rPr>
        <w:t xml:space="preserve">The r's complement of an n-digit number N in base </w:t>
      </w:r>
      <w:r>
        <w:rPr>
          <w:i/>
          <w:sz w:val="24"/>
        </w:rPr>
        <w:t xml:space="preserve">r </w:t>
      </w:r>
      <w:r>
        <w:rPr>
          <w:sz w:val="24"/>
        </w:rPr>
        <w:t xml:space="preserve">is defined as </w:t>
      </w:r>
      <w:r>
        <w:rPr>
          <w:i/>
          <w:sz w:val="24"/>
        </w:rPr>
        <w:t xml:space="preserve">r" - </w:t>
      </w:r>
      <w:r>
        <w:rPr>
          <w:sz w:val="24"/>
        </w:rPr>
        <w:t>N for N≠0 and 0 for N =</w:t>
      </w:r>
      <w:r>
        <w:rPr>
          <w:spacing w:val="-3"/>
          <w:sz w:val="24"/>
        </w:rPr>
        <w:t xml:space="preserve"> </w:t>
      </w:r>
      <w:r>
        <w:rPr>
          <w:sz w:val="24"/>
        </w:rPr>
        <w:t>0.</w:t>
      </w:r>
    </w:p>
    <w:p>
      <w:pPr>
        <w:pStyle w:val="12"/>
        <w:numPr>
          <w:ilvl w:val="0"/>
          <w:numId w:val="15"/>
        </w:numPr>
        <w:tabs>
          <w:tab w:val="left" w:pos="1891"/>
          <w:tab w:val="left" w:pos="1892"/>
        </w:tabs>
        <w:spacing w:before="0" w:after="0" w:line="240" w:lineRule="auto"/>
        <w:ind w:left="1891" w:right="376" w:hanging="360"/>
        <w:jc w:val="left"/>
        <w:rPr>
          <w:sz w:val="24"/>
        </w:rPr>
      </w:pPr>
      <w:r>
        <w:rPr>
          <w:sz w:val="24"/>
        </w:rPr>
        <w:t xml:space="preserve">Comparing with the (r - 1)'s complement, we note that the </w:t>
      </w:r>
      <w:r>
        <w:rPr>
          <w:i/>
          <w:sz w:val="24"/>
        </w:rPr>
        <w:t xml:space="preserve">r's </w:t>
      </w:r>
      <w:r>
        <w:rPr>
          <w:sz w:val="24"/>
        </w:rPr>
        <w:t xml:space="preserve">complement is obtained by adding 1 to the </w:t>
      </w:r>
      <w:r>
        <w:rPr>
          <w:i/>
          <w:sz w:val="24"/>
        </w:rPr>
        <w:t>(r -</w:t>
      </w:r>
      <w:r>
        <w:rPr>
          <w:sz w:val="24"/>
        </w:rPr>
        <w:t xml:space="preserve">1)'s complement since </w:t>
      </w:r>
      <w:r>
        <w:rPr>
          <w:i/>
          <w:sz w:val="24"/>
        </w:rPr>
        <w:t xml:space="preserve">r" - </w:t>
      </w:r>
      <w:r>
        <w:rPr>
          <w:sz w:val="24"/>
        </w:rPr>
        <w:t>N = [(r" - 1) - N] +</w:t>
      </w:r>
      <w:r>
        <w:rPr>
          <w:spacing w:val="-14"/>
          <w:sz w:val="24"/>
        </w:rPr>
        <w:t xml:space="preserve"> </w:t>
      </w:r>
      <w:r>
        <w:rPr>
          <w:sz w:val="24"/>
        </w:rPr>
        <w:t>1.</w:t>
      </w:r>
    </w:p>
    <w:p>
      <w:pPr>
        <w:pStyle w:val="6"/>
        <w:ind w:left="0" w:firstLine="0"/>
        <w:rPr>
          <w:sz w:val="23"/>
        </w:rPr>
      </w:pPr>
    </w:p>
    <w:p>
      <w:pPr>
        <w:pStyle w:val="4"/>
        <w:numPr>
          <w:ilvl w:val="1"/>
          <w:numId w:val="14"/>
        </w:numPr>
        <w:tabs>
          <w:tab w:val="left" w:pos="1908"/>
          <w:tab w:val="left" w:pos="1909"/>
        </w:tabs>
        <w:spacing w:before="1" w:after="0" w:line="240" w:lineRule="auto"/>
        <w:ind w:left="1908" w:right="0" w:hanging="360"/>
        <w:jc w:val="left"/>
      </w:pPr>
      <w:r>
        <w:t>10's</w:t>
      </w:r>
      <w:r>
        <w:rPr>
          <w:spacing w:val="-2"/>
        </w:rPr>
        <w:t xml:space="preserve"> </w:t>
      </w:r>
      <w:r>
        <w:t>complement</w:t>
      </w:r>
    </w:p>
    <w:p>
      <w:pPr>
        <w:pStyle w:val="12"/>
        <w:numPr>
          <w:ilvl w:val="2"/>
          <w:numId w:val="14"/>
        </w:numPr>
        <w:tabs>
          <w:tab w:val="left" w:pos="2628"/>
          <w:tab w:val="left" w:pos="2629"/>
        </w:tabs>
        <w:spacing w:before="2" w:after="0" w:line="240" w:lineRule="auto"/>
        <w:ind w:left="2628" w:right="376" w:hanging="360"/>
        <w:jc w:val="left"/>
        <w:rPr>
          <w:sz w:val="24"/>
        </w:rPr>
      </w:pPr>
      <w:r>
        <w:rPr>
          <w:sz w:val="24"/>
        </w:rPr>
        <w:t>Thus the 10's complement of the decimal 2389 is 7610 + 1 = 7611 and is obtained by adding 1 to the 9's complement</w:t>
      </w:r>
      <w:r>
        <w:rPr>
          <w:spacing w:val="-4"/>
          <w:sz w:val="24"/>
        </w:rPr>
        <w:t xml:space="preserve"> </w:t>
      </w:r>
      <w:r>
        <w:rPr>
          <w:sz w:val="24"/>
        </w:rPr>
        <w:t>value.</w:t>
      </w:r>
    </w:p>
    <w:p>
      <w:pPr>
        <w:pStyle w:val="4"/>
        <w:numPr>
          <w:ilvl w:val="1"/>
          <w:numId w:val="14"/>
        </w:numPr>
        <w:tabs>
          <w:tab w:val="left" w:pos="1908"/>
          <w:tab w:val="left" w:pos="1909"/>
        </w:tabs>
        <w:spacing w:before="0" w:after="0" w:line="304" w:lineRule="exact"/>
        <w:ind w:left="1908" w:right="0" w:hanging="360"/>
        <w:jc w:val="left"/>
      </w:pPr>
      <w:r>
        <w:t>2's complement</w:t>
      </w:r>
    </w:p>
    <w:p>
      <w:pPr>
        <w:pStyle w:val="12"/>
        <w:numPr>
          <w:ilvl w:val="2"/>
          <w:numId w:val="14"/>
        </w:numPr>
        <w:tabs>
          <w:tab w:val="left" w:pos="2628"/>
          <w:tab w:val="left" w:pos="2629"/>
        </w:tabs>
        <w:spacing w:before="0" w:after="0" w:line="276" w:lineRule="auto"/>
        <w:ind w:left="2628" w:right="374" w:hanging="360"/>
        <w:jc w:val="left"/>
        <w:rPr>
          <w:sz w:val="24"/>
        </w:rPr>
      </w:pPr>
      <w:r>
        <w:rPr>
          <w:sz w:val="24"/>
        </w:rPr>
        <w:t>The 2's complement of binary 101100 is 010011 + 1 = 010100 and is obtained by adding 1 to the 1's complement</w:t>
      </w:r>
      <w:r>
        <w:rPr>
          <w:spacing w:val="-7"/>
          <w:sz w:val="24"/>
        </w:rPr>
        <w:t xml:space="preserve"> </w:t>
      </w:r>
      <w:r>
        <w:rPr>
          <w:sz w:val="24"/>
        </w:rPr>
        <w:t>value.</w:t>
      </w:r>
    </w:p>
    <w:p>
      <w:pPr>
        <w:pStyle w:val="12"/>
        <w:numPr>
          <w:ilvl w:val="2"/>
          <w:numId w:val="14"/>
        </w:numPr>
        <w:tabs>
          <w:tab w:val="left" w:pos="2628"/>
          <w:tab w:val="left" w:pos="2629"/>
        </w:tabs>
        <w:spacing w:before="0" w:after="0" w:line="276" w:lineRule="auto"/>
        <w:ind w:left="2628" w:right="382" w:hanging="360"/>
        <w:jc w:val="left"/>
        <w:rPr>
          <w:sz w:val="24"/>
        </w:rPr>
      </w:pPr>
      <w:r>
        <w:rPr>
          <w:sz w:val="24"/>
        </w:rPr>
        <w:t>2's complement notation solves the problem of the relationship between positive and negative numbers, and achieves accurate results in</w:t>
      </w:r>
      <w:r>
        <w:rPr>
          <w:spacing w:val="-25"/>
          <w:sz w:val="24"/>
        </w:rPr>
        <w:t xml:space="preserve"> </w:t>
      </w:r>
      <w:r>
        <w:rPr>
          <w:sz w:val="24"/>
        </w:rPr>
        <w:t>subtractions.</w:t>
      </w:r>
    </w:p>
    <w:p>
      <w:pPr>
        <w:pStyle w:val="6"/>
        <w:ind w:left="0" w:firstLine="0"/>
      </w:pPr>
    </w:p>
    <w:p>
      <w:pPr>
        <w:pStyle w:val="2"/>
        <w:numPr>
          <w:ilvl w:val="0"/>
          <w:numId w:val="14"/>
        </w:numPr>
        <w:tabs>
          <w:tab w:val="left" w:pos="1188"/>
          <w:tab w:val="left" w:pos="1189"/>
          <w:tab w:val="left" w:pos="2501"/>
          <w:tab w:val="left" w:pos="4430"/>
          <w:tab w:val="left" w:pos="4921"/>
          <w:tab w:val="left" w:pos="6507"/>
          <w:tab w:val="left" w:pos="8065"/>
          <w:tab w:val="left" w:pos="8569"/>
        </w:tabs>
        <w:spacing w:before="0" w:after="0" w:line="240" w:lineRule="auto"/>
        <w:ind w:left="1188" w:right="374" w:hanging="828"/>
        <w:jc w:val="left"/>
      </w:pPr>
      <w:r>
        <w:t>Explain</w:t>
      </w:r>
      <w:r>
        <w:tab/>
      </w:r>
      <w:r>
        <w:t>Subtraction</w:t>
      </w:r>
      <w:r>
        <w:tab/>
      </w:r>
      <w:r>
        <w:t>of</w:t>
      </w:r>
      <w:r>
        <w:tab/>
      </w:r>
      <w:r>
        <w:t>Unsigned</w:t>
      </w:r>
      <w:r>
        <w:tab/>
      </w:r>
      <w:r>
        <w:t>Numbers</w:t>
      </w:r>
      <w:r>
        <w:tab/>
      </w:r>
      <w:r>
        <w:t>in</w:t>
      </w:r>
      <w:r>
        <w:tab/>
      </w:r>
      <w:r>
        <w:rPr>
          <w:w w:val="95"/>
        </w:rPr>
        <w:t xml:space="preserve">Complement </w:t>
      </w:r>
      <w:r>
        <w:t>number system with appropriate</w:t>
      </w:r>
      <w:r>
        <w:rPr>
          <w:spacing w:val="-2"/>
        </w:rPr>
        <w:t xml:space="preserve"> </w:t>
      </w:r>
      <w:r>
        <w:t>example.</w:t>
      </w:r>
    </w:p>
    <w:p>
      <w:pPr>
        <w:pStyle w:val="12"/>
        <w:numPr>
          <w:ilvl w:val="1"/>
          <w:numId w:val="14"/>
        </w:numPr>
        <w:tabs>
          <w:tab w:val="left" w:pos="1908"/>
          <w:tab w:val="left" w:pos="1909"/>
        </w:tabs>
        <w:spacing w:before="0" w:after="0" w:line="242" w:lineRule="auto"/>
        <w:ind w:left="1908" w:right="374" w:hanging="360"/>
        <w:jc w:val="left"/>
        <w:rPr>
          <w:sz w:val="24"/>
        </w:rPr>
      </w:pPr>
      <w:r>
        <w:rPr>
          <w:sz w:val="24"/>
        </w:rPr>
        <w:t xml:space="preserve">The subtraction of two n-digit unsigned numbers M - N (N </w:t>
      </w:r>
      <w:r>
        <w:rPr>
          <w:i/>
          <w:sz w:val="24"/>
        </w:rPr>
        <w:t xml:space="preserve">4- </w:t>
      </w:r>
      <w:r>
        <w:rPr>
          <w:sz w:val="24"/>
        </w:rPr>
        <w:t xml:space="preserve">0) in base </w:t>
      </w:r>
      <w:r>
        <w:rPr>
          <w:i/>
          <w:sz w:val="24"/>
        </w:rPr>
        <w:t xml:space="preserve">r </w:t>
      </w:r>
      <w:r>
        <w:rPr>
          <w:sz w:val="24"/>
        </w:rPr>
        <w:t>can be done as follows:</w:t>
      </w:r>
    </w:p>
    <w:p>
      <w:pPr>
        <w:pStyle w:val="6"/>
        <w:spacing w:line="237" w:lineRule="auto"/>
        <w:ind w:left="2628" w:right="718" w:firstLine="0"/>
      </w:pPr>
      <w:r>
        <w:t>Add  the  minuend  M   to   the   r's   complement   of   the   subtrahend   N.   This performs M + r</w:t>
      </w:r>
      <w:r>
        <w:rPr>
          <w:position w:val="8"/>
          <w:sz w:val="16"/>
        </w:rPr>
        <w:t xml:space="preserve">n </w:t>
      </w:r>
      <w:r>
        <w:t>– N = M — N +</w:t>
      </w:r>
      <w:r>
        <w:rPr>
          <w:spacing w:val="-27"/>
        </w:rPr>
        <w:t xml:space="preserve"> </w:t>
      </w:r>
      <w:r>
        <w:t>r".</w:t>
      </w:r>
    </w:p>
    <w:p>
      <w:pPr>
        <w:pStyle w:val="12"/>
        <w:numPr>
          <w:ilvl w:val="0"/>
          <w:numId w:val="16"/>
        </w:numPr>
        <w:tabs>
          <w:tab w:val="left" w:pos="2612"/>
        </w:tabs>
        <w:spacing w:before="0" w:after="0" w:line="240" w:lineRule="auto"/>
        <w:ind w:left="2611" w:right="381" w:hanging="360"/>
        <w:jc w:val="left"/>
        <w:rPr>
          <w:sz w:val="24"/>
        </w:rPr>
      </w:pPr>
      <w:r>
        <w:rPr>
          <w:sz w:val="24"/>
        </w:rPr>
        <w:t>If M≥N, the sum will produce an end carry r" which is discarded, and what is left is the result M -</w:t>
      </w:r>
      <w:r>
        <w:rPr>
          <w:spacing w:val="-1"/>
          <w:sz w:val="24"/>
        </w:rPr>
        <w:t xml:space="preserve"> </w:t>
      </w:r>
      <w:r>
        <w:rPr>
          <w:sz w:val="24"/>
        </w:rPr>
        <w:t>N.</w:t>
      </w:r>
    </w:p>
    <w:p>
      <w:pPr>
        <w:pStyle w:val="12"/>
        <w:numPr>
          <w:ilvl w:val="0"/>
          <w:numId w:val="16"/>
        </w:numPr>
        <w:tabs>
          <w:tab w:val="left" w:pos="2612"/>
        </w:tabs>
        <w:spacing w:before="0" w:after="0" w:line="240" w:lineRule="auto"/>
        <w:ind w:left="2611" w:right="372" w:hanging="360"/>
        <w:jc w:val="both"/>
        <w:rPr>
          <w:sz w:val="24"/>
        </w:rPr>
      </w:pPr>
      <w:r>
        <w:rPr>
          <w:sz w:val="24"/>
        </w:rPr>
        <w:t>If M &lt; N, the sum does not produce an end carry and is equal to r" - (N - M), which is the r's complement of (N - M). To obtain the answer in a familiar form, take the r's complement of the sum and place a negative sign in</w:t>
      </w:r>
      <w:r>
        <w:rPr>
          <w:spacing w:val="-12"/>
          <w:sz w:val="24"/>
        </w:rPr>
        <w:t xml:space="preserve"> </w:t>
      </w:r>
      <w:r>
        <w:rPr>
          <w:sz w:val="24"/>
        </w:rPr>
        <w:t>front.</w:t>
      </w:r>
    </w:p>
    <w:p>
      <w:pPr>
        <w:spacing w:after="0" w:line="240" w:lineRule="auto"/>
        <w:jc w:val="both"/>
        <w:rPr>
          <w:sz w:val="24"/>
        </w:rPr>
        <w:sectPr>
          <w:pgSz w:w="12240" w:h="15840"/>
          <w:pgMar w:top="1700" w:right="700" w:bottom="1100" w:left="720" w:header="720" w:footer="901" w:gutter="0"/>
        </w:sectPr>
      </w:pPr>
    </w:p>
    <w:p>
      <w:pPr>
        <w:pStyle w:val="6"/>
        <w:spacing w:before="8"/>
        <w:ind w:left="0" w:firstLine="0"/>
        <w:rPr>
          <w:sz w:val="13"/>
        </w:rPr>
      </w:pPr>
    </w:p>
    <w:p>
      <w:pPr>
        <w:pStyle w:val="12"/>
        <w:numPr>
          <w:ilvl w:val="1"/>
          <w:numId w:val="14"/>
        </w:numPr>
        <w:tabs>
          <w:tab w:val="left" w:pos="1908"/>
          <w:tab w:val="left" w:pos="1909"/>
        </w:tabs>
        <w:spacing w:before="101" w:after="0" w:line="240" w:lineRule="auto"/>
        <w:ind w:left="1908" w:right="377" w:hanging="360"/>
        <w:jc w:val="left"/>
        <w:rPr>
          <w:sz w:val="24"/>
        </w:rPr>
      </w:pPr>
      <w:r>
        <w:rPr>
          <w:sz w:val="24"/>
        </w:rPr>
        <w:t>For example, the subtraction 72532 - 13250 = 59282. The 10's complement of 13250 is 86750.</w:t>
      </w:r>
    </w:p>
    <w:p>
      <w:pPr>
        <w:pStyle w:val="6"/>
        <w:tabs>
          <w:tab w:val="right" w:pos="7945"/>
        </w:tabs>
        <w:spacing w:before="299"/>
        <w:ind w:left="5713" w:firstLine="0"/>
        <w:rPr>
          <w:rFonts w:ascii="Courier New"/>
        </w:rPr>
      </w:pPr>
      <w:r>
        <w:rPr>
          <w:rFonts w:ascii="Courier New"/>
        </w:rPr>
        <w:t>M</w:t>
      </w:r>
      <w:r>
        <w:rPr>
          <w:rFonts w:ascii="Courier New"/>
          <w:spacing w:val="-2"/>
        </w:rPr>
        <w:t xml:space="preserve"> </w:t>
      </w:r>
      <w:r>
        <w:rPr>
          <w:rFonts w:ascii="Courier New"/>
        </w:rPr>
        <w:t>=</w:t>
      </w:r>
      <w:r>
        <w:rPr>
          <w:rFonts w:ascii="Courier New"/>
        </w:rPr>
        <w:tab/>
      </w:r>
      <w:r>
        <w:rPr>
          <w:rFonts w:ascii="Courier New"/>
        </w:rPr>
        <w:t>72532</w:t>
      </w:r>
    </w:p>
    <w:p>
      <w:pPr>
        <w:pStyle w:val="6"/>
        <w:tabs>
          <w:tab w:val="left" w:pos="6937"/>
          <w:tab w:val="left" w:pos="7945"/>
        </w:tabs>
        <w:spacing w:before="2" w:after="9"/>
        <w:ind w:left="2765" w:firstLine="0"/>
        <w:rPr>
          <w:rFonts w:ascii="Courier New"/>
        </w:rPr>
      </w:pPr>
      <w:r>
        <w:rPr>
          <w:rFonts w:ascii="Courier New"/>
          <w:u w:val="single"/>
        </w:rPr>
        <w:t xml:space="preserve"> </w:t>
      </w:r>
      <w:r>
        <w:rPr>
          <w:rFonts w:ascii="Courier New"/>
          <w:spacing w:val="-77"/>
          <w:u w:val="single"/>
        </w:rPr>
        <w:t xml:space="preserve"> </w:t>
      </w:r>
      <w:r>
        <w:rPr>
          <w:rFonts w:ascii="Courier New"/>
          <w:u w:val="single"/>
        </w:rPr>
        <w:t>10's complement of</w:t>
      </w:r>
      <w:r>
        <w:rPr>
          <w:rFonts w:ascii="Courier New"/>
          <w:spacing w:val="-11"/>
          <w:u w:val="single"/>
        </w:rPr>
        <w:t xml:space="preserve"> </w:t>
      </w:r>
      <w:r>
        <w:rPr>
          <w:rFonts w:ascii="Courier New"/>
          <w:u w:val="single"/>
        </w:rPr>
        <w:t>N</w:t>
      </w:r>
      <w:r>
        <w:rPr>
          <w:rFonts w:ascii="Courier New"/>
          <w:spacing w:val="-4"/>
          <w:u w:val="single"/>
        </w:rPr>
        <w:t xml:space="preserve"> </w:t>
      </w:r>
      <w:r>
        <w:rPr>
          <w:rFonts w:ascii="Courier New"/>
          <w:u w:val="single"/>
        </w:rPr>
        <w:t>=</w:t>
      </w:r>
      <w:r>
        <w:rPr>
          <w:rFonts w:ascii="Courier New"/>
          <w:u w:val="single"/>
        </w:rPr>
        <w:tab/>
      </w:r>
      <w:r>
        <w:rPr>
          <w:rFonts w:ascii="Courier New"/>
          <w:u w:val="single"/>
        </w:rPr>
        <w:t>+</w:t>
      </w:r>
      <w:r>
        <w:rPr>
          <w:rFonts w:ascii="Courier New"/>
          <w:u w:val="single"/>
        </w:rPr>
        <w:tab/>
      </w:r>
      <w:r>
        <w:rPr>
          <w:rFonts w:ascii="Courier New"/>
          <w:u w:val="single"/>
        </w:rPr>
        <w:t>86750</w:t>
      </w:r>
      <w:r>
        <w:rPr>
          <w:rFonts w:ascii="Courier New"/>
          <w:spacing w:val="54"/>
          <w:u w:val="single"/>
        </w:rPr>
        <w:t xml:space="preserve"> </w:t>
      </w:r>
    </w:p>
    <w:tbl>
      <w:tblPr>
        <w:tblStyle w:val="10"/>
        <w:tblW w:w="6100" w:type="dxa"/>
        <w:tblInd w:w="277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776"/>
        <w:gridCol w:w="23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1" w:hRule="atLeast"/>
        </w:trPr>
        <w:tc>
          <w:tcPr>
            <w:tcW w:w="3776" w:type="dxa"/>
          </w:tcPr>
          <w:p>
            <w:pPr>
              <w:pStyle w:val="13"/>
              <w:spacing w:line="252" w:lineRule="exact"/>
              <w:ind w:right="394"/>
              <w:jc w:val="right"/>
              <w:rPr>
                <w:rFonts w:ascii="Courier New"/>
                <w:sz w:val="24"/>
              </w:rPr>
            </w:pPr>
            <w:r>
              <w:rPr>
                <w:rFonts w:ascii="Courier New"/>
                <w:sz w:val="24"/>
              </w:rPr>
              <w:t>Sum =</w:t>
            </w:r>
          </w:p>
        </w:tc>
        <w:tc>
          <w:tcPr>
            <w:tcW w:w="2324" w:type="dxa"/>
          </w:tcPr>
          <w:p>
            <w:pPr>
              <w:pStyle w:val="13"/>
              <w:spacing w:line="252" w:lineRule="exact"/>
              <w:ind w:left="539"/>
              <w:rPr>
                <w:rFonts w:ascii="Courier New"/>
                <w:sz w:val="24"/>
              </w:rPr>
            </w:pPr>
            <w:r>
              <w:rPr>
                <w:rFonts w:ascii="Courier New"/>
                <w:sz w:val="24"/>
              </w:rPr>
              <w:t>159282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3776" w:type="dxa"/>
            <w:tcBorders>
              <w:bottom w:val="single" w:color="000000" w:sz="4" w:space="0"/>
            </w:tcBorders>
          </w:tcPr>
          <w:p>
            <w:pPr>
              <w:pStyle w:val="13"/>
              <w:spacing w:line="246" w:lineRule="exact"/>
              <w:ind w:right="394"/>
              <w:jc w:val="right"/>
              <w:rPr>
                <w:rFonts w:ascii="Courier New"/>
                <w:sz w:val="24"/>
              </w:rPr>
            </w:pPr>
            <w:r>
              <w:rPr>
                <w:rFonts w:ascii="Courier New"/>
                <w:sz w:val="24"/>
              </w:rPr>
              <w:t>Discard end carry 10</w:t>
            </w:r>
            <w:r>
              <w:rPr>
                <w:rFonts w:ascii="Courier New"/>
                <w:position w:val="6"/>
                <w:sz w:val="16"/>
              </w:rPr>
              <w:t xml:space="preserve">5 </w:t>
            </w:r>
            <w:r>
              <w:rPr>
                <w:rFonts w:ascii="Courier New"/>
                <w:sz w:val="24"/>
              </w:rPr>
              <w:t>=</w:t>
            </w:r>
          </w:p>
        </w:tc>
        <w:tc>
          <w:tcPr>
            <w:tcW w:w="2324" w:type="dxa"/>
            <w:tcBorders>
              <w:bottom w:val="single" w:color="000000" w:sz="4" w:space="0"/>
            </w:tcBorders>
          </w:tcPr>
          <w:p>
            <w:pPr>
              <w:pStyle w:val="13"/>
              <w:tabs>
                <w:tab w:val="left" w:pos="1260"/>
              </w:tabs>
              <w:spacing w:line="246" w:lineRule="exact"/>
              <w:ind w:left="395"/>
              <w:rPr>
                <w:rFonts w:ascii="Courier New"/>
                <w:sz w:val="24"/>
              </w:rPr>
            </w:pPr>
            <w:r>
              <w:rPr>
                <w:rFonts w:ascii="Courier New"/>
                <w:sz w:val="24"/>
              </w:rPr>
              <w:t>-</w:t>
            </w:r>
            <w:r>
              <w:rPr>
                <w:rFonts w:ascii="Courier New"/>
                <w:sz w:val="24"/>
              </w:rPr>
              <w:tab/>
            </w:r>
            <w:r>
              <w:rPr>
                <w:rFonts w:ascii="Courier New"/>
                <w:sz w:val="24"/>
              </w:rPr>
              <w:t>100000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8" w:hRule="atLeast"/>
        </w:trPr>
        <w:tc>
          <w:tcPr>
            <w:tcW w:w="3776" w:type="dxa"/>
            <w:tcBorders>
              <w:top w:val="single" w:color="000000" w:sz="4" w:space="0"/>
            </w:tcBorders>
          </w:tcPr>
          <w:p>
            <w:pPr>
              <w:pStyle w:val="13"/>
              <w:spacing w:before="6" w:line="252" w:lineRule="exact"/>
              <w:ind w:right="394"/>
              <w:jc w:val="right"/>
              <w:rPr>
                <w:rFonts w:ascii="Courier New"/>
                <w:sz w:val="24"/>
              </w:rPr>
            </w:pPr>
            <w:r>
              <w:rPr>
                <w:rFonts w:ascii="Courier New"/>
                <w:sz w:val="24"/>
              </w:rPr>
              <w:t>Answer =</w:t>
            </w:r>
          </w:p>
        </w:tc>
        <w:tc>
          <w:tcPr>
            <w:tcW w:w="2324" w:type="dxa"/>
            <w:tcBorders>
              <w:top w:val="single" w:color="000000" w:sz="4" w:space="0"/>
            </w:tcBorders>
          </w:tcPr>
          <w:p>
            <w:pPr>
              <w:pStyle w:val="13"/>
              <w:spacing w:before="6" w:line="252" w:lineRule="exact"/>
              <w:ind w:left="683"/>
              <w:rPr>
                <w:rFonts w:ascii="Courier New"/>
                <w:sz w:val="24"/>
              </w:rPr>
            </w:pPr>
            <w:r>
              <w:rPr>
                <w:rFonts w:ascii="Courier New"/>
                <w:sz w:val="24"/>
              </w:rPr>
              <w:t>59282</w:t>
            </w:r>
          </w:p>
        </w:tc>
      </w:tr>
    </w:tbl>
    <w:p>
      <w:pPr>
        <w:pStyle w:val="6"/>
        <w:spacing w:before="2"/>
        <w:ind w:left="0" w:firstLine="0"/>
        <w:rPr>
          <w:rFonts w:ascii="Courier New"/>
          <w:sz w:val="23"/>
        </w:rPr>
      </w:pPr>
    </w:p>
    <w:p>
      <w:pPr>
        <w:pStyle w:val="12"/>
        <w:numPr>
          <w:ilvl w:val="1"/>
          <w:numId w:val="14"/>
        </w:numPr>
        <w:tabs>
          <w:tab w:val="left" w:pos="1908"/>
          <w:tab w:val="left" w:pos="1909"/>
        </w:tabs>
        <w:spacing w:before="0" w:after="0" w:line="242" w:lineRule="auto"/>
        <w:ind w:left="1908" w:right="1154" w:hanging="360"/>
        <w:jc w:val="left"/>
        <w:rPr>
          <w:sz w:val="24"/>
        </w:rPr>
      </w:pPr>
      <w:r>
        <w:rPr>
          <w:sz w:val="24"/>
        </w:rPr>
        <w:t>Now consider an example with M &lt; N. The subtraction 13250 – 72532 produces negative 59282. Using the procedure with complements, we</w:t>
      </w:r>
      <w:r>
        <w:rPr>
          <w:spacing w:val="-5"/>
          <w:sz w:val="24"/>
        </w:rPr>
        <w:t xml:space="preserve"> </w:t>
      </w:r>
      <w:r>
        <w:rPr>
          <w:sz w:val="24"/>
        </w:rPr>
        <w:t>have</w:t>
      </w:r>
    </w:p>
    <w:p>
      <w:pPr>
        <w:pStyle w:val="6"/>
        <w:tabs>
          <w:tab w:val="right" w:pos="7945"/>
        </w:tabs>
        <w:spacing w:before="296" w:line="272" w:lineRule="exact"/>
        <w:ind w:left="5713" w:firstLine="0"/>
        <w:rPr>
          <w:rFonts w:ascii="Courier New"/>
        </w:rPr>
      </w:pPr>
      <w:r>
        <w:rPr>
          <w:rFonts w:ascii="Courier New"/>
        </w:rPr>
        <w:t>M</w:t>
      </w:r>
      <w:r>
        <w:rPr>
          <w:rFonts w:ascii="Courier New"/>
          <w:spacing w:val="-2"/>
        </w:rPr>
        <w:t xml:space="preserve"> </w:t>
      </w:r>
      <w:r>
        <w:rPr>
          <w:rFonts w:ascii="Courier New"/>
        </w:rPr>
        <w:t>=</w:t>
      </w:r>
      <w:r>
        <w:rPr>
          <w:rFonts w:ascii="Courier New"/>
        </w:rPr>
        <w:tab/>
      </w:r>
      <w:r>
        <w:rPr>
          <w:rFonts w:ascii="Courier New"/>
        </w:rPr>
        <w:t>13250</w:t>
      </w:r>
    </w:p>
    <w:p>
      <w:pPr>
        <w:pStyle w:val="6"/>
        <w:tabs>
          <w:tab w:val="left" w:pos="6937"/>
          <w:tab w:val="left" w:pos="7945"/>
        </w:tabs>
        <w:spacing w:line="272" w:lineRule="exact"/>
        <w:ind w:left="2765" w:firstLine="0"/>
        <w:rPr>
          <w:rFonts w:ascii="Courier New"/>
        </w:rPr>
      </w:pPr>
      <w:r>
        <w:rPr>
          <w:rFonts w:ascii="Courier New"/>
          <w:u w:val="single"/>
        </w:rPr>
        <w:t xml:space="preserve"> </w:t>
      </w:r>
      <w:r>
        <w:rPr>
          <w:rFonts w:ascii="Courier New"/>
          <w:spacing w:val="-77"/>
          <w:u w:val="single"/>
        </w:rPr>
        <w:t xml:space="preserve"> </w:t>
      </w:r>
      <w:r>
        <w:rPr>
          <w:rFonts w:ascii="Courier New"/>
          <w:u w:val="single"/>
        </w:rPr>
        <w:t>10's complement of</w:t>
      </w:r>
      <w:r>
        <w:rPr>
          <w:rFonts w:ascii="Courier New"/>
          <w:spacing w:val="-11"/>
          <w:u w:val="single"/>
        </w:rPr>
        <w:t xml:space="preserve"> </w:t>
      </w:r>
      <w:r>
        <w:rPr>
          <w:rFonts w:ascii="Courier New"/>
          <w:u w:val="single"/>
        </w:rPr>
        <w:t>N</w:t>
      </w:r>
      <w:r>
        <w:rPr>
          <w:rFonts w:ascii="Courier New"/>
          <w:spacing w:val="-4"/>
          <w:u w:val="single"/>
        </w:rPr>
        <w:t xml:space="preserve"> </w:t>
      </w:r>
      <w:r>
        <w:rPr>
          <w:rFonts w:ascii="Courier New"/>
          <w:u w:val="single"/>
        </w:rPr>
        <w:t>=</w:t>
      </w:r>
      <w:r>
        <w:rPr>
          <w:rFonts w:ascii="Courier New"/>
          <w:u w:val="single"/>
        </w:rPr>
        <w:tab/>
      </w:r>
      <w:r>
        <w:rPr>
          <w:rFonts w:ascii="Courier New"/>
          <w:u w:val="single"/>
        </w:rPr>
        <w:t>+</w:t>
      </w:r>
      <w:r>
        <w:rPr>
          <w:rFonts w:ascii="Courier New"/>
          <w:u w:val="single"/>
        </w:rPr>
        <w:tab/>
      </w:r>
      <w:r>
        <w:rPr>
          <w:rFonts w:ascii="Courier New"/>
          <w:u w:val="single"/>
        </w:rPr>
        <w:t>27468</w:t>
      </w:r>
      <w:r>
        <w:rPr>
          <w:rFonts w:ascii="Courier New"/>
          <w:spacing w:val="54"/>
          <w:u w:val="single"/>
        </w:rPr>
        <w:t xml:space="preserve"> </w:t>
      </w:r>
    </w:p>
    <w:p>
      <w:pPr>
        <w:pStyle w:val="6"/>
        <w:tabs>
          <w:tab w:val="right" w:pos="7945"/>
        </w:tabs>
        <w:spacing w:before="12"/>
        <w:ind w:left="5425" w:firstLine="0"/>
        <w:rPr>
          <w:rFonts w:ascii="Courier New"/>
        </w:rPr>
      </w:pPr>
      <w:r>
        <w:rPr>
          <w:rFonts w:ascii="Courier New"/>
        </w:rPr>
        <w:t>Sum</w:t>
      </w:r>
      <w:r>
        <w:rPr>
          <w:rFonts w:ascii="Courier New"/>
          <w:spacing w:val="-3"/>
        </w:rPr>
        <w:t xml:space="preserve"> </w:t>
      </w:r>
      <w:r>
        <w:rPr>
          <w:rFonts w:ascii="Courier New"/>
        </w:rPr>
        <w:t>=</w:t>
      </w:r>
      <w:r>
        <w:rPr>
          <w:rFonts w:ascii="Courier New"/>
        </w:rPr>
        <w:tab/>
      </w:r>
      <w:r>
        <w:rPr>
          <w:rFonts w:ascii="Courier New"/>
        </w:rPr>
        <w:t>159282</w:t>
      </w:r>
    </w:p>
    <w:p>
      <w:pPr>
        <w:pStyle w:val="6"/>
        <w:spacing w:before="1"/>
        <w:ind w:left="0" w:firstLine="0"/>
        <w:rPr>
          <w:rFonts w:ascii="Courier New"/>
          <w:sz w:val="25"/>
        </w:rPr>
      </w:pPr>
    </w:p>
    <w:p>
      <w:pPr>
        <w:pStyle w:val="6"/>
        <w:spacing w:before="1"/>
        <w:ind w:firstLine="0"/>
      </w:pPr>
      <w:r>
        <w:t>There is no end carry. Answer is negative 59282 = 10's complement of 40718.</w:t>
      </w:r>
    </w:p>
    <w:p>
      <w:pPr>
        <w:pStyle w:val="6"/>
        <w:spacing w:before="11"/>
        <w:ind w:left="0" w:firstLine="0"/>
        <w:rPr>
          <w:sz w:val="23"/>
        </w:rPr>
      </w:pPr>
    </w:p>
    <w:p>
      <w:pPr>
        <w:pStyle w:val="12"/>
        <w:numPr>
          <w:ilvl w:val="1"/>
          <w:numId w:val="14"/>
        </w:numPr>
        <w:tabs>
          <w:tab w:val="left" w:pos="1908"/>
          <w:tab w:val="left" w:pos="1909"/>
        </w:tabs>
        <w:spacing w:before="0" w:after="0" w:line="242" w:lineRule="auto"/>
        <w:ind w:left="1908" w:right="586" w:hanging="360"/>
        <w:jc w:val="left"/>
        <w:rPr>
          <w:sz w:val="24"/>
        </w:rPr>
      </w:pPr>
      <w:r>
        <w:rPr>
          <w:sz w:val="24"/>
        </w:rPr>
        <w:t>Subtraction</w:t>
      </w:r>
      <w:r>
        <w:rPr>
          <w:spacing w:val="-3"/>
          <w:sz w:val="24"/>
        </w:rPr>
        <w:t xml:space="preserve"> </w:t>
      </w:r>
      <w:r>
        <w:rPr>
          <w:sz w:val="24"/>
        </w:rPr>
        <w:t>with</w:t>
      </w:r>
      <w:r>
        <w:rPr>
          <w:spacing w:val="-2"/>
          <w:sz w:val="24"/>
        </w:rPr>
        <w:t xml:space="preserve"> </w:t>
      </w:r>
      <w:r>
        <w:rPr>
          <w:sz w:val="24"/>
        </w:rPr>
        <w:t>complements</w:t>
      </w:r>
      <w:r>
        <w:rPr>
          <w:spacing w:val="-5"/>
          <w:sz w:val="24"/>
        </w:rPr>
        <w:t xml:space="preserve"> </w:t>
      </w:r>
      <w:r>
        <w:rPr>
          <w:sz w:val="24"/>
        </w:rPr>
        <w:t>is</w:t>
      </w:r>
      <w:r>
        <w:rPr>
          <w:spacing w:val="-3"/>
          <w:sz w:val="24"/>
        </w:rPr>
        <w:t xml:space="preserve"> </w:t>
      </w:r>
      <w:r>
        <w:rPr>
          <w:sz w:val="24"/>
        </w:rPr>
        <w:t>done</w:t>
      </w:r>
      <w:r>
        <w:rPr>
          <w:spacing w:val="-4"/>
          <w:sz w:val="24"/>
        </w:rPr>
        <w:t xml:space="preserve"> </w:t>
      </w:r>
      <w:r>
        <w:rPr>
          <w:sz w:val="24"/>
        </w:rPr>
        <w:t>with</w:t>
      </w:r>
      <w:r>
        <w:rPr>
          <w:spacing w:val="-4"/>
          <w:sz w:val="24"/>
        </w:rPr>
        <w:t xml:space="preserve"> </w:t>
      </w:r>
      <w:r>
        <w:rPr>
          <w:sz w:val="24"/>
        </w:rPr>
        <w:t>binary</w:t>
      </w:r>
      <w:r>
        <w:rPr>
          <w:spacing w:val="-3"/>
          <w:sz w:val="24"/>
        </w:rPr>
        <w:t xml:space="preserve"> </w:t>
      </w:r>
      <w:r>
        <w:rPr>
          <w:sz w:val="24"/>
        </w:rPr>
        <w:t>numbers</w:t>
      </w:r>
      <w:r>
        <w:rPr>
          <w:spacing w:val="-3"/>
          <w:sz w:val="24"/>
        </w:rPr>
        <w:t xml:space="preserve"> </w:t>
      </w:r>
      <w:r>
        <w:rPr>
          <w:sz w:val="24"/>
        </w:rPr>
        <w:t>in</w:t>
      </w:r>
      <w:r>
        <w:rPr>
          <w:spacing w:val="-2"/>
          <w:sz w:val="24"/>
        </w:rPr>
        <w:t xml:space="preserve"> </w:t>
      </w:r>
      <w:r>
        <w:rPr>
          <w:sz w:val="24"/>
        </w:rPr>
        <w:t>a</w:t>
      </w:r>
      <w:r>
        <w:rPr>
          <w:spacing w:val="-5"/>
          <w:sz w:val="24"/>
        </w:rPr>
        <w:t xml:space="preserve"> </w:t>
      </w:r>
      <w:r>
        <w:rPr>
          <w:sz w:val="24"/>
        </w:rPr>
        <w:t>similar</w:t>
      </w:r>
      <w:r>
        <w:rPr>
          <w:spacing w:val="-5"/>
          <w:sz w:val="24"/>
        </w:rPr>
        <w:t xml:space="preserve"> </w:t>
      </w:r>
      <w:r>
        <w:rPr>
          <w:sz w:val="24"/>
        </w:rPr>
        <w:t>manner</w:t>
      </w:r>
      <w:r>
        <w:rPr>
          <w:spacing w:val="-4"/>
          <w:sz w:val="24"/>
        </w:rPr>
        <w:t xml:space="preserve"> </w:t>
      </w:r>
      <w:r>
        <w:rPr>
          <w:sz w:val="24"/>
        </w:rPr>
        <w:t>using the same procedure outlined</w:t>
      </w:r>
      <w:r>
        <w:rPr>
          <w:spacing w:val="-5"/>
          <w:sz w:val="24"/>
        </w:rPr>
        <w:t xml:space="preserve"> </w:t>
      </w:r>
      <w:r>
        <w:rPr>
          <w:sz w:val="24"/>
        </w:rPr>
        <w:t>above.</w:t>
      </w:r>
    </w:p>
    <w:p>
      <w:pPr>
        <w:pStyle w:val="6"/>
        <w:ind w:left="0" w:firstLine="0"/>
      </w:pPr>
    </w:p>
    <w:p>
      <w:pPr>
        <w:pStyle w:val="6"/>
        <w:ind w:left="0" w:firstLine="0"/>
      </w:pPr>
    </w:p>
    <w:p>
      <w:pPr>
        <w:pStyle w:val="6"/>
        <w:ind w:left="0" w:firstLine="0"/>
      </w:pPr>
    </w:p>
    <w:p>
      <w:pPr>
        <w:pStyle w:val="6"/>
        <w:spacing w:before="7"/>
        <w:ind w:left="0" w:firstLine="0"/>
        <w:rPr>
          <w:sz w:val="23"/>
        </w:rPr>
      </w:pPr>
    </w:p>
    <w:p>
      <w:pPr>
        <w:pStyle w:val="12"/>
        <w:numPr>
          <w:ilvl w:val="1"/>
          <w:numId w:val="14"/>
        </w:numPr>
        <w:tabs>
          <w:tab w:val="left" w:pos="1908"/>
          <w:tab w:val="left" w:pos="1909"/>
        </w:tabs>
        <w:spacing w:before="0" w:after="0" w:line="240" w:lineRule="auto"/>
        <w:ind w:left="1908" w:right="1448" w:hanging="360"/>
        <w:jc w:val="left"/>
        <w:rPr>
          <w:sz w:val="24"/>
        </w:rPr>
      </w:pPr>
      <w:r>
        <w:rPr>
          <w:sz w:val="24"/>
        </w:rPr>
        <w:t>Using the two binarynumbers X = 1010100 and Y = 1000011, we perform</w:t>
      </w:r>
      <w:r>
        <w:rPr>
          <w:spacing w:val="-25"/>
          <w:sz w:val="24"/>
        </w:rPr>
        <w:t xml:space="preserve"> </w:t>
      </w:r>
      <w:r>
        <w:rPr>
          <w:sz w:val="24"/>
        </w:rPr>
        <w:t>the subtraction X – Y and Y - X using 2's</w:t>
      </w:r>
      <w:r>
        <w:rPr>
          <w:spacing w:val="-5"/>
          <w:sz w:val="24"/>
        </w:rPr>
        <w:t xml:space="preserve"> </w:t>
      </w:r>
      <w:r>
        <w:rPr>
          <w:sz w:val="24"/>
        </w:rPr>
        <w:t>complement's:</w:t>
      </w:r>
    </w:p>
    <w:p>
      <w:pPr>
        <w:pStyle w:val="6"/>
        <w:tabs>
          <w:tab w:val="left" w:pos="5845"/>
          <w:tab w:val="left" w:pos="6927"/>
        </w:tabs>
        <w:spacing w:before="7"/>
        <w:ind w:left="5413" w:firstLine="0"/>
        <w:rPr>
          <w:rFonts w:ascii="Courier New"/>
        </w:rPr>
      </w:pPr>
      <w:r>
        <w:rPr>
          <w:rFonts w:ascii="Courier New"/>
        </w:rPr>
        <w:t>X</w:t>
      </w:r>
      <w:r>
        <w:rPr>
          <w:rFonts w:ascii="Courier New"/>
        </w:rPr>
        <w:tab/>
      </w:r>
      <w:r>
        <w:rPr>
          <w:rFonts w:ascii="Courier New"/>
        </w:rPr>
        <w:t>=</w:t>
      </w:r>
      <w:r>
        <w:rPr>
          <w:rFonts w:ascii="Courier New"/>
        </w:rPr>
        <w:tab/>
      </w:r>
      <w:r>
        <w:rPr>
          <w:rFonts w:ascii="Courier New"/>
        </w:rPr>
        <w:t>1010100</w:t>
      </w:r>
    </w:p>
    <w:p>
      <w:pPr>
        <w:pStyle w:val="6"/>
        <w:tabs>
          <w:tab w:val="left" w:pos="6783"/>
        </w:tabs>
        <w:spacing w:before="2" w:line="271" w:lineRule="exact"/>
        <w:ind w:left="3253" w:firstLine="0"/>
        <w:rPr>
          <w:rFonts w:ascii="Courier New"/>
        </w:rPr>
      </w:pPr>
      <w:r>
        <w:rPr>
          <w:rFonts w:ascii="Courier New"/>
        </w:rPr>
        <w:t>2's complement</w:t>
      </w:r>
      <w:r>
        <w:rPr>
          <w:rFonts w:ascii="Courier New"/>
          <w:spacing w:val="-9"/>
        </w:rPr>
        <w:t xml:space="preserve"> </w:t>
      </w:r>
      <w:r>
        <w:rPr>
          <w:rFonts w:ascii="Courier New"/>
        </w:rPr>
        <w:t>of</w:t>
      </w:r>
      <w:r>
        <w:rPr>
          <w:rFonts w:ascii="Courier New"/>
          <w:spacing w:val="-4"/>
        </w:rPr>
        <w:t xml:space="preserve"> </w:t>
      </w:r>
      <w:r>
        <w:rPr>
          <w:rFonts w:ascii="Courier New"/>
        </w:rPr>
        <w:t>Y</w:t>
      </w:r>
      <w:r>
        <w:rPr>
          <w:rFonts w:ascii="Courier New"/>
        </w:rPr>
        <w:tab/>
      </w:r>
      <w:r>
        <w:rPr>
          <w:rFonts w:ascii="Courier New"/>
        </w:rPr>
        <w:t>+</w:t>
      </w:r>
      <w:r>
        <w:rPr>
          <w:rFonts w:ascii="Courier New"/>
          <w:spacing w:val="-1"/>
        </w:rPr>
        <w:t xml:space="preserve"> </w:t>
      </w:r>
      <w:r>
        <w:rPr>
          <w:rFonts w:ascii="Courier New"/>
        </w:rPr>
        <w:t>0111101</w:t>
      </w:r>
    </w:p>
    <w:p>
      <w:pPr>
        <w:pStyle w:val="6"/>
        <w:tabs>
          <w:tab w:val="left" w:pos="5845"/>
          <w:tab w:val="left" w:pos="8682"/>
        </w:tabs>
        <w:ind w:left="2948" w:firstLine="0"/>
        <w:rPr>
          <w:rFonts w:ascii="Courier New"/>
        </w:rPr>
      </w:pPr>
      <w:r>
        <w:rPr>
          <w:rFonts w:ascii="Courier New"/>
          <w:u w:val="single"/>
        </w:rPr>
        <w:t xml:space="preserve"> </w:t>
      </w:r>
      <w:r>
        <w:rPr>
          <w:rFonts w:ascii="Courier New"/>
          <w:u w:val="single"/>
        </w:rPr>
        <w:tab/>
      </w:r>
      <w:r>
        <w:rPr>
          <w:rFonts w:ascii="Courier New"/>
          <w:u w:val="single"/>
        </w:rPr>
        <w:t>=</w:t>
      </w:r>
      <w:r>
        <w:rPr>
          <w:rFonts w:ascii="Courier New"/>
          <w:u w:val="single"/>
        </w:rPr>
        <w:tab/>
      </w:r>
    </w:p>
    <w:p>
      <w:pPr>
        <w:pStyle w:val="6"/>
        <w:tabs>
          <w:tab w:val="left" w:pos="5269"/>
          <w:tab w:val="left" w:pos="6927"/>
          <w:tab w:val="left" w:pos="8682"/>
        </w:tabs>
        <w:spacing w:before="9"/>
        <w:ind w:left="2948" w:firstLine="0"/>
        <w:rPr>
          <w:rFonts w:ascii="Courier New"/>
        </w:rPr>
      </w:pPr>
      <w:r>
        <w:rPr>
          <w:rFonts w:ascii="Courier New"/>
          <w:u w:val="single"/>
        </w:rPr>
        <w:t xml:space="preserve"> </w:t>
      </w:r>
      <w:r>
        <w:rPr>
          <w:rFonts w:ascii="Courier New"/>
          <w:u w:val="single"/>
        </w:rPr>
        <w:tab/>
      </w:r>
      <w:r>
        <w:rPr>
          <w:rFonts w:ascii="Courier New"/>
          <w:u w:val="single"/>
        </w:rPr>
        <w:t>Sum</w:t>
      </w:r>
      <w:r>
        <w:rPr>
          <w:rFonts w:ascii="Courier New"/>
          <w:spacing w:val="-3"/>
          <w:u w:val="single"/>
        </w:rPr>
        <w:t xml:space="preserve"> </w:t>
      </w:r>
      <w:r>
        <w:rPr>
          <w:rFonts w:ascii="Courier New"/>
          <w:u w:val="single"/>
        </w:rPr>
        <w:t>=</w:t>
      </w:r>
      <w:r>
        <w:rPr>
          <w:rFonts w:ascii="Courier New"/>
          <w:u w:val="single"/>
        </w:rPr>
        <w:tab/>
      </w:r>
      <w:r>
        <w:rPr>
          <w:rFonts w:ascii="Courier New"/>
          <w:u w:val="single"/>
        </w:rPr>
        <w:t>10010001</w:t>
      </w:r>
      <w:r>
        <w:rPr>
          <w:rFonts w:ascii="Courier New"/>
          <w:u w:val="single"/>
        </w:rPr>
        <w:tab/>
      </w:r>
    </w:p>
    <w:p>
      <w:pPr>
        <w:pStyle w:val="6"/>
        <w:spacing w:before="1"/>
        <w:ind w:left="0" w:firstLine="0"/>
        <w:rPr>
          <w:rFonts w:ascii="Courier New"/>
          <w:sz w:val="16"/>
        </w:rPr>
      </w:pPr>
    </w:p>
    <w:p>
      <w:pPr>
        <w:pStyle w:val="6"/>
        <w:tabs>
          <w:tab w:val="left" w:pos="6639"/>
        </w:tabs>
        <w:spacing w:before="100" w:line="271" w:lineRule="exact"/>
        <w:ind w:left="3157" w:firstLine="0"/>
        <w:rPr>
          <w:rFonts w:ascii="Courier New"/>
        </w:rPr>
      </w:pPr>
      <w:r>
        <w:rPr>
          <w:rFonts w:ascii="Courier New"/>
        </w:rPr>
        <w:t>Discard end</w:t>
      </w:r>
      <w:r>
        <w:rPr>
          <w:rFonts w:ascii="Courier New"/>
          <w:spacing w:val="-8"/>
        </w:rPr>
        <w:t xml:space="preserve"> </w:t>
      </w:r>
      <w:r>
        <w:rPr>
          <w:rFonts w:ascii="Courier New"/>
        </w:rPr>
        <w:t>carry</w:t>
      </w:r>
      <w:r>
        <w:rPr>
          <w:rFonts w:ascii="Courier New"/>
          <w:spacing w:val="-4"/>
        </w:rPr>
        <w:t xml:space="preserve"> </w:t>
      </w:r>
      <w:r>
        <w:rPr>
          <w:rFonts w:ascii="Courier New"/>
        </w:rPr>
        <w:t>2</w:t>
      </w:r>
      <w:r>
        <w:rPr>
          <w:rFonts w:ascii="Courier New"/>
          <w:position w:val="6"/>
          <w:sz w:val="16"/>
        </w:rPr>
        <w:t>7</w:t>
      </w:r>
      <w:r>
        <w:rPr>
          <w:rFonts w:ascii="Courier New"/>
          <w:position w:val="6"/>
          <w:sz w:val="16"/>
        </w:rPr>
        <w:tab/>
      </w:r>
      <w:r>
        <w:rPr>
          <w:rFonts w:ascii="Courier New"/>
        </w:rPr>
        <w:t>-</w:t>
      </w:r>
      <w:r>
        <w:rPr>
          <w:rFonts w:ascii="Courier New"/>
          <w:spacing w:val="-9"/>
        </w:rPr>
        <w:t xml:space="preserve"> </w:t>
      </w:r>
      <w:r>
        <w:rPr>
          <w:rFonts w:ascii="Courier New"/>
        </w:rPr>
        <w:t>10000000</w:t>
      </w:r>
    </w:p>
    <w:p>
      <w:pPr>
        <w:pStyle w:val="6"/>
        <w:tabs>
          <w:tab w:val="left" w:pos="5845"/>
          <w:tab w:val="left" w:pos="8682"/>
        </w:tabs>
        <w:ind w:left="2948" w:firstLine="0"/>
        <w:rPr>
          <w:rFonts w:ascii="Courier New"/>
        </w:rPr>
      </w:pPr>
      <w:r>
        <w:rPr>
          <w:rFonts w:ascii="Courier New"/>
          <w:u w:val="single"/>
        </w:rPr>
        <w:t xml:space="preserve"> </w:t>
      </w:r>
      <w:r>
        <w:rPr>
          <w:rFonts w:ascii="Courier New"/>
          <w:u w:val="single"/>
        </w:rPr>
        <w:tab/>
      </w:r>
      <w:r>
        <w:rPr>
          <w:rFonts w:ascii="Courier New"/>
          <w:u w:val="single"/>
        </w:rPr>
        <w:t>=</w:t>
      </w:r>
      <w:r>
        <w:rPr>
          <w:rFonts w:ascii="Courier New"/>
          <w:u w:val="single"/>
        </w:rPr>
        <w:tab/>
      </w:r>
    </w:p>
    <w:p>
      <w:pPr>
        <w:pStyle w:val="6"/>
        <w:tabs>
          <w:tab w:val="left" w:pos="3828"/>
          <w:tab w:val="left" w:pos="7071"/>
          <w:tab w:val="left" w:pos="8682"/>
        </w:tabs>
        <w:spacing w:before="11"/>
        <w:ind w:left="2948" w:firstLine="0"/>
        <w:rPr>
          <w:rFonts w:ascii="Courier New" w:hAnsi="Courier New"/>
        </w:rPr>
      </w:pPr>
      <w:r>
        <w:rPr>
          <w:rFonts w:ascii="Courier New" w:hAnsi="Courier New"/>
          <w:u w:val="single"/>
        </w:rPr>
        <w:t xml:space="preserve"> </w:t>
      </w:r>
      <w:r>
        <w:rPr>
          <w:rFonts w:ascii="Courier New" w:hAnsi="Courier New"/>
          <w:u w:val="single"/>
        </w:rPr>
        <w:tab/>
      </w:r>
      <w:r>
        <w:rPr>
          <w:rFonts w:ascii="Courier New" w:hAnsi="Courier New"/>
          <w:u w:val="single"/>
        </w:rPr>
        <w:t>Answer: X –</w:t>
      </w:r>
      <w:r>
        <w:rPr>
          <w:rFonts w:ascii="Courier New" w:hAnsi="Courier New"/>
          <w:spacing w:val="-6"/>
          <w:u w:val="single"/>
        </w:rPr>
        <w:t xml:space="preserve"> </w:t>
      </w:r>
      <w:r>
        <w:rPr>
          <w:rFonts w:ascii="Courier New" w:hAnsi="Courier New"/>
          <w:u w:val="single"/>
        </w:rPr>
        <w:t>Y</w:t>
      </w:r>
      <w:r>
        <w:rPr>
          <w:rFonts w:ascii="Courier New" w:hAnsi="Courier New"/>
          <w:spacing w:val="-2"/>
          <w:u w:val="single"/>
        </w:rPr>
        <w:t xml:space="preserve"> </w:t>
      </w:r>
      <w:r>
        <w:rPr>
          <w:rFonts w:ascii="Courier New" w:hAnsi="Courier New"/>
          <w:u w:val="single"/>
        </w:rPr>
        <w:t>=</w:t>
      </w:r>
      <w:r>
        <w:rPr>
          <w:rFonts w:ascii="Courier New" w:hAnsi="Courier New"/>
          <w:u w:val="single"/>
        </w:rPr>
        <w:tab/>
      </w:r>
      <w:r>
        <w:rPr>
          <w:rFonts w:ascii="Courier New" w:hAnsi="Courier New"/>
          <w:u w:val="single"/>
        </w:rPr>
        <w:t>0010001</w:t>
      </w:r>
      <w:r>
        <w:rPr>
          <w:rFonts w:ascii="Courier New" w:hAnsi="Courier New"/>
          <w:u w:val="single"/>
        </w:rPr>
        <w:tab/>
      </w:r>
    </w:p>
    <w:p>
      <w:pPr>
        <w:pStyle w:val="6"/>
        <w:spacing w:before="2"/>
        <w:ind w:left="0" w:firstLine="0"/>
        <w:rPr>
          <w:rFonts w:ascii="Courier New"/>
          <w:sz w:val="16"/>
        </w:rPr>
      </w:pPr>
    </w:p>
    <w:p>
      <w:pPr>
        <w:pStyle w:val="6"/>
        <w:tabs>
          <w:tab w:val="right" w:pos="7935"/>
        </w:tabs>
        <w:spacing w:before="100" w:line="271" w:lineRule="exact"/>
        <w:ind w:left="5557" w:firstLine="0"/>
        <w:rPr>
          <w:rFonts w:ascii="Courier New"/>
        </w:rPr>
      </w:pPr>
      <w:r>
        <w:rPr>
          <w:rFonts w:ascii="Courier New"/>
        </w:rPr>
        <w:t>Y</w:t>
      </w:r>
      <w:r>
        <w:rPr>
          <w:rFonts w:ascii="Courier New"/>
          <w:spacing w:val="-2"/>
        </w:rPr>
        <w:t xml:space="preserve"> </w:t>
      </w:r>
      <w:r>
        <w:rPr>
          <w:rFonts w:ascii="Courier New"/>
        </w:rPr>
        <w:t>=</w:t>
      </w:r>
      <w:r>
        <w:rPr>
          <w:rFonts w:ascii="Courier New"/>
        </w:rPr>
        <w:tab/>
      </w:r>
      <w:r>
        <w:rPr>
          <w:rFonts w:ascii="Courier New"/>
        </w:rPr>
        <w:t>1000011</w:t>
      </w:r>
    </w:p>
    <w:p>
      <w:pPr>
        <w:pStyle w:val="6"/>
        <w:tabs>
          <w:tab w:val="left" w:pos="6783"/>
        </w:tabs>
        <w:spacing w:line="271" w:lineRule="exact"/>
        <w:ind w:left="3253" w:firstLine="0"/>
        <w:rPr>
          <w:rFonts w:ascii="Courier New"/>
        </w:rPr>
      </w:pPr>
      <w:r>
        <w:rPr>
          <w:rFonts w:ascii="Courier New"/>
        </w:rPr>
        <w:t>2's complement</w:t>
      </w:r>
      <w:r>
        <w:rPr>
          <w:rFonts w:ascii="Courier New"/>
          <w:spacing w:val="-9"/>
        </w:rPr>
        <w:t xml:space="preserve"> </w:t>
      </w:r>
      <w:r>
        <w:rPr>
          <w:rFonts w:ascii="Courier New"/>
        </w:rPr>
        <w:t>of</w:t>
      </w:r>
      <w:r>
        <w:rPr>
          <w:rFonts w:ascii="Courier New"/>
          <w:spacing w:val="-4"/>
        </w:rPr>
        <w:t xml:space="preserve"> </w:t>
      </w:r>
      <w:r>
        <w:rPr>
          <w:rFonts w:ascii="Courier New"/>
        </w:rPr>
        <w:t>X</w:t>
      </w:r>
      <w:r>
        <w:rPr>
          <w:rFonts w:ascii="Courier New"/>
        </w:rPr>
        <w:tab/>
      </w:r>
      <w:r>
        <w:rPr>
          <w:rFonts w:ascii="Courier New"/>
        </w:rPr>
        <w:t>+</w:t>
      </w:r>
    </w:p>
    <w:p>
      <w:pPr>
        <w:pStyle w:val="6"/>
        <w:tabs>
          <w:tab w:val="left" w:pos="5845"/>
          <w:tab w:val="left" w:pos="6927"/>
          <w:tab w:val="left" w:pos="8682"/>
        </w:tabs>
        <w:ind w:left="2948" w:firstLine="0"/>
        <w:rPr>
          <w:rFonts w:ascii="Courier New"/>
        </w:rPr>
      </w:pPr>
      <w:r>
        <w:rPr>
          <w:rFonts w:ascii="Courier New"/>
          <w:u w:val="single"/>
        </w:rPr>
        <w:t xml:space="preserve"> </w:t>
      </w:r>
      <w:r>
        <w:rPr>
          <w:rFonts w:ascii="Courier New"/>
          <w:u w:val="single"/>
        </w:rPr>
        <w:tab/>
      </w:r>
      <w:r>
        <w:rPr>
          <w:rFonts w:ascii="Courier New"/>
          <w:u w:val="single"/>
        </w:rPr>
        <w:t>=</w:t>
      </w:r>
      <w:r>
        <w:rPr>
          <w:rFonts w:ascii="Courier New"/>
          <w:u w:val="single"/>
        </w:rPr>
        <w:tab/>
      </w:r>
      <w:r>
        <w:rPr>
          <w:rFonts w:ascii="Courier New"/>
          <w:u w:val="single"/>
        </w:rPr>
        <w:t>0101100</w:t>
      </w:r>
      <w:r>
        <w:rPr>
          <w:rFonts w:ascii="Courier New"/>
          <w:u w:val="single"/>
        </w:rPr>
        <w:tab/>
      </w:r>
    </w:p>
    <w:p>
      <w:pPr>
        <w:pStyle w:val="6"/>
        <w:spacing w:before="11" w:line="271" w:lineRule="exact"/>
        <w:ind w:left="438" w:firstLine="0"/>
        <w:jc w:val="center"/>
        <w:rPr>
          <w:rFonts w:ascii="Courier New"/>
        </w:rPr>
      </w:pPr>
      <w:r>
        <w:rPr>
          <w:rFonts w:ascii="Courier New"/>
        </w:rPr>
        <w:t>Sum =</w:t>
      </w:r>
    </w:p>
    <w:p>
      <w:pPr>
        <w:pStyle w:val="6"/>
        <w:ind w:left="6927" w:firstLine="0"/>
        <w:rPr>
          <w:rFonts w:ascii="Courier New"/>
        </w:rPr>
      </w:pPr>
      <w:r>
        <w:rPr>
          <w:rFonts w:ascii="Courier New"/>
        </w:rPr>
        <w:t>1101111</w:t>
      </w:r>
    </w:p>
    <w:p>
      <w:pPr>
        <w:pStyle w:val="6"/>
        <w:spacing w:before="285"/>
        <w:ind w:firstLine="0"/>
      </w:pPr>
      <w:r>
        <w:t>There is no end carry.</w:t>
      </w:r>
    </w:p>
    <w:p>
      <w:pPr>
        <w:pStyle w:val="6"/>
        <w:ind w:firstLine="0"/>
      </w:pPr>
      <w:r>
        <w:t>Answer is negative 0010001 = 2's complement of 1101111</w:t>
      </w:r>
    </w:p>
    <w:p>
      <w:pPr>
        <w:spacing w:after="0"/>
        <w:sectPr>
          <w:pgSz w:w="12240" w:h="15840"/>
          <w:pgMar w:top="1700" w:right="700" w:bottom="1100" w:left="720" w:header="720" w:footer="901" w:gutter="0"/>
        </w:sectPr>
      </w:pPr>
    </w:p>
    <w:p>
      <w:pPr>
        <w:pStyle w:val="2"/>
        <w:numPr>
          <w:ilvl w:val="0"/>
          <w:numId w:val="14"/>
        </w:numPr>
        <w:tabs>
          <w:tab w:val="left" w:pos="1188"/>
          <w:tab w:val="left" w:pos="1189"/>
        </w:tabs>
        <w:spacing w:before="267" w:after="0" w:line="375" w:lineRule="exact"/>
        <w:ind w:left="1188" w:right="0" w:hanging="619"/>
        <w:jc w:val="left"/>
      </w:pPr>
      <w:r>
        <w:t>Explain Fixed Point Representation in</w:t>
      </w:r>
      <w:r>
        <w:rPr>
          <w:spacing w:val="-8"/>
        </w:rPr>
        <w:t xml:space="preserve"> </w:t>
      </w:r>
      <w:r>
        <w:t>detail.</w:t>
      </w:r>
    </w:p>
    <w:p>
      <w:pPr>
        <w:pStyle w:val="12"/>
        <w:numPr>
          <w:ilvl w:val="1"/>
          <w:numId w:val="14"/>
        </w:numPr>
        <w:tabs>
          <w:tab w:val="left" w:pos="1908"/>
          <w:tab w:val="left" w:pos="1909"/>
        </w:tabs>
        <w:spacing w:before="0" w:after="0" w:line="240" w:lineRule="auto"/>
        <w:ind w:left="1908" w:right="0" w:hanging="360"/>
        <w:jc w:val="left"/>
        <w:rPr>
          <w:sz w:val="24"/>
        </w:rPr>
      </w:pPr>
      <w:r>
        <w:rPr>
          <w:sz w:val="24"/>
        </w:rPr>
        <w:t>This method assumes that binary point is fixed in one</w:t>
      </w:r>
      <w:r>
        <w:rPr>
          <w:spacing w:val="-9"/>
          <w:sz w:val="24"/>
        </w:rPr>
        <w:t xml:space="preserve"> </w:t>
      </w:r>
      <w:r>
        <w:rPr>
          <w:sz w:val="24"/>
        </w:rPr>
        <w:t>position.</w:t>
      </w:r>
    </w:p>
    <w:p>
      <w:pPr>
        <w:pStyle w:val="12"/>
        <w:numPr>
          <w:ilvl w:val="1"/>
          <w:numId w:val="14"/>
        </w:numPr>
        <w:tabs>
          <w:tab w:val="left" w:pos="1908"/>
          <w:tab w:val="left" w:pos="1909"/>
        </w:tabs>
        <w:spacing w:before="1" w:after="0" w:line="305" w:lineRule="exact"/>
        <w:ind w:left="1908" w:right="0" w:hanging="360"/>
        <w:jc w:val="left"/>
        <w:rPr>
          <w:sz w:val="24"/>
        </w:rPr>
      </w:pPr>
      <w:r>
        <w:rPr>
          <w:sz w:val="24"/>
        </w:rPr>
        <w:t>Binary Fixed-Point Representation is shown</w:t>
      </w:r>
      <w:r>
        <w:rPr>
          <w:spacing w:val="-2"/>
          <w:sz w:val="24"/>
        </w:rPr>
        <w:t xml:space="preserve"> </w:t>
      </w:r>
      <w:r>
        <w:rPr>
          <w:sz w:val="24"/>
        </w:rPr>
        <w:t>below:</w:t>
      </w:r>
    </w:p>
    <w:p>
      <w:pPr>
        <w:spacing w:before="0" w:line="292" w:lineRule="exact"/>
        <w:ind w:left="3152" w:right="0" w:firstLine="0"/>
        <w:jc w:val="left"/>
        <w:rPr>
          <w:sz w:val="16"/>
        </w:rPr>
      </w:pPr>
      <w:r>
        <w:rPr>
          <w:position w:val="2"/>
          <w:sz w:val="24"/>
        </w:rPr>
        <w:t>X = x</w:t>
      </w:r>
      <w:r>
        <w:rPr>
          <w:sz w:val="16"/>
        </w:rPr>
        <w:t>n</w:t>
      </w:r>
      <w:r>
        <w:rPr>
          <w:position w:val="2"/>
          <w:sz w:val="24"/>
        </w:rPr>
        <w:t>x</w:t>
      </w:r>
      <w:r>
        <w:rPr>
          <w:sz w:val="16"/>
        </w:rPr>
        <w:t>n-1</w:t>
      </w:r>
      <w:r>
        <w:rPr>
          <w:position w:val="2"/>
          <w:sz w:val="24"/>
        </w:rPr>
        <w:t>x</w:t>
      </w:r>
      <w:r>
        <w:rPr>
          <w:sz w:val="16"/>
        </w:rPr>
        <w:t xml:space="preserve">n-2 </w:t>
      </w:r>
      <w:r>
        <w:rPr>
          <w:position w:val="2"/>
          <w:sz w:val="24"/>
        </w:rPr>
        <w:t>... x</w:t>
      </w:r>
      <w:r>
        <w:rPr>
          <w:sz w:val="16"/>
        </w:rPr>
        <w:t>1</w:t>
      </w:r>
      <w:r>
        <w:rPr>
          <w:position w:val="2"/>
          <w:sz w:val="24"/>
        </w:rPr>
        <w:t>x</w:t>
      </w:r>
      <w:r>
        <w:rPr>
          <w:sz w:val="16"/>
        </w:rPr>
        <w:t>0</w:t>
      </w:r>
      <w:r>
        <w:rPr>
          <w:position w:val="2"/>
          <w:sz w:val="24"/>
        </w:rPr>
        <w:t>. x</w:t>
      </w:r>
      <w:r>
        <w:rPr>
          <w:sz w:val="16"/>
        </w:rPr>
        <w:t>-1</w:t>
      </w:r>
      <w:r>
        <w:rPr>
          <w:position w:val="2"/>
          <w:sz w:val="24"/>
        </w:rPr>
        <w:t>x</w:t>
      </w:r>
      <w:r>
        <w:rPr>
          <w:sz w:val="16"/>
        </w:rPr>
        <w:t xml:space="preserve">-2 </w:t>
      </w:r>
      <w:r>
        <w:rPr>
          <w:position w:val="2"/>
          <w:sz w:val="24"/>
        </w:rPr>
        <w:t>... x</w:t>
      </w:r>
      <w:r>
        <w:rPr>
          <w:sz w:val="16"/>
        </w:rPr>
        <w:t>-m</w:t>
      </w:r>
    </w:p>
    <w:p>
      <w:pPr>
        <w:pStyle w:val="6"/>
        <w:tabs>
          <w:tab w:val="left" w:pos="4546"/>
          <w:tab w:val="left" w:pos="6099"/>
        </w:tabs>
        <w:ind w:left="3152" w:right="3240" w:firstLine="0"/>
      </w:pPr>
      <w:r>
        <w:rPr>
          <w:position w:val="2"/>
        </w:rPr>
        <w:t>Sign</w:t>
      </w:r>
      <w:r>
        <w:rPr>
          <w:spacing w:val="-1"/>
          <w:position w:val="2"/>
        </w:rPr>
        <w:t xml:space="preserve"> </w:t>
      </w:r>
      <w:r>
        <w:rPr>
          <w:position w:val="2"/>
        </w:rPr>
        <w:t>Bit(x</w:t>
      </w:r>
      <w:r>
        <w:rPr>
          <w:sz w:val="16"/>
        </w:rPr>
        <w:t>n</w:t>
      </w:r>
      <w:r>
        <w:rPr>
          <w:position w:val="2"/>
        </w:rPr>
        <w:t>):</w:t>
      </w:r>
      <w:r>
        <w:rPr>
          <w:position w:val="2"/>
        </w:rPr>
        <w:tab/>
      </w:r>
      <w:r>
        <w:rPr>
          <w:position w:val="2"/>
        </w:rPr>
        <w:t>0</w:t>
      </w:r>
      <w:r>
        <w:rPr>
          <w:spacing w:val="-1"/>
          <w:position w:val="2"/>
        </w:rPr>
        <w:t xml:space="preserve"> </w:t>
      </w:r>
      <w:r>
        <w:rPr>
          <w:position w:val="2"/>
        </w:rPr>
        <w:t>for</w:t>
      </w:r>
      <w:r>
        <w:rPr>
          <w:spacing w:val="-3"/>
          <w:position w:val="2"/>
        </w:rPr>
        <w:t xml:space="preserve"> </w:t>
      </w:r>
      <w:r>
        <w:rPr>
          <w:position w:val="2"/>
        </w:rPr>
        <w:t>positive</w:t>
      </w:r>
      <w:r>
        <w:rPr>
          <w:position w:val="2"/>
        </w:rPr>
        <w:tab/>
      </w:r>
      <w:r>
        <w:rPr>
          <w:position w:val="2"/>
        </w:rPr>
        <w:t xml:space="preserve">- 1 for </w:t>
      </w:r>
      <w:r>
        <w:rPr>
          <w:spacing w:val="-3"/>
          <w:position w:val="2"/>
        </w:rPr>
        <w:t xml:space="preserve">negative </w:t>
      </w:r>
      <w:r>
        <w:rPr>
          <w:position w:val="2"/>
        </w:rPr>
        <w:t>Remaining Bits(x</w:t>
      </w:r>
      <w:r>
        <w:rPr>
          <w:sz w:val="16"/>
        </w:rPr>
        <w:t>n-1</w:t>
      </w:r>
      <w:r>
        <w:rPr>
          <w:position w:val="2"/>
        </w:rPr>
        <w:t>x</w:t>
      </w:r>
      <w:r>
        <w:rPr>
          <w:sz w:val="16"/>
        </w:rPr>
        <w:t xml:space="preserve">n-2 </w:t>
      </w:r>
      <w:r>
        <w:rPr>
          <w:position w:val="2"/>
        </w:rPr>
        <w:t>... x</w:t>
      </w:r>
      <w:r>
        <w:rPr>
          <w:sz w:val="16"/>
        </w:rPr>
        <w:t>1</w:t>
      </w:r>
      <w:r>
        <w:rPr>
          <w:position w:val="2"/>
        </w:rPr>
        <w:t>x</w:t>
      </w:r>
      <w:r>
        <w:rPr>
          <w:sz w:val="16"/>
        </w:rPr>
        <w:t>0</w:t>
      </w:r>
      <w:r>
        <w:rPr>
          <w:position w:val="2"/>
        </w:rPr>
        <w:t>. x</w:t>
      </w:r>
      <w:r>
        <w:rPr>
          <w:sz w:val="16"/>
        </w:rPr>
        <w:t>-1</w:t>
      </w:r>
      <w:r>
        <w:rPr>
          <w:position w:val="2"/>
        </w:rPr>
        <w:t>x</w:t>
      </w:r>
      <w:r>
        <w:rPr>
          <w:sz w:val="16"/>
        </w:rPr>
        <w:t xml:space="preserve">-2 </w:t>
      </w:r>
      <w:r>
        <w:rPr>
          <w:position w:val="2"/>
        </w:rPr>
        <w:t>...</w:t>
      </w:r>
      <w:r>
        <w:rPr>
          <w:spacing w:val="26"/>
          <w:position w:val="2"/>
        </w:rPr>
        <w:t xml:space="preserve"> </w:t>
      </w:r>
      <w:r>
        <w:rPr>
          <w:position w:val="2"/>
        </w:rPr>
        <w:t>x</w:t>
      </w:r>
      <w:r>
        <w:rPr>
          <w:sz w:val="16"/>
        </w:rPr>
        <w:t>-m</w:t>
      </w:r>
      <w:r>
        <w:rPr>
          <w:position w:val="2"/>
        </w:rPr>
        <w:t>)</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Positive integers, including zero, can be represented as unsigned</w:t>
      </w:r>
      <w:r>
        <w:rPr>
          <w:spacing w:val="-10"/>
          <w:sz w:val="24"/>
        </w:rPr>
        <w:t xml:space="preserve"> </w:t>
      </w:r>
      <w:r>
        <w:rPr>
          <w:sz w:val="24"/>
        </w:rPr>
        <w:t>numbers.</w:t>
      </w:r>
    </w:p>
    <w:p>
      <w:pPr>
        <w:pStyle w:val="12"/>
        <w:numPr>
          <w:ilvl w:val="1"/>
          <w:numId w:val="14"/>
        </w:numPr>
        <w:tabs>
          <w:tab w:val="left" w:pos="1908"/>
          <w:tab w:val="left" w:pos="1909"/>
        </w:tabs>
        <w:spacing w:before="1" w:after="0" w:line="305" w:lineRule="exact"/>
        <w:ind w:left="1908" w:right="0" w:hanging="360"/>
        <w:jc w:val="left"/>
        <w:rPr>
          <w:sz w:val="24"/>
        </w:rPr>
      </w:pPr>
      <w:r>
        <w:rPr>
          <w:sz w:val="24"/>
        </w:rPr>
        <w:t>However, to represent negative integers, we need a notation for negative</w:t>
      </w:r>
      <w:r>
        <w:rPr>
          <w:spacing w:val="-19"/>
          <w:sz w:val="24"/>
        </w:rPr>
        <w:t xml:space="preserve"> </w:t>
      </w:r>
      <w:r>
        <w:rPr>
          <w:sz w:val="24"/>
        </w:rPr>
        <w:t>values.</w:t>
      </w:r>
    </w:p>
    <w:p>
      <w:pPr>
        <w:pStyle w:val="12"/>
        <w:numPr>
          <w:ilvl w:val="1"/>
          <w:numId w:val="14"/>
        </w:numPr>
        <w:tabs>
          <w:tab w:val="left" w:pos="1908"/>
          <w:tab w:val="left" w:pos="1909"/>
        </w:tabs>
        <w:spacing w:before="0" w:after="0" w:line="240" w:lineRule="auto"/>
        <w:ind w:left="1908" w:right="382" w:hanging="360"/>
        <w:jc w:val="left"/>
        <w:rPr>
          <w:sz w:val="24"/>
        </w:rPr>
      </w:pPr>
      <w:r>
        <w:rPr>
          <w:sz w:val="24"/>
        </w:rPr>
        <w:t>In ordinary arithmetic, a negative number is indicated by a minus sign and a positive number by a plus</w:t>
      </w:r>
      <w:r>
        <w:rPr>
          <w:spacing w:val="-5"/>
          <w:sz w:val="24"/>
        </w:rPr>
        <w:t xml:space="preserve"> </w:t>
      </w:r>
      <w:r>
        <w:rPr>
          <w:sz w:val="24"/>
        </w:rPr>
        <w:t>sign.</w:t>
      </w:r>
    </w:p>
    <w:p>
      <w:pPr>
        <w:pStyle w:val="12"/>
        <w:numPr>
          <w:ilvl w:val="1"/>
          <w:numId w:val="14"/>
        </w:numPr>
        <w:tabs>
          <w:tab w:val="left" w:pos="1908"/>
          <w:tab w:val="left" w:pos="1909"/>
        </w:tabs>
        <w:spacing w:before="0" w:after="0" w:line="242" w:lineRule="auto"/>
        <w:ind w:left="1908" w:right="379" w:hanging="360"/>
        <w:jc w:val="left"/>
        <w:rPr>
          <w:sz w:val="24"/>
        </w:rPr>
      </w:pPr>
      <w:r>
        <w:rPr>
          <w:sz w:val="24"/>
        </w:rPr>
        <w:t>Because of hardware limitations, computers must represent everything with 1's and 0's, including the sign of a</w:t>
      </w:r>
      <w:r>
        <w:rPr>
          <w:spacing w:val="-2"/>
          <w:sz w:val="24"/>
        </w:rPr>
        <w:t xml:space="preserve"> </w:t>
      </w:r>
      <w:r>
        <w:rPr>
          <w:sz w:val="24"/>
        </w:rPr>
        <w:t>number.</w:t>
      </w:r>
    </w:p>
    <w:p>
      <w:pPr>
        <w:pStyle w:val="12"/>
        <w:numPr>
          <w:ilvl w:val="1"/>
          <w:numId w:val="14"/>
        </w:numPr>
        <w:tabs>
          <w:tab w:val="left" w:pos="1908"/>
          <w:tab w:val="left" w:pos="1909"/>
        </w:tabs>
        <w:spacing w:before="0" w:after="0" w:line="240" w:lineRule="auto"/>
        <w:ind w:left="1908" w:right="375" w:hanging="360"/>
        <w:jc w:val="left"/>
        <w:rPr>
          <w:sz w:val="24"/>
        </w:rPr>
      </w:pPr>
      <w:r>
        <w:rPr>
          <w:sz w:val="24"/>
        </w:rPr>
        <w:t>As a consequence, it is customary to represent the sign with a bit placed in the leftmost position of the</w:t>
      </w:r>
      <w:r>
        <w:rPr>
          <w:spacing w:val="-1"/>
          <w:sz w:val="24"/>
        </w:rPr>
        <w:t xml:space="preserve"> </w:t>
      </w:r>
      <w:r>
        <w:rPr>
          <w:sz w:val="24"/>
        </w:rPr>
        <w:t>number.</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The convention is to make the sign bit equal to 0 for positive and to 1 for</w:t>
      </w:r>
      <w:r>
        <w:rPr>
          <w:spacing w:val="-16"/>
          <w:sz w:val="24"/>
        </w:rPr>
        <w:t xml:space="preserve"> </w:t>
      </w:r>
      <w:r>
        <w:rPr>
          <w:sz w:val="24"/>
        </w:rPr>
        <w:t>negative.</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In addition to the sign, a number may have a binary (or decimal)</w:t>
      </w:r>
      <w:r>
        <w:rPr>
          <w:spacing w:val="-15"/>
          <w:sz w:val="24"/>
        </w:rPr>
        <w:t xml:space="preserve"> </w:t>
      </w:r>
      <w:r>
        <w:rPr>
          <w:sz w:val="24"/>
        </w:rPr>
        <w:t>point.</w:t>
      </w:r>
    </w:p>
    <w:p>
      <w:pPr>
        <w:pStyle w:val="12"/>
        <w:numPr>
          <w:ilvl w:val="1"/>
          <w:numId w:val="14"/>
        </w:numPr>
        <w:tabs>
          <w:tab w:val="left" w:pos="1908"/>
          <w:tab w:val="left" w:pos="1909"/>
        </w:tabs>
        <w:spacing w:before="0" w:after="0" w:line="240" w:lineRule="auto"/>
        <w:ind w:left="1908" w:right="376" w:hanging="360"/>
        <w:jc w:val="left"/>
        <w:rPr>
          <w:sz w:val="24"/>
        </w:rPr>
      </w:pPr>
      <w:r>
        <w:rPr>
          <w:sz w:val="24"/>
        </w:rPr>
        <w:t xml:space="preserve">The position of the </w:t>
      </w:r>
      <w:r>
        <w:rPr>
          <w:b/>
          <w:sz w:val="24"/>
        </w:rPr>
        <w:t xml:space="preserve">binary point </w:t>
      </w:r>
      <w:r>
        <w:rPr>
          <w:sz w:val="24"/>
        </w:rPr>
        <w:t>is needed to represent fractions, integers, or mixed integer-fraction numbers.</w:t>
      </w:r>
    </w:p>
    <w:p>
      <w:pPr>
        <w:pStyle w:val="12"/>
        <w:numPr>
          <w:ilvl w:val="1"/>
          <w:numId w:val="14"/>
        </w:numPr>
        <w:tabs>
          <w:tab w:val="left" w:pos="1908"/>
          <w:tab w:val="left" w:pos="1909"/>
        </w:tabs>
        <w:spacing w:before="0" w:after="0" w:line="240" w:lineRule="auto"/>
        <w:ind w:left="1908" w:right="378" w:hanging="360"/>
        <w:jc w:val="left"/>
        <w:rPr>
          <w:sz w:val="24"/>
        </w:rPr>
      </w:pPr>
      <w:r>
        <w:rPr>
          <w:sz w:val="24"/>
        </w:rPr>
        <w:t>The representation of the binary point in a register is complicated by the fact that it is characterized by a position in the register.</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There are two ways of specifying the position of the binary point in a</w:t>
      </w:r>
      <w:r>
        <w:rPr>
          <w:spacing w:val="-12"/>
          <w:sz w:val="24"/>
        </w:rPr>
        <w:t xml:space="preserve"> </w:t>
      </w:r>
      <w:r>
        <w:rPr>
          <w:sz w:val="24"/>
        </w:rPr>
        <w:t>register:</w:t>
      </w:r>
    </w:p>
    <w:p>
      <w:pPr>
        <w:pStyle w:val="12"/>
        <w:numPr>
          <w:ilvl w:val="0"/>
          <w:numId w:val="17"/>
        </w:numPr>
        <w:tabs>
          <w:tab w:val="left" w:pos="2629"/>
        </w:tabs>
        <w:spacing w:before="0" w:after="0" w:line="297" w:lineRule="exact"/>
        <w:ind w:left="2628" w:right="0" w:hanging="360"/>
        <w:jc w:val="left"/>
        <w:rPr>
          <w:sz w:val="24"/>
        </w:rPr>
      </w:pPr>
      <w:r>
        <w:rPr>
          <w:sz w:val="24"/>
        </w:rPr>
        <w:t>By giving it a fixed</w:t>
      </w:r>
      <w:r>
        <w:rPr>
          <w:spacing w:val="-1"/>
          <w:sz w:val="24"/>
        </w:rPr>
        <w:t xml:space="preserve"> </w:t>
      </w:r>
      <w:r>
        <w:rPr>
          <w:sz w:val="24"/>
        </w:rPr>
        <w:t>position</w:t>
      </w:r>
    </w:p>
    <w:p>
      <w:pPr>
        <w:pStyle w:val="12"/>
        <w:numPr>
          <w:ilvl w:val="0"/>
          <w:numId w:val="17"/>
        </w:numPr>
        <w:tabs>
          <w:tab w:val="left" w:pos="2629"/>
        </w:tabs>
        <w:spacing w:before="0" w:after="0" w:line="294" w:lineRule="exact"/>
        <w:ind w:left="2628" w:right="0" w:hanging="360"/>
        <w:jc w:val="left"/>
        <w:rPr>
          <w:sz w:val="24"/>
        </w:rPr>
      </w:pPr>
      <w:r>
        <w:rPr>
          <w:sz w:val="24"/>
        </w:rPr>
        <w:t>By employing a floating-point</w:t>
      </w:r>
      <w:r>
        <w:rPr>
          <w:spacing w:val="-3"/>
          <w:sz w:val="24"/>
        </w:rPr>
        <w:t xml:space="preserve"> </w:t>
      </w:r>
      <w:r>
        <w:rPr>
          <w:sz w:val="24"/>
        </w:rPr>
        <w:t>representation.</w:t>
      </w:r>
    </w:p>
    <w:p>
      <w:pPr>
        <w:pStyle w:val="12"/>
        <w:numPr>
          <w:ilvl w:val="1"/>
          <w:numId w:val="14"/>
        </w:numPr>
        <w:tabs>
          <w:tab w:val="left" w:pos="1908"/>
          <w:tab w:val="left" w:pos="1909"/>
        </w:tabs>
        <w:spacing w:before="0" w:after="0" w:line="302" w:lineRule="exact"/>
        <w:ind w:left="1908" w:right="0" w:hanging="360"/>
        <w:jc w:val="left"/>
        <w:rPr>
          <w:sz w:val="24"/>
        </w:rPr>
      </w:pPr>
      <w:r>
        <w:rPr>
          <w:sz w:val="24"/>
        </w:rPr>
        <w:t>The fixed-point method assumes that the binary point is always fixed in one</w:t>
      </w:r>
      <w:r>
        <w:rPr>
          <w:spacing w:val="-17"/>
          <w:sz w:val="24"/>
        </w:rPr>
        <w:t xml:space="preserve"> </w:t>
      </w:r>
      <w:r>
        <w:rPr>
          <w:sz w:val="24"/>
        </w:rPr>
        <w:t>position.</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The two positions most widely used</w:t>
      </w:r>
      <w:r>
        <w:rPr>
          <w:spacing w:val="-3"/>
          <w:sz w:val="24"/>
        </w:rPr>
        <w:t xml:space="preserve"> </w:t>
      </w:r>
      <w:r>
        <w:rPr>
          <w:sz w:val="24"/>
        </w:rPr>
        <w:t>are</w:t>
      </w:r>
    </w:p>
    <w:p>
      <w:pPr>
        <w:pStyle w:val="12"/>
        <w:numPr>
          <w:ilvl w:val="0"/>
          <w:numId w:val="18"/>
        </w:numPr>
        <w:tabs>
          <w:tab w:val="left" w:pos="2269"/>
        </w:tabs>
        <w:spacing w:before="0" w:after="0" w:line="240" w:lineRule="auto"/>
        <w:ind w:left="1908" w:right="382" w:firstLine="0"/>
        <w:jc w:val="left"/>
        <w:rPr>
          <w:sz w:val="24"/>
        </w:rPr>
      </w:pPr>
      <w:r>
        <w:rPr>
          <w:sz w:val="24"/>
        </w:rPr>
        <w:t>A binary point in the extreme left of the register to make the stored number a fraction,</w:t>
      </w:r>
      <w:r>
        <w:rPr>
          <w:spacing w:val="-1"/>
          <w:sz w:val="24"/>
        </w:rPr>
        <w:t xml:space="preserve"> </w:t>
      </w:r>
      <w:r>
        <w:rPr>
          <w:sz w:val="24"/>
        </w:rPr>
        <w:t>and</w:t>
      </w:r>
    </w:p>
    <w:p>
      <w:pPr>
        <w:pStyle w:val="12"/>
        <w:numPr>
          <w:ilvl w:val="0"/>
          <w:numId w:val="18"/>
        </w:numPr>
        <w:tabs>
          <w:tab w:val="left" w:pos="2252"/>
        </w:tabs>
        <w:spacing w:before="0" w:after="0" w:line="242" w:lineRule="auto"/>
        <w:ind w:left="1908" w:right="374" w:firstLine="0"/>
        <w:jc w:val="left"/>
        <w:rPr>
          <w:sz w:val="24"/>
        </w:rPr>
      </w:pPr>
      <w:r>
        <w:rPr>
          <w:sz w:val="24"/>
        </w:rPr>
        <w:t>A binary point in the extreme right of the register to make the stored number an integer.</w:t>
      </w:r>
    </w:p>
    <w:p>
      <w:pPr>
        <w:pStyle w:val="12"/>
        <w:numPr>
          <w:ilvl w:val="1"/>
          <w:numId w:val="14"/>
        </w:numPr>
        <w:tabs>
          <w:tab w:val="left" w:pos="1908"/>
          <w:tab w:val="left" w:pos="1909"/>
        </w:tabs>
        <w:spacing w:before="0" w:after="0" w:line="240" w:lineRule="auto"/>
        <w:ind w:left="1908" w:right="375" w:hanging="360"/>
        <w:jc w:val="left"/>
        <w:rPr>
          <w:sz w:val="24"/>
        </w:rPr>
      </w:pPr>
      <w:r>
        <w:rPr>
          <w:sz w:val="24"/>
        </w:rPr>
        <w:t>In either case, the binary point is not actually present, but its presence is assumed from the fact that the number stored in the register is treated as a fraction or as an</w:t>
      </w:r>
      <w:r>
        <w:rPr>
          <w:spacing w:val="-30"/>
          <w:sz w:val="24"/>
        </w:rPr>
        <w:t xml:space="preserve"> </w:t>
      </w:r>
      <w:r>
        <w:rPr>
          <w:sz w:val="24"/>
        </w:rPr>
        <w:t>integer.</w:t>
      </w:r>
    </w:p>
    <w:p>
      <w:pPr>
        <w:pStyle w:val="6"/>
        <w:spacing w:before="5"/>
        <w:ind w:left="0" w:firstLine="0"/>
        <w:rPr>
          <w:sz w:val="23"/>
        </w:rPr>
      </w:pPr>
    </w:p>
    <w:p>
      <w:pPr>
        <w:pStyle w:val="4"/>
      </w:pPr>
      <w:r>
        <w:t>Integer Representation of Signed Numbers</w:t>
      </w:r>
    </w:p>
    <w:p>
      <w:pPr>
        <w:pStyle w:val="12"/>
        <w:numPr>
          <w:ilvl w:val="1"/>
          <w:numId w:val="14"/>
        </w:numPr>
        <w:tabs>
          <w:tab w:val="left" w:pos="1908"/>
          <w:tab w:val="left" w:pos="1909"/>
        </w:tabs>
        <w:spacing w:before="0" w:after="0" w:line="242" w:lineRule="auto"/>
        <w:ind w:left="1908" w:right="374" w:hanging="360"/>
        <w:jc w:val="left"/>
        <w:rPr>
          <w:sz w:val="24"/>
        </w:rPr>
      </w:pPr>
      <w:r>
        <w:rPr>
          <w:sz w:val="24"/>
        </w:rPr>
        <w:t>When an integer binary number is positive, the sign is represented by 0 and the magnitude by a positive binary</w:t>
      </w:r>
      <w:r>
        <w:rPr>
          <w:spacing w:val="-9"/>
          <w:sz w:val="24"/>
        </w:rPr>
        <w:t xml:space="preserve"> </w:t>
      </w:r>
      <w:r>
        <w:rPr>
          <w:sz w:val="24"/>
        </w:rPr>
        <w:t>number.</w:t>
      </w:r>
    </w:p>
    <w:p>
      <w:pPr>
        <w:pStyle w:val="12"/>
        <w:numPr>
          <w:ilvl w:val="1"/>
          <w:numId w:val="14"/>
        </w:numPr>
        <w:tabs>
          <w:tab w:val="left" w:pos="1908"/>
          <w:tab w:val="left" w:pos="1909"/>
        </w:tabs>
        <w:spacing w:before="0" w:after="0" w:line="240" w:lineRule="auto"/>
        <w:ind w:left="1908" w:right="378" w:hanging="360"/>
        <w:jc w:val="left"/>
        <w:rPr>
          <w:sz w:val="24"/>
        </w:rPr>
      </w:pPr>
      <w:r>
        <w:rPr>
          <w:sz w:val="24"/>
        </w:rPr>
        <w:t>When the number is negative, the sign is represented by 1 but the rest of the number may be represented in one of three possible</w:t>
      </w:r>
      <w:r>
        <w:rPr>
          <w:spacing w:val="-5"/>
          <w:sz w:val="24"/>
        </w:rPr>
        <w:t xml:space="preserve"> </w:t>
      </w:r>
      <w:r>
        <w:rPr>
          <w:sz w:val="24"/>
        </w:rPr>
        <w:t>ways:</w:t>
      </w:r>
    </w:p>
    <w:p>
      <w:pPr>
        <w:pStyle w:val="12"/>
        <w:numPr>
          <w:ilvl w:val="0"/>
          <w:numId w:val="19"/>
        </w:numPr>
        <w:tabs>
          <w:tab w:val="left" w:pos="2130"/>
        </w:tabs>
        <w:spacing w:before="0" w:after="0" w:line="293" w:lineRule="exact"/>
        <w:ind w:left="2129" w:right="0" w:hanging="238"/>
        <w:jc w:val="left"/>
        <w:rPr>
          <w:sz w:val="24"/>
        </w:rPr>
      </w:pPr>
      <w:r>
        <w:rPr>
          <w:sz w:val="24"/>
        </w:rPr>
        <w:t>Signed-magnitude</w:t>
      </w:r>
      <w:r>
        <w:rPr>
          <w:spacing w:val="-3"/>
          <w:sz w:val="24"/>
        </w:rPr>
        <w:t xml:space="preserve"> </w:t>
      </w:r>
      <w:r>
        <w:rPr>
          <w:sz w:val="24"/>
        </w:rPr>
        <w:t>representation</w:t>
      </w:r>
    </w:p>
    <w:p>
      <w:pPr>
        <w:pStyle w:val="12"/>
        <w:numPr>
          <w:ilvl w:val="0"/>
          <w:numId w:val="19"/>
        </w:numPr>
        <w:tabs>
          <w:tab w:val="left" w:pos="2130"/>
        </w:tabs>
        <w:spacing w:before="0" w:after="0" w:line="293" w:lineRule="exact"/>
        <w:ind w:left="2129" w:right="0" w:hanging="238"/>
        <w:jc w:val="left"/>
        <w:rPr>
          <w:sz w:val="24"/>
        </w:rPr>
      </w:pPr>
      <w:r>
        <w:rPr>
          <w:sz w:val="24"/>
        </w:rPr>
        <w:t>Signed 1's complement</w:t>
      </w:r>
      <w:r>
        <w:rPr>
          <w:spacing w:val="-20"/>
          <w:sz w:val="24"/>
        </w:rPr>
        <w:t xml:space="preserve"> </w:t>
      </w:r>
      <w:r>
        <w:rPr>
          <w:sz w:val="24"/>
        </w:rPr>
        <w:t>representation</w:t>
      </w:r>
    </w:p>
    <w:p>
      <w:pPr>
        <w:pStyle w:val="12"/>
        <w:numPr>
          <w:ilvl w:val="0"/>
          <w:numId w:val="19"/>
        </w:numPr>
        <w:tabs>
          <w:tab w:val="left" w:pos="2130"/>
        </w:tabs>
        <w:spacing w:before="0" w:after="0" w:line="292" w:lineRule="exact"/>
        <w:ind w:left="2129" w:right="0" w:hanging="238"/>
        <w:jc w:val="left"/>
        <w:rPr>
          <w:sz w:val="24"/>
        </w:rPr>
      </w:pPr>
      <w:r>
        <w:rPr>
          <w:sz w:val="24"/>
        </w:rPr>
        <w:t>Signed 2's complement</w:t>
      </w:r>
      <w:r>
        <w:rPr>
          <w:spacing w:val="-21"/>
          <w:sz w:val="24"/>
        </w:rPr>
        <w:t xml:space="preserve"> </w:t>
      </w:r>
      <w:r>
        <w:rPr>
          <w:sz w:val="24"/>
        </w:rPr>
        <w:t>representation</w:t>
      </w:r>
    </w:p>
    <w:p>
      <w:pPr>
        <w:pStyle w:val="12"/>
        <w:numPr>
          <w:ilvl w:val="1"/>
          <w:numId w:val="14"/>
        </w:numPr>
        <w:tabs>
          <w:tab w:val="left" w:pos="1908"/>
          <w:tab w:val="left" w:pos="1909"/>
        </w:tabs>
        <w:spacing w:before="0" w:after="0" w:line="242" w:lineRule="auto"/>
        <w:ind w:left="1908" w:right="380" w:hanging="360"/>
        <w:jc w:val="left"/>
        <w:rPr>
          <w:sz w:val="24"/>
        </w:rPr>
      </w:pPr>
      <w:r>
        <w:rPr>
          <w:sz w:val="24"/>
        </w:rPr>
        <w:t>The signed-magnitude representation of a negative number consists of the magnitude and a negative</w:t>
      </w:r>
      <w:r>
        <w:rPr>
          <w:spacing w:val="-4"/>
          <w:sz w:val="24"/>
        </w:rPr>
        <w:t xml:space="preserve"> </w:t>
      </w:r>
      <w:r>
        <w:rPr>
          <w:sz w:val="24"/>
        </w:rPr>
        <w:t>sign.</w:t>
      </w:r>
    </w:p>
    <w:p>
      <w:pPr>
        <w:spacing w:after="0" w:line="242" w:lineRule="auto"/>
        <w:jc w:val="left"/>
        <w:rPr>
          <w:sz w:val="24"/>
        </w:rPr>
        <w:sectPr>
          <w:pgSz w:w="12240" w:h="15840"/>
          <w:pgMar w:top="1700" w:right="700" w:bottom="1100" w:left="720" w:header="720" w:footer="901" w:gutter="0"/>
        </w:sectPr>
      </w:pPr>
    </w:p>
    <w:p>
      <w:pPr>
        <w:pStyle w:val="6"/>
        <w:spacing w:before="8"/>
        <w:ind w:left="0" w:firstLine="0"/>
        <w:rPr>
          <w:sz w:val="13"/>
        </w:rPr>
      </w:pPr>
    </w:p>
    <w:p>
      <w:pPr>
        <w:pStyle w:val="12"/>
        <w:numPr>
          <w:ilvl w:val="1"/>
          <w:numId w:val="14"/>
        </w:numPr>
        <w:tabs>
          <w:tab w:val="left" w:pos="1908"/>
          <w:tab w:val="left" w:pos="1909"/>
        </w:tabs>
        <w:spacing w:before="101" w:after="0" w:line="240" w:lineRule="auto"/>
        <w:ind w:left="1908" w:right="382" w:hanging="360"/>
        <w:jc w:val="left"/>
        <w:rPr>
          <w:sz w:val="24"/>
        </w:rPr>
      </w:pPr>
      <w:r>
        <w:rPr>
          <w:sz w:val="24"/>
        </w:rPr>
        <w:t>In the other two representations, the negative number is represented in either the 1's or 2's complement of its positive</w:t>
      </w:r>
      <w:r>
        <w:rPr>
          <w:spacing w:val="-3"/>
          <w:sz w:val="24"/>
        </w:rPr>
        <w:t xml:space="preserve"> </w:t>
      </w:r>
      <w:r>
        <w:rPr>
          <w:sz w:val="24"/>
        </w:rPr>
        <w:t>value.</w:t>
      </w:r>
    </w:p>
    <w:p>
      <w:pPr>
        <w:pStyle w:val="12"/>
        <w:numPr>
          <w:ilvl w:val="1"/>
          <w:numId w:val="14"/>
        </w:numPr>
        <w:tabs>
          <w:tab w:val="left" w:pos="1908"/>
          <w:tab w:val="left" w:pos="1909"/>
        </w:tabs>
        <w:spacing w:before="0" w:after="51" w:line="305" w:lineRule="exact"/>
        <w:ind w:left="1908" w:right="0" w:hanging="360"/>
        <w:jc w:val="left"/>
        <w:rPr>
          <w:sz w:val="24"/>
        </w:rPr>
      </w:pPr>
      <w:r>
        <w:rPr>
          <w:sz w:val="24"/>
        </w:rPr>
        <w:t>As an example, consider the signed number 14 stored in an 8-bit</w:t>
      </w:r>
      <w:r>
        <w:rPr>
          <w:spacing w:val="-11"/>
          <w:sz w:val="24"/>
        </w:rPr>
        <w:t xml:space="preserve"> </w:t>
      </w:r>
      <w:r>
        <w:rPr>
          <w:sz w:val="24"/>
        </w:rPr>
        <w:t>register.</w:t>
      </w:r>
    </w:p>
    <w:tbl>
      <w:tblPr>
        <w:tblStyle w:val="10"/>
        <w:tblW w:w="7015" w:type="dxa"/>
        <w:tblInd w:w="184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156"/>
        <w:gridCol w:w="904"/>
        <w:gridCol w:w="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156" w:type="dxa"/>
          </w:tcPr>
          <w:p>
            <w:pPr>
              <w:pStyle w:val="13"/>
              <w:spacing w:line="244" w:lineRule="exact"/>
              <w:ind w:left="50"/>
              <w:rPr>
                <w:sz w:val="24"/>
              </w:rPr>
            </w:pPr>
            <w:r>
              <w:rPr>
                <w:sz w:val="24"/>
              </w:rPr>
              <w:t>1. In signed-magnitude representation</w:t>
            </w:r>
          </w:p>
        </w:tc>
        <w:tc>
          <w:tcPr>
            <w:tcW w:w="904" w:type="dxa"/>
          </w:tcPr>
          <w:p>
            <w:pPr>
              <w:pStyle w:val="13"/>
              <w:spacing w:line="244" w:lineRule="exact"/>
              <w:ind w:right="52"/>
              <w:jc w:val="right"/>
              <w:rPr>
                <w:sz w:val="24"/>
              </w:rPr>
            </w:pPr>
            <w:r>
              <w:rPr>
                <w:sz w:val="24"/>
              </w:rPr>
              <w:t>1</w:t>
            </w:r>
          </w:p>
        </w:tc>
        <w:tc>
          <w:tcPr>
            <w:tcW w:w="955" w:type="dxa"/>
          </w:tcPr>
          <w:p>
            <w:pPr>
              <w:pStyle w:val="13"/>
              <w:spacing w:line="244" w:lineRule="exact"/>
              <w:ind w:left="53"/>
              <w:rPr>
                <w:sz w:val="24"/>
              </w:rPr>
            </w:pPr>
            <w:r>
              <w:rPr>
                <w:sz w:val="24"/>
              </w:rPr>
              <w:t>0001110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156" w:type="dxa"/>
          </w:tcPr>
          <w:p>
            <w:pPr>
              <w:pStyle w:val="13"/>
              <w:ind w:left="50"/>
              <w:rPr>
                <w:sz w:val="24"/>
              </w:rPr>
            </w:pPr>
            <w:r>
              <w:rPr>
                <w:sz w:val="24"/>
              </w:rPr>
              <w:t>2. In signed-1's complement representation</w:t>
            </w:r>
          </w:p>
        </w:tc>
        <w:tc>
          <w:tcPr>
            <w:tcW w:w="904" w:type="dxa"/>
          </w:tcPr>
          <w:p>
            <w:pPr>
              <w:pStyle w:val="13"/>
              <w:ind w:right="52"/>
              <w:jc w:val="right"/>
              <w:rPr>
                <w:sz w:val="24"/>
              </w:rPr>
            </w:pPr>
            <w:r>
              <w:rPr>
                <w:sz w:val="24"/>
              </w:rPr>
              <w:t>1</w:t>
            </w:r>
          </w:p>
        </w:tc>
        <w:tc>
          <w:tcPr>
            <w:tcW w:w="955" w:type="dxa"/>
          </w:tcPr>
          <w:p>
            <w:pPr>
              <w:pStyle w:val="13"/>
              <w:ind w:left="53"/>
              <w:rPr>
                <w:sz w:val="24"/>
              </w:rPr>
            </w:pPr>
            <w:r>
              <w:rPr>
                <w:sz w:val="24"/>
              </w:rPr>
              <w:t>1110001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156" w:type="dxa"/>
          </w:tcPr>
          <w:p>
            <w:pPr>
              <w:pStyle w:val="13"/>
              <w:spacing w:line="246" w:lineRule="exact"/>
              <w:ind w:left="50"/>
              <w:rPr>
                <w:sz w:val="24"/>
              </w:rPr>
            </w:pPr>
            <w:r>
              <w:rPr>
                <w:sz w:val="24"/>
              </w:rPr>
              <w:t>3. In signed-2's complement representation</w:t>
            </w:r>
          </w:p>
        </w:tc>
        <w:tc>
          <w:tcPr>
            <w:tcW w:w="904" w:type="dxa"/>
          </w:tcPr>
          <w:p>
            <w:pPr>
              <w:pStyle w:val="13"/>
              <w:spacing w:line="246" w:lineRule="exact"/>
              <w:ind w:right="52"/>
              <w:jc w:val="right"/>
              <w:rPr>
                <w:sz w:val="24"/>
              </w:rPr>
            </w:pPr>
            <w:r>
              <w:rPr>
                <w:sz w:val="24"/>
              </w:rPr>
              <w:t>1</w:t>
            </w:r>
          </w:p>
        </w:tc>
        <w:tc>
          <w:tcPr>
            <w:tcW w:w="955" w:type="dxa"/>
          </w:tcPr>
          <w:p>
            <w:pPr>
              <w:pStyle w:val="13"/>
              <w:spacing w:line="246" w:lineRule="exact"/>
              <w:ind w:left="53"/>
              <w:rPr>
                <w:sz w:val="24"/>
              </w:rPr>
            </w:pPr>
            <w:r>
              <w:rPr>
                <w:sz w:val="24"/>
              </w:rPr>
              <w:t>1110010</w:t>
            </w:r>
          </w:p>
        </w:tc>
      </w:tr>
    </w:tbl>
    <w:p>
      <w:pPr>
        <w:pStyle w:val="12"/>
        <w:numPr>
          <w:ilvl w:val="1"/>
          <w:numId w:val="14"/>
        </w:numPr>
        <w:tabs>
          <w:tab w:val="left" w:pos="1908"/>
          <w:tab w:val="left" w:pos="1909"/>
        </w:tabs>
        <w:spacing w:before="3" w:after="0" w:line="240" w:lineRule="auto"/>
        <w:ind w:left="1908" w:right="378" w:hanging="360"/>
        <w:jc w:val="left"/>
        <w:rPr>
          <w:sz w:val="24"/>
        </w:rPr>
      </w:pPr>
      <w:r>
        <w:rPr>
          <w:sz w:val="24"/>
        </w:rPr>
        <w:t>The signed-magnitude representation of -14 is obtained from +14 by complementing only the sign</w:t>
      </w:r>
      <w:r>
        <w:rPr>
          <w:spacing w:val="-1"/>
          <w:sz w:val="24"/>
        </w:rPr>
        <w:t xml:space="preserve"> </w:t>
      </w:r>
      <w:r>
        <w:rPr>
          <w:sz w:val="24"/>
        </w:rPr>
        <w:t>bit.</w:t>
      </w:r>
    </w:p>
    <w:p>
      <w:pPr>
        <w:pStyle w:val="12"/>
        <w:numPr>
          <w:ilvl w:val="1"/>
          <w:numId w:val="14"/>
        </w:numPr>
        <w:tabs>
          <w:tab w:val="left" w:pos="1908"/>
          <w:tab w:val="left" w:pos="1909"/>
        </w:tabs>
        <w:spacing w:before="0" w:after="0" w:line="242" w:lineRule="auto"/>
        <w:ind w:left="1908" w:right="378" w:hanging="360"/>
        <w:jc w:val="left"/>
        <w:rPr>
          <w:sz w:val="24"/>
        </w:rPr>
      </w:pPr>
      <w:r>
        <w:rPr>
          <w:sz w:val="24"/>
        </w:rPr>
        <w:t>The signed-1's complement representation of -14 is obtained by complementing all the bits of +14, including the sign</w:t>
      </w:r>
      <w:r>
        <w:rPr>
          <w:spacing w:val="-9"/>
          <w:sz w:val="24"/>
        </w:rPr>
        <w:t xml:space="preserve"> </w:t>
      </w:r>
      <w:r>
        <w:rPr>
          <w:sz w:val="24"/>
        </w:rPr>
        <w:t>bit.</w:t>
      </w:r>
    </w:p>
    <w:p>
      <w:pPr>
        <w:pStyle w:val="12"/>
        <w:numPr>
          <w:ilvl w:val="1"/>
          <w:numId w:val="14"/>
        </w:numPr>
        <w:tabs>
          <w:tab w:val="left" w:pos="1908"/>
          <w:tab w:val="left" w:pos="1909"/>
        </w:tabs>
        <w:spacing w:before="0" w:after="0" w:line="240" w:lineRule="auto"/>
        <w:ind w:left="1908" w:right="379" w:hanging="360"/>
        <w:jc w:val="left"/>
        <w:rPr>
          <w:sz w:val="24"/>
        </w:rPr>
      </w:pPr>
      <w:r>
        <w:rPr>
          <w:sz w:val="24"/>
        </w:rPr>
        <w:t>The signed-2's complement representation is obtained by taking the 2's complement of the positive number, including its sign</w:t>
      </w:r>
      <w:r>
        <w:rPr>
          <w:spacing w:val="-12"/>
          <w:sz w:val="24"/>
        </w:rPr>
        <w:t xml:space="preserve"> </w:t>
      </w:r>
      <w:r>
        <w:rPr>
          <w:sz w:val="24"/>
        </w:rPr>
        <w:t>bit.</w:t>
      </w:r>
    </w:p>
    <w:p>
      <w:pPr>
        <w:pStyle w:val="6"/>
        <w:spacing w:before="7"/>
        <w:ind w:left="0" w:firstLine="0"/>
        <w:rPr>
          <w:sz w:val="23"/>
        </w:rPr>
      </w:pPr>
    </w:p>
    <w:p>
      <w:pPr>
        <w:pStyle w:val="4"/>
        <w:spacing w:line="240" w:lineRule="auto"/>
      </w:pPr>
      <w:r>
        <w:t>Arithmetic Addition</w:t>
      </w:r>
    </w:p>
    <w:p>
      <w:pPr>
        <w:pStyle w:val="12"/>
        <w:numPr>
          <w:ilvl w:val="0"/>
          <w:numId w:val="20"/>
        </w:numPr>
        <w:tabs>
          <w:tab w:val="left" w:pos="1909"/>
        </w:tabs>
        <w:spacing w:before="0" w:after="0" w:line="240" w:lineRule="auto"/>
        <w:ind w:left="1908" w:right="0" w:hanging="360"/>
        <w:jc w:val="left"/>
        <w:rPr>
          <w:sz w:val="24"/>
        </w:rPr>
      </w:pPr>
      <w:r>
        <w:rPr>
          <w:sz w:val="24"/>
        </w:rPr>
        <w:t>Compare their</w:t>
      </w:r>
      <w:r>
        <w:rPr>
          <w:spacing w:val="-1"/>
          <w:sz w:val="24"/>
        </w:rPr>
        <w:t xml:space="preserve"> </w:t>
      </w:r>
      <w:r>
        <w:rPr>
          <w:sz w:val="24"/>
        </w:rPr>
        <w:t>signs</w:t>
      </w:r>
    </w:p>
    <w:p>
      <w:pPr>
        <w:pStyle w:val="12"/>
        <w:numPr>
          <w:ilvl w:val="0"/>
          <w:numId w:val="20"/>
        </w:numPr>
        <w:tabs>
          <w:tab w:val="left" w:pos="1909"/>
        </w:tabs>
        <w:spacing w:before="7" w:after="0" w:line="240" w:lineRule="auto"/>
        <w:ind w:left="1908" w:right="0" w:hanging="360"/>
        <w:jc w:val="left"/>
        <w:rPr>
          <w:sz w:val="24"/>
        </w:rPr>
      </w:pPr>
      <w:r>
        <w:rPr>
          <w:sz w:val="24"/>
        </w:rPr>
        <w:t>If two signs are the same, ADD the two magnitudes - Look out for an</w:t>
      </w:r>
      <w:r>
        <w:rPr>
          <w:spacing w:val="-13"/>
          <w:sz w:val="24"/>
        </w:rPr>
        <w:t xml:space="preserve"> </w:t>
      </w:r>
      <w:r>
        <w:rPr>
          <w:sz w:val="24"/>
        </w:rPr>
        <w:t>overflow</w:t>
      </w:r>
    </w:p>
    <w:p>
      <w:pPr>
        <w:pStyle w:val="12"/>
        <w:numPr>
          <w:ilvl w:val="0"/>
          <w:numId w:val="20"/>
        </w:numPr>
        <w:tabs>
          <w:tab w:val="left" w:pos="1909"/>
        </w:tabs>
        <w:spacing w:before="4" w:after="0" w:line="244" w:lineRule="auto"/>
        <w:ind w:left="1908" w:right="469" w:hanging="360"/>
        <w:jc w:val="left"/>
        <w:rPr>
          <w:sz w:val="24"/>
        </w:rPr>
      </w:pPr>
      <w:r>
        <w:rPr>
          <w:sz w:val="24"/>
        </w:rPr>
        <w:t>If</w:t>
      </w:r>
      <w:r>
        <w:rPr>
          <w:spacing w:val="-3"/>
          <w:sz w:val="24"/>
        </w:rPr>
        <w:t xml:space="preserve"> </w:t>
      </w:r>
      <w:r>
        <w:rPr>
          <w:sz w:val="24"/>
        </w:rPr>
        <w:t>not</w:t>
      </w:r>
      <w:r>
        <w:rPr>
          <w:spacing w:val="-3"/>
          <w:sz w:val="24"/>
        </w:rPr>
        <w:t xml:space="preserve"> </w:t>
      </w:r>
      <w:r>
        <w:rPr>
          <w:sz w:val="24"/>
        </w:rPr>
        <w:t>the</w:t>
      </w:r>
      <w:r>
        <w:rPr>
          <w:spacing w:val="-5"/>
          <w:sz w:val="24"/>
        </w:rPr>
        <w:t xml:space="preserve"> </w:t>
      </w:r>
      <w:r>
        <w:rPr>
          <w:sz w:val="24"/>
        </w:rPr>
        <w:t>same</w:t>
      </w:r>
      <w:r>
        <w:rPr>
          <w:spacing w:val="-4"/>
          <w:sz w:val="24"/>
        </w:rPr>
        <w:t xml:space="preserve"> </w:t>
      </w:r>
      <w:r>
        <w:rPr>
          <w:sz w:val="24"/>
        </w:rPr>
        <w:t>,</w:t>
      </w:r>
      <w:r>
        <w:rPr>
          <w:spacing w:val="-3"/>
          <w:sz w:val="24"/>
        </w:rPr>
        <w:t xml:space="preserve"> </w:t>
      </w:r>
      <w:r>
        <w:rPr>
          <w:sz w:val="24"/>
        </w:rPr>
        <w:t>compare</w:t>
      </w:r>
      <w:r>
        <w:rPr>
          <w:spacing w:val="-2"/>
          <w:sz w:val="24"/>
        </w:rPr>
        <w:t xml:space="preserve"> </w:t>
      </w:r>
      <w:r>
        <w:rPr>
          <w:sz w:val="24"/>
        </w:rPr>
        <w:t>the</w:t>
      </w:r>
      <w:r>
        <w:rPr>
          <w:spacing w:val="-2"/>
          <w:sz w:val="24"/>
        </w:rPr>
        <w:t xml:space="preserve"> </w:t>
      </w:r>
      <w:r>
        <w:rPr>
          <w:sz w:val="24"/>
        </w:rPr>
        <w:t>relative</w:t>
      </w:r>
      <w:r>
        <w:rPr>
          <w:spacing w:val="-1"/>
          <w:sz w:val="24"/>
        </w:rPr>
        <w:t xml:space="preserve"> </w:t>
      </w:r>
      <w:r>
        <w:rPr>
          <w:sz w:val="24"/>
        </w:rPr>
        <w:t>magnitudes</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numbers</w:t>
      </w:r>
      <w:r>
        <w:rPr>
          <w:spacing w:val="-3"/>
          <w:sz w:val="24"/>
        </w:rPr>
        <w:t xml:space="preserve"> </w:t>
      </w:r>
      <w:r>
        <w:rPr>
          <w:sz w:val="24"/>
        </w:rPr>
        <w:t>and</w:t>
      </w:r>
      <w:r>
        <w:rPr>
          <w:spacing w:val="-4"/>
          <w:sz w:val="24"/>
        </w:rPr>
        <w:t xml:space="preserve"> </w:t>
      </w:r>
      <w:r>
        <w:rPr>
          <w:sz w:val="24"/>
        </w:rPr>
        <w:t>then</w:t>
      </w:r>
      <w:r>
        <w:rPr>
          <w:spacing w:val="-2"/>
          <w:sz w:val="24"/>
        </w:rPr>
        <w:t xml:space="preserve"> </w:t>
      </w:r>
      <w:r>
        <w:rPr>
          <w:sz w:val="24"/>
        </w:rPr>
        <w:t>SUBTRACT the smaller from the larger --&gt; need a subtractor to</w:t>
      </w:r>
      <w:r>
        <w:rPr>
          <w:spacing w:val="-3"/>
          <w:sz w:val="24"/>
        </w:rPr>
        <w:t xml:space="preserve"> </w:t>
      </w:r>
      <w:r>
        <w:rPr>
          <w:sz w:val="24"/>
        </w:rPr>
        <w:t>add</w:t>
      </w:r>
    </w:p>
    <w:p>
      <w:pPr>
        <w:pStyle w:val="12"/>
        <w:numPr>
          <w:ilvl w:val="0"/>
          <w:numId w:val="20"/>
        </w:numPr>
        <w:tabs>
          <w:tab w:val="left" w:pos="1909"/>
        </w:tabs>
        <w:spacing w:before="0" w:after="0" w:line="291" w:lineRule="exact"/>
        <w:ind w:left="1908" w:right="0" w:hanging="360"/>
        <w:jc w:val="left"/>
        <w:rPr>
          <w:sz w:val="24"/>
        </w:rPr>
      </w:pPr>
      <w:r>
        <w:rPr>
          <w:sz w:val="24"/>
        </w:rPr>
        <w:t>Determine the sign of the</w:t>
      </w:r>
      <w:r>
        <w:rPr>
          <w:spacing w:val="-1"/>
          <w:sz w:val="24"/>
        </w:rPr>
        <w:t xml:space="preserve"> </w:t>
      </w:r>
      <w:r>
        <w:rPr>
          <w:sz w:val="24"/>
        </w:rPr>
        <w:t>result</w:t>
      </w:r>
    </w:p>
    <w:p>
      <w:pPr>
        <w:pStyle w:val="6"/>
        <w:spacing w:before="2"/>
        <w:ind w:left="0" w:firstLine="0"/>
        <w:rPr>
          <w:sz w:val="17"/>
        </w:rPr>
      </w:pPr>
    </w:p>
    <w:p>
      <w:pPr>
        <w:spacing w:after="0"/>
        <w:rPr>
          <w:sz w:val="17"/>
        </w:rPr>
        <w:sectPr>
          <w:pgSz w:w="12240" w:h="15840"/>
          <w:pgMar w:top="1700" w:right="700" w:bottom="1100" w:left="720" w:header="720" w:footer="901" w:gutter="0"/>
        </w:sectPr>
      </w:pPr>
    </w:p>
    <w:p>
      <w:pPr>
        <w:pStyle w:val="6"/>
        <w:tabs>
          <w:tab w:val="left" w:pos="4332"/>
        </w:tabs>
        <w:spacing w:before="100"/>
        <w:ind w:left="3432" w:firstLine="0"/>
        <w:jc w:val="center"/>
        <w:rPr>
          <w:rFonts w:ascii="Courier New"/>
        </w:rPr>
      </w:pPr>
      <w:r>
        <w:rPr>
          <w:rFonts w:ascii="Courier New"/>
        </w:rPr>
        <w:t>+6</w:t>
      </w:r>
      <w:r>
        <w:rPr>
          <w:rFonts w:ascii="Courier New"/>
        </w:rPr>
        <w:tab/>
      </w:r>
      <w:r>
        <w:rPr>
          <w:rFonts w:ascii="Courier New"/>
          <w:spacing w:val="-3"/>
        </w:rPr>
        <w:t>0000011</w:t>
      </w:r>
    </w:p>
    <w:p>
      <w:pPr>
        <w:pStyle w:val="6"/>
        <w:spacing w:before="5"/>
        <w:ind w:left="0" w:right="861" w:firstLine="0"/>
        <w:jc w:val="right"/>
        <w:rPr>
          <w:rFonts w:ascii="Courier New"/>
        </w:rPr>
      </w:pPr>
      <w:r>
        <w:rPr>
          <w:rFonts w:ascii="Courier New"/>
        </w:rPr>
        <w:t>0</w:t>
      </w:r>
    </w:p>
    <w:p>
      <w:pPr>
        <w:pStyle w:val="6"/>
        <w:tabs>
          <w:tab w:val="left" w:pos="4332"/>
        </w:tabs>
        <w:spacing w:before="4"/>
        <w:ind w:left="3432" w:firstLine="0"/>
        <w:jc w:val="center"/>
        <w:rPr>
          <w:rFonts w:ascii="Courier New"/>
        </w:rPr>
      </w:pPr>
      <w:r>
        <w:rPr>
          <w:rFonts w:ascii="Courier New"/>
        </w:rPr>
        <w:t>+13</w:t>
      </w:r>
      <w:r>
        <w:rPr>
          <w:rFonts w:ascii="Courier New"/>
        </w:rPr>
        <w:tab/>
      </w:r>
      <w:r>
        <w:rPr>
          <w:rFonts w:ascii="Courier New"/>
          <w:spacing w:val="-3"/>
        </w:rPr>
        <w:t>0000110</w:t>
      </w:r>
    </w:p>
    <w:p>
      <w:pPr>
        <w:pStyle w:val="6"/>
        <w:tabs>
          <w:tab w:val="left" w:pos="1652"/>
        </w:tabs>
        <w:spacing w:before="100"/>
        <w:ind w:left="872" w:firstLine="0"/>
        <w:rPr>
          <w:rFonts w:ascii="Courier New"/>
        </w:rPr>
      </w:pPr>
      <w:r>
        <w:br w:type="column"/>
      </w:r>
      <w:r>
        <w:rPr>
          <w:rFonts w:ascii="Courier New"/>
        </w:rPr>
        <w:t>-6</w:t>
      </w:r>
      <w:r>
        <w:rPr>
          <w:rFonts w:ascii="Courier New"/>
        </w:rPr>
        <w:tab/>
      </w:r>
      <w:r>
        <w:rPr>
          <w:rFonts w:ascii="Courier New"/>
        </w:rPr>
        <w:t>11111010</w:t>
      </w:r>
    </w:p>
    <w:p>
      <w:pPr>
        <w:pStyle w:val="6"/>
        <w:spacing w:before="9"/>
        <w:ind w:left="0" w:firstLine="0"/>
        <w:rPr>
          <w:rFonts w:ascii="Courier New"/>
        </w:rPr>
      </w:pPr>
    </w:p>
    <w:p>
      <w:pPr>
        <w:pStyle w:val="6"/>
        <w:tabs>
          <w:tab w:val="left" w:pos="1652"/>
        </w:tabs>
        <w:ind w:left="872" w:firstLine="0"/>
        <w:rPr>
          <w:rFonts w:ascii="Courier New"/>
        </w:rPr>
      </w:pPr>
      <w:r>
        <w:rPr>
          <w:rFonts w:ascii="Courier New"/>
        </w:rPr>
        <w:t>+13</w:t>
      </w:r>
      <w:r>
        <w:rPr>
          <w:rFonts w:ascii="Courier New"/>
        </w:rPr>
        <w:tab/>
      </w:r>
      <w:r>
        <w:rPr>
          <w:rFonts w:ascii="Courier New"/>
        </w:rPr>
        <w:t>00001101</w:t>
      </w:r>
    </w:p>
    <w:p>
      <w:pPr>
        <w:spacing w:after="0"/>
        <w:rPr>
          <w:rFonts w:ascii="Courier New"/>
        </w:rPr>
        <w:sectPr>
          <w:type w:val="continuous"/>
          <w:pgSz w:w="12240" w:h="15840"/>
          <w:pgMar w:top="1660" w:right="700" w:bottom="1100" w:left="720" w:header="720" w:footer="720" w:gutter="0"/>
          <w:cols w:equalWidth="0" w:num="2">
            <w:col w:w="5342" w:space="40"/>
            <w:col w:w="5438"/>
          </w:cols>
        </w:sectPr>
      </w:pPr>
    </w:p>
    <w:p>
      <w:pPr>
        <w:pStyle w:val="6"/>
        <w:tabs>
          <w:tab w:val="left" w:pos="4332"/>
          <w:tab w:val="left" w:pos="5545"/>
          <w:tab w:val="left" w:pos="6145"/>
          <w:tab w:val="left" w:pos="8437"/>
        </w:tabs>
        <w:spacing w:before="6"/>
        <w:ind w:left="3325" w:firstLine="0"/>
        <w:rPr>
          <w:rFonts w:ascii="Courier New"/>
        </w:rPr>
      </w:pPr>
      <w:r>
        <w:rPr>
          <w:rFonts w:ascii="Courier New"/>
          <w:u w:val="single"/>
        </w:rPr>
        <w:t xml:space="preserve"> </w:t>
      </w:r>
      <w:r>
        <w:rPr>
          <w:rFonts w:ascii="Courier New"/>
          <w:u w:val="single"/>
        </w:rPr>
        <w:tab/>
      </w:r>
      <w:r>
        <w:rPr>
          <w:rFonts w:ascii="Courier New"/>
          <w:u w:val="single"/>
        </w:rPr>
        <w:t>1</w:t>
      </w:r>
      <w:r>
        <w:rPr>
          <w:rFonts w:ascii="Courier New"/>
          <w:u w:val="single"/>
        </w:rPr>
        <w:tab/>
      </w:r>
      <w:r>
        <w:rPr>
          <w:rFonts w:ascii="Courier New"/>
        </w:rPr>
        <w:tab/>
      </w:r>
      <w:r>
        <w:rPr>
          <w:rFonts w:ascii="Courier New"/>
          <w:u w:val="single"/>
        </w:rPr>
        <w:t xml:space="preserve"> </w:t>
      </w:r>
      <w:r>
        <w:rPr>
          <w:rFonts w:ascii="Courier New"/>
          <w:u w:val="single"/>
        </w:rPr>
        <w:tab/>
      </w:r>
    </w:p>
    <w:p>
      <w:pPr>
        <w:spacing w:after="0"/>
        <w:rPr>
          <w:rFonts w:ascii="Courier New"/>
        </w:rPr>
        <w:sectPr>
          <w:type w:val="continuous"/>
          <w:pgSz w:w="12240" w:h="15840"/>
          <w:pgMar w:top="1660" w:right="700" w:bottom="1100" w:left="720" w:header="720" w:footer="720" w:gutter="0"/>
        </w:sectPr>
      </w:pPr>
    </w:p>
    <w:p>
      <w:pPr>
        <w:pStyle w:val="6"/>
        <w:tabs>
          <w:tab w:val="left" w:pos="4332"/>
        </w:tabs>
        <w:spacing w:before="14"/>
        <w:ind w:left="3432" w:firstLine="0"/>
        <w:jc w:val="center"/>
        <w:rPr>
          <w:rFonts w:ascii="Courier New"/>
        </w:rPr>
      </w:pPr>
      <w:r>
        <w:rPr>
          <w:rFonts w:ascii="Courier New"/>
        </w:rPr>
        <w:t>+19</w:t>
      </w:r>
      <w:r>
        <w:rPr>
          <w:rFonts w:ascii="Courier New"/>
        </w:rPr>
        <w:tab/>
      </w:r>
      <w:r>
        <w:rPr>
          <w:rFonts w:ascii="Courier New"/>
          <w:spacing w:val="-3"/>
        </w:rPr>
        <w:t>0001001</w:t>
      </w:r>
    </w:p>
    <w:p>
      <w:pPr>
        <w:pStyle w:val="6"/>
        <w:spacing w:before="4"/>
        <w:ind w:left="0" w:right="861" w:firstLine="0"/>
        <w:jc w:val="right"/>
        <w:rPr>
          <w:rFonts w:ascii="Courier New"/>
        </w:rPr>
      </w:pPr>
      <w:r>
        <w:rPr>
          <w:rFonts w:ascii="Courier New"/>
        </w:rPr>
        <w:t>1</w:t>
      </w:r>
    </w:p>
    <w:p>
      <w:pPr>
        <w:pStyle w:val="6"/>
        <w:tabs>
          <w:tab w:val="left" w:pos="1652"/>
        </w:tabs>
        <w:spacing w:before="14"/>
        <w:ind w:left="872" w:firstLine="0"/>
        <w:rPr>
          <w:rFonts w:ascii="Courier New"/>
        </w:rPr>
      </w:pPr>
      <w:r>
        <w:br w:type="column"/>
      </w:r>
      <w:r>
        <w:rPr>
          <w:rFonts w:ascii="Courier New"/>
        </w:rPr>
        <w:t>+7</w:t>
      </w:r>
      <w:r>
        <w:rPr>
          <w:rFonts w:ascii="Courier New"/>
        </w:rPr>
        <w:tab/>
      </w:r>
      <w:r>
        <w:rPr>
          <w:rFonts w:ascii="Courier New"/>
        </w:rPr>
        <w:t>00000111</w:t>
      </w:r>
    </w:p>
    <w:p>
      <w:pPr>
        <w:spacing w:after="0"/>
        <w:rPr>
          <w:rFonts w:ascii="Courier New"/>
        </w:rPr>
        <w:sectPr>
          <w:type w:val="continuous"/>
          <w:pgSz w:w="12240" w:h="15840"/>
          <w:pgMar w:top="1660" w:right="700" w:bottom="1100" w:left="720" w:header="720" w:footer="720" w:gutter="0"/>
          <w:cols w:equalWidth="0" w:num="2">
            <w:col w:w="5342" w:space="40"/>
            <w:col w:w="5438"/>
          </w:cols>
        </w:sectPr>
      </w:pPr>
    </w:p>
    <w:p>
      <w:pPr>
        <w:pStyle w:val="6"/>
        <w:spacing w:before="10"/>
        <w:ind w:left="0" w:firstLine="0"/>
        <w:rPr>
          <w:rFonts w:ascii="Courier New"/>
          <w:sz w:val="15"/>
        </w:rPr>
      </w:pPr>
    </w:p>
    <w:p>
      <w:pPr>
        <w:spacing w:after="0"/>
        <w:rPr>
          <w:rFonts w:ascii="Courier New"/>
          <w:sz w:val="15"/>
        </w:rPr>
        <w:sectPr>
          <w:type w:val="continuous"/>
          <w:pgSz w:w="12240" w:h="15840"/>
          <w:pgMar w:top="1660" w:right="700" w:bottom="1100" w:left="720" w:header="720" w:footer="720" w:gutter="0"/>
        </w:sectPr>
      </w:pPr>
    </w:p>
    <w:p>
      <w:pPr>
        <w:pStyle w:val="6"/>
        <w:tabs>
          <w:tab w:val="left" w:pos="4332"/>
        </w:tabs>
        <w:spacing w:before="100"/>
        <w:ind w:left="3432" w:firstLine="0"/>
        <w:jc w:val="center"/>
        <w:rPr>
          <w:rFonts w:ascii="Courier New"/>
        </w:rPr>
      </w:pPr>
      <w:r>
        <w:rPr>
          <w:rFonts w:ascii="Courier New"/>
        </w:rPr>
        <w:t>+6</w:t>
      </w:r>
      <w:r>
        <w:rPr>
          <w:rFonts w:ascii="Courier New"/>
        </w:rPr>
        <w:tab/>
      </w:r>
      <w:r>
        <w:rPr>
          <w:rFonts w:ascii="Courier New"/>
          <w:spacing w:val="-3"/>
        </w:rPr>
        <w:t>0000011</w:t>
      </w:r>
    </w:p>
    <w:p>
      <w:pPr>
        <w:pStyle w:val="6"/>
        <w:spacing w:before="7"/>
        <w:ind w:left="0" w:right="861" w:firstLine="0"/>
        <w:jc w:val="right"/>
        <w:rPr>
          <w:rFonts w:ascii="Courier New"/>
        </w:rPr>
      </w:pPr>
      <w:r>
        <w:rPr>
          <w:rFonts w:ascii="Courier New"/>
        </w:rPr>
        <w:t>0</w:t>
      </w:r>
    </w:p>
    <w:p>
      <w:pPr>
        <w:pStyle w:val="6"/>
        <w:tabs>
          <w:tab w:val="left" w:pos="4332"/>
        </w:tabs>
        <w:spacing w:before="4"/>
        <w:ind w:left="3432" w:firstLine="0"/>
        <w:jc w:val="center"/>
        <w:rPr>
          <w:rFonts w:ascii="Courier New"/>
        </w:rPr>
      </w:pPr>
      <w:r>
        <w:rPr>
          <w:rFonts w:ascii="Courier New"/>
        </w:rPr>
        <w:t>-13</w:t>
      </w:r>
      <w:r>
        <w:rPr>
          <w:rFonts w:ascii="Courier New"/>
        </w:rPr>
        <w:tab/>
      </w:r>
      <w:r>
        <w:rPr>
          <w:rFonts w:ascii="Courier New"/>
          <w:spacing w:val="-3"/>
        </w:rPr>
        <w:t>1111001</w:t>
      </w:r>
    </w:p>
    <w:p>
      <w:pPr>
        <w:pStyle w:val="6"/>
        <w:tabs>
          <w:tab w:val="left" w:pos="1652"/>
        </w:tabs>
        <w:spacing w:before="100"/>
        <w:ind w:left="872" w:firstLine="0"/>
        <w:rPr>
          <w:rFonts w:ascii="Courier New"/>
        </w:rPr>
      </w:pPr>
      <w:r>
        <w:br w:type="column"/>
      </w:r>
      <w:r>
        <w:rPr>
          <w:rFonts w:ascii="Courier New"/>
        </w:rPr>
        <w:t>-6</w:t>
      </w:r>
      <w:r>
        <w:rPr>
          <w:rFonts w:ascii="Courier New"/>
        </w:rPr>
        <w:tab/>
      </w:r>
      <w:r>
        <w:rPr>
          <w:rFonts w:ascii="Courier New"/>
        </w:rPr>
        <w:t>11111010</w:t>
      </w:r>
    </w:p>
    <w:p>
      <w:pPr>
        <w:pStyle w:val="6"/>
        <w:spacing w:before="11"/>
        <w:ind w:left="0" w:firstLine="0"/>
        <w:rPr>
          <w:rFonts w:ascii="Courier New"/>
        </w:rPr>
      </w:pPr>
    </w:p>
    <w:p>
      <w:pPr>
        <w:pStyle w:val="6"/>
        <w:tabs>
          <w:tab w:val="left" w:pos="1652"/>
        </w:tabs>
        <w:ind w:left="872" w:firstLine="0"/>
        <w:rPr>
          <w:rFonts w:ascii="Courier New"/>
        </w:rPr>
      </w:pPr>
      <w:r>
        <w:rPr>
          <w:rFonts w:ascii="Courier New"/>
        </w:rPr>
        <w:t>-13</w:t>
      </w:r>
      <w:r>
        <w:rPr>
          <w:rFonts w:ascii="Courier New"/>
        </w:rPr>
        <w:tab/>
      </w:r>
      <w:r>
        <w:rPr>
          <w:rFonts w:ascii="Courier New"/>
        </w:rPr>
        <w:t>11110011</w:t>
      </w:r>
    </w:p>
    <w:p>
      <w:pPr>
        <w:spacing w:after="0"/>
        <w:rPr>
          <w:rFonts w:ascii="Courier New"/>
        </w:rPr>
        <w:sectPr>
          <w:type w:val="continuous"/>
          <w:pgSz w:w="12240" w:h="15840"/>
          <w:pgMar w:top="1660" w:right="700" w:bottom="1100" w:left="720" w:header="720" w:footer="720" w:gutter="0"/>
          <w:cols w:equalWidth="0" w:num="2">
            <w:col w:w="5342" w:space="40"/>
            <w:col w:w="5438"/>
          </w:cols>
        </w:sectPr>
      </w:pPr>
    </w:p>
    <w:p>
      <w:pPr>
        <w:pStyle w:val="6"/>
        <w:tabs>
          <w:tab w:val="left" w:pos="4332"/>
          <w:tab w:val="left" w:pos="5545"/>
          <w:tab w:val="left" w:pos="6145"/>
          <w:tab w:val="left" w:pos="8437"/>
        </w:tabs>
        <w:spacing w:before="4"/>
        <w:ind w:left="3325" w:firstLine="0"/>
        <w:rPr>
          <w:rFonts w:ascii="Courier New"/>
        </w:rPr>
      </w:pPr>
      <w:r>
        <w:rPr>
          <w:rFonts w:ascii="Courier New"/>
          <w:u w:val="single"/>
        </w:rPr>
        <w:t xml:space="preserve"> </w:t>
      </w:r>
      <w:r>
        <w:rPr>
          <w:rFonts w:ascii="Courier New"/>
          <w:u w:val="single"/>
        </w:rPr>
        <w:tab/>
      </w:r>
      <w:r>
        <w:rPr>
          <w:rFonts w:ascii="Courier New"/>
          <w:u w:val="single"/>
        </w:rPr>
        <w:t>1</w:t>
      </w:r>
      <w:r>
        <w:rPr>
          <w:rFonts w:ascii="Courier New"/>
          <w:u w:val="single"/>
        </w:rPr>
        <w:tab/>
      </w:r>
      <w:r>
        <w:rPr>
          <w:rFonts w:ascii="Courier New"/>
        </w:rPr>
        <w:tab/>
      </w:r>
      <w:r>
        <w:rPr>
          <w:rFonts w:ascii="Courier New"/>
          <w:u w:val="single"/>
        </w:rPr>
        <w:t xml:space="preserve"> </w:t>
      </w:r>
      <w:r>
        <w:rPr>
          <w:rFonts w:ascii="Courier New"/>
          <w:u w:val="single"/>
        </w:rPr>
        <w:tab/>
      </w:r>
    </w:p>
    <w:p>
      <w:pPr>
        <w:spacing w:after="0"/>
        <w:rPr>
          <w:rFonts w:ascii="Courier New"/>
        </w:rPr>
        <w:sectPr>
          <w:type w:val="continuous"/>
          <w:pgSz w:w="12240" w:h="15840"/>
          <w:pgMar w:top="1660" w:right="700" w:bottom="1100" w:left="720" w:header="720" w:footer="720" w:gutter="0"/>
        </w:sectPr>
      </w:pPr>
    </w:p>
    <w:p>
      <w:pPr>
        <w:pStyle w:val="6"/>
        <w:tabs>
          <w:tab w:val="left" w:pos="4332"/>
        </w:tabs>
        <w:spacing w:before="14"/>
        <w:ind w:left="3432" w:firstLine="0"/>
        <w:jc w:val="center"/>
        <w:rPr>
          <w:rFonts w:ascii="Courier New"/>
        </w:rPr>
      </w:pPr>
      <w:r>
        <w:rPr>
          <w:rFonts w:ascii="Courier New"/>
        </w:rPr>
        <w:t>-7</w:t>
      </w:r>
      <w:r>
        <w:rPr>
          <w:rFonts w:ascii="Courier New"/>
        </w:rPr>
        <w:tab/>
      </w:r>
      <w:r>
        <w:rPr>
          <w:rFonts w:ascii="Courier New"/>
          <w:spacing w:val="-3"/>
        </w:rPr>
        <w:t>1111100</w:t>
      </w:r>
    </w:p>
    <w:p>
      <w:pPr>
        <w:pStyle w:val="6"/>
        <w:spacing w:before="4"/>
        <w:ind w:left="0" w:right="861" w:firstLine="0"/>
        <w:jc w:val="right"/>
        <w:rPr>
          <w:rFonts w:ascii="Courier New"/>
        </w:rPr>
      </w:pPr>
      <w:r>
        <w:rPr>
          <w:rFonts w:ascii="Courier New"/>
        </w:rPr>
        <w:t>1</w:t>
      </w:r>
    </w:p>
    <w:p>
      <w:pPr>
        <w:pStyle w:val="6"/>
        <w:tabs>
          <w:tab w:val="left" w:pos="1652"/>
        </w:tabs>
        <w:spacing w:before="14"/>
        <w:ind w:left="872" w:firstLine="0"/>
        <w:rPr>
          <w:rFonts w:ascii="Courier New"/>
        </w:rPr>
      </w:pPr>
      <w:r>
        <w:br w:type="column"/>
      </w:r>
      <w:r>
        <w:rPr>
          <w:rFonts w:ascii="Courier New"/>
        </w:rPr>
        <w:t>-19</w:t>
      </w:r>
      <w:r>
        <w:rPr>
          <w:rFonts w:ascii="Courier New"/>
        </w:rPr>
        <w:tab/>
      </w:r>
      <w:r>
        <w:rPr>
          <w:rFonts w:ascii="Courier New"/>
        </w:rPr>
        <w:t>11101101</w:t>
      </w:r>
    </w:p>
    <w:p>
      <w:pPr>
        <w:spacing w:after="0"/>
        <w:rPr>
          <w:rFonts w:ascii="Courier New"/>
        </w:rPr>
        <w:sectPr>
          <w:type w:val="continuous"/>
          <w:pgSz w:w="12240" w:h="15840"/>
          <w:pgMar w:top="1660" w:right="700" w:bottom="1100" w:left="720" w:header="720" w:footer="720" w:gutter="0"/>
          <w:cols w:equalWidth="0" w:num="2">
            <w:col w:w="5342" w:space="40"/>
            <w:col w:w="5438"/>
          </w:cols>
        </w:sectPr>
      </w:pPr>
    </w:p>
    <w:p>
      <w:pPr>
        <w:pStyle w:val="6"/>
        <w:spacing w:before="5"/>
        <w:ind w:left="0" w:firstLine="0"/>
        <w:rPr>
          <w:rFonts w:ascii="Courier New"/>
          <w:sz w:val="15"/>
        </w:rPr>
      </w:pPr>
    </w:p>
    <w:p>
      <w:pPr>
        <w:pStyle w:val="12"/>
        <w:numPr>
          <w:ilvl w:val="1"/>
          <w:numId w:val="14"/>
        </w:numPr>
        <w:tabs>
          <w:tab w:val="left" w:pos="1908"/>
          <w:tab w:val="left" w:pos="1909"/>
        </w:tabs>
        <w:spacing w:before="100" w:after="0" w:line="244" w:lineRule="auto"/>
        <w:ind w:left="1908" w:right="817" w:hanging="360"/>
        <w:jc w:val="left"/>
        <w:rPr>
          <w:sz w:val="24"/>
        </w:rPr>
      </w:pPr>
      <w:r>
        <w:rPr>
          <w:sz w:val="24"/>
        </w:rPr>
        <w:t>In each of the four cases, the operation performed is always addition, including</w:t>
      </w:r>
      <w:r>
        <w:rPr>
          <w:spacing w:val="-31"/>
          <w:sz w:val="24"/>
        </w:rPr>
        <w:t xml:space="preserve"> </w:t>
      </w:r>
      <w:r>
        <w:rPr>
          <w:sz w:val="24"/>
        </w:rPr>
        <w:t>the sign bits.</w:t>
      </w:r>
    </w:p>
    <w:p>
      <w:pPr>
        <w:pStyle w:val="12"/>
        <w:numPr>
          <w:ilvl w:val="1"/>
          <w:numId w:val="14"/>
        </w:numPr>
        <w:tabs>
          <w:tab w:val="left" w:pos="1908"/>
          <w:tab w:val="left" w:pos="1909"/>
        </w:tabs>
        <w:spacing w:before="0" w:after="0" w:line="244" w:lineRule="auto"/>
        <w:ind w:left="1908" w:right="1710" w:hanging="360"/>
        <w:jc w:val="left"/>
        <w:rPr>
          <w:sz w:val="24"/>
        </w:rPr>
      </w:pPr>
      <w:r>
        <w:rPr>
          <w:sz w:val="24"/>
        </w:rPr>
        <w:t>Any carry out of the sign bit position is discarded, and negative results are automatically in 2's complement</w:t>
      </w:r>
      <w:r>
        <w:rPr>
          <w:spacing w:val="-2"/>
          <w:sz w:val="24"/>
        </w:rPr>
        <w:t xml:space="preserve"> </w:t>
      </w:r>
      <w:r>
        <w:rPr>
          <w:sz w:val="24"/>
        </w:rPr>
        <w:t>form.</w:t>
      </w:r>
    </w:p>
    <w:p>
      <w:pPr>
        <w:spacing w:after="0" w:line="244" w:lineRule="auto"/>
        <w:jc w:val="left"/>
        <w:rPr>
          <w:sz w:val="24"/>
        </w:rPr>
        <w:sectPr>
          <w:type w:val="continuous"/>
          <w:pgSz w:w="12240" w:h="15840"/>
          <w:pgMar w:top="1660" w:right="700" w:bottom="1100" w:left="720" w:header="720" w:footer="720" w:gutter="0"/>
        </w:sectPr>
      </w:pPr>
    </w:p>
    <w:p>
      <w:pPr>
        <w:pStyle w:val="6"/>
        <w:spacing w:before="9"/>
        <w:ind w:left="0" w:firstLine="0"/>
        <w:rPr>
          <w:sz w:val="17"/>
        </w:rPr>
      </w:pPr>
    </w:p>
    <w:p>
      <w:pPr>
        <w:pStyle w:val="4"/>
        <w:spacing w:before="51"/>
      </w:pPr>
      <w:r>
        <w:t>Arithmetic Subtraction</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Arithmetic Subtraction in 2’s complement.</w:t>
      </w:r>
    </w:p>
    <w:p>
      <w:pPr>
        <w:pStyle w:val="12"/>
        <w:numPr>
          <w:ilvl w:val="1"/>
          <w:numId w:val="14"/>
        </w:numPr>
        <w:tabs>
          <w:tab w:val="left" w:pos="1908"/>
          <w:tab w:val="left" w:pos="1909"/>
        </w:tabs>
        <w:spacing w:before="0" w:after="0" w:line="242" w:lineRule="auto"/>
        <w:ind w:left="1908" w:right="385" w:hanging="360"/>
        <w:jc w:val="left"/>
        <w:rPr>
          <w:sz w:val="24"/>
        </w:rPr>
      </w:pPr>
      <w:r>
        <w:rPr>
          <w:sz w:val="24"/>
        </w:rPr>
        <w:t>Take the 2's complement of the subtrahend (including the sign bit) and add it to the minuend (including the sign</w:t>
      </w:r>
      <w:r>
        <w:rPr>
          <w:spacing w:val="-5"/>
          <w:sz w:val="24"/>
        </w:rPr>
        <w:t xml:space="preserve"> </w:t>
      </w:r>
      <w:r>
        <w:rPr>
          <w:sz w:val="24"/>
        </w:rPr>
        <w:t>bit).</w:t>
      </w:r>
    </w:p>
    <w:p>
      <w:pPr>
        <w:pStyle w:val="12"/>
        <w:numPr>
          <w:ilvl w:val="1"/>
          <w:numId w:val="14"/>
        </w:numPr>
        <w:tabs>
          <w:tab w:val="left" w:pos="1908"/>
          <w:tab w:val="left" w:pos="1909"/>
        </w:tabs>
        <w:spacing w:before="0" w:after="0" w:line="301" w:lineRule="exact"/>
        <w:ind w:left="1908" w:right="0" w:hanging="360"/>
        <w:jc w:val="left"/>
        <w:rPr>
          <w:sz w:val="24"/>
        </w:rPr>
      </w:pPr>
      <w:r>
        <w:rPr>
          <w:sz w:val="24"/>
        </w:rPr>
        <w:t>A carry out of the sign bit position is</w:t>
      </w:r>
      <w:r>
        <w:rPr>
          <w:spacing w:val="2"/>
          <w:sz w:val="24"/>
        </w:rPr>
        <w:t xml:space="preserve"> </w:t>
      </w:r>
      <w:r>
        <w:rPr>
          <w:sz w:val="24"/>
        </w:rPr>
        <w:t>discarded.</w:t>
      </w:r>
    </w:p>
    <w:p>
      <w:pPr>
        <w:pStyle w:val="6"/>
        <w:spacing w:before="11"/>
        <w:ind w:left="0" w:firstLine="0"/>
        <w:rPr>
          <w:sz w:val="23"/>
        </w:rPr>
      </w:pPr>
    </w:p>
    <w:p>
      <w:pPr>
        <w:pStyle w:val="12"/>
        <w:numPr>
          <w:ilvl w:val="1"/>
          <w:numId w:val="14"/>
        </w:numPr>
        <w:tabs>
          <w:tab w:val="left" w:pos="1908"/>
          <w:tab w:val="left" w:pos="1909"/>
        </w:tabs>
        <w:spacing w:before="0" w:after="0" w:line="242" w:lineRule="auto"/>
        <w:ind w:left="1908" w:right="387" w:hanging="360"/>
        <w:jc w:val="left"/>
        <w:rPr>
          <w:sz w:val="24"/>
        </w:rPr>
      </w:pPr>
      <w:r>
        <w:rPr>
          <w:sz w:val="24"/>
        </w:rPr>
        <w:t>This procedure stems from the fact that a subtraction operation can be changed to an addition operation if the sign of the subtrahend is</w:t>
      </w:r>
      <w:r>
        <w:rPr>
          <w:spacing w:val="-6"/>
          <w:sz w:val="24"/>
        </w:rPr>
        <w:t xml:space="preserve"> </w:t>
      </w:r>
      <w:r>
        <w:rPr>
          <w:sz w:val="24"/>
        </w:rPr>
        <w:t>changed.</w:t>
      </w:r>
    </w:p>
    <w:p>
      <w:pPr>
        <w:pStyle w:val="12"/>
        <w:numPr>
          <w:ilvl w:val="1"/>
          <w:numId w:val="14"/>
        </w:numPr>
        <w:tabs>
          <w:tab w:val="left" w:pos="1908"/>
          <w:tab w:val="left" w:pos="1909"/>
        </w:tabs>
        <w:spacing w:before="0" w:after="0" w:line="301" w:lineRule="exact"/>
        <w:ind w:left="1908" w:right="0" w:hanging="360"/>
        <w:jc w:val="left"/>
        <w:rPr>
          <w:sz w:val="24"/>
        </w:rPr>
      </w:pPr>
      <w:r>
        <w:rPr>
          <w:sz w:val="24"/>
        </w:rPr>
        <w:t>This is demonstrated by the following</w:t>
      </w:r>
      <w:r>
        <w:rPr>
          <w:spacing w:val="-9"/>
          <w:sz w:val="24"/>
        </w:rPr>
        <w:t xml:space="preserve"> </w:t>
      </w:r>
      <w:r>
        <w:rPr>
          <w:sz w:val="24"/>
        </w:rPr>
        <w:t>relationship:</w:t>
      </w:r>
    </w:p>
    <w:p>
      <w:pPr>
        <w:pStyle w:val="6"/>
        <w:ind w:left="5024" w:firstLine="0"/>
      </w:pPr>
      <w:r>
        <w:t>(±A) - (+B) = (±A) + ( -</w:t>
      </w:r>
      <w:r>
        <w:rPr>
          <w:spacing w:val="-11"/>
        </w:rPr>
        <w:t xml:space="preserve"> </w:t>
      </w:r>
      <w:r>
        <w:t>B)</w:t>
      </w:r>
    </w:p>
    <w:p>
      <w:pPr>
        <w:pStyle w:val="6"/>
        <w:spacing w:line="292" w:lineRule="exact"/>
        <w:ind w:left="5024" w:firstLine="0"/>
      </w:pPr>
      <w:r>
        <w:t>(±A) - ( -B ) = (±A) +</w:t>
      </w:r>
      <w:r>
        <w:rPr>
          <w:spacing w:val="-14"/>
        </w:rPr>
        <w:t xml:space="preserve"> </w:t>
      </w:r>
      <w:r>
        <w:t>(+B)</w:t>
      </w:r>
    </w:p>
    <w:p>
      <w:pPr>
        <w:pStyle w:val="12"/>
        <w:numPr>
          <w:ilvl w:val="1"/>
          <w:numId w:val="14"/>
        </w:numPr>
        <w:tabs>
          <w:tab w:val="left" w:pos="1908"/>
          <w:tab w:val="left" w:pos="1909"/>
        </w:tabs>
        <w:spacing w:before="0" w:after="0" w:line="242" w:lineRule="auto"/>
        <w:ind w:left="1908" w:right="775" w:hanging="360"/>
        <w:jc w:val="left"/>
        <w:rPr>
          <w:sz w:val="24"/>
        </w:rPr>
      </w:pPr>
      <w:r>
        <w:rPr>
          <w:sz w:val="24"/>
        </w:rPr>
        <w:t>But changing a positive number to a negative number is easily done by taking its</w:t>
      </w:r>
      <w:r>
        <w:rPr>
          <w:spacing w:val="-35"/>
          <w:sz w:val="24"/>
        </w:rPr>
        <w:t xml:space="preserve"> </w:t>
      </w:r>
      <w:r>
        <w:rPr>
          <w:sz w:val="24"/>
        </w:rPr>
        <w:t>2's complement.</w:t>
      </w:r>
    </w:p>
    <w:p>
      <w:pPr>
        <w:pStyle w:val="12"/>
        <w:numPr>
          <w:ilvl w:val="1"/>
          <w:numId w:val="14"/>
        </w:numPr>
        <w:tabs>
          <w:tab w:val="left" w:pos="1908"/>
          <w:tab w:val="left" w:pos="1909"/>
        </w:tabs>
        <w:spacing w:before="0" w:after="0" w:line="240" w:lineRule="auto"/>
        <w:ind w:left="1908" w:right="458" w:hanging="360"/>
        <w:jc w:val="left"/>
        <w:rPr>
          <w:sz w:val="24"/>
        </w:rPr>
      </w:pPr>
      <w:r>
        <w:rPr>
          <w:sz w:val="24"/>
        </w:rPr>
        <w:t>The reverse is also true because the complement of a negative number in</w:t>
      </w:r>
      <w:r>
        <w:rPr>
          <w:spacing w:val="-34"/>
          <w:sz w:val="24"/>
        </w:rPr>
        <w:t xml:space="preserve"> </w:t>
      </w:r>
      <w:r>
        <w:rPr>
          <w:sz w:val="24"/>
        </w:rPr>
        <w:t>complement form produces the equivalent positive</w:t>
      </w:r>
      <w:r>
        <w:rPr>
          <w:spacing w:val="-7"/>
          <w:sz w:val="24"/>
        </w:rPr>
        <w:t xml:space="preserve"> </w:t>
      </w:r>
      <w:r>
        <w:rPr>
          <w:sz w:val="24"/>
        </w:rPr>
        <w:t>number.</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Consider the subtraction of (- 6) - (-13) =</w:t>
      </w:r>
      <w:r>
        <w:rPr>
          <w:spacing w:val="-4"/>
          <w:sz w:val="24"/>
        </w:rPr>
        <w:t xml:space="preserve"> </w:t>
      </w:r>
      <w:r>
        <w:rPr>
          <w:sz w:val="24"/>
        </w:rPr>
        <w:t>+7.</w:t>
      </w:r>
    </w:p>
    <w:p>
      <w:pPr>
        <w:pStyle w:val="12"/>
        <w:numPr>
          <w:ilvl w:val="1"/>
          <w:numId w:val="14"/>
        </w:numPr>
        <w:tabs>
          <w:tab w:val="left" w:pos="1963"/>
          <w:tab w:val="left" w:pos="1964"/>
        </w:tabs>
        <w:spacing w:before="0" w:after="0" w:line="305" w:lineRule="exact"/>
        <w:ind w:left="1963" w:right="0" w:hanging="415"/>
        <w:jc w:val="left"/>
        <w:rPr>
          <w:sz w:val="24"/>
        </w:rPr>
      </w:pPr>
      <w:r>
        <w:rPr>
          <w:sz w:val="24"/>
        </w:rPr>
        <w:t>In binary with eight bits this is written as 11111010 -</w:t>
      </w:r>
      <w:r>
        <w:rPr>
          <w:spacing w:val="-3"/>
          <w:sz w:val="24"/>
        </w:rPr>
        <w:t xml:space="preserve"> </w:t>
      </w:r>
      <w:r>
        <w:rPr>
          <w:sz w:val="24"/>
        </w:rPr>
        <w:t>11110011.</w:t>
      </w:r>
    </w:p>
    <w:p>
      <w:pPr>
        <w:pStyle w:val="12"/>
        <w:numPr>
          <w:ilvl w:val="1"/>
          <w:numId w:val="14"/>
        </w:numPr>
        <w:tabs>
          <w:tab w:val="left" w:pos="1908"/>
          <w:tab w:val="left" w:pos="1909"/>
        </w:tabs>
        <w:spacing w:before="0" w:after="0" w:line="240" w:lineRule="auto"/>
        <w:ind w:left="1908" w:right="423" w:hanging="360"/>
        <w:jc w:val="left"/>
        <w:rPr>
          <w:sz w:val="24"/>
        </w:rPr>
      </w:pPr>
      <w:r>
        <w:rPr>
          <w:sz w:val="24"/>
        </w:rPr>
        <w:t>The subtraction is changed to addition by taking the 2's complement of the</w:t>
      </w:r>
      <w:r>
        <w:rPr>
          <w:spacing w:val="-36"/>
          <w:sz w:val="24"/>
        </w:rPr>
        <w:t xml:space="preserve"> </w:t>
      </w:r>
      <w:r>
        <w:rPr>
          <w:sz w:val="24"/>
        </w:rPr>
        <w:t>subtrahend ( - 1 3 ) to give</w:t>
      </w:r>
      <w:r>
        <w:rPr>
          <w:spacing w:val="-1"/>
          <w:sz w:val="24"/>
        </w:rPr>
        <w:t xml:space="preserve"> </w:t>
      </w:r>
      <w:r>
        <w:rPr>
          <w:sz w:val="24"/>
        </w:rPr>
        <w:t>(+13).</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In binary this is 11111010 + 00001101 =</w:t>
      </w:r>
      <w:r>
        <w:rPr>
          <w:spacing w:val="-4"/>
          <w:sz w:val="24"/>
        </w:rPr>
        <w:t xml:space="preserve"> </w:t>
      </w:r>
      <w:r>
        <w:rPr>
          <w:sz w:val="24"/>
        </w:rPr>
        <w:t>100000111.</w:t>
      </w:r>
    </w:p>
    <w:p>
      <w:pPr>
        <w:pStyle w:val="12"/>
        <w:numPr>
          <w:ilvl w:val="1"/>
          <w:numId w:val="14"/>
        </w:numPr>
        <w:tabs>
          <w:tab w:val="left" w:pos="1908"/>
          <w:tab w:val="left" w:pos="1909"/>
        </w:tabs>
        <w:spacing w:before="0" w:after="0" w:line="240" w:lineRule="auto"/>
        <w:ind w:left="1908" w:right="0" w:hanging="360"/>
        <w:jc w:val="left"/>
        <w:rPr>
          <w:sz w:val="24"/>
        </w:rPr>
      </w:pPr>
      <w:r>
        <w:rPr>
          <w:sz w:val="24"/>
        </w:rPr>
        <w:t>Removing the end carry, we obtain the correct answer 00000111</w:t>
      </w:r>
      <w:r>
        <w:rPr>
          <w:spacing w:val="-3"/>
          <w:sz w:val="24"/>
        </w:rPr>
        <w:t xml:space="preserve"> </w:t>
      </w:r>
      <w:r>
        <w:rPr>
          <w:sz w:val="24"/>
        </w:rPr>
        <w:t>(+7).</w:t>
      </w:r>
    </w:p>
    <w:p>
      <w:pPr>
        <w:pStyle w:val="4"/>
        <w:spacing w:before="269" w:line="240" w:lineRule="auto"/>
      </w:pPr>
      <w:r>
        <w:t>Overflow</w:t>
      </w:r>
    </w:p>
    <w:p>
      <w:pPr>
        <w:pStyle w:val="12"/>
        <w:numPr>
          <w:ilvl w:val="1"/>
          <w:numId w:val="14"/>
        </w:numPr>
        <w:tabs>
          <w:tab w:val="left" w:pos="1908"/>
          <w:tab w:val="left" w:pos="1909"/>
        </w:tabs>
        <w:spacing w:before="2" w:after="0" w:line="240" w:lineRule="auto"/>
        <w:ind w:left="1908" w:right="723" w:hanging="360"/>
        <w:jc w:val="left"/>
        <w:rPr>
          <w:sz w:val="24"/>
        </w:rPr>
      </w:pPr>
      <w:r>
        <w:rPr>
          <w:sz w:val="24"/>
        </w:rPr>
        <w:t>When two numbers of n digits each are added and the sum occupies n + 1 digits,</w:t>
      </w:r>
      <w:r>
        <w:rPr>
          <w:spacing w:val="-36"/>
          <w:sz w:val="24"/>
        </w:rPr>
        <w:t xml:space="preserve"> </w:t>
      </w:r>
      <w:r>
        <w:rPr>
          <w:sz w:val="24"/>
        </w:rPr>
        <w:t>we say that an overflow occurred.</w:t>
      </w:r>
    </w:p>
    <w:p>
      <w:pPr>
        <w:pStyle w:val="12"/>
        <w:numPr>
          <w:ilvl w:val="1"/>
          <w:numId w:val="14"/>
        </w:numPr>
        <w:tabs>
          <w:tab w:val="left" w:pos="1908"/>
          <w:tab w:val="left" w:pos="1909"/>
        </w:tabs>
        <w:spacing w:before="0" w:after="0" w:line="304" w:lineRule="exact"/>
        <w:ind w:left="1908" w:right="0" w:hanging="360"/>
        <w:jc w:val="left"/>
        <w:rPr>
          <w:sz w:val="24"/>
        </w:rPr>
      </w:pPr>
      <w:r>
        <w:rPr>
          <w:sz w:val="24"/>
        </w:rPr>
        <w:t>An overflow is a problem in digital computers because the width of registers is</w:t>
      </w:r>
      <w:r>
        <w:rPr>
          <w:spacing w:val="-22"/>
          <w:sz w:val="24"/>
        </w:rPr>
        <w:t xml:space="preserve"> </w:t>
      </w:r>
      <w:r>
        <w:rPr>
          <w:sz w:val="24"/>
        </w:rPr>
        <w:t>finite.</w:t>
      </w:r>
    </w:p>
    <w:p>
      <w:pPr>
        <w:pStyle w:val="12"/>
        <w:numPr>
          <w:ilvl w:val="1"/>
          <w:numId w:val="14"/>
        </w:numPr>
        <w:tabs>
          <w:tab w:val="left" w:pos="1963"/>
          <w:tab w:val="left" w:pos="1964"/>
        </w:tabs>
        <w:spacing w:before="0" w:after="0" w:line="242" w:lineRule="auto"/>
        <w:ind w:left="1908" w:right="440" w:hanging="360"/>
        <w:jc w:val="left"/>
        <w:rPr>
          <w:sz w:val="24"/>
        </w:rPr>
      </w:pPr>
      <w:r>
        <w:tab/>
      </w:r>
      <w:r>
        <w:rPr>
          <w:sz w:val="24"/>
        </w:rPr>
        <w:t xml:space="preserve">A result that contains </w:t>
      </w:r>
      <w:r>
        <w:rPr>
          <w:i/>
          <w:sz w:val="24"/>
        </w:rPr>
        <w:t xml:space="preserve">n + </w:t>
      </w:r>
      <w:r>
        <w:rPr>
          <w:sz w:val="24"/>
        </w:rPr>
        <w:t xml:space="preserve">1 bits cannot be accommodated in a register with a standard length of </w:t>
      </w:r>
      <w:r>
        <w:rPr>
          <w:i/>
          <w:sz w:val="24"/>
        </w:rPr>
        <w:t xml:space="preserve">n </w:t>
      </w:r>
      <w:r>
        <w:rPr>
          <w:sz w:val="24"/>
        </w:rPr>
        <w:t>bits.</w:t>
      </w:r>
    </w:p>
    <w:p>
      <w:pPr>
        <w:pStyle w:val="12"/>
        <w:numPr>
          <w:ilvl w:val="1"/>
          <w:numId w:val="14"/>
        </w:numPr>
        <w:tabs>
          <w:tab w:val="left" w:pos="1963"/>
          <w:tab w:val="left" w:pos="1964"/>
        </w:tabs>
        <w:spacing w:before="0" w:after="0" w:line="240" w:lineRule="auto"/>
        <w:ind w:left="1908" w:right="703" w:hanging="360"/>
        <w:jc w:val="left"/>
        <w:rPr>
          <w:sz w:val="24"/>
        </w:rPr>
      </w:pPr>
      <w:r>
        <w:tab/>
      </w:r>
      <w:r>
        <w:rPr>
          <w:sz w:val="24"/>
        </w:rPr>
        <w:t>For this reason, many computers detect the occurrence of an overflow, and when it occurs, a corresponding flip-flop is set which can then be checked by the</w:t>
      </w:r>
      <w:r>
        <w:rPr>
          <w:spacing w:val="-23"/>
          <w:sz w:val="24"/>
        </w:rPr>
        <w:t xml:space="preserve"> </w:t>
      </w:r>
      <w:r>
        <w:rPr>
          <w:sz w:val="24"/>
        </w:rPr>
        <w:t>user.</w:t>
      </w:r>
    </w:p>
    <w:p>
      <w:pPr>
        <w:pStyle w:val="12"/>
        <w:numPr>
          <w:ilvl w:val="1"/>
          <w:numId w:val="14"/>
        </w:numPr>
        <w:tabs>
          <w:tab w:val="left" w:pos="1908"/>
          <w:tab w:val="left" w:pos="1909"/>
        </w:tabs>
        <w:spacing w:before="0" w:after="0" w:line="240" w:lineRule="auto"/>
        <w:ind w:left="1908" w:right="378" w:hanging="360"/>
        <w:jc w:val="left"/>
        <w:rPr>
          <w:sz w:val="24"/>
        </w:rPr>
      </w:pPr>
      <w:r>
        <w:rPr>
          <w:sz w:val="24"/>
        </w:rPr>
        <w:t>An overflow cannot occur after an addition if one number is positive and the other is negative, since adding a positive number to a negative number produces a result that is smaller than the larger of the two original</w:t>
      </w:r>
      <w:r>
        <w:rPr>
          <w:spacing w:val="-4"/>
          <w:sz w:val="24"/>
        </w:rPr>
        <w:t xml:space="preserve"> </w:t>
      </w:r>
      <w:r>
        <w:rPr>
          <w:sz w:val="24"/>
        </w:rPr>
        <w:t>numbers.</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An overflow may occur if the two numbers added are either positive or both</w:t>
      </w:r>
      <w:r>
        <w:rPr>
          <w:spacing w:val="-18"/>
          <w:sz w:val="24"/>
        </w:rPr>
        <w:t xml:space="preserve"> </w:t>
      </w:r>
      <w:r>
        <w:rPr>
          <w:sz w:val="24"/>
        </w:rPr>
        <w:t>negative.</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Consider the following</w:t>
      </w:r>
      <w:r>
        <w:rPr>
          <w:spacing w:val="-5"/>
          <w:sz w:val="24"/>
        </w:rPr>
        <w:t xml:space="preserve"> </w:t>
      </w:r>
      <w:r>
        <w:rPr>
          <w:sz w:val="24"/>
        </w:rPr>
        <w:t>example.</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Two signed binary numbers, +70 and +80, are stored in two 8-bit</w:t>
      </w:r>
      <w:r>
        <w:rPr>
          <w:spacing w:val="-10"/>
          <w:sz w:val="24"/>
        </w:rPr>
        <w:t xml:space="preserve"> </w:t>
      </w:r>
      <w:r>
        <w:rPr>
          <w:sz w:val="24"/>
        </w:rPr>
        <w:t>registers.</w:t>
      </w:r>
    </w:p>
    <w:p>
      <w:pPr>
        <w:pStyle w:val="12"/>
        <w:numPr>
          <w:ilvl w:val="1"/>
          <w:numId w:val="14"/>
        </w:numPr>
        <w:tabs>
          <w:tab w:val="left" w:pos="1908"/>
          <w:tab w:val="left" w:pos="1909"/>
        </w:tabs>
        <w:spacing w:before="0" w:after="0" w:line="240" w:lineRule="auto"/>
        <w:ind w:left="1908" w:right="940" w:hanging="360"/>
        <w:jc w:val="left"/>
        <w:rPr>
          <w:sz w:val="24"/>
        </w:rPr>
      </w:pPr>
      <w:r>
        <w:rPr>
          <w:sz w:val="24"/>
        </w:rPr>
        <w:t>The range of numbers that each register can accommodate is from binary +127</w:t>
      </w:r>
      <w:r>
        <w:rPr>
          <w:spacing w:val="-32"/>
          <w:sz w:val="24"/>
        </w:rPr>
        <w:t xml:space="preserve"> </w:t>
      </w:r>
      <w:r>
        <w:rPr>
          <w:sz w:val="24"/>
        </w:rPr>
        <w:t>to binary</w:t>
      </w:r>
      <w:r>
        <w:rPr>
          <w:spacing w:val="-2"/>
          <w:sz w:val="24"/>
        </w:rPr>
        <w:t xml:space="preserve"> </w:t>
      </w:r>
      <w:r>
        <w:rPr>
          <w:sz w:val="24"/>
        </w:rPr>
        <w:t>-128.</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Since the sum of the two numbers is +150, it exceeds the capacity of the 8-bit</w:t>
      </w:r>
      <w:r>
        <w:rPr>
          <w:spacing w:val="-22"/>
          <w:sz w:val="24"/>
        </w:rPr>
        <w:t xml:space="preserve"> </w:t>
      </w:r>
      <w:r>
        <w:rPr>
          <w:sz w:val="24"/>
        </w:rPr>
        <w:t>register.</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This is true if the numbers are either positive or both</w:t>
      </w:r>
      <w:r>
        <w:rPr>
          <w:spacing w:val="-7"/>
          <w:sz w:val="24"/>
        </w:rPr>
        <w:t xml:space="preserve"> </w:t>
      </w:r>
      <w:r>
        <w:rPr>
          <w:sz w:val="24"/>
        </w:rPr>
        <w:t>negative.</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The two additions in binary are shown below together with the last two</w:t>
      </w:r>
      <w:r>
        <w:rPr>
          <w:spacing w:val="-18"/>
          <w:sz w:val="24"/>
        </w:rPr>
        <w:t xml:space="preserve"> </w:t>
      </w:r>
      <w:r>
        <w:rPr>
          <w:sz w:val="24"/>
        </w:rPr>
        <w:t>carries.</w:t>
      </w:r>
    </w:p>
    <w:p>
      <w:pPr>
        <w:spacing w:after="0" w:line="305" w:lineRule="exact"/>
        <w:jc w:val="left"/>
        <w:rPr>
          <w:sz w:val="24"/>
        </w:rPr>
        <w:sectPr>
          <w:pgSz w:w="12240" w:h="15840"/>
          <w:pgMar w:top="1700" w:right="700" w:bottom="1100" w:left="720" w:header="720" w:footer="901" w:gutter="0"/>
        </w:sectPr>
      </w:pPr>
    </w:p>
    <w:p>
      <w:pPr>
        <w:pStyle w:val="6"/>
        <w:spacing w:before="6" w:after="1"/>
        <w:ind w:left="0" w:firstLine="0"/>
        <w:rPr>
          <w:sz w:val="22"/>
        </w:rPr>
      </w:pPr>
    </w:p>
    <w:tbl>
      <w:tblPr>
        <w:tblStyle w:val="10"/>
        <w:tblW w:w="7578" w:type="dxa"/>
        <w:tblInd w:w="203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447"/>
        <w:gridCol w:w="41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1" w:hRule="atLeast"/>
        </w:trPr>
        <w:tc>
          <w:tcPr>
            <w:tcW w:w="3447" w:type="dxa"/>
          </w:tcPr>
          <w:p>
            <w:pPr>
              <w:pStyle w:val="13"/>
              <w:tabs>
                <w:tab w:val="left" w:pos="1665"/>
                <w:tab w:val="left" w:pos="2097"/>
              </w:tabs>
              <w:spacing w:line="252" w:lineRule="exact"/>
              <w:ind w:left="158"/>
              <w:rPr>
                <w:rFonts w:ascii="Courier New"/>
                <w:sz w:val="24"/>
              </w:rPr>
            </w:pPr>
            <w:r>
              <w:rPr>
                <w:rFonts w:ascii="Courier New"/>
                <w:sz w:val="24"/>
              </w:rPr>
              <w:t>carries:</w:t>
            </w:r>
            <w:r>
              <w:rPr>
                <w:rFonts w:ascii="Courier New"/>
                <w:sz w:val="24"/>
              </w:rPr>
              <w:tab/>
            </w:r>
            <w:r>
              <w:rPr>
                <w:rFonts w:ascii="Courier New"/>
                <w:sz w:val="24"/>
              </w:rPr>
              <w:t>0</w:t>
            </w:r>
            <w:r>
              <w:rPr>
                <w:rFonts w:ascii="Courier New"/>
                <w:sz w:val="24"/>
              </w:rPr>
              <w:tab/>
            </w:r>
            <w:r>
              <w:rPr>
                <w:rFonts w:ascii="Courier New"/>
                <w:sz w:val="24"/>
              </w:rPr>
              <w:t>1</w:t>
            </w:r>
          </w:p>
        </w:tc>
        <w:tc>
          <w:tcPr>
            <w:tcW w:w="4131" w:type="dxa"/>
          </w:tcPr>
          <w:p>
            <w:pPr>
              <w:pStyle w:val="13"/>
              <w:tabs>
                <w:tab w:val="left" w:pos="2357"/>
                <w:tab w:val="left" w:pos="2789"/>
              </w:tabs>
              <w:spacing w:line="252" w:lineRule="exact"/>
              <w:ind w:left="484"/>
              <w:rPr>
                <w:rFonts w:ascii="Courier New"/>
                <w:sz w:val="24"/>
              </w:rPr>
            </w:pPr>
            <w:r>
              <w:rPr>
                <w:rFonts w:ascii="Courier New"/>
                <w:sz w:val="24"/>
              </w:rPr>
              <w:t>carries:</w:t>
            </w:r>
            <w:r>
              <w:rPr>
                <w:rFonts w:ascii="Courier New"/>
                <w:sz w:val="24"/>
              </w:rPr>
              <w:tab/>
            </w:r>
            <w:r>
              <w:rPr>
                <w:rFonts w:ascii="Courier New"/>
                <w:sz w:val="24"/>
              </w:rPr>
              <w:t>1</w:t>
            </w:r>
            <w:r>
              <w:rPr>
                <w:rFonts w:ascii="Courier New"/>
                <w:sz w:val="24"/>
              </w:rPr>
              <w:tab/>
            </w:r>
            <w:r>
              <w:rPr>
                <w:rFonts w:ascii="Courier New"/>
                <w:sz w:val="24"/>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1" w:hRule="atLeast"/>
        </w:trPr>
        <w:tc>
          <w:tcPr>
            <w:tcW w:w="3447" w:type="dxa"/>
          </w:tcPr>
          <w:p>
            <w:pPr>
              <w:pStyle w:val="13"/>
              <w:tabs>
                <w:tab w:val="left" w:pos="1469"/>
                <w:tab w:val="left" w:pos="1901"/>
              </w:tabs>
              <w:spacing w:line="251" w:lineRule="exact"/>
              <w:ind w:right="377"/>
              <w:jc w:val="right"/>
              <w:rPr>
                <w:rFonts w:ascii="Courier New"/>
                <w:sz w:val="24"/>
              </w:rPr>
            </w:pPr>
            <w:r>
              <w:rPr>
                <w:rFonts w:ascii="Courier New"/>
                <w:sz w:val="24"/>
              </w:rPr>
              <w:t>+70</w:t>
            </w:r>
            <w:r>
              <w:rPr>
                <w:rFonts w:ascii="Courier New"/>
                <w:sz w:val="24"/>
              </w:rPr>
              <w:tab/>
            </w:r>
            <w:r>
              <w:rPr>
                <w:rFonts w:ascii="Courier New"/>
                <w:sz w:val="24"/>
              </w:rPr>
              <w:t>0</w:t>
            </w:r>
            <w:r>
              <w:rPr>
                <w:rFonts w:ascii="Courier New"/>
                <w:sz w:val="24"/>
              </w:rPr>
              <w:tab/>
            </w:r>
            <w:r>
              <w:rPr>
                <w:rFonts w:ascii="Courier New"/>
                <w:spacing w:val="-1"/>
                <w:sz w:val="24"/>
              </w:rPr>
              <w:t>1000110</w:t>
            </w:r>
          </w:p>
        </w:tc>
        <w:tc>
          <w:tcPr>
            <w:tcW w:w="4131" w:type="dxa"/>
          </w:tcPr>
          <w:p>
            <w:pPr>
              <w:pStyle w:val="13"/>
              <w:tabs>
                <w:tab w:val="left" w:pos="2227"/>
                <w:tab w:val="left" w:pos="2659"/>
              </w:tabs>
              <w:spacing w:line="251" w:lineRule="exact"/>
              <w:ind w:left="484"/>
              <w:rPr>
                <w:rFonts w:ascii="Courier New"/>
                <w:sz w:val="24"/>
              </w:rPr>
            </w:pPr>
            <w:r>
              <w:rPr>
                <w:rFonts w:ascii="Courier New"/>
                <w:sz w:val="24"/>
              </w:rPr>
              <w:t>-70</w:t>
            </w:r>
            <w:r>
              <w:rPr>
                <w:rFonts w:ascii="Courier New"/>
                <w:sz w:val="24"/>
              </w:rPr>
              <w:tab/>
            </w:r>
            <w:r>
              <w:rPr>
                <w:rFonts w:ascii="Courier New"/>
                <w:sz w:val="24"/>
              </w:rPr>
              <w:t>1</w:t>
            </w:r>
            <w:r>
              <w:rPr>
                <w:rFonts w:ascii="Courier New"/>
                <w:sz w:val="24"/>
              </w:rPr>
              <w:tab/>
            </w:r>
            <w:r>
              <w:rPr>
                <w:rFonts w:ascii="Courier New"/>
                <w:sz w:val="24"/>
              </w:rPr>
              <w:t>0111010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7" w:hRule="atLeast"/>
        </w:trPr>
        <w:tc>
          <w:tcPr>
            <w:tcW w:w="3447" w:type="dxa"/>
          </w:tcPr>
          <w:p>
            <w:pPr>
              <w:pStyle w:val="13"/>
              <w:tabs>
                <w:tab w:val="left" w:pos="1627"/>
                <w:tab w:val="left" w:pos="2059"/>
              </w:tabs>
              <w:spacing w:line="257" w:lineRule="exact"/>
              <w:ind w:left="50"/>
              <w:rPr>
                <w:rFonts w:ascii="Courier New"/>
                <w:sz w:val="24"/>
              </w:rPr>
            </w:pPr>
            <w:r>
              <w:rPr>
                <w:rFonts w:ascii="Courier New"/>
                <w:spacing w:val="-37"/>
                <w:sz w:val="24"/>
                <w:u w:val="single"/>
              </w:rPr>
              <w:t xml:space="preserve"> </w:t>
            </w:r>
            <w:r>
              <w:rPr>
                <w:rFonts w:ascii="Courier New"/>
                <w:sz w:val="24"/>
                <w:u w:val="single"/>
              </w:rPr>
              <w:t>+80</w:t>
            </w:r>
            <w:r>
              <w:rPr>
                <w:rFonts w:ascii="Courier New"/>
                <w:sz w:val="24"/>
                <w:u w:val="single"/>
              </w:rPr>
              <w:tab/>
            </w:r>
            <w:r>
              <w:rPr>
                <w:rFonts w:ascii="Courier New"/>
                <w:sz w:val="24"/>
                <w:u w:val="single"/>
              </w:rPr>
              <w:t>0</w:t>
            </w:r>
            <w:r>
              <w:rPr>
                <w:rFonts w:ascii="Courier New"/>
                <w:sz w:val="24"/>
                <w:u w:val="single"/>
              </w:rPr>
              <w:tab/>
            </w:r>
            <w:r>
              <w:rPr>
                <w:rFonts w:ascii="Courier New"/>
                <w:sz w:val="24"/>
                <w:u w:val="single"/>
              </w:rPr>
              <w:t>1010000</w:t>
            </w:r>
          </w:p>
        </w:tc>
        <w:tc>
          <w:tcPr>
            <w:tcW w:w="4131" w:type="dxa"/>
          </w:tcPr>
          <w:p>
            <w:pPr>
              <w:pStyle w:val="13"/>
              <w:tabs>
                <w:tab w:val="left" w:pos="2227"/>
                <w:tab w:val="left" w:pos="2659"/>
                <w:tab w:val="left" w:pos="4080"/>
              </w:tabs>
              <w:spacing w:line="257" w:lineRule="exact"/>
              <w:ind w:left="379"/>
              <w:rPr>
                <w:rFonts w:ascii="Courier New"/>
                <w:sz w:val="24"/>
              </w:rPr>
            </w:pPr>
            <w:r>
              <w:rPr>
                <w:rFonts w:ascii="Courier New"/>
                <w:spacing w:val="-39"/>
                <w:sz w:val="24"/>
                <w:u w:val="single"/>
              </w:rPr>
              <w:t xml:space="preserve"> </w:t>
            </w:r>
            <w:r>
              <w:rPr>
                <w:rFonts w:ascii="Courier New"/>
                <w:sz w:val="24"/>
                <w:u w:val="single"/>
              </w:rPr>
              <w:t>-80</w:t>
            </w:r>
            <w:r>
              <w:rPr>
                <w:rFonts w:ascii="Courier New"/>
                <w:sz w:val="24"/>
                <w:u w:val="single"/>
              </w:rPr>
              <w:tab/>
            </w:r>
            <w:r>
              <w:rPr>
                <w:rFonts w:ascii="Courier New"/>
                <w:sz w:val="24"/>
                <w:u w:val="single"/>
              </w:rPr>
              <w:t>1</w:t>
            </w:r>
            <w:r>
              <w:rPr>
                <w:rFonts w:ascii="Courier New"/>
                <w:sz w:val="24"/>
                <w:u w:val="single"/>
              </w:rPr>
              <w:tab/>
            </w:r>
            <w:r>
              <w:rPr>
                <w:rFonts w:ascii="Courier New"/>
                <w:sz w:val="24"/>
                <w:u w:val="single"/>
              </w:rPr>
              <w:t>0110000</w:t>
            </w:r>
            <w:r>
              <w:rPr>
                <w:rFonts w:ascii="Courier New"/>
                <w:sz w:val="24"/>
                <w:u w:val="single"/>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7" w:hRule="atLeast"/>
        </w:trPr>
        <w:tc>
          <w:tcPr>
            <w:tcW w:w="3447" w:type="dxa"/>
          </w:tcPr>
          <w:p>
            <w:pPr>
              <w:pStyle w:val="13"/>
              <w:tabs>
                <w:tab w:val="left" w:pos="1469"/>
                <w:tab w:val="left" w:pos="1901"/>
              </w:tabs>
              <w:spacing w:before="5" w:line="252" w:lineRule="exact"/>
              <w:ind w:right="377"/>
              <w:jc w:val="right"/>
              <w:rPr>
                <w:rFonts w:ascii="Courier New"/>
                <w:sz w:val="24"/>
              </w:rPr>
            </w:pPr>
            <w:r>
              <w:rPr>
                <w:rFonts w:ascii="Courier New"/>
                <w:sz w:val="24"/>
              </w:rPr>
              <w:t>+150</w:t>
            </w:r>
            <w:r>
              <w:rPr>
                <w:rFonts w:ascii="Courier New"/>
                <w:sz w:val="24"/>
              </w:rPr>
              <w:tab/>
            </w:r>
            <w:r>
              <w:rPr>
                <w:rFonts w:ascii="Courier New"/>
                <w:sz w:val="24"/>
              </w:rPr>
              <w:t>1</w:t>
            </w:r>
            <w:r>
              <w:rPr>
                <w:rFonts w:ascii="Courier New"/>
                <w:sz w:val="24"/>
              </w:rPr>
              <w:tab/>
            </w:r>
            <w:r>
              <w:rPr>
                <w:rFonts w:ascii="Courier New"/>
                <w:spacing w:val="-1"/>
                <w:sz w:val="24"/>
              </w:rPr>
              <w:t>0010110</w:t>
            </w:r>
          </w:p>
        </w:tc>
        <w:tc>
          <w:tcPr>
            <w:tcW w:w="4131" w:type="dxa"/>
          </w:tcPr>
          <w:p>
            <w:pPr>
              <w:pStyle w:val="13"/>
              <w:tabs>
                <w:tab w:val="left" w:pos="2227"/>
                <w:tab w:val="left" w:pos="2659"/>
              </w:tabs>
              <w:spacing w:before="5" w:line="252" w:lineRule="exact"/>
              <w:ind w:left="484"/>
              <w:rPr>
                <w:rFonts w:ascii="Courier New"/>
                <w:sz w:val="24"/>
              </w:rPr>
            </w:pPr>
            <w:r>
              <w:rPr>
                <w:rFonts w:ascii="Courier New"/>
                <w:sz w:val="24"/>
              </w:rPr>
              <w:t>-150</w:t>
            </w:r>
            <w:r>
              <w:rPr>
                <w:rFonts w:ascii="Courier New"/>
                <w:sz w:val="24"/>
              </w:rPr>
              <w:tab/>
            </w:r>
            <w:r>
              <w:rPr>
                <w:rFonts w:ascii="Courier New"/>
                <w:sz w:val="24"/>
              </w:rPr>
              <w:t>1</w:t>
            </w:r>
            <w:r>
              <w:rPr>
                <w:rFonts w:ascii="Courier New"/>
                <w:sz w:val="24"/>
              </w:rPr>
              <w:tab/>
            </w:r>
            <w:r>
              <w:rPr>
                <w:rFonts w:ascii="Courier New"/>
                <w:sz w:val="24"/>
              </w:rPr>
              <w:t>0110000</w:t>
            </w:r>
          </w:p>
        </w:tc>
      </w:tr>
    </w:tbl>
    <w:p>
      <w:pPr>
        <w:pStyle w:val="6"/>
        <w:spacing w:before="3"/>
        <w:ind w:left="0" w:firstLine="0"/>
        <w:rPr>
          <w:sz w:val="13"/>
        </w:rPr>
      </w:pPr>
    </w:p>
    <w:p>
      <w:pPr>
        <w:pStyle w:val="12"/>
        <w:numPr>
          <w:ilvl w:val="1"/>
          <w:numId w:val="14"/>
        </w:numPr>
        <w:tabs>
          <w:tab w:val="left" w:pos="1908"/>
          <w:tab w:val="left" w:pos="1909"/>
        </w:tabs>
        <w:spacing w:before="101" w:after="0" w:line="242" w:lineRule="auto"/>
        <w:ind w:left="1908" w:right="409" w:hanging="360"/>
        <w:jc w:val="left"/>
        <w:rPr>
          <w:sz w:val="24"/>
        </w:rPr>
      </w:pPr>
      <w:r>
        <w:rPr>
          <w:sz w:val="24"/>
        </w:rPr>
        <w:t>Note</w:t>
      </w:r>
      <w:r>
        <w:rPr>
          <w:spacing w:val="-5"/>
          <w:sz w:val="24"/>
        </w:rPr>
        <w:t xml:space="preserve"> </w:t>
      </w:r>
      <w:r>
        <w:rPr>
          <w:sz w:val="24"/>
        </w:rPr>
        <w:t>that</w:t>
      </w:r>
      <w:r>
        <w:rPr>
          <w:spacing w:val="-3"/>
          <w:sz w:val="24"/>
        </w:rPr>
        <w:t xml:space="preserve"> </w:t>
      </w:r>
      <w:r>
        <w:rPr>
          <w:sz w:val="24"/>
        </w:rPr>
        <w:t>the</w:t>
      </w:r>
      <w:r>
        <w:rPr>
          <w:spacing w:val="-3"/>
          <w:sz w:val="24"/>
        </w:rPr>
        <w:t xml:space="preserve"> </w:t>
      </w:r>
      <w:r>
        <w:rPr>
          <w:sz w:val="24"/>
        </w:rPr>
        <w:t>8-bit</w:t>
      </w:r>
      <w:r>
        <w:rPr>
          <w:spacing w:val="-3"/>
          <w:sz w:val="24"/>
        </w:rPr>
        <w:t xml:space="preserve"> </w:t>
      </w:r>
      <w:r>
        <w:rPr>
          <w:sz w:val="24"/>
        </w:rPr>
        <w:t>result</w:t>
      </w:r>
      <w:r>
        <w:rPr>
          <w:spacing w:val="-4"/>
          <w:sz w:val="24"/>
        </w:rPr>
        <w:t xml:space="preserve"> </w:t>
      </w:r>
      <w:r>
        <w:rPr>
          <w:sz w:val="24"/>
        </w:rPr>
        <w:t>that</w:t>
      </w:r>
      <w:r>
        <w:rPr>
          <w:spacing w:val="-1"/>
          <w:sz w:val="24"/>
        </w:rPr>
        <w:t xml:space="preserve"> </w:t>
      </w:r>
      <w:r>
        <w:rPr>
          <w:sz w:val="24"/>
        </w:rPr>
        <w:t>should</w:t>
      </w:r>
      <w:r>
        <w:rPr>
          <w:spacing w:val="-3"/>
          <w:sz w:val="24"/>
        </w:rPr>
        <w:t xml:space="preserve"> </w:t>
      </w:r>
      <w:r>
        <w:rPr>
          <w:sz w:val="24"/>
        </w:rPr>
        <w:t>have</w:t>
      </w:r>
      <w:r>
        <w:rPr>
          <w:spacing w:val="-1"/>
          <w:sz w:val="24"/>
        </w:rPr>
        <w:t xml:space="preserve"> </w:t>
      </w:r>
      <w:r>
        <w:rPr>
          <w:sz w:val="24"/>
        </w:rPr>
        <w:t>been</w:t>
      </w:r>
      <w:r>
        <w:rPr>
          <w:spacing w:val="-3"/>
          <w:sz w:val="24"/>
        </w:rPr>
        <w:t xml:space="preserve"> </w:t>
      </w:r>
      <w:r>
        <w:rPr>
          <w:sz w:val="24"/>
        </w:rPr>
        <w:t>positive</w:t>
      </w:r>
      <w:r>
        <w:rPr>
          <w:spacing w:val="-4"/>
          <w:sz w:val="24"/>
        </w:rPr>
        <w:t xml:space="preserve"> </w:t>
      </w:r>
      <w:r>
        <w:rPr>
          <w:sz w:val="24"/>
        </w:rPr>
        <w:t>has</w:t>
      </w:r>
      <w:r>
        <w:rPr>
          <w:spacing w:val="-2"/>
          <w:sz w:val="24"/>
        </w:rPr>
        <w:t xml:space="preserve"> </w:t>
      </w:r>
      <w:r>
        <w:rPr>
          <w:sz w:val="24"/>
        </w:rPr>
        <w:t>a</w:t>
      </w:r>
      <w:r>
        <w:rPr>
          <w:spacing w:val="-4"/>
          <w:sz w:val="24"/>
        </w:rPr>
        <w:t xml:space="preserve"> </w:t>
      </w:r>
      <w:r>
        <w:rPr>
          <w:sz w:val="24"/>
        </w:rPr>
        <w:t>negative</w:t>
      </w:r>
      <w:r>
        <w:rPr>
          <w:spacing w:val="-3"/>
          <w:sz w:val="24"/>
        </w:rPr>
        <w:t xml:space="preserve"> </w:t>
      </w:r>
      <w:r>
        <w:rPr>
          <w:sz w:val="24"/>
        </w:rPr>
        <w:t>sign</w:t>
      </w:r>
      <w:r>
        <w:rPr>
          <w:spacing w:val="-1"/>
          <w:sz w:val="24"/>
        </w:rPr>
        <w:t xml:space="preserve"> </w:t>
      </w:r>
      <w:r>
        <w:rPr>
          <w:sz w:val="24"/>
        </w:rPr>
        <w:t>bit</w:t>
      </w:r>
      <w:r>
        <w:rPr>
          <w:spacing w:val="-1"/>
          <w:sz w:val="24"/>
        </w:rPr>
        <w:t xml:space="preserve"> </w:t>
      </w:r>
      <w:r>
        <w:rPr>
          <w:sz w:val="24"/>
        </w:rPr>
        <w:t>and</w:t>
      </w:r>
      <w:r>
        <w:rPr>
          <w:spacing w:val="-4"/>
          <w:sz w:val="24"/>
        </w:rPr>
        <w:t xml:space="preserve"> </w:t>
      </w:r>
      <w:r>
        <w:rPr>
          <w:sz w:val="24"/>
        </w:rPr>
        <w:t>the 8-bit result that should have been negative has a positive sign</w:t>
      </w:r>
      <w:r>
        <w:rPr>
          <w:spacing w:val="-15"/>
          <w:sz w:val="24"/>
        </w:rPr>
        <w:t xml:space="preserve"> </w:t>
      </w:r>
      <w:r>
        <w:rPr>
          <w:sz w:val="24"/>
        </w:rPr>
        <w:t>bit.</w:t>
      </w:r>
    </w:p>
    <w:p>
      <w:pPr>
        <w:pStyle w:val="12"/>
        <w:numPr>
          <w:ilvl w:val="1"/>
          <w:numId w:val="14"/>
        </w:numPr>
        <w:tabs>
          <w:tab w:val="left" w:pos="1908"/>
          <w:tab w:val="left" w:pos="1909"/>
        </w:tabs>
        <w:spacing w:before="0" w:after="0" w:line="240" w:lineRule="auto"/>
        <w:ind w:left="1908" w:right="687" w:hanging="360"/>
        <w:jc w:val="left"/>
        <w:rPr>
          <w:sz w:val="24"/>
        </w:rPr>
      </w:pPr>
      <w:r>
        <w:rPr>
          <w:sz w:val="24"/>
        </w:rPr>
        <w:t>If,</w:t>
      </w:r>
      <w:r>
        <w:rPr>
          <w:spacing w:val="-2"/>
          <w:sz w:val="24"/>
        </w:rPr>
        <w:t xml:space="preserve"> </w:t>
      </w:r>
      <w:r>
        <w:rPr>
          <w:sz w:val="24"/>
        </w:rPr>
        <w:t>however,</w:t>
      </w:r>
      <w:r>
        <w:rPr>
          <w:spacing w:val="-4"/>
          <w:sz w:val="24"/>
        </w:rPr>
        <w:t xml:space="preserve"> </w:t>
      </w:r>
      <w:r>
        <w:rPr>
          <w:sz w:val="24"/>
        </w:rPr>
        <w:t>the</w:t>
      </w:r>
      <w:r>
        <w:rPr>
          <w:spacing w:val="-1"/>
          <w:sz w:val="24"/>
        </w:rPr>
        <w:t xml:space="preserve"> </w:t>
      </w:r>
      <w:r>
        <w:rPr>
          <w:sz w:val="24"/>
        </w:rPr>
        <w:t>carry</w:t>
      </w:r>
      <w:r>
        <w:rPr>
          <w:spacing w:val="-4"/>
          <w:sz w:val="24"/>
        </w:rPr>
        <w:t xml:space="preserve"> </w:t>
      </w:r>
      <w:r>
        <w:rPr>
          <w:sz w:val="24"/>
        </w:rPr>
        <w:t>out</w:t>
      </w:r>
      <w:r>
        <w:rPr>
          <w:spacing w:val="-1"/>
          <w:sz w:val="24"/>
        </w:rPr>
        <w:t xml:space="preserve"> </w:t>
      </w:r>
      <w:r>
        <w:rPr>
          <w:sz w:val="24"/>
        </w:rPr>
        <w:t>of</w:t>
      </w:r>
      <w:r>
        <w:rPr>
          <w:spacing w:val="-3"/>
          <w:sz w:val="24"/>
        </w:rPr>
        <w:t xml:space="preserve"> </w:t>
      </w:r>
      <w:r>
        <w:rPr>
          <w:sz w:val="24"/>
        </w:rPr>
        <w:t>the</w:t>
      </w:r>
      <w:r>
        <w:rPr>
          <w:spacing w:val="-4"/>
          <w:sz w:val="24"/>
        </w:rPr>
        <w:t xml:space="preserve"> </w:t>
      </w:r>
      <w:r>
        <w:rPr>
          <w:sz w:val="24"/>
        </w:rPr>
        <w:t>sign</w:t>
      </w:r>
      <w:r>
        <w:rPr>
          <w:spacing w:val="-3"/>
          <w:sz w:val="24"/>
        </w:rPr>
        <w:t xml:space="preserve"> </w:t>
      </w:r>
      <w:r>
        <w:rPr>
          <w:sz w:val="24"/>
        </w:rPr>
        <w:t>bit</w:t>
      </w:r>
      <w:r>
        <w:rPr>
          <w:spacing w:val="-3"/>
          <w:sz w:val="24"/>
        </w:rPr>
        <w:t xml:space="preserve"> </w:t>
      </w:r>
      <w:r>
        <w:rPr>
          <w:sz w:val="24"/>
        </w:rPr>
        <w:t>position</w:t>
      </w:r>
      <w:r>
        <w:rPr>
          <w:spacing w:val="-1"/>
          <w:sz w:val="24"/>
        </w:rPr>
        <w:t xml:space="preserve"> </w:t>
      </w:r>
      <w:r>
        <w:rPr>
          <w:sz w:val="24"/>
        </w:rPr>
        <w:t>is</w:t>
      </w:r>
      <w:r>
        <w:rPr>
          <w:spacing w:val="-2"/>
          <w:sz w:val="24"/>
        </w:rPr>
        <w:t xml:space="preserve"> </w:t>
      </w:r>
      <w:r>
        <w:rPr>
          <w:sz w:val="24"/>
        </w:rPr>
        <w:t>taken</w:t>
      </w:r>
      <w:r>
        <w:rPr>
          <w:spacing w:val="-2"/>
          <w:sz w:val="24"/>
        </w:rPr>
        <w:t xml:space="preserve"> </w:t>
      </w:r>
      <w:r>
        <w:rPr>
          <w:sz w:val="24"/>
        </w:rPr>
        <w:t>as</w:t>
      </w:r>
      <w:r>
        <w:rPr>
          <w:spacing w:val="-2"/>
          <w:sz w:val="24"/>
        </w:rPr>
        <w:t xml:space="preserve"> </w:t>
      </w:r>
      <w:r>
        <w:rPr>
          <w:sz w:val="24"/>
        </w:rPr>
        <w:t>the</w:t>
      </w:r>
      <w:r>
        <w:rPr>
          <w:spacing w:val="-1"/>
          <w:sz w:val="24"/>
        </w:rPr>
        <w:t xml:space="preserve"> </w:t>
      </w:r>
      <w:r>
        <w:rPr>
          <w:sz w:val="24"/>
        </w:rPr>
        <w:t>sign</w:t>
      </w:r>
      <w:r>
        <w:rPr>
          <w:spacing w:val="-3"/>
          <w:sz w:val="24"/>
        </w:rPr>
        <w:t xml:space="preserve"> </w:t>
      </w:r>
      <w:r>
        <w:rPr>
          <w:sz w:val="24"/>
        </w:rPr>
        <w:t>bit</w:t>
      </w:r>
      <w:r>
        <w:rPr>
          <w:spacing w:val="-3"/>
          <w:sz w:val="24"/>
        </w:rPr>
        <w:t xml:space="preserve"> </w:t>
      </w:r>
      <w:r>
        <w:rPr>
          <w:sz w:val="24"/>
        </w:rPr>
        <w:t>of</w:t>
      </w:r>
      <w:r>
        <w:rPr>
          <w:spacing w:val="-5"/>
          <w:sz w:val="24"/>
        </w:rPr>
        <w:t xml:space="preserve"> </w:t>
      </w:r>
      <w:r>
        <w:rPr>
          <w:sz w:val="24"/>
        </w:rPr>
        <w:t>the</w:t>
      </w:r>
      <w:r>
        <w:rPr>
          <w:spacing w:val="-4"/>
          <w:sz w:val="24"/>
        </w:rPr>
        <w:t xml:space="preserve"> </w:t>
      </w:r>
      <w:r>
        <w:rPr>
          <w:sz w:val="24"/>
        </w:rPr>
        <w:t>result, the 9-bit answer so obtained will be</w:t>
      </w:r>
      <w:r>
        <w:rPr>
          <w:spacing w:val="-5"/>
          <w:sz w:val="24"/>
        </w:rPr>
        <w:t xml:space="preserve"> </w:t>
      </w:r>
      <w:r>
        <w:rPr>
          <w:sz w:val="24"/>
        </w:rPr>
        <w:t>correct.</w:t>
      </w:r>
    </w:p>
    <w:p>
      <w:pPr>
        <w:pStyle w:val="12"/>
        <w:numPr>
          <w:ilvl w:val="1"/>
          <w:numId w:val="14"/>
        </w:numPr>
        <w:tabs>
          <w:tab w:val="left" w:pos="1908"/>
          <w:tab w:val="left" w:pos="1909"/>
        </w:tabs>
        <w:spacing w:before="0" w:after="0" w:line="242" w:lineRule="auto"/>
        <w:ind w:left="1908" w:right="949" w:hanging="360"/>
        <w:jc w:val="left"/>
        <w:rPr>
          <w:sz w:val="24"/>
        </w:rPr>
      </w:pPr>
      <w:r>
        <w:rPr>
          <w:sz w:val="24"/>
        </w:rPr>
        <w:t>Since the answer cannot be accommodated within 8 bits, we say that an</w:t>
      </w:r>
      <w:r>
        <w:rPr>
          <w:spacing w:val="-34"/>
          <w:sz w:val="24"/>
        </w:rPr>
        <w:t xml:space="preserve"> </w:t>
      </w:r>
      <w:r>
        <w:rPr>
          <w:sz w:val="24"/>
        </w:rPr>
        <w:t>overflow occurred.</w:t>
      </w:r>
    </w:p>
    <w:p>
      <w:pPr>
        <w:pStyle w:val="12"/>
        <w:numPr>
          <w:ilvl w:val="1"/>
          <w:numId w:val="14"/>
        </w:numPr>
        <w:tabs>
          <w:tab w:val="left" w:pos="1908"/>
          <w:tab w:val="left" w:pos="1909"/>
        </w:tabs>
        <w:spacing w:before="0" w:after="0" w:line="240" w:lineRule="auto"/>
        <w:ind w:left="1908" w:right="482" w:hanging="360"/>
        <w:jc w:val="left"/>
        <w:rPr>
          <w:sz w:val="24"/>
        </w:rPr>
      </w:pPr>
      <w:r>
        <w:rPr>
          <w:sz w:val="24"/>
        </w:rPr>
        <w:t>An</w:t>
      </w:r>
      <w:r>
        <w:rPr>
          <w:spacing w:val="-1"/>
          <w:sz w:val="24"/>
        </w:rPr>
        <w:t xml:space="preserve"> </w:t>
      </w:r>
      <w:r>
        <w:rPr>
          <w:sz w:val="24"/>
        </w:rPr>
        <w:t>overflow</w:t>
      </w:r>
      <w:r>
        <w:rPr>
          <w:spacing w:val="-3"/>
          <w:sz w:val="24"/>
        </w:rPr>
        <w:t xml:space="preserve"> </w:t>
      </w:r>
      <w:r>
        <w:rPr>
          <w:sz w:val="24"/>
        </w:rPr>
        <w:t>condition</w:t>
      </w:r>
      <w:r>
        <w:rPr>
          <w:spacing w:val="-3"/>
          <w:sz w:val="24"/>
        </w:rPr>
        <w:t xml:space="preserve"> </w:t>
      </w:r>
      <w:r>
        <w:rPr>
          <w:sz w:val="24"/>
        </w:rPr>
        <w:t>can</w:t>
      </w:r>
      <w:r>
        <w:rPr>
          <w:spacing w:val="-2"/>
          <w:sz w:val="24"/>
        </w:rPr>
        <w:t xml:space="preserve"> </w:t>
      </w:r>
      <w:r>
        <w:rPr>
          <w:sz w:val="24"/>
        </w:rPr>
        <w:t>be</w:t>
      </w:r>
      <w:r>
        <w:rPr>
          <w:spacing w:val="-1"/>
          <w:sz w:val="24"/>
        </w:rPr>
        <w:t xml:space="preserve"> </w:t>
      </w:r>
      <w:r>
        <w:rPr>
          <w:sz w:val="24"/>
        </w:rPr>
        <w:t>detected</w:t>
      </w:r>
      <w:r>
        <w:rPr>
          <w:spacing w:val="-3"/>
          <w:sz w:val="24"/>
        </w:rPr>
        <w:t xml:space="preserve"> </w:t>
      </w:r>
      <w:r>
        <w:rPr>
          <w:sz w:val="24"/>
        </w:rPr>
        <w:t>by</w:t>
      </w:r>
      <w:r>
        <w:rPr>
          <w:spacing w:val="-5"/>
          <w:sz w:val="24"/>
        </w:rPr>
        <w:t xml:space="preserve"> </w:t>
      </w:r>
      <w:r>
        <w:rPr>
          <w:sz w:val="24"/>
        </w:rPr>
        <w:t>observing</w:t>
      </w:r>
      <w:r>
        <w:rPr>
          <w:spacing w:val="-2"/>
          <w:sz w:val="24"/>
        </w:rPr>
        <w:t xml:space="preserve"> </w:t>
      </w:r>
      <w:r>
        <w:rPr>
          <w:sz w:val="24"/>
        </w:rPr>
        <w:t>the</w:t>
      </w:r>
      <w:r>
        <w:rPr>
          <w:spacing w:val="-2"/>
          <w:sz w:val="24"/>
        </w:rPr>
        <w:t xml:space="preserve"> </w:t>
      </w:r>
      <w:r>
        <w:rPr>
          <w:sz w:val="24"/>
        </w:rPr>
        <w:t>carry</w:t>
      </w:r>
      <w:r>
        <w:rPr>
          <w:spacing w:val="-5"/>
          <w:sz w:val="24"/>
        </w:rPr>
        <w:t xml:space="preserve"> </w:t>
      </w:r>
      <w:r>
        <w:rPr>
          <w:sz w:val="24"/>
        </w:rPr>
        <w:t>into</w:t>
      </w:r>
      <w:r>
        <w:rPr>
          <w:spacing w:val="-3"/>
          <w:sz w:val="24"/>
        </w:rPr>
        <w:t xml:space="preserve"> </w:t>
      </w:r>
      <w:r>
        <w:rPr>
          <w:sz w:val="24"/>
        </w:rPr>
        <w:t>the</w:t>
      </w:r>
      <w:r>
        <w:rPr>
          <w:spacing w:val="-5"/>
          <w:sz w:val="24"/>
        </w:rPr>
        <w:t xml:space="preserve"> </w:t>
      </w:r>
      <w:r>
        <w:rPr>
          <w:sz w:val="24"/>
        </w:rPr>
        <w:t>sign</w:t>
      </w:r>
      <w:r>
        <w:rPr>
          <w:spacing w:val="-4"/>
          <w:sz w:val="24"/>
        </w:rPr>
        <w:t xml:space="preserve"> </w:t>
      </w:r>
      <w:r>
        <w:rPr>
          <w:sz w:val="24"/>
        </w:rPr>
        <w:t>bit</w:t>
      </w:r>
      <w:r>
        <w:rPr>
          <w:spacing w:val="-3"/>
          <w:sz w:val="24"/>
        </w:rPr>
        <w:t xml:space="preserve"> </w:t>
      </w:r>
      <w:r>
        <w:rPr>
          <w:sz w:val="24"/>
        </w:rPr>
        <w:t>position and the carry out of the sign bit</w:t>
      </w:r>
      <w:r>
        <w:rPr>
          <w:spacing w:val="-6"/>
          <w:sz w:val="24"/>
        </w:rPr>
        <w:t xml:space="preserve"> </w:t>
      </w:r>
      <w:r>
        <w:rPr>
          <w:sz w:val="24"/>
        </w:rPr>
        <w:t>position.</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 xml:space="preserve">If these two carries are not equal, </w:t>
      </w:r>
      <w:r>
        <w:rPr>
          <w:spacing w:val="2"/>
          <w:sz w:val="24"/>
        </w:rPr>
        <w:t xml:space="preserve">an </w:t>
      </w:r>
      <w:r>
        <w:rPr>
          <w:sz w:val="24"/>
        </w:rPr>
        <w:t>overflow condition is</w:t>
      </w:r>
      <w:r>
        <w:rPr>
          <w:spacing w:val="-9"/>
          <w:sz w:val="24"/>
        </w:rPr>
        <w:t xml:space="preserve"> </w:t>
      </w:r>
      <w:r>
        <w:rPr>
          <w:sz w:val="24"/>
        </w:rPr>
        <w:t>produced.</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This is indicated in the examples where the two carries’ are explicitly</w:t>
      </w:r>
      <w:r>
        <w:rPr>
          <w:spacing w:val="-14"/>
          <w:sz w:val="24"/>
        </w:rPr>
        <w:t xml:space="preserve"> </w:t>
      </w:r>
      <w:r>
        <w:rPr>
          <w:sz w:val="24"/>
        </w:rPr>
        <w:t>shown.</w:t>
      </w:r>
    </w:p>
    <w:p>
      <w:pPr>
        <w:pStyle w:val="12"/>
        <w:numPr>
          <w:ilvl w:val="1"/>
          <w:numId w:val="14"/>
        </w:numPr>
        <w:tabs>
          <w:tab w:val="left" w:pos="1908"/>
          <w:tab w:val="left" w:pos="1909"/>
        </w:tabs>
        <w:spacing w:before="0" w:after="0" w:line="240" w:lineRule="auto"/>
        <w:ind w:left="1908" w:right="813" w:hanging="360"/>
        <w:jc w:val="left"/>
        <w:rPr>
          <w:sz w:val="24"/>
        </w:rPr>
      </w:pPr>
      <w:r>
        <w:rPr>
          <w:sz w:val="24"/>
        </w:rPr>
        <w:t>If the two carries’ are applied to an exclusive-OR gate, an overflow will be detected when the output of the gate is equal to</w:t>
      </w:r>
      <w:r>
        <w:rPr>
          <w:spacing w:val="-9"/>
          <w:sz w:val="24"/>
        </w:rPr>
        <w:t xml:space="preserve"> </w:t>
      </w:r>
      <w:r>
        <w:rPr>
          <w:sz w:val="24"/>
        </w:rPr>
        <w:t>1.</w:t>
      </w:r>
    </w:p>
    <w:p>
      <w:pPr>
        <w:pStyle w:val="6"/>
        <w:spacing w:before="4"/>
        <w:ind w:left="0" w:firstLine="0"/>
        <w:rPr>
          <w:sz w:val="23"/>
        </w:rPr>
      </w:pPr>
    </w:p>
    <w:p>
      <w:pPr>
        <w:pStyle w:val="2"/>
        <w:numPr>
          <w:ilvl w:val="0"/>
          <w:numId w:val="20"/>
        </w:numPr>
        <w:tabs>
          <w:tab w:val="left" w:pos="1188"/>
          <w:tab w:val="left" w:pos="1189"/>
        </w:tabs>
        <w:spacing w:before="0" w:after="0" w:line="375" w:lineRule="exact"/>
        <w:ind w:left="1188" w:right="0" w:hanging="619"/>
        <w:jc w:val="left"/>
      </w:pPr>
      <w:r>
        <w:t>Explain Floating - Point Representation in</w:t>
      </w:r>
      <w:r>
        <w:rPr>
          <w:spacing w:val="-7"/>
        </w:rPr>
        <w:t xml:space="preserve"> </w:t>
      </w:r>
      <w:r>
        <w:t>detail.</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The floating-point representation of a number has two</w:t>
      </w:r>
      <w:r>
        <w:rPr>
          <w:spacing w:val="-6"/>
          <w:sz w:val="24"/>
        </w:rPr>
        <w:t xml:space="preserve"> </w:t>
      </w:r>
      <w:r>
        <w:rPr>
          <w:sz w:val="24"/>
        </w:rPr>
        <w:t>parts.</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The first part represents a signed, fixed-point number called the</w:t>
      </w:r>
      <w:r>
        <w:rPr>
          <w:spacing w:val="-10"/>
          <w:sz w:val="24"/>
        </w:rPr>
        <w:t xml:space="preserve"> </w:t>
      </w:r>
      <w:r>
        <w:rPr>
          <w:b/>
          <w:sz w:val="24"/>
        </w:rPr>
        <w:t>mantissa</w:t>
      </w:r>
      <w:r>
        <w:rPr>
          <w:sz w:val="24"/>
        </w:rPr>
        <w:t>.</w:t>
      </w:r>
    </w:p>
    <w:p>
      <w:pPr>
        <w:pStyle w:val="12"/>
        <w:numPr>
          <w:ilvl w:val="1"/>
          <w:numId w:val="14"/>
        </w:numPr>
        <w:tabs>
          <w:tab w:val="left" w:pos="1908"/>
          <w:tab w:val="left" w:pos="1909"/>
        </w:tabs>
        <w:spacing w:before="2" w:after="0" w:line="240" w:lineRule="auto"/>
        <w:ind w:left="1908" w:right="376" w:hanging="360"/>
        <w:jc w:val="left"/>
        <w:rPr>
          <w:sz w:val="24"/>
        </w:rPr>
      </w:pPr>
      <w:r>
        <w:rPr>
          <w:sz w:val="24"/>
        </w:rPr>
        <w:t>The second part designates the position of the decimal (or binary) point and is called the</w:t>
      </w:r>
      <w:r>
        <w:rPr>
          <w:spacing w:val="-2"/>
          <w:sz w:val="24"/>
        </w:rPr>
        <w:t xml:space="preserve"> </w:t>
      </w:r>
      <w:r>
        <w:rPr>
          <w:b/>
          <w:sz w:val="24"/>
        </w:rPr>
        <w:t>exponent</w:t>
      </w:r>
      <w:r>
        <w:rPr>
          <w:sz w:val="24"/>
        </w:rPr>
        <w:t>.</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The fixed-point mantissa may be a fraction or an</w:t>
      </w:r>
      <w:r>
        <w:rPr>
          <w:spacing w:val="-8"/>
          <w:sz w:val="24"/>
        </w:rPr>
        <w:t xml:space="preserve"> </w:t>
      </w:r>
      <w:r>
        <w:rPr>
          <w:sz w:val="24"/>
        </w:rPr>
        <w:t>integer.</w:t>
      </w:r>
    </w:p>
    <w:p>
      <w:pPr>
        <w:pStyle w:val="6"/>
        <w:spacing w:before="2"/>
        <w:ind w:right="427" w:firstLine="0"/>
      </w:pPr>
      <w:r>
        <w:t>For example, the decimal number +6132.789 is represented in floating-point with a fraction and an exponent as follows:</w:t>
      </w:r>
    </w:p>
    <w:p>
      <w:pPr>
        <w:pStyle w:val="6"/>
        <w:tabs>
          <w:tab w:val="left" w:pos="6848"/>
        </w:tabs>
        <w:spacing w:line="293" w:lineRule="exact"/>
        <w:ind w:left="5014" w:firstLine="0"/>
      </w:pPr>
      <w:r>
        <w:t>Fraction</w:t>
      </w:r>
      <w:r>
        <w:tab/>
      </w:r>
      <w:r>
        <w:t>Exponent</w:t>
      </w:r>
    </w:p>
    <w:p>
      <w:pPr>
        <w:pStyle w:val="6"/>
        <w:tabs>
          <w:tab w:val="left" w:pos="3744"/>
        </w:tabs>
        <w:spacing w:line="292" w:lineRule="exact"/>
        <w:ind w:left="1529" w:firstLine="0"/>
        <w:jc w:val="center"/>
      </w:pPr>
      <w:r>
        <w:t>+0.6132789</w:t>
      </w:r>
      <w:r>
        <w:tab/>
      </w:r>
      <w:r>
        <w:t>+ 04</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Floating-point is always interpreted to represent a number in the following</w:t>
      </w:r>
      <w:r>
        <w:rPr>
          <w:spacing w:val="-19"/>
          <w:sz w:val="24"/>
        </w:rPr>
        <w:t xml:space="preserve"> </w:t>
      </w:r>
      <w:r>
        <w:rPr>
          <w:sz w:val="24"/>
        </w:rPr>
        <w:t>form:</w:t>
      </w:r>
    </w:p>
    <w:p>
      <w:pPr>
        <w:pStyle w:val="6"/>
        <w:spacing w:before="7" w:line="268" w:lineRule="exact"/>
        <w:ind w:left="1528" w:firstLine="0"/>
        <w:jc w:val="center"/>
        <w:rPr>
          <w:rFonts w:ascii="Courier New"/>
          <w:sz w:val="16"/>
        </w:rPr>
      </w:pPr>
      <w:r>
        <w:rPr>
          <w:rFonts w:ascii="Courier New"/>
        </w:rPr>
        <w:t>m x r</w:t>
      </w:r>
      <w:r>
        <w:rPr>
          <w:rFonts w:ascii="Courier New"/>
          <w:position w:val="6"/>
          <w:sz w:val="16"/>
        </w:rPr>
        <w:t>e</w:t>
      </w:r>
    </w:p>
    <w:p>
      <w:pPr>
        <w:pStyle w:val="12"/>
        <w:numPr>
          <w:ilvl w:val="1"/>
          <w:numId w:val="14"/>
        </w:numPr>
        <w:tabs>
          <w:tab w:val="left" w:pos="1908"/>
          <w:tab w:val="left" w:pos="1909"/>
        </w:tabs>
        <w:spacing w:before="0" w:after="0" w:line="242" w:lineRule="auto"/>
        <w:ind w:left="1908" w:right="382" w:hanging="360"/>
        <w:jc w:val="left"/>
        <w:rPr>
          <w:sz w:val="24"/>
        </w:rPr>
      </w:pPr>
      <w:r>
        <w:rPr>
          <w:sz w:val="24"/>
        </w:rPr>
        <w:t>Only the mantissa m and the exponent e are physically represented in the register (including their</w:t>
      </w:r>
      <w:r>
        <w:rPr>
          <w:spacing w:val="-2"/>
          <w:sz w:val="24"/>
        </w:rPr>
        <w:t xml:space="preserve"> </w:t>
      </w:r>
      <w:r>
        <w:rPr>
          <w:sz w:val="24"/>
        </w:rPr>
        <w:t>signs).</w:t>
      </w:r>
    </w:p>
    <w:p>
      <w:pPr>
        <w:pStyle w:val="12"/>
        <w:numPr>
          <w:ilvl w:val="1"/>
          <w:numId w:val="14"/>
        </w:numPr>
        <w:tabs>
          <w:tab w:val="left" w:pos="1908"/>
          <w:tab w:val="left" w:pos="1909"/>
        </w:tabs>
        <w:spacing w:before="0" w:after="0" w:line="301" w:lineRule="exact"/>
        <w:ind w:left="1908" w:right="0" w:hanging="360"/>
        <w:jc w:val="left"/>
        <w:rPr>
          <w:sz w:val="24"/>
        </w:rPr>
      </w:pPr>
      <w:r>
        <w:rPr>
          <w:sz w:val="24"/>
        </w:rPr>
        <w:t>The radix r and the radix-point position of the mantissa are always</w:t>
      </w:r>
      <w:r>
        <w:rPr>
          <w:spacing w:val="-12"/>
          <w:sz w:val="24"/>
        </w:rPr>
        <w:t xml:space="preserve"> </w:t>
      </w:r>
      <w:r>
        <w:rPr>
          <w:sz w:val="24"/>
        </w:rPr>
        <w:t>assumed.</w:t>
      </w:r>
    </w:p>
    <w:p>
      <w:pPr>
        <w:pStyle w:val="12"/>
        <w:numPr>
          <w:ilvl w:val="1"/>
          <w:numId w:val="14"/>
        </w:numPr>
        <w:tabs>
          <w:tab w:val="left" w:pos="1908"/>
          <w:tab w:val="left" w:pos="1909"/>
        </w:tabs>
        <w:spacing w:before="0" w:after="0" w:line="242" w:lineRule="auto"/>
        <w:ind w:left="1908" w:right="381" w:hanging="360"/>
        <w:jc w:val="left"/>
        <w:rPr>
          <w:sz w:val="24"/>
        </w:rPr>
      </w:pPr>
      <w:r>
        <w:rPr>
          <w:sz w:val="24"/>
        </w:rPr>
        <w:t>A floating-point binary number is represented in a similar manner except that it uses base 2 for the</w:t>
      </w:r>
      <w:r>
        <w:rPr>
          <w:spacing w:val="-4"/>
          <w:sz w:val="24"/>
        </w:rPr>
        <w:t xml:space="preserve"> </w:t>
      </w:r>
      <w:r>
        <w:rPr>
          <w:sz w:val="24"/>
        </w:rPr>
        <w:t>exponent.</w:t>
      </w:r>
    </w:p>
    <w:p>
      <w:pPr>
        <w:pStyle w:val="12"/>
        <w:numPr>
          <w:ilvl w:val="1"/>
          <w:numId w:val="14"/>
        </w:numPr>
        <w:tabs>
          <w:tab w:val="left" w:pos="1908"/>
          <w:tab w:val="left" w:pos="1909"/>
        </w:tabs>
        <w:spacing w:before="0" w:after="0" w:line="240" w:lineRule="auto"/>
        <w:ind w:left="1908" w:right="371" w:hanging="360"/>
        <w:jc w:val="left"/>
        <w:rPr>
          <w:sz w:val="24"/>
        </w:rPr>
      </w:pPr>
      <w:r>
        <w:rPr>
          <w:sz w:val="24"/>
        </w:rPr>
        <w:t>For example, the binary number +1001.11 is represented with an 8-bit fraction and 6- bit exponent as</w:t>
      </w:r>
      <w:r>
        <w:rPr>
          <w:spacing w:val="-3"/>
          <w:sz w:val="24"/>
        </w:rPr>
        <w:t xml:space="preserve"> </w:t>
      </w:r>
      <w:r>
        <w:rPr>
          <w:sz w:val="24"/>
        </w:rPr>
        <w:t>follows:</w:t>
      </w:r>
    </w:p>
    <w:p>
      <w:pPr>
        <w:pStyle w:val="6"/>
        <w:tabs>
          <w:tab w:val="left" w:pos="5969"/>
          <w:tab w:val="left" w:pos="6033"/>
        </w:tabs>
        <w:ind w:left="4789" w:right="3923" w:firstLine="0"/>
        <w:jc w:val="center"/>
      </w:pPr>
      <w:r>
        <w:t>Fraction</w:t>
      </w:r>
      <w:r>
        <w:tab/>
      </w:r>
      <w:r>
        <w:rPr>
          <w:spacing w:val="-3"/>
        </w:rPr>
        <w:t xml:space="preserve">Exponent </w:t>
      </w:r>
      <w:r>
        <w:rPr>
          <w:u w:val="single"/>
        </w:rPr>
        <w:t>0</w:t>
      </w:r>
      <w:r>
        <w:t>1001110</w:t>
      </w:r>
      <w:r>
        <w:tab/>
      </w:r>
      <w:r>
        <w:tab/>
      </w:r>
      <w:r>
        <w:t>000100</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The fraction has a 0 in the leftmost position to denote</w:t>
      </w:r>
      <w:r>
        <w:rPr>
          <w:spacing w:val="-13"/>
          <w:sz w:val="24"/>
        </w:rPr>
        <w:t xml:space="preserve"> </w:t>
      </w:r>
      <w:r>
        <w:rPr>
          <w:sz w:val="24"/>
        </w:rPr>
        <w:t>positive.</w:t>
      </w:r>
    </w:p>
    <w:p>
      <w:pPr>
        <w:pStyle w:val="12"/>
        <w:numPr>
          <w:ilvl w:val="1"/>
          <w:numId w:val="14"/>
        </w:numPr>
        <w:tabs>
          <w:tab w:val="left" w:pos="1963"/>
          <w:tab w:val="left" w:pos="1964"/>
        </w:tabs>
        <w:spacing w:before="0" w:after="0" w:line="305" w:lineRule="exact"/>
        <w:ind w:left="1963" w:right="0" w:hanging="415"/>
        <w:jc w:val="left"/>
        <w:rPr>
          <w:sz w:val="24"/>
        </w:rPr>
      </w:pPr>
      <w:r>
        <w:rPr>
          <w:sz w:val="24"/>
        </w:rPr>
        <w:t>The binary point of the fraction follows the sign bit but is not shown in the</w:t>
      </w:r>
      <w:r>
        <w:rPr>
          <w:spacing w:val="-30"/>
          <w:sz w:val="24"/>
        </w:rPr>
        <w:t xml:space="preserve"> </w:t>
      </w:r>
      <w:r>
        <w:rPr>
          <w:sz w:val="24"/>
        </w:rPr>
        <w:t>register.</w:t>
      </w:r>
    </w:p>
    <w:p>
      <w:pPr>
        <w:pStyle w:val="12"/>
        <w:numPr>
          <w:ilvl w:val="1"/>
          <w:numId w:val="14"/>
        </w:numPr>
        <w:tabs>
          <w:tab w:val="left" w:pos="1908"/>
          <w:tab w:val="left" w:pos="1909"/>
        </w:tabs>
        <w:spacing w:before="0" w:after="0" w:line="305" w:lineRule="exact"/>
        <w:ind w:left="1908" w:right="0" w:hanging="360"/>
        <w:jc w:val="left"/>
        <w:rPr>
          <w:sz w:val="24"/>
        </w:rPr>
      </w:pPr>
      <w:r>
        <w:rPr>
          <w:position w:val="2"/>
          <w:sz w:val="24"/>
        </w:rPr>
        <w:t>The exponent has the equivalent binary number +4 ( i.e. 000100</w:t>
      </w:r>
      <w:r>
        <w:rPr>
          <w:sz w:val="16"/>
        </w:rPr>
        <w:t>2</w:t>
      </w:r>
      <w:r>
        <w:rPr>
          <w:position w:val="2"/>
          <w:sz w:val="24"/>
        </w:rPr>
        <w:t>=4</w:t>
      </w:r>
      <w:r>
        <w:rPr>
          <w:sz w:val="16"/>
        </w:rPr>
        <w:t>10</w:t>
      </w:r>
      <w:r>
        <w:rPr>
          <w:spacing w:val="11"/>
          <w:sz w:val="16"/>
        </w:rPr>
        <w:t xml:space="preserve"> </w:t>
      </w:r>
      <w:r>
        <w:rPr>
          <w:position w:val="2"/>
          <w:sz w:val="24"/>
        </w:rPr>
        <w:t>).</w:t>
      </w:r>
    </w:p>
    <w:p>
      <w:pPr>
        <w:spacing w:after="0" w:line="305" w:lineRule="exact"/>
        <w:jc w:val="left"/>
        <w:rPr>
          <w:sz w:val="24"/>
        </w:rPr>
        <w:sectPr>
          <w:pgSz w:w="12240" w:h="15840"/>
          <w:pgMar w:top="1700" w:right="700" w:bottom="1100" w:left="720" w:header="720" w:footer="901" w:gutter="0"/>
        </w:sectPr>
      </w:pPr>
    </w:p>
    <w:p>
      <w:pPr>
        <w:pStyle w:val="6"/>
        <w:spacing w:before="8"/>
        <w:ind w:left="0" w:firstLine="0"/>
        <w:rPr>
          <w:sz w:val="13"/>
        </w:rPr>
      </w:pPr>
    </w:p>
    <w:p>
      <w:pPr>
        <w:pStyle w:val="12"/>
        <w:numPr>
          <w:ilvl w:val="1"/>
          <w:numId w:val="14"/>
        </w:numPr>
        <w:tabs>
          <w:tab w:val="left" w:pos="1908"/>
          <w:tab w:val="left" w:pos="1909"/>
        </w:tabs>
        <w:spacing w:before="101" w:after="0" w:line="240" w:lineRule="auto"/>
        <w:ind w:left="1908" w:right="0" w:hanging="360"/>
        <w:jc w:val="left"/>
        <w:rPr>
          <w:sz w:val="24"/>
        </w:rPr>
      </w:pPr>
      <w:r>
        <w:rPr>
          <w:sz w:val="24"/>
        </w:rPr>
        <w:t>The floating-point number is equivalent</w:t>
      </w:r>
      <w:r>
        <w:rPr>
          <w:spacing w:val="-3"/>
          <w:sz w:val="24"/>
        </w:rPr>
        <w:t xml:space="preserve"> </w:t>
      </w:r>
      <w:r>
        <w:rPr>
          <w:sz w:val="24"/>
        </w:rPr>
        <w:t>to:</w:t>
      </w:r>
    </w:p>
    <w:p>
      <w:pPr>
        <w:pStyle w:val="6"/>
        <w:spacing w:before="4"/>
        <w:ind w:left="0" w:firstLine="0"/>
        <w:rPr>
          <w:sz w:val="16"/>
        </w:rPr>
      </w:pPr>
    </w:p>
    <w:p>
      <w:pPr>
        <w:spacing w:after="0"/>
        <w:rPr>
          <w:sz w:val="16"/>
        </w:rPr>
        <w:sectPr>
          <w:pgSz w:w="12240" w:h="15840"/>
          <w:pgMar w:top="1700" w:right="700" w:bottom="1100" w:left="720" w:header="720" w:footer="901" w:gutter="0"/>
        </w:sectPr>
      </w:pPr>
    </w:p>
    <w:p>
      <w:pPr>
        <w:pStyle w:val="6"/>
        <w:ind w:left="0" w:firstLine="0"/>
        <w:rPr>
          <w:sz w:val="30"/>
        </w:rPr>
      </w:pPr>
    </w:p>
    <w:p>
      <w:pPr>
        <w:pStyle w:val="4"/>
      </w:pPr>
      <w:r>
        <w:t>Normalization</w:t>
      </w:r>
    </w:p>
    <w:p>
      <w:pPr>
        <w:spacing w:before="99"/>
        <w:ind w:left="1188" w:right="0" w:firstLine="0"/>
        <w:jc w:val="left"/>
        <w:rPr>
          <w:rFonts w:ascii="Courier New"/>
          <w:sz w:val="16"/>
        </w:rPr>
      </w:pPr>
      <w:r>
        <w:br w:type="column"/>
      </w:r>
      <w:r>
        <w:rPr>
          <w:rFonts w:ascii="Courier New"/>
          <w:position w:val="2"/>
          <w:sz w:val="24"/>
        </w:rPr>
        <w:t>m x 2</w:t>
      </w:r>
      <w:r>
        <w:rPr>
          <w:rFonts w:ascii="Courier New"/>
          <w:position w:val="8"/>
          <w:sz w:val="16"/>
        </w:rPr>
        <w:t xml:space="preserve">e </w:t>
      </w:r>
      <w:r>
        <w:rPr>
          <w:rFonts w:ascii="Courier New"/>
          <w:position w:val="2"/>
          <w:sz w:val="24"/>
        </w:rPr>
        <w:t>= +(.1001110)</w:t>
      </w:r>
      <w:r>
        <w:rPr>
          <w:rFonts w:ascii="Courier New"/>
          <w:sz w:val="16"/>
        </w:rPr>
        <w:t xml:space="preserve">2 </w:t>
      </w:r>
      <w:r>
        <w:rPr>
          <w:rFonts w:ascii="Courier New"/>
          <w:position w:val="2"/>
          <w:sz w:val="24"/>
        </w:rPr>
        <w:t>x</w:t>
      </w:r>
      <w:r>
        <w:rPr>
          <w:rFonts w:ascii="Courier New"/>
          <w:spacing w:val="-57"/>
          <w:position w:val="2"/>
          <w:sz w:val="24"/>
        </w:rPr>
        <w:t xml:space="preserve"> </w:t>
      </w:r>
      <w:r>
        <w:rPr>
          <w:rFonts w:ascii="Courier New"/>
          <w:position w:val="2"/>
          <w:sz w:val="24"/>
        </w:rPr>
        <w:t>2</w:t>
      </w:r>
      <w:r>
        <w:rPr>
          <w:rFonts w:ascii="Courier New"/>
          <w:position w:val="8"/>
          <w:sz w:val="16"/>
        </w:rPr>
        <w:t>+4</w:t>
      </w:r>
    </w:p>
    <w:p>
      <w:pPr>
        <w:spacing w:after="0"/>
        <w:jc w:val="left"/>
        <w:rPr>
          <w:rFonts w:ascii="Courier New"/>
          <w:sz w:val="16"/>
        </w:rPr>
        <w:sectPr>
          <w:type w:val="continuous"/>
          <w:pgSz w:w="12240" w:h="15840"/>
          <w:pgMar w:top="1660" w:right="700" w:bottom="1100" w:left="720" w:header="720" w:footer="720" w:gutter="0"/>
          <w:cols w:equalWidth="0" w:num="2">
            <w:col w:w="2647" w:space="154"/>
            <w:col w:w="8019"/>
          </w:cols>
        </w:sectPr>
      </w:pPr>
    </w:p>
    <w:p>
      <w:pPr>
        <w:pStyle w:val="12"/>
        <w:numPr>
          <w:ilvl w:val="1"/>
          <w:numId w:val="14"/>
        </w:numPr>
        <w:tabs>
          <w:tab w:val="left" w:pos="1908"/>
          <w:tab w:val="left" w:pos="1909"/>
        </w:tabs>
        <w:spacing w:before="0" w:after="0" w:line="240" w:lineRule="auto"/>
        <w:ind w:left="1908" w:right="378" w:hanging="360"/>
        <w:jc w:val="left"/>
        <w:rPr>
          <w:sz w:val="24"/>
        </w:rPr>
      </w:pPr>
      <w:r>
        <w:rPr>
          <w:sz w:val="24"/>
        </w:rPr>
        <w:t>A floating-point number is said to be normalized if the most significant digit of the mantissa is</w:t>
      </w:r>
      <w:r>
        <w:rPr>
          <w:spacing w:val="-3"/>
          <w:sz w:val="24"/>
        </w:rPr>
        <w:t xml:space="preserve"> </w:t>
      </w:r>
      <w:r>
        <w:rPr>
          <w:sz w:val="24"/>
        </w:rPr>
        <w:t>nonzero.</w:t>
      </w:r>
    </w:p>
    <w:p>
      <w:pPr>
        <w:pStyle w:val="6"/>
        <w:spacing w:line="292" w:lineRule="exact"/>
        <w:ind w:firstLine="0"/>
      </w:pPr>
      <w:r>
        <w:t>For example, the decimal number 350 is normalized but 00035 are not.</w:t>
      </w:r>
    </w:p>
    <w:p>
      <w:pPr>
        <w:pStyle w:val="12"/>
        <w:numPr>
          <w:ilvl w:val="1"/>
          <w:numId w:val="14"/>
        </w:numPr>
        <w:tabs>
          <w:tab w:val="left" w:pos="1908"/>
          <w:tab w:val="left" w:pos="1909"/>
        </w:tabs>
        <w:spacing w:before="0" w:after="0" w:line="242" w:lineRule="auto"/>
        <w:ind w:left="1908" w:right="380" w:hanging="360"/>
        <w:jc w:val="left"/>
        <w:rPr>
          <w:sz w:val="24"/>
        </w:rPr>
      </w:pPr>
      <w:r>
        <w:rPr>
          <w:sz w:val="24"/>
        </w:rPr>
        <w:t>Regardless of where the position of the radix point is assumed to be in the mantissa, the number is normalized only if its leftmost digit is</w:t>
      </w:r>
      <w:r>
        <w:rPr>
          <w:spacing w:val="-11"/>
          <w:sz w:val="24"/>
        </w:rPr>
        <w:t xml:space="preserve"> </w:t>
      </w:r>
      <w:r>
        <w:rPr>
          <w:sz w:val="24"/>
        </w:rPr>
        <w:t>nonzero.</w:t>
      </w:r>
    </w:p>
    <w:p>
      <w:pPr>
        <w:pStyle w:val="6"/>
        <w:ind w:firstLine="0"/>
      </w:pPr>
      <w:r>
        <w:t>For example, the 8-bit binary number 00011010 is not normalized because of the three leading 0's.</w:t>
      </w:r>
    </w:p>
    <w:p>
      <w:pPr>
        <w:pStyle w:val="12"/>
        <w:numPr>
          <w:ilvl w:val="1"/>
          <w:numId w:val="14"/>
        </w:numPr>
        <w:tabs>
          <w:tab w:val="left" w:pos="1908"/>
          <w:tab w:val="left" w:pos="1909"/>
        </w:tabs>
        <w:spacing w:before="0" w:after="0" w:line="240" w:lineRule="auto"/>
        <w:ind w:left="1908" w:right="384" w:hanging="360"/>
        <w:jc w:val="left"/>
        <w:rPr>
          <w:sz w:val="24"/>
        </w:rPr>
      </w:pPr>
      <w:r>
        <w:rPr>
          <w:sz w:val="24"/>
        </w:rPr>
        <w:t>The number can be normalized by shifting it three positions to the left and discarding the leading 0's to obtain</w:t>
      </w:r>
      <w:r>
        <w:rPr>
          <w:spacing w:val="-4"/>
          <w:sz w:val="24"/>
        </w:rPr>
        <w:t xml:space="preserve"> </w:t>
      </w:r>
      <w:r>
        <w:rPr>
          <w:sz w:val="24"/>
        </w:rPr>
        <w:t>11010000.</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 xml:space="preserve">The three shifts multiply the number by </w:t>
      </w:r>
      <w:r>
        <w:rPr>
          <w:spacing w:val="2"/>
          <w:sz w:val="24"/>
        </w:rPr>
        <w:t>2</w:t>
      </w:r>
      <w:r>
        <w:rPr>
          <w:spacing w:val="2"/>
          <w:position w:val="8"/>
          <w:sz w:val="16"/>
        </w:rPr>
        <w:t xml:space="preserve">3 </w:t>
      </w:r>
      <w:r>
        <w:rPr>
          <w:sz w:val="24"/>
        </w:rPr>
        <w:t>=</w:t>
      </w:r>
      <w:r>
        <w:rPr>
          <w:spacing w:val="-33"/>
          <w:sz w:val="24"/>
        </w:rPr>
        <w:t xml:space="preserve"> </w:t>
      </w:r>
      <w:r>
        <w:rPr>
          <w:sz w:val="24"/>
        </w:rPr>
        <w:t>8.</w:t>
      </w:r>
    </w:p>
    <w:p>
      <w:pPr>
        <w:pStyle w:val="12"/>
        <w:numPr>
          <w:ilvl w:val="1"/>
          <w:numId w:val="14"/>
        </w:numPr>
        <w:tabs>
          <w:tab w:val="left" w:pos="1909"/>
        </w:tabs>
        <w:spacing w:before="0" w:after="0" w:line="240" w:lineRule="auto"/>
        <w:ind w:left="1908" w:right="378" w:hanging="360"/>
        <w:jc w:val="both"/>
        <w:rPr>
          <w:sz w:val="24"/>
        </w:rPr>
      </w:pPr>
      <w:r>
        <w:rPr>
          <w:sz w:val="24"/>
        </w:rPr>
        <w:t>To keep the same value for the floating-point number, the exponent must be subtracted by normalized numbers provide the maximum possible precision for the floating-point</w:t>
      </w:r>
      <w:r>
        <w:rPr>
          <w:spacing w:val="-2"/>
          <w:sz w:val="24"/>
        </w:rPr>
        <w:t xml:space="preserve"> </w:t>
      </w:r>
      <w:r>
        <w:rPr>
          <w:sz w:val="24"/>
        </w:rPr>
        <w:t>number.</w:t>
      </w:r>
    </w:p>
    <w:p>
      <w:pPr>
        <w:pStyle w:val="12"/>
        <w:numPr>
          <w:ilvl w:val="1"/>
          <w:numId w:val="14"/>
        </w:numPr>
        <w:tabs>
          <w:tab w:val="left" w:pos="1908"/>
          <w:tab w:val="left" w:pos="1909"/>
        </w:tabs>
        <w:spacing w:before="0" w:after="0" w:line="304" w:lineRule="exact"/>
        <w:ind w:left="1908" w:right="0" w:hanging="360"/>
        <w:jc w:val="left"/>
        <w:rPr>
          <w:sz w:val="24"/>
        </w:rPr>
      </w:pPr>
      <w:r>
        <w:rPr>
          <w:sz w:val="24"/>
        </w:rPr>
        <w:t>A zero cannot be normalized because it does not have a nonzero</w:t>
      </w:r>
      <w:r>
        <w:rPr>
          <w:spacing w:val="-10"/>
          <w:sz w:val="24"/>
        </w:rPr>
        <w:t xml:space="preserve"> </w:t>
      </w:r>
      <w:r>
        <w:rPr>
          <w:sz w:val="24"/>
        </w:rPr>
        <w:t>digit.</w:t>
      </w:r>
    </w:p>
    <w:p>
      <w:pPr>
        <w:pStyle w:val="12"/>
        <w:numPr>
          <w:ilvl w:val="1"/>
          <w:numId w:val="14"/>
        </w:numPr>
        <w:tabs>
          <w:tab w:val="left" w:pos="1908"/>
          <w:tab w:val="left" w:pos="1909"/>
        </w:tabs>
        <w:spacing w:before="0" w:after="0" w:line="305" w:lineRule="exact"/>
        <w:ind w:left="1908" w:right="0" w:hanging="360"/>
        <w:jc w:val="left"/>
        <w:rPr>
          <w:sz w:val="24"/>
        </w:rPr>
      </w:pPr>
      <w:r>
        <w:rPr>
          <w:sz w:val="24"/>
        </w:rPr>
        <w:t>It is usually represented in floating-point by all 0's in the mantissa and</w:t>
      </w:r>
      <w:r>
        <w:rPr>
          <w:spacing w:val="-16"/>
          <w:sz w:val="24"/>
        </w:rPr>
        <w:t xml:space="preserve"> </w:t>
      </w:r>
      <w:r>
        <w:rPr>
          <w:sz w:val="24"/>
        </w:rPr>
        <w:t>exponent.</w:t>
      </w:r>
    </w:p>
    <w:p>
      <w:pPr>
        <w:pStyle w:val="12"/>
        <w:numPr>
          <w:ilvl w:val="1"/>
          <w:numId w:val="14"/>
        </w:numPr>
        <w:tabs>
          <w:tab w:val="left" w:pos="1909"/>
        </w:tabs>
        <w:spacing w:before="0" w:after="0" w:line="240" w:lineRule="auto"/>
        <w:ind w:left="1908" w:right="379" w:hanging="360"/>
        <w:jc w:val="both"/>
        <w:rPr>
          <w:sz w:val="24"/>
        </w:rPr>
      </w:pPr>
      <w:r>
        <w:rPr>
          <w:sz w:val="24"/>
        </w:rPr>
        <w:t>Arithmetic operations with floating-point numbers are more complicated than arithmetic operations with fixed-point numbers and their execution takes longer and requires more complex</w:t>
      </w:r>
      <w:r>
        <w:rPr>
          <w:spacing w:val="1"/>
          <w:sz w:val="24"/>
        </w:rPr>
        <w:t xml:space="preserve"> </w:t>
      </w:r>
      <w:r>
        <w:rPr>
          <w:sz w:val="24"/>
        </w:rPr>
        <w:t>hardware.</w:t>
      </w:r>
    </w:p>
    <w:p>
      <w:pPr>
        <w:pStyle w:val="12"/>
        <w:numPr>
          <w:ilvl w:val="1"/>
          <w:numId w:val="14"/>
        </w:numPr>
        <w:tabs>
          <w:tab w:val="left" w:pos="1908"/>
          <w:tab w:val="left" w:pos="1909"/>
        </w:tabs>
        <w:spacing w:before="0" w:after="0" w:line="242" w:lineRule="auto"/>
        <w:ind w:left="1908" w:right="381" w:hanging="360"/>
        <w:jc w:val="left"/>
        <w:rPr>
          <w:sz w:val="24"/>
        </w:rPr>
      </w:pPr>
      <w:r>
        <w:rPr>
          <w:sz w:val="24"/>
        </w:rPr>
        <w:t>However, floating-point representation is a must for scientific computations because of the scaling problems involved with fixed-point</w:t>
      </w:r>
      <w:r>
        <w:rPr>
          <w:spacing w:val="-7"/>
          <w:sz w:val="24"/>
        </w:rPr>
        <w:t xml:space="preserve"> </w:t>
      </w:r>
      <w:r>
        <w:rPr>
          <w:sz w:val="24"/>
        </w:rPr>
        <w:t>computations.</w:t>
      </w:r>
    </w:p>
    <w:p>
      <w:pPr>
        <w:pStyle w:val="12"/>
        <w:numPr>
          <w:ilvl w:val="1"/>
          <w:numId w:val="14"/>
        </w:numPr>
        <w:tabs>
          <w:tab w:val="left" w:pos="1908"/>
          <w:tab w:val="left" w:pos="1909"/>
        </w:tabs>
        <w:spacing w:before="0" w:after="0" w:line="240" w:lineRule="auto"/>
        <w:ind w:left="1908" w:right="375" w:hanging="360"/>
        <w:jc w:val="left"/>
        <w:rPr>
          <w:sz w:val="24"/>
        </w:rPr>
      </w:pPr>
      <w:r>
        <w:rPr>
          <w:sz w:val="24"/>
        </w:rPr>
        <w:t>Many computers and all electronic calculators have the built-in capability of performing floating-point arithmetic</w:t>
      </w:r>
      <w:r>
        <w:rPr>
          <w:spacing w:val="-2"/>
          <w:sz w:val="24"/>
        </w:rPr>
        <w:t xml:space="preserve"> </w:t>
      </w:r>
      <w:r>
        <w:rPr>
          <w:sz w:val="24"/>
        </w:rPr>
        <w:t>operations.</w:t>
      </w:r>
    </w:p>
    <w:p>
      <w:pPr>
        <w:spacing w:after="0" w:line="240" w:lineRule="auto"/>
        <w:jc w:val="left"/>
        <w:rPr>
          <w:sz w:val="24"/>
        </w:rPr>
        <w:sectPr>
          <w:type w:val="continuous"/>
          <w:pgSz w:w="12240" w:h="15840"/>
          <w:pgMar w:top="1660" w:right="700" w:bottom="1100" w:left="720" w:header="720" w:footer="720" w:gutter="0"/>
        </w:sectPr>
      </w:pPr>
    </w:p>
    <w:p>
      <w:pPr>
        <w:pStyle w:val="6"/>
        <w:spacing w:before="3"/>
        <w:ind w:left="0" w:firstLine="0"/>
        <w:rPr>
          <w:sz w:val="18"/>
        </w:rPr>
      </w:pPr>
    </w:p>
    <w:p>
      <w:pPr>
        <w:pStyle w:val="2"/>
        <w:numPr>
          <w:ilvl w:val="0"/>
          <w:numId w:val="21"/>
        </w:numPr>
        <w:tabs>
          <w:tab w:val="left" w:pos="1188"/>
          <w:tab w:val="left" w:pos="1189"/>
        </w:tabs>
        <w:spacing w:before="45" w:after="0" w:line="240" w:lineRule="auto"/>
        <w:ind w:left="1188" w:right="0" w:hanging="828"/>
        <w:jc w:val="left"/>
      </w:pPr>
      <w:r>
        <w:t>Define the</w:t>
      </w:r>
      <w:r>
        <w:rPr>
          <w:spacing w:val="1"/>
        </w:rPr>
        <w:t xml:space="preserve"> </w:t>
      </w:r>
      <w:r>
        <w:t>following:</w:t>
      </w:r>
    </w:p>
    <w:p>
      <w:pPr>
        <w:pStyle w:val="4"/>
        <w:spacing w:before="2" w:line="240" w:lineRule="auto"/>
        <w:jc w:val="both"/>
      </w:pPr>
      <w:r>
        <w:t>Instruction Code</w:t>
      </w:r>
    </w:p>
    <w:p>
      <w:pPr>
        <w:pStyle w:val="6"/>
        <w:ind w:left="1188" w:firstLine="0"/>
        <w:jc w:val="both"/>
      </w:pPr>
      <w:r>
        <w:t>An instruction code is a group of bits that instruct the computer to perform a specific operation.</w:t>
      </w:r>
    </w:p>
    <w:p>
      <w:pPr>
        <w:pStyle w:val="6"/>
        <w:ind w:left="0" w:firstLine="0"/>
      </w:pPr>
    </w:p>
    <w:p>
      <w:pPr>
        <w:pStyle w:val="4"/>
        <w:spacing w:line="240" w:lineRule="auto"/>
        <w:jc w:val="both"/>
      </w:pPr>
      <w:r>
        <w:t>Operation Code</w:t>
      </w:r>
    </w:p>
    <w:p>
      <w:pPr>
        <w:pStyle w:val="6"/>
        <w:ind w:left="1171" w:right="215" w:firstLine="16"/>
        <w:jc w:val="both"/>
      </w:pPr>
      <w:r>
        <w:t>The operation code of an instruction is a group of bits that define such operations as add, subtract, multiply, shift, and complement. The number of bits required for the operation code of an instruction depends on the total number of operations available in the computer. The operation code must consist of at least n bits for a given 2</w:t>
      </w:r>
      <w:r>
        <w:rPr>
          <w:position w:val="8"/>
          <w:sz w:val="16"/>
        </w:rPr>
        <w:t xml:space="preserve">n </w:t>
      </w:r>
      <w:r>
        <w:t>(or less) distinct operations.</w:t>
      </w:r>
    </w:p>
    <w:p>
      <w:pPr>
        <w:pStyle w:val="6"/>
        <w:spacing w:before="8"/>
        <w:ind w:left="0" w:firstLine="0"/>
        <w:rPr>
          <w:sz w:val="23"/>
        </w:rPr>
      </w:pPr>
    </w:p>
    <w:p>
      <w:pPr>
        <w:pStyle w:val="4"/>
        <w:spacing w:line="240" w:lineRule="auto"/>
      </w:pPr>
      <w:r>
        <w:t>Accumulator (AC)</w:t>
      </w:r>
    </w:p>
    <w:p>
      <w:pPr>
        <w:pStyle w:val="6"/>
        <w:ind w:left="1171" w:right="215" w:firstLine="16"/>
        <w:jc w:val="both"/>
      </w:pPr>
      <w:r>
        <w:t>Computers that have a single-processor register usually assign to it the name accumulator (AC) accumulator and label it AC. The operation is performed with the memory operand and the content of AC.</w:t>
      </w:r>
    </w:p>
    <w:p>
      <w:pPr>
        <w:pStyle w:val="6"/>
        <w:ind w:left="0" w:firstLine="0"/>
      </w:pPr>
    </w:p>
    <w:p>
      <w:pPr>
        <w:pStyle w:val="2"/>
        <w:numPr>
          <w:ilvl w:val="0"/>
          <w:numId w:val="21"/>
        </w:numPr>
        <w:tabs>
          <w:tab w:val="left" w:pos="1188"/>
          <w:tab w:val="left" w:pos="1189"/>
        </w:tabs>
        <w:spacing w:before="0" w:after="0" w:line="375" w:lineRule="exact"/>
        <w:ind w:left="1188" w:right="0" w:hanging="828"/>
        <w:jc w:val="left"/>
      </w:pPr>
      <w:r>
        <w:t>Explain Stored Program Organization in</w:t>
      </w:r>
      <w:r>
        <w:rPr>
          <w:spacing w:val="-8"/>
        </w:rPr>
        <w:t xml:space="preserve"> </w:t>
      </w:r>
      <w:r>
        <w:t>detail.</w:t>
      </w:r>
    </w:p>
    <w:p>
      <w:pPr>
        <w:pStyle w:val="12"/>
        <w:numPr>
          <w:ilvl w:val="1"/>
          <w:numId w:val="21"/>
        </w:numPr>
        <w:tabs>
          <w:tab w:val="left" w:pos="1908"/>
          <w:tab w:val="left" w:pos="1909"/>
        </w:tabs>
        <w:spacing w:before="0" w:after="0" w:line="240" w:lineRule="auto"/>
        <w:ind w:left="1908" w:right="222" w:hanging="360"/>
        <w:jc w:val="left"/>
        <w:rPr>
          <w:sz w:val="24"/>
        </w:rPr>
      </w:pPr>
      <w:r>
        <w:rPr>
          <w:sz w:val="24"/>
        </w:rPr>
        <w:t>The simplest way to organize a computer is to have one processor register and an instruction code format with two</w:t>
      </w:r>
      <w:r>
        <w:rPr>
          <w:spacing w:val="-5"/>
          <w:sz w:val="24"/>
        </w:rPr>
        <w:t xml:space="preserve"> </w:t>
      </w:r>
      <w:r>
        <w:rPr>
          <w:sz w:val="24"/>
        </w:rPr>
        <w:t>parts.</w:t>
      </w:r>
    </w:p>
    <w:p>
      <w:pPr>
        <w:pStyle w:val="12"/>
        <w:numPr>
          <w:ilvl w:val="1"/>
          <w:numId w:val="21"/>
        </w:numPr>
        <w:tabs>
          <w:tab w:val="left" w:pos="1908"/>
          <w:tab w:val="left" w:pos="1909"/>
        </w:tabs>
        <w:spacing w:before="0" w:after="0" w:line="242" w:lineRule="auto"/>
        <w:ind w:left="1908" w:right="222" w:hanging="360"/>
        <w:jc w:val="left"/>
        <w:rPr>
          <w:sz w:val="24"/>
        </w:rPr>
      </w:pPr>
      <w:r>
        <w:rPr>
          <w:sz w:val="24"/>
        </w:rPr>
        <w:t>The first part specifies the operation to be performed and the second specifies an address.</w:t>
      </w:r>
    </w:p>
    <w:p>
      <w:pPr>
        <w:pStyle w:val="12"/>
        <w:numPr>
          <w:ilvl w:val="1"/>
          <w:numId w:val="21"/>
        </w:numPr>
        <w:tabs>
          <w:tab w:val="left" w:pos="1908"/>
          <w:tab w:val="left" w:pos="1909"/>
        </w:tabs>
        <w:spacing w:before="0" w:after="0" w:line="301" w:lineRule="exact"/>
        <w:ind w:left="1908" w:right="0" w:hanging="360"/>
        <w:jc w:val="left"/>
        <w:rPr>
          <w:sz w:val="24"/>
        </w:rPr>
      </w:pPr>
      <w:r>
        <w:rPr>
          <w:sz w:val="24"/>
        </w:rPr>
        <w:t>The memory address tells the control where to find an operand in</w:t>
      </w:r>
      <w:r>
        <w:rPr>
          <w:spacing w:val="-18"/>
          <w:sz w:val="24"/>
        </w:rPr>
        <w:t xml:space="preserve"> </w:t>
      </w:r>
      <w:r>
        <w:rPr>
          <w:sz w:val="24"/>
        </w:rPr>
        <w:t>memory.</w:t>
      </w:r>
    </w:p>
    <w:p>
      <w:pPr>
        <w:pStyle w:val="12"/>
        <w:numPr>
          <w:ilvl w:val="1"/>
          <w:numId w:val="21"/>
        </w:numPr>
        <w:tabs>
          <w:tab w:val="left" w:pos="1908"/>
          <w:tab w:val="left" w:pos="1909"/>
        </w:tabs>
        <w:spacing w:before="0" w:after="0" w:line="242" w:lineRule="auto"/>
        <w:ind w:left="1908" w:right="224" w:hanging="360"/>
        <w:jc w:val="left"/>
        <w:rPr>
          <w:sz w:val="24"/>
        </w:rPr>
      </w:pPr>
      <w:r>
        <w:rPr>
          <w:sz w:val="24"/>
        </w:rPr>
        <w:t>This operand is read from memory and used as the data to be operated on together with the data stored in the processor register.</w:t>
      </w:r>
    </w:p>
    <w:p>
      <w:pPr>
        <w:pStyle w:val="12"/>
        <w:numPr>
          <w:ilvl w:val="1"/>
          <w:numId w:val="21"/>
        </w:numPr>
        <w:tabs>
          <w:tab w:val="left" w:pos="1908"/>
          <w:tab w:val="left" w:pos="1909"/>
        </w:tabs>
        <w:spacing w:before="0" w:after="0" w:line="301" w:lineRule="exact"/>
        <w:ind w:left="1908" w:right="0" w:hanging="360"/>
        <w:jc w:val="left"/>
        <w:rPr>
          <w:sz w:val="24"/>
        </w:rPr>
      </w:pPr>
      <w:r>
        <w:rPr>
          <w:sz w:val="24"/>
        </w:rPr>
        <w:t>The following figure 2.1 shows this type of</w:t>
      </w:r>
      <w:r>
        <w:rPr>
          <w:spacing w:val="-5"/>
          <w:sz w:val="24"/>
        </w:rPr>
        <w:t xml:space="preserve"> </w:t>
      </w:r>
      <w:r>
        <w:rPr>
          <w:sz w:val="24"/>
        </w:rPr>
        <w:t>organization.</w:t>
      </w:r>
    </w:p>
    <w:p>
      <w:pPr>
        <w:pStyle w:val="6"/>
        <w:spacing w:before="7"/>
        <w:ind w:left="0" w:firstLine="0"/>
        <w:rPr>
          <w:sz w:val="19"/>
        </w:rPr>
      </w:pPr>
      <w:r>
        <w:drawing>
          <wp:anchor distT="0" distB="0" distL="0" distR="0" simplePos="0" relativeHeight="1024" behindDoc="0" locked="0" layoutInCell="1" allowOverlap="1">
            <wp:simplePos x="0" y="0"/>
            <wp:positionH relativeFrom="page">
              <wp:posOffset>2195195</wp:posOffset>
            </wp:positionH>
            <wp:positionV relativeFrom="paragraph">
              <wp:posOffset>176530</wp:posOffset>
            </wp:positionV>
            <wp:extent cx="4094480" cy="2511425"/>
            <wp:effectExtent l="0" t="0" r="0" b="0"/>
            <wp:wrapTopAndBottom/>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jpeg"/>
                    <pic:cNvPicPr>
                      <a:picLocks noChangeAspect="1"/>
                    </pic:cNvPicPr>
                  </pic:nvPicPr>
                  <pic:blipFill>
                    <a:blip r:embed="rId56" cstate="print"/>
                    <a:stretch>
                      <a:fillRect/>
                    </a:stretch>
                  </pic:blipFill>
                  <pic:spPr>
                    <a:xfrm>
                      <a:off x="0" y="0"/>
                      <a:ext cx="4094744" cy="2511171"/>
                    </a:xfrm>
                    <a:prstGeom prst="rect">
                      <a:avLst/>
                    </a:prstGeom>
                  </pic:spPr>
                </pic:pic>
              </a:graphicData>
            </a:graphic>
          </wp:anchor>
        </w:drawing>
      </w:r>
    </w:p>
    <w:p>
      <w:pPr>
        <w:spacing w:before="0" w:line="211" w:lineRule="exact"/>
        <w:ind w:left="4225" w:right="0" w:firstLine="0"/>
        <w:jc w:val="left"/>
        <w:rPr>
          <w:b/>
          <w:sz w:val="20"/>
        </w:rPr>
      </w:pPr>
      <w:r>
        <w:rPr>
          <w:b/>
          <w:sz w:val="20"/>
        </w:rPr>
        <w:t>Figure 2.1: Stored Program Organization</w:t>
      </w:r>
    </w:p>
    <w:p>
      <w:pPr>
        <w:pStyle w:val="12"/>
        <w:numPr>
          <w:ilvl w:val="1"/>
          <w:numId w:val="21"/>
        </w:numPr>
        <w:tabs>
          <w:tab w:val="left" w:pos="1908"/>
          <w:tab w:val="left" w:pos="1909"/>
        </w:tabs>
        <w:spacing w:before="0" w:after="0" w:line="305" w:lineRule="exact"/>
        <w:ind w:left="1908" w:right="0" w:hanging="360"/>
        <w:jc w:val="left"/>
        <w:rPr>
          <w:sz w:val="24"/>
        </w:rPr>
      </w:pPr>
      <w:r>
        <w:rPr>
          <w:sz w:val="24"/>
        </w:rPr>
        <w:t>Instructions are stored in one section of memory and data in</w:t>
      </w:r>
      <w:r>
        <w:rPr>
          <w:spacing w:val="-11"/>
          <w:sz w:val="24"/>
        </w:rPr>
        <w:t xml:space="preserve"> </w:t>
      </w:r>
      <w:r>
        <w:rPr>
          <w:sz w:val="24"/>
        </w:rPr>
        <w:t>another.</w:t>
      </w:r>
    </w:p>
    <w:p>
      <w:pPr>
        <w:pStyle w:val="12"/>
        <w:numPr>
          <w:ilvl w:val="1"/>
          <w:numId w:val="21"/>
        </w:numPr>
        <w:tabs>
          <w:tab w:val="left" w:pos="1908"/>
          <w:tab w:val="left" w:pos="1909"/>
        </w:tabs>
        <w:spacing w:before="1" w:after="0" w:line="240" w:lineRule="auto"/>
        <w:ind w:left="1908" w:right="212" w:hanging="360"/>
        <w:jc w:val="left"/>
        <w:rPr>
          <w:sz w:val="24"/>
        </w:rPr>
      </w:pPr>
      <w:r>
        <w:rPr>
          <w:sz w:val="24"/>
        </w:rPr>
        <w:t>For a memory unit with 4096 words, we need 12 bits to specify an address since 2</w:t>
      </w:r>
      <w:r>
        <w:rPr>
          <w:position w:val="8"/>
          <w:sz w:val="16"/>
        </w:rPr>
        <w:t xml:space="preserve">12 </w:t>
      </w:r>
      <w:r>
        <w:rPr>
          <w:sz w:val="24"/>
        </w:rPr>
        <w:t>= 4096.</w:t>
      </w:r>
    </w:p>
    <w:p>
      <w:pPr>
        <w:spacing w:after="0" w:line="240" w:lineRule="auto"/>
        <w:jc w:val="left"/>
        <w:rPr>
          <w:sz w:val="24"/>
        </w:rPr>
        <w:sectPr>
          <w:headerReference r:id="rId9" w:type="default"/>
          <w:footerReference r:id="rId10" w:type="default"/>
          <w:pgSz w:w="12240" w:h="15840"/>
          <w:pgMar w:top="1660" w:right="700" w:bottom="1100" w:left="720" w:header="720" w:footer="901" w:gutter="0"/>
          <w:pgNumType w:start="1"/>
        </w:sectPr>
      </w:pPr>
    </w:p>
    <w:p>
      <w:pPr>
        <w:pStyle w:val="6"/>
        <w:spacing w:before="9"/>
        <w:ind w:left="0" w:firstLine="0"/>
        <w:rPr>
          <w:sz w:val="13"/>
        </w:rPr>
      </w:pPr>
    </w:p>
    <w:p>
      <w:pPr>
        <w:pStyle w:val="12"/>
        <w:numPr>
          <w:ilvl w:val="1"/>
          <w:numId w:val="21"/>
        </w:numPr>
        <w:tabs>
          <w:tab w:val="left" w:pos="1909"/>
        </w:tabs>
        <w:spacing w:before="100" w:after="0" w:line="240" w:lineRule="auto"/>
        <w:ind w:left="1908" w:right="216" w:hanging="360"/>
        <w:jc w:val="both"/>
        <w:rPr>
          <w:sz w:val="24"/>
        </w:rPr>
      </w:pPr>
      <w:r>
        <w:rPr>
          <w:sz w:val="24"/>
        </w:rPr>
        <w:t>If we store each instruction code in one 16-bit memory word, we have available four bits for operation code (abbreviated opcode) to specify one out of 16 possible operations, and 12 bits to specify the address of an</w:t>
      </w:r>
      <w:r>
        <w:rPr>
          <w:spacing w:val="-4"/>
          <w:sz w:val="24"/>
        </w:rPr>
        <w:t xml:space="preserve"> </w:t>
      </w:r>
      <w:r>
        <w:rPr>
          <w:sz w:val="24"/>
        </w:rPr>
        <w:t>operand.</w:t>
      </w:r>
    </w:p>
    <w:p>
      <w:pPr>
        <w:pStyle w:val="12"/>
        <w:numPr>
          <w:ilvl w:val="1"/>
          <w:numId w:val="21"/>
        </w:numPr>
        <w:tabs>
          <w:tab w:val="left" w:pos="1908"/>
          <w:tab w:val="left" w:pos="1909"/>
        </w:tabs>
        <w:spacing w:before="1" w:after="0" w:line="305" w:lineRule="exact"/>
        <w:ind w:left="1908" w:right="0" w:hanging="360"/>
        <w:jc w:val="left"/>
        <w:rPr>
          <w:sz w:val="24"/>
        </w:rPr>
      </w:pPr>
      <w:r>
        <w:rPr>
          <w:sz w:val="24"/>
        </w:rPr>
        <w:t>The control reads a 16-bit instruction from the program portion of</w:t>
      </w:r>
      <w:r>
        <w:rPr>
          <w:spacing w:val="-12"/>
          <w:sz w:val="24"/>
        </w:rPr>
        <w:t xml:space="preserve"> </w:t>
      </w:r>
      <w:r>
        <w:rPr>
          <w:sz w:val="24"/>
        </w:rPr>
        <w:t>memory.</w:t>
      </w:r>
    </w:p>
    <w:p>
      <w:pPr>
        <w:pStyle w:val="12"/>
        <w:numPr>
          <w:ilvl w:val="1"/>
          <w:numId w:val="21"/>
        </w:numPr>
        <w:tabs>
          <w:tab w:val="left" w:pos="1908"/>
          <w:tab w:val="left" w:pos="1909"/>
        </w:tabs>
        <w:spacing w:before="0" w:after="0" w:line="242" w:lineRule="auto"/>
        <w:ind w:left="1908" w:right="215" w:hanging="360"/>
        <w:jc w:val="left"/>
        <w:rPr>
          <w:sz w:val="24"/>
        </w:rPr>
      </w:pPr>
      <w:r>
        <w:rPr>
          <w:sz w:val="24"/>
        </w:rPr>
        <w:t>It uses the 12-bit address part of the instruction to read a 16-bit operand from the data portion of</w:t>
      </w:r>
      <w:r>
        <w:rPr>
          <w:spacing w:val="-3"/>
          <w:sz w:val="24"/>
        </w:rPr>
        <w:t xml:space="preserve"> </w:t>
      </w:r>
      <w:r>
        <w:rPr>
          <w:sz w:val="24"/>
        </w:rPr>
        <w:t>memory.</w:t>
      </w:r>
    </w:p>
    <w:p>
      <w:pPr>
        <w:pStyle w:val="12"/>
        <w:numPr>
          <w:ilvl w:val="1"/>
          <w:numId w:val="21"/>
        </w:numPr>
        <w:tabs>
          <w:tab w:val="left" w:pos="1908"/>
          <w:tab w:val="left" w:pos="1909"/>
        </w:tabs>
        <w:spacing w:before="0" w:after="0" w:line="301" w:lineRule="exact"/>
        <w:ind w:left="1908" w:right="0" w:hanging="360"/>
        <w:jc w:val="left"/>
        <w:rPr>
          <w:sz w:val="24"/>
        </w:rPr>
      </w:pPr>
      <w:r>
        <w:rPr>
          <w:sz w:val="24"/>
        </w:rPr>
        <w:t>It then executes the operation specified by the operation</w:t>
      </w:r>
      <w:r>
        <w:rPr>
          <w:spacing w:val="-8"/>
          <w:sz w:val="24"/>
        </w:rPr>
        <w:t xml:space="preserve"> </w:t>
      </w:r>
      <w:r>
        <w:rPr>
          <w:sz w:val="24"/>
        </w:rPr>
        <w:t>code.</w:t>
      </w:r>
    </w:p>
    <w:p>
      <w:pPr>
        <w:pStyle w:val="12"/>
        <w:numPr>
          <w:ilvl w:val="1"/>
          <w:numId w:val="21"/>
        </w:numPr>
        <w:tabs>
          <w:tab w:val="left" w:pos="1908"/>
          <w:tab w:val="left" w:pos="1909"/>
        </w:tabs>
        <w:spacing w:before="0" w:after="0" w:line="240" w:lineRule="auto"/>
        <w:ind w:left="1908" w:right="218" w:hanging="360"/>
        <w:jc w:val="left"/>
        <w:rPr>
          <w:sz w:val="24"/>
        </w:rPr>
      </w:pPr>
      <w:r>
        <w:rPr>
          <w:sz w:val="24"/>
        </w:rPr>
        <w:t>Computers that have a single-processor register usually assign to it the name accumulator and label it</w:t>
      </w:r>
      <w:r>
        <w:rPr>
          <w:spacing w:val="-2"/>
          <w:sz w:val="24"/>
        </w:rPr>
        <w:t xml:space="preserve"> </w:t>
      </w:r>
      <w:r>
        <w:rPr>
          <w:sz w:val="24"/>
        </w:rPr>
        <w:t>AC.</w:t>
      </w:r>
    </w:p>
    <w:p>
      <w:pPr>
        <w:pStyle w:val="12"/>
        <w:numPr>
          <w:ilvl w:val="1"/>
          <w:numId w:val="21"/>
        </w:numPr>
        <w:tabs>
          <w:tab w:val="left" w:pos="1908"/>
          <w:tab w:val="left" w:pos="1909"/>
        </w:tabs>
        <w:spacing w:before="0" w:after="0" w:line="242" w:lineRule="auto"/>
        <w:ind w:left="1908" w:right="223" w:hanging="360"/>
        <w:jc w:val="left"/>
        <w:rPr>
          <w:sz w:val="24"/>
        </w:rPr>
      </w:pPr>
      <w:r>
        <w:rPr>
          <w:sz w:val="24"/>
        </w:rPr>
        <w:t>If an operation in an instruction code does not need an operand from memory, the rest of the bits in the instruction can be used for other</w:t>
      </w:r>
      <w:r>
        <w:rPr>
          <w:spacing w:val="-7"/>
          <w:sz w:val="24"/>
        </w:rPr>
        <w:t xml:space="preserve"> </w:t>
      </w:r>
      <w:r>
        <w:rPr>
          <w:sz w:val="24"/>
        </w:rPr>
        <w:t>purposes.</w:t>
      </w:r>
    </w:p>
    <w:p>
      <w:pPr>
        <w:pStyle w:val="12"/>
        <w:numPr>
          <w:ilvl w:val="1"/>
          <w:numId w:val="21"/>
        </w:numPr>
        <w:tabs>
          <w:tab w:val="left" w:pos="1909"/>
        </w:tabs>
        <w:spacing w:before="0" w:after="0" w:line="240" w:lineRule="auto"/>
        <w:ind w:left="1908" w:right="213" w:hanging="360"/>
        <w:jc w:val="both"/>
        <w:rPr>
          <w:sz w:val="24"/>
        </w:rPr>
      </w:pPr>
      <w:r>
        <w:rPr>
          <w:sz w:val="24"/>
        </w:rPr>
        <w:t>For example, operations such as clear AC, complement AC, and increment AC operate on data stored in the AC register. They do not need an operand from memory. For these types of operations, the second part of the instruction code (bits 0 through 11) is not needed for specifying a memory address and can be used to specify other operations for the</w:t>
      </w:r>
      <w:r>
        <w:rPr>
          <w:spacing w:val="-3"/>
          <w:sz w:val="24"/>
        </w:rPr>
        <w:t xml:space="preserve"> </w:t>
      </w:r>
      <w:r>
        <w:rPr>
          <w:sz w:val="24"/>
        </w:rPr>
        <w:t>computer.</w:t>
      </w:r>
    </w:p>
    <w:p>
      <w:pPr>
        <w:pStyle w:val="6"/>
        <w:spacing w:before="6"/>
        <w:ind w:left="0" w:firstLine="0"/>
        <w:rPr>
          <w:sz w:val="23"/>
        </w:rPr>
      </w:pPr>
    </w:p>
    <w:p>
      <w:pPr>
        <w:pStyle w:val="2"/>
        <w:numPr>
          <w:ilvl w:val="0"/>
          <w:numId w:val="21"/>
        </w:numPr>
        <w:tabs>
          <w:tab w:val="left" w:pos="1188"/>
          <w:tab w:val="left" w:pos="1189"/>
        </w:tabs>
        <w:spacing w:before="0" w:after="0" w:line="375" w:lineRule="exact"/>
        <w:ind w:left="1188" w:right="0" w:hanging="828"/>
        <w:jc w:val="left"/>
      </w:pPr>
      <w:r>
        <w:t>Explain Direct and Indirect addressing of basic</w:t>
      </w:r>
      <w:r>
        <w:rPr>
          <w:spacing w:val="-15"/>
        </w:rPr>
        <w:t xml:space="preserve"> </w:t>
      </w:r>
      <w:r>
        <w:t>computer.</w:t>
      </w:r>
    </w:p>
    <w:p>
      <w:pPr>
        <w:pStyle w:val="12"/>
        <w:numPr>
          <w:ilvl w:val="1"/>
          <w:numId w:val="21"/>
        </w:numPr>
        <w:tabs>
          <w:tab w:val="left" w:pos="1908"/>
          <w:tab w:val="left" w:pos="1909"/>
        </w:tabs>
        <w:spacing w:before="0" w:after="0" w:line="240" w:lineRule="auto"/>
        <w:ind w:left="1908" w:right="222" w:hanging="360"/>
        <w:jc w:val="left"/>
        <w:rPr>
          <w:sz w:val="24"/>
        </w:rPr>
      </w:pPr>
      <w:r>
        <w:rPr>
          <w:sz w:val="24"/>
        </w:rPr>
        <w:t xml:space="preserve">The second part of an instruction format specifies the address of an operand, the instruction is said to have a </w:t>
      </w:r>
      <w:r>
        <w:rPr>
          <w:b/>
          <w:sz w:val="24"/>
        </w:rPr>
        <w:t>direct</w:t>
      </w:r>
      <w:r>
        <w:rPr>
          <w:b/>
          <w:spacing w:val="-1"/>
          <w:sz w:val="24"/>
        </w:rPr>
        <w:t xml:space="preserve"> </w:t>
      </w:r>
      <w:r>
        <w:rPr>
          <w:b/>
          <w:sz w:val="24"/>
        </w:rPr>
        <w:t>address</w:t>
      </w:r>
      <w:r>
        <w:rPr>
          <w:sz w:val="24"/>
        </w:rPr>
        <w:t>.</w:t>
      </w:r>
    </w:p>
    <w:p>
      <w:pPr>
        <w:pStyle w:val="12"/>
        <w:numPr>
          <w:ilvl w:val="1"/>
          <w:numId w:val="21"/>
        </w:numPr>
        <w:tabs>
          <w:tab w:val="left" w:pos="1908"/>
          <w:tab w:val="left" w:pos="1909"/>
        </w:tabs>
        <w:spacing w:before="0" w:after="0" w:line="242" w:lineRule="auto"/>
        <w:ind w:left="1908" w:right="222" w:hanging="360"/>
        <w:jc w:val="left"/>
        <w:rPr>
          <w:sz w:val="24"/>
        </w:rPr>
      </w:pPr>
      <w:r>
        <w:rPr>
          <w:sz w:val="24"/>
        </w:rPr>
        <w:t xml:space="preserve">In </w:t>
      </w:r>
      <w:r>
        <w:rPr>
          <w:b/>
          <w:sz w:val="24"/>
        </w:rPr>
        <w:t>Indirect address</w:t>
      </w:r>
      <w:r>
        <w:rPr>
          <w:sz w:val="24"/>
        </w:rPr>
        <w:t>, the bits in the second part of the instruction designate an address of a memory word in which the address of the operand is</w:t>
      </w:r>
      <w:r>
        <w:rPr>
          <w:spacing w:val="-9"/>
          <w:sz w:val="24"/>
        </w:rPr>
        <w:t xml:space="preserve"> </w:t>
      </w:r>
      <w:r>
        <w:rPr>
          <w:sz w:val="24"/>
        </w:rPr>
        <w:t>found.</w:t>
      </w:r>
    </w:p>
    <w:p>
      <w:pPr>
        <w:pStyle w:val="12"/>
        <w:numPr>
          <w:ilvl w:val="1"/>
          <w:numId w:val="21"/>
        </w:numPr>
        <w:tabs>
          <w:tab w:val="left" w:pos="1908"/>
          <w:tab w:val="left" w:pos="1909"/>
        </w:tabs>
        <w:spacing w:before="0" w:after="0" w:line="240" w:lineRule="auto"/>
        <w:ind w:left="1908" w:right="224" w:hanging="360"/>
        <w:jc w:val="left"/>
        <w:rPr>
          <w:sz w:val="24"/>
        </w:rPr>
      </w:pPr>
      <w:r>
        <w:rPr>
          <w:sz w:val="24"/>
        </w:rPr>
        <w:t>One bit of the instruction code can be used to distinguish between a direct and an indirect address.</w:t>
      </w:r>
    </w:p>
    <w:p>
      <w:pPr>
        <w:pStyle w:val="12"/>
        <w:numPr>
          <w:ilvl w:val="1"/>
          <w:numId w:val="21"/>
        </w:numPr>
        <w:tabs>
          <w:tab w:val="left" w:pos="1908"/>
          <w:tab w:val="left" w:pos="1909"/>
        </w:tabs>
        <w:spacing w:before="0" w:after="0" w:line="242" w:lineRule="auto"/>
        <w:ind w:left="1908" w:right="219" w:hanging="360"/>
        <w:jc w:val="left"/>
        <w:rPr>
          <w:sz w:val="24"/>
        </w:rPr>
      </w:pPr>
      <w:r>
        <w:rPr>
          <w:sz w:val="24"/>
        </w:rPr>
        <w:t>It consists of a 3-bit operation code, a 12-bit address, and an indirect address mode bit designated by</w:t>
      </w:r>
      <w:r>
        <w:rPr>
          <w:spacing w:val="-1"/>
          <w:sz w:val="24"/>
        </w:rPr>
        <w:t xml:space="preserve"> </w:t>
      </w:r>
      <w:r>
        <w:rPr>
          <w:sz w:val="24"/>
        </w:rPr>
        <w:t>I.</w:t>
      </w:r>
    </w:p>
    <w:p>
      <w:pPr>
        <w:pStyle w:val="12"/>
        <w:numPr>
          <w:ilvl w:val="1"/>
          <w:numId w:val="21"/>
        </w:numPr>
        <w:tabs>
          <w:tab w:val="left" w:pos="1908"/>
          <w:tab w:val="left" w:pos="1909"/>
        </w:tabs>
        <w:spacing w:before="0" w:after="0" w:line="301" w:lineRule="exact"/>
        <w:ind w:left="1908" w:right="0" w:hanging="360"/>
        <w:jc w:val="left"/>
        <w:rPr>
          <w:sz w:val="24"/>
        </w:rPr>
      </w:pPr>
      <w:r>
        <w:rPr>
          <w:sz w:val="24"/>
        </w:rPr>
        <w:t>The mode bit is 0 for a direct address and 1 for an indirect</w:t>
      </w:r>
      <w:r>
        <w:rPr>
          <w:spacing w:val="-12"/>
          <w:sz w:val="24"/>
        </w:rPr>
        <w:t xml:space="preserve"> </w:t>
      </w:r>
      <w:r>
        <w:rPr>
          <w:sz w:val="24"/>
        </w:rPr>
        <w:t>address.</w:t>
      </w:r>
    </w:p>
    <w:p>
      <w:pPr>
        <w:pStyle w:val="12"/>
        <w:numPr>
          <w:ilvl w:val="1"/>
          <w:numId w:val="21"/>
        </w:numPr>
        <w:tabs>
          <w:tab w:val="left" w:pos="1908"/>
          <w:tab w:val="left" w:pos="1909"/>
        </w:tabs>
        <w:spacing w:before="0" w:after="0" w:line="305" w:lineRule="exact"/>
        <w:ind w:left="1908" w:right="0" w:hanging="360"/>
        <w:jc w:val="left"/>
        <w:rPr>
          <w:sz w:val="24"/>
        </w:rPr>
      </w:pPr>
      <w:r>
        <w:rPr>
          <w:sz w:val="24"/>
        </w:rPr>
        <w:t>A direct address instruction is shown in Figure 2.2. It is placed in address 22 in</w:t>
      </w:r>
      <w:r>
        <w:rPr>
          <w:spacing w:val="-21"/>
          <w:sz w:val="24"/>
        </w:rPr>
        <w:t xml:space="preserve"> </w:t>
      </w:r>
      <w:r>
        <w:rPr>
          <w:sz w:val="24"/>
        </w:rPr>
        <w:t>memory.</w:t>
      </w:r>
    </w:p>
    <w:p>
      <w:pPr>
        <w:pStyle w:val="12"/>
        <w:numPr>
          <w:ilvl w:val="1"/>
          <w:numId w:val="21"/>
        </w:numPr>
        <w:tabs>
          <w:tab w:val="left" w:pos="1908"/>
          <w:tab w:val="left" w:pos="1909"/>
        </w:tabs>
        <w:spacing w:before="0" w:after="0" w:line="305" w:lineRule="exact"/>
        <w:ind w:left="1908" w:right="0" w:hanging="360"/>
        <w:jc w:val="left"/>
        <w:rPr>
          <w:sz w:val="24"/>
        </w:rPr>
      </w:pPr>
      <w:r>
        <w:rPr>
          <w:sz w:val="24"/>
        </w:rPr>
        <w:t>The I bit is 0, so the instruction is recognized as a direct address</w:t>
      </w:r>
      <w:r>
        <w:rPr>
          <w:spacing w:val="-15"/>
          <w:sz w:val="24"/>
        </w:rPr>
        <w:t xml:space="preserve"> </w:t>
      </w:r>
      <w:r>
        <w:rPr>
          <w:sz w:val="24"/>
        </w:rPr>
        <w:t>instruction.</w:t>
      </w:r>
    </w:p>
    <w:p>
      <w:pPr>
        <w:pStyle w:val="12"/>
        <w:numPr>
          <w:ilvl w:val="1"/>
          <w:numId w:val="21"/>
        </w:numPr>
        <w:tabs>
          <w:tab w:val="left" w:pos="1908"/>
          <w:tab w:val="left" w:pos="1909"/>
        </w:tabs>
        <w:spacing w:before="0" w:after="0" w:line="240" w:lineRule="auto"/>
        <w:ind w:left="1908" w:right="221" w:hanging="360"/>
        <w:jc w:val="left"/>
        <w:rPr>
          <w:sz w:val="24"/>
        </w:rPr>
      </w:pPr>
      <w:r>
        <w:rPr>
          <w:sz w:val="24"/>
        </w:rPr>
        <w:t>The opcode specifies an ADD instruction, and the address part is the binary equivalent of 457.</w:t>
      </w:r>
    </w:p>
    <w:p>
      <w:pPr>
        <w:pStyle w:val="12"/>
        <w:numPr>
          <w:ilvl w:val="1"/>
          <w:numId w:val="21"/>
        </w:numPr>
        <w:tabs>
          <w:tab w:val="left" w:pos="1908"/>
          <w:tab w:val="left" w:pos="1909"/>
        </w:tabs>
        <w:spacing w:before="0" w:after="0" w:line="242" w:lineRule="auto"/>
        <w:ind w:left="1908" w:right="225" w:hanging="360"/>
        <w:jc w:val="left"/>
        <w:rPr>
          <w:sz w:val="24"/>
        </w:rPr>
      </w:pPr>
      <w:r>
        <w:rPr>
          <w:sz w:val="24"/>
        </w:rPr>
        <w:t>The control finds the operand in memory at address 457 and adds it to the content of AC.</w:t>
      </w:r>
    </w:p>
    <w:p>
      <w:pPr>
        <w:pStyle w:val="12"/>
        <w:numPr>
          <w:ilvl w:val="1"/>
          <w:numId w:val="21"/>
        </w:numPr>
        <w:tabs>
          <w:tab w:val="left" w:pos="1908"/>
          <w:tab w:val="left" w:pos="1909"/>
        </w:tabs>
        <w:spacing w:before="0" w:after="0" w:line="240" w:lineRule="auto"/>
        <w:ind w:left="1908" w:right="217" w:hanging="360"/>
        <w:jc w:val="left"/>
        <w:rPr>
          <w:sz w:val="24"/>
        </w:rPr>
      </w:pPr>
      <w:r>
        <w:rPr>
          <w:sz w:val="24"/>
        </w:rPr>
        <w:t>The instruction in address 35 shown in Figure 2.3 has a mode bit I = 1, recognized as an indirect address</w:t>
      </w:r>
      <w:r>
        <w:rPr>
          <w:spacing w:val="-3"/>
          <w:sz w:val="24"/>
        </w:rPr>
        <w:t xml:space="preserve"> </w:t>
      </w:r>
      <w:r>
        <w:rPr>
          <w:sz w:val="24"/>
        </w:rPr>
        <w:t>instruction.</w:t>
      </w:r>
    </w:p>
    <w:p>
      <w:pPr>
        <w:pStyle w:val="12"/>
        <w:numPr>
          <w:ilvl w:val="1"/>
          <w:numId w:val="21"/>
        </w:numPr>
        <w:tabs>
          <w:tab w:val="left" w:pos="1908"/>
          <w:tab w:val="left" w:pos="1909"/>
        </w:tabs>
        <w:spacing w:before="0" w:after="0" w:line="305" w:lineRule="exact"/>
        <w:ind w:left="1908" w:right="0" w:hanging="360"/>
        <w:jc w:val="left"/>
        <w:rPr>
          <w:sz w:val="24"/>
        </w:rPr>
      </w:pPr>
      <w:r>
        <w:rPr>
          <w:sz w:val="24"/>
        </w:rPr>
        <w:t>The address part is the binary equivalent of</w:t>
      </w:r>
      <w:r>
        <w:rPr>
          <w:spacing w:val="-5"/>
          <w:sz w:val="24"/>
        </w:rPr>
        <w:t xml:space="preserve"> </w:t>
      </w:r>
      <w:r>
        <w:rPr>
          <w:sz w:val="24"/>
        </w:rPr>
        <w:t>300.</w:t>
      </w:r>
    </w:p>
    <w:p>
      <w:pPr>
        <w:pStyle w:val="12"/>
        <w:numPr>
          <w:ilvl w:val="1"/>
          <w:numId w:val="21"/>
        </w:numPr>
        <w:tabs>
          <w:tab w:val="left" w:pos="1909"/>
        </w:tabs>
        <w:spacing w:before="0" w:after="0" w:line="240" w:lineRule="auto"/>
        <w:ind w:left="1908" w:right="222" w:hanging="360"/>
        <w:jc w:val="both"/>
        <w:rPr>
          <w:sz w:val="24"/>
        </w:rPr>
      </w:pPr>
      <w:r>
        <w:rPr>
          <w:sz w:val="24"/>
        </w:rPr>
        <w:t>The control goes to address 300 to find the address of the operand. The address of the operand in this case is 1350. The operand found in address 1350 is then added to the content of AC.</w:t>
      </w:r>
    </w:p>
    <w:p>
      <w:pPr>
        <w:spacing w:after="0" w:line="240" w:lineRule="auto"/>
        <w:jc w:val="both"/>
        <w:rPr>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21"/>
        </w:numPr>
        <w:tabs>
          <w:tab w:val="left" w:pos="1908"/>
          <w:tab w:val="left" w:pos="1909"/>
        </w:tabs>
        <w:spacing w:before="100" w:after="0" w:line="240" w:lineRule="auto"/>
        <w:ind w:left="1908" w:right="0" w:hanging="360"/>
        <w:jc w:val="left"/>
        <w:rPr>
          <w:sz w:val="24"/>
        </w:rPr>
      </w:pPr>
      <w:r>
        <w:rPr>
          <w:sz w:val="24"/>
        </w:rPr>
        <w:t>The indirect address instruction needs two references to memory to fetch an</w:t>
      </w:r>
      <w:r>
        <w:rPr>
          <w:spacing w:val="-17"/>
          <w:sz w:val="24"/>
        </w:rPr>
        <w:t xml:space="preserve"> </w:t>
      </w:r>
      <w:r>
        <w:rPr>
          <w:sz w:val="24"/>
        </w:rPr>
        <w:t>operand.</w:t>
      </w:r>
    </w:p>
    <w:p>
      <w:pPr>
        <w:pStyle w:val="12"/>
        <w:numPr>
          <w:ilvl w:val="0"/>
          <w:numId w:val="22"/>
        </w:numPr>
        <w:tabs>
          <w:tab w:val="left" w:pos="2629"/>
        </w:tabs>
        <w:spacing w:before="2" w:after="0" w:line="240" w:lineRule="auto"/>
        <w:ind w:left="2628" w:right="0" w:hanging="360"/>
        <w:jc w:val="left"/>
        <w:rPr>
          <w:sz w:val="24"/>
        </w:rPr>
      </w:pPr>
      <w:r>
        <w:rPr>
          <w:sz w:val="24"/>
        </w:rPr>
        <w:t>The first reference is needed to read the address of the</w:t>
      </w:r>
      <w:r>
        <w:rPr>
          <w:spacing w:val="-17"/>
          <w:sz w:val="24"/>
        </w:rPr>
        <w:t xml:space="preserve"> </w:t>
      </w:r>
      <w:r>
        <w:rPr>
          <w:sz w:val="24"/>
        </w:rPr>
        <w:t>operand</w:t>
      </w:r>
    </w:p>
    <w:p>
      <w:pPr>
        <w:pStyle w:val="12"/>
        <w:numPr>
          <w:ilvl w:val="0"/>
          <w:numId w:val="22"/>
        </w:numPr>
        <w:tabs>
          <w:tab w:val="left" w:pos="2629"/>
        </w:tabs>
        <w:spacing w:before="0" w:after="0" w:line="292" w:lineRule="exact"/>
        <w:ind w:left="2628" w:right="0" w:hanging="360"/>
        <w:jc w:val="left"/>
        <w:rPr>
          <w:sz w:val="24"/>
        </w:rPr>
      </w:pPr>
      <w:r>
        <w:rPr>
          <w:sz w:val="24"/>
        </w:rPr>
        <w:t>Second reference is for the operand</w:t>
      </w:r>
      <w:r>
        <w:rPr>
          <w:spacing w:val="-5"/>
          <w:sz w:val="24"/>
        </w:rPr>
        <w:t xml:space="preserve"> </w:t>
      </w:r>
      <w:r>
        <w:rPr>
          <w:sz w:val="24"/>
        </w:rPr>
        <w:t>itself.</w:t>
      </w:r>
    </w:p>
    <w:p>
      <w:pPr>
        <w:pStyle w:val="12"/>
        <w:numPr>
          <w:ilvl w:val="1"/>
          <w:numId w:val="21"/>
        </w:numPr>
        <w:tabs>
          <w:tab w:val="left" w:pos="1908"/>
          <w:tab w:val="left" w:pos="1909"/>
        </w:tabs>
        <w:spacing w:before="0" w:after="0" w:line="240" w:lineRule="auto"/>
        <w:ind w:left="1908" w:right="220" w:hanging="360"/>
        <w:jc w:val="left"/>
        <w:rPr>
          <w:sz w:val="24"/>
        </w:rPr>
      </w:pPr>
      <w:r>
        <w:rPr>
          <w:sz w:val="24"/>
        </w:rPr>
        <w:t>The memory word that holds the address of the operand in an indirect address instruction is used as a pointer to an array of</w:t>
      </w:r>
      <w:r>
        <w:rPr>
          <w:spacing w:val="-4"/>
          <w:sz w:val="24"/>
        </w:rPr>
        <w:t xml:space="preserve"> </w:t>
      </w:r>
      <w:r>
        <w:rPr>
          <w:sz w:val="24"/>
        </w:rPr>
        <w:t>data.</w:t>
      </w:r>
    </w:p>
    <w:p>
      <w:pPr>
        <w:pStyle w:val="6"/>
        <w:spacing w:before="4"/>
        <w:ind w:left="0" w:firstLine="0"/>
        <w:rPr>
          <w:sz w:val="16"/>
        </w:rPr>
      </w:pPr>
    </w:p>
    <w:p>
      <w:pPr>
        <w:tabs>
          <w:tab w:val="left" w:pos="4680"/>
          <w:tab w:val="left" w:pos="5590"/>
          <w:tab w:val="left" w:pos="6008"/>
          <w:tab w:val="left" w:pos="8339"/>
        </w:tabs>
        <w:spacing w:before="59" w:after="27"/>
        <w:ind w:left="4251" w:right="0" w:firstLine="0"/>
        <w:jc w:val="left"/>
        <w:rPr>
          <w:sz w:val="20"/>
        </w:rPr>
      </w:pPr>
      <w:r>
        <w:rPr>
          <w:sz w:val="20"/>
        </w:rPr>
        <w:t>15</w:t>
      </w:r>
      <w:r>
        <w:rPr>
          <w:sz w:val="20"/>
        </w:rPr>
        <w:tab/>
      </w:r>
      <w:r>
        <w:rPr>
          <w:sz w:val="20"/>
        </w:rPr>
        <w:t>14</w:t>
      </w:r>
      <w:r>
        <w:rPr>
          <w:sz w:val="20"/>
        </w:rPr>
        <w:tab/>
      </w:r>
      <w:r>
        <w:rPr>
          <w:sz w:val="20"/>
        </w:rPr>
        <w:t>12</w:t>
      </w:r>
      <w:r>
        <w:rPr>
          <w:sz w:val="20"/>
        </w:rPr>
        <w:tab/>
      </w:r>
      <w:r>
        <w:rPr>
          <w:sz w:val="20"/>
        </w:rPr>
        <w:t>11</w:t>
      </w:r>
      <w:r>
        <w:rPr>
          <w:sz w:val="20"/>
        </w:rPr>
        <w:tab/>
      </w:r>
      <w:r>
        <w:rPr>
          <w:sz w:val="20"/>
        </w:rPr>
        <w:t>0</w:t>
      </w:r>
    </w:p>
    <w:tbl>
      <w:tblPr>
        <w:tblStyle w:val="10"/>
        <w:tblW w:w="4475" w:type="dxa"/>
        <w:tblInd w:w="409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496"/>
        <w:gridCol w:w="1339"/>
        <w:gridCol w:w="264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320" w:hRule="atLeast"/>
        </w:trPr>
        <w:tc>
          <w:tcPr>
            <w:tcW w:w="496" w:type="dxa"/>
          </w:tcPr>
          <w:p>
            <w:pPr>
              <w:pStyle w:val="13"/>
              <w:spacing w:before="1" w:line="240" w:lineRule="auto"/>
              <w:ind w:left="15"/>
              <w:jc w:val="center"/>
              <w:rPr>
                <w:sz w:val="20"/>
              </w:rPr>
            </w:pPr>
            <w:r>
              <w:rPr>
                <w:w w:val="99"/>
                <w:sz w:val="20"/>
              </w:rPr>
              <w:t>I</w:t>
            </w:r>
          </w:p>
        </w:tc>
        <w:tc>
          <w:tcPr>
            <w:tcW w:w="1339" w:type="dxa"/>
          </w:tcPr>
          <w:p>
            <w:pPr>
              <w:pStyle w:val="13"/>
              <w:spacing w:before="1" w:line="240" w:lineRule="auto"/>
              <w:ind w:left="353"/>
              <w:rPr>
                <w:sz w:val="20"/>
              </w:rPr>
            </w:pPr>
            <w:r>
              <w:rPr>
                <w:sz w:val="20"/>
              </w:rPr>
              <w:t>Opcode</w:t>
            </w:r>
          </w:p>
        </w:tc>
        <w:tc>
          <w:tcPr>
            <w:tcW w:w="2640" w:type="dxa"/>
          </w:tcPr>
          <w:p>
            <w:pPr>
              <w:pStyle w:val="13"/>
              <w:spacing w:before="1" w:line="240" w:lineRule="auto"/>
              <w:ind w:left="974" w:right="958"/>
              <w:jc w:val="center"/>
              <w:rPr>
                <w:sz w:val="20"/>
              </w:rPr>
            </w:pPr>
            <w:r>
              <w:rPr>
                <w:sz w:val="20"/>
              </w:rPr>
              <w:t>Address</w:t>
            </w:r>
          </w:p>
        </w:tc>
      </w:tr>
    </w:tbl>
    <w:p>
      <w:pPr>
        <w:pStyle w:val="6"/>
        <w:spacing w:before="5"/>
        <w:ind w:left="0" w:firstLine="0"/>
        <w:rPr>
          <w:sz w:val="10"/>
        </w:rPr>
      </w:pPr>
    </w:p>
    <w:p>
      <w:pPr>
        <w:tabs>
          <w:tab w:val="left" w:pos="7998"/>
        </w:tabs>
        <w:spacing w:before="64"/>
        <w:ind w:left="4517" w:right="0" w:firstLine="0"/>
        <w:jc w:val="left"/>
        <w:rPr>
          <w:sz w:val="20"/>
        </w:rPr>
      </w:pPr>
      <w:r>
        <mc:AlternateContent>
          <mc:Choice Requires="wpg">
            <w:drawing>
              <wp:anchor distT="0" distB="0" distL="0" distR="0" simplePos="0" relativeHeight="2048" behindDoc="0" locked="0" layoutInCell="1" allowOverlap="1">
                <wp:simplePos x="0" y="0"/>
                <wp:positionH relativeFrom="page">
                  <wp:posOffset>2489200</wp:posOffset>
                </wp:positionH>
                <wp:positionV relativeFrom="paragraph">
                  <wp:posOffset>258445</wp:posOffset>
                </wp:positionV>
                <wp:extent cx="1776730" cy="3173730"/>
                <wp:effectExtent l="0" t="635" r="13970" b="6985"/>
                <wp:wrapTopAndBottom/>
                <wp:docPr id="196" name="Group 231"/>
                <wp:cNvGraphicFramePr/>
                <a:graphic xmlns:a="http://schemas.openxmlformats.org/drawingml/2006/main">
                  <a:graphicData uri="http://schemas.microsoft.com/office/word/2010/wordprocessingGroup">
                    <wpg:wgp>
                      <wpg:cNvGrpSpPr/>
                      <wpg:grpSpPr>
                        <a:xfrm>
                          <a:off x="0" y="0"/>
                          <a:ext cx="1776730" cy="3173730"/>
                          <a:chOff x="3920" y="407"/>
                          <a:chExt cx="2798" cy="4998"/>
                        </a:xfrm>
                      </wpg:grpSpPr>
                      <wps:wsp>
                        <wps:cNvPr id="158" name="FreeForm 232"/>
                        <wps:cNvSpPr/>
                        <wps:spPr>
                          <a:xfrm>
                            <a:off x="4460" y="414"/>
                            <a:ext cx="2250" cy="2799"/>
                          </a:xfrm>
                          <a:custGeom>
                            <a:avLst/>
                            <a:gdLst/>
                            <a:ahLst/>
                            <a:cxnLst/>
                            <a:pathLst>
                              <a:path w="2250" h="2799">
                                <a:moveTo>
                                  <a:pt x="0" y="2614"/>
                                </a:moveTo>
                                <a:lnTo>
                                  <a:pt x="74" y="2649"/>
                                </a:lnTo>
                                <a:lnTo>
                                  <a:pt x="147" y="2678"/>
                                </a:lnTo>
                                <a:lnTo>
                                  <a:pt x="220" y="2705"/>
                                </a:lnTo>
                                <a:lnTo>
                                  <a:pt x="291" y="2732"/>
                                </a:lnTo>
                                <a:lnTo>
                                  <a:pt x="352" y="2750"/>
                                </a:lnTo>
                                <a:lnTo>
                                  <a:pt x="412" y="2765"/>
                                </a:lnTo>
                                <a:lnTo>
                                  <a:pt x="470" y="2780"/>
                                </a:lnTo>
                                <a:lnTo>
                                  <a:pt x="527" y="2798"/>
                                </a:lnTo>
                                <a:lnTo>
                                  <a:pt x="659" y="2794"/>
                                </a:lnTo>
                                <a:lnTo>
                                  <a:pt x="747" y="2783"/>
                                </a:lnTo>
                                <a:lnTo>
                                  <a:pt x="806" y="2770"/>
                                </a:lnTo>
                                <a:lnTo>
                                  <a:pt x="849" y="2761"/>
                                </a:lnTo>
                                <a:lnTo>
                                  <a:pt x="939" y="2731"/>
                                </a:lnTo>
                                <a:lnTo>
                                  <a:pt x="1027" y="2695"/>
                                </a:lnTo>
                                <a:lnTo>
                                  <a:pt x="1102" y="2652"/>
                                </a:lnTo>
                                <a:lnTo>
                                  <a:pt x="1180" y="2599"/>
                                </a:lnTo>
                                <a:lnTo>
                                  <a:pt x="1219" y="2581"/>
                                </a:lnTo>
                                <a:lnTo>
                                  <a:pt x="1259" y="2560"/>
                                </a:lnTo>
                                <a:lnTo>
                                  <a:pt x="1300" y="2537"/>
                                </a:lnTo>
                                <a:lnTo>
                                  <a:pt x="1341" y="2510"/>
                                </a:lnTo>
                                <a:lnTo>
                                  <a:pt x="1385" y="2487"/>
                                </a:lnTo>
                                <a:lnTo>
                                  <a:pt x="1428" y="2462"/>
                                </a:lnTo>
                                <a:lnTo>
                                  <a:pt x="1472" y="2438"/>
                                </a:lnTo>
                                <a:lnTo>
                                  <a:pt x="1518" y="2414"/>
                                </a:lnTo>
                                <a:lnTo>
                                  <a:pt x="1566" y="2394"/>
                                </a:lnTo>
                                <a:lnTo>
                                  <a:pt x="1614" y="2370"/>
                                </a:lnTo>
                                <a:lnTo>
                                  <a:pt x="1666" y="2346"/>
                                </a:lnTo>
                                <a:lnTo>
                                  <a:pt x="1723" y="2326"/>
                                </a:lnTo>
                                <a:lnTo>
                                  <a:pt x="1778" y="2311"/>
                                </a:lnTo>
                                <a:lnTo>
                                  <a:pt x="1834" y="2293"/>
                                </a:lnTo>
                                <a:lnTo>
                                  <a:pt x="1892" y="2274"/>
                                </a:lnTo>
                                <a:lnTo>
                                  <a:pt x="1955" y="2259"/>
                                </a:lnTo>
                                <a:lnTo>
                                  <a:pt x="2024" y="2257"/>
                                </a:lnTo>
                                <a:lnTo>
                                  <a:pt x="2096" y="2252"/>
                                </a:lnTo>
                                <a:lnTo>
                                  <a:pt x="2171" y="2247"/>
                                </a:lnTo>
                                <a:lnTo>
                                  <a:pt x="2250" y="2244"/>
                                </a:lnTo>
                                <a:lnTo>
                                  <a:pt x="2250" y="0"/>
                                </a:lnTo>
                                <a:lnTo>
                                  <a:pt x="0" y="0"/>
                                </a:lnTo>
                                <a:lnTo>
                                  <a:pt x="0" y="2614"/>
                                </a:lnTo>
                                <a:close/>
                              </a:path>
                            </a:pathLst>
                          </a:custGeom>
                          <a:noFill/>
                          <a:ln w="9525" cap="flat" cmpd="sng">
                            <a:solidFill>
                              <a:srgbClr val="000000"/>
                            </a:solidFill>
                            <a:prstDash val="solid"/>
                            <a:headEnd type="none" w="med" len="med"/>
                            <a:tailEnd type="none" w="med" len="med"/>
                          </a:ln>
                        </wps:spPr>
                        <wps:bodyPr upright="1"/>
                      </wps:wsp>
                      <wps:wsp>
                        <wps:cNvPr id="160" name="Rectangle 233"/>
                        <wps:cNvSpPr/>
                        <wps:spPr>
                          <a:xfrm>
                            <a:off x="5383" y="414"/>
                            <a:ext cx="1327" cy="336"/>
                          </a:xfrm>
                          <a:prstGeom prst="rect">
                            <a:avLst/>
                          </a:prstGeom>
                          <a:solidFill>
                            <a:srgbClr val="FFFFFF"/>
                          </a:solidFill>
                          <a:ln w="9525">
                            <a:noFill/>
                          </a:ln>
                        </wps:spPr>
                        <wps:bodyPr upright="1"/>
                      </wps:wsp>
                      <wps:wsp>
                        <wps:cNvPr id="162" name="Rectangle 234"/>
                        <wps:cNvSpPr/>
                        <wps:spPr>
                          <a:xfrm>
                            <a:off x="4460" y="1579"/>
                            <a:ext cx="2250" cy="436"/>
                          </a:xfrm>
                          <a:prstGeom prst="rect">
                            <a:avLst/>
                          </a:prstGeom>
                          <a:solidFill>
                            <a:srgbClr val="FFFFFF"/>
                          </a:solidFill>
                          <a:ln w="9525">
                            <a:noFill/>
                          </a:ln>
                        </wps:spPr>
                        <wps:bodyPr upright="1"/>
                      </wps:wsp>
                      <wps:wsp>
                        <wps:cNvPr id="164" name="FreeForm 235"/>
                        <wps:cNvSpPr/>
                        <wps:spPr>
                          <a:xfrm>
                            <a:off x="5304" y="3661"/>
                            <a:ext cx="548" cy="458"/>
                          </a:xfrm>
                          <a:custGeom>
                            <a:avLst/>
                            <a:gdLst/>
                            <a:ahLst/>
                            <a:cxnLst/>
                            <a:pathLst>
                              <a:path w="548" h="458">
                                <a:moveTo>
                                  <a:pt x="274" y="0"/>
                                </a:moveTo>
                                <a:lnTo>
                                  <a:pt x="187" y="11"/>
                                </a:lnTo>
                                <a:lnTo>
                                  <a:pt x="112" y="44"/>
                                </a:lnTo>
                                <a:lnTo>
                                  <a:pt x="53" y="93"/>
                                </a:lnTo>
                                <a:lnTo>
                                  <a:pt x="14" y="156"/>
                                </a:lnTo>
                                <a:lnTo>
                                  <a:pt x="0" y="229"/>
                                </a:lnTo>
                                <a:lnTo>
                                  <a:pt x="14" y="301"/>
                                </a:lnTo>
                                <a:lnTo>
                                  <a:pt x="53" y="364"/>
                                </a:lnTo>
                                <a:lnTo>
                                  <a:pt x="112" y="413"/>
                                </a:lnTo>
                                <a:lnTo>
                                  <a:pt x="187" y="446"/>
                                </a:lnTo>
                                <a:lnTo>
                                  <a:pt x="274" y="458"/>
                                </a:lnTo>
                                <a:lnTo>
                                  <a:pt x="361" y="446"/>
                                </a:lnTo>
                                <a:lnTo>
                                  <a:pt x="436" y="413"/>
                                </a:lnTo>
                                <a:lnTo>
                                  <a:pt x="495" y="364"/>
                                </a:lnTo>
                                <a:lnTo>
                                  <a:pt x="534" y="301"/>
                                </a:lnTo>
                                <a:lnTo>
                                  <a:pt x="548" y="229"/>
                                </a:lnTo>
                                <a:lnTo>
                                  <a:pt x="534" y="156"/>
                                </a:lnTo>
                                <a:lnTo>
                                  <a:pt x="495" y="93"/>
                                </a:lnTo>
                                <a:lnTo>
                                  <a:pt x="436" y="44"/>
                                </a:lnTo>
                                <a:lnTo>
                                  <a:pt x="361" y="11"/>
                                </a:lnTo>
                                <a:lnTo>
                                  <a:pt x="274" y="0"/>
                                </a:lnTo>
                                <a:close/>
                              </a:path>
                            </a:pathLst>
                          </a:custGeom>
                          <a:noFill/>
                          <a:ln w="9525" cap="flat" cmpd="sng">
                            <a:solidFill>
                              <a:srgbClr val="000000"/>
                            </a:solidFill>
                            <a:prstDash val="solid"/>
                            <a:headEnd type="none" w="med" len="med"/>
                            <a:tailEnd type="none" w="med" len="med"/>
                          </a:ln>
                        </wps:spPr>
                        <wps:bodyPr upright="1"/>
                      </wps:wsp>
                      <wps:wsp>
                        <wps:cNvPr id="166" name="FreeForm 236"/>
                        <wps:cNvSpPr/>
                        <wps:spPr>
                          <a:xfrm>
                            <a:off x="5518" y="2015"/>
                            <a:ext cx="120" cy="1646"/>
                          </a:xfrm>
                          <a:custGeom>
                            <a:avLst/>
                            <a:gdLst/>
                            <a:ahLst/>
                            <a:cxnLst/>
                            <a:pathLst>
                              <a:path w="120" h="1646">
                                <a:moveTo>
                                  <a:pt x="0" y="1525"/>
                                </a:moveTo>
                                <a:lnTo>
                                  <a:pt x="59" y="1646"/>
                                </a:lnTo>
                                <a:lnTo>
                                  <a:pt x="110" y="1546"/>
                                </a:lnTo>
                                <a:lnTo>
                                  <a:pt x="49" y="1546"/>
                                </a:lnTo>
                                <a:lnTo>
                                  <a:pt x="49" y="1526"/>
                                </a:lnTo>
                                <a:lnTo>
                                  <a:pt x="0" y="1525"/>
                                </a:lnTo>
                                <a:close/>
                                <a:moveTo>
                                  <a:pt x="49" y="1526"/>
                                </a:moveTo>
                                <a:lnTo>
                                  <a:pt x="49" y="1546"/>
                                </a:lnTo>
                                <a:lnTo>
                                  <a:pt x="69" y="1546"/>
                                </a:lnTo>
                                <a:lnTo>
                                  <a:pt x="69" y="1526"/>
                                </a:lnTo>
                                <a:lnTo>
                                  <a:pt x="49" y="1526"/>
                                </a:lnTo>
                                <a:close/>
                                <a:moveTo>
                                  <a:pt x="69" y="1526"/>
                                </a:moveTo>
                                <a:lnTo>
                                  <a:pt x="69" y="1546"/>
                                </a:lnTo>
                                <a:lnTo>
                                  <a:pt x="110" y="1546"/>
                                </a:lnTo>
                                <a:lnTo>
                                  <a:pt x="120" y="1526"/>
                                </a:lnTo>
                                <a:lnTo>
                                  <a:pt x="69" y="1526"/>
                                </a:lnTo>
                                <a:close/>
                                <a:moveTo>
                                  <a:pt x="76" y="0"/>
                                </a:moveTo>
                                <a:lnTo>
                                  <a:pt x="56" y="0"/>
                                </a:lnTo>
                                <a:lnTo>
                                  <a:pt x="49" y="1526"/>
                                </a:lnTo>
                                <a:lnTo>
                                  <a:pt x="69" y="1526"/>
                                </a:lnTo>
                                <a:lnTo>
                                  <a:pt x="76" y="0"/>
                                </a:lnTo>
                                <a:close/>
                              </a:path>
                            </a:pathLst>
                          </a:custGeom>
                          <a:solidFill>
                            <a:srgbClr val="000000"/>
                          </a:solidFill>
                          <a:ln w="9525">
                            <a:noFill/>
                          </a:ln>
                        </wps:spPr>
                        <wps:bodyPr upright="1"/>
                      </wps:wsp>
                      <wps:wsp>
                        <wps:cNvPr id="168" name="Rectangle 237"/>
                        <wps:cNvSpPr/>
                        <wps:spPr>
                          <a:xfrm>
                            <a:off x="4460" y="4636"/>
                            <a:ext cx="2250" cy="437"/>
                          </a:xfrm>
                          <a:prstGeom prst="rect">
                            <a:avLst/>
                          </a:prstGeom>
                          <a:noFill/>
                          <a:ln w="9525" cap="flat" cmpd="sng">
                            <a:solidFill>
                              <a:srgbClr val="000000"/>
                            </a:solidFill>
                            <a:prstDash val="solid"/>
                            <a:miter/>
                            <a:headEnd type="none" w="med" len="med"/>
                            <a:tailEnd type="none" w="med" len="med"/>
                          </a:ln>
                        </wps:spPr>
                        <wps:bodyPr upright="1"/>
                      </wps:wsp>
                      <wps:wsp>
                        <wps:cNvPr id="170" name="FreeForm 238"/>
                        <wps:cNvSpPr/>
                        <wps:spPr>
                          <a:xfrm>
                            <a:off x="5518" y="4119"/>
                            <a:ext cx="120" cy="517"/>
                          </a:xfrm>
                          <a:custGeom>
                            <a:avLst/>
                            <a:gdLst/>
                            <a:ahLst/>
                            <a:cxnLst/>
                            <a:pathLst>
                              <a:path w="120" h="517">
                                <a:moveTo>
                                  <a:pt x="50" y="397"/>
                                </a:moveTo>
                                <a:lnTo>
                                  <a:pt x="0" y="397"/>
                                </a:lnTo>
                                <a:lnTo>
                                  <a:pt x="60" y="517"/>
                                </a:lnTo>
                                <a:lnTo>
                                  <a:pt x="110" y="417"/>
                                </a:lnTo>
                                <a:lnTo>
                                  <a:pt x="50" y="417"/>
                                </a:lnTo>
                                <a:lnTo>
                                  <a:pt x="50" y="397"/>
                                </a:lnTo>
                                <a:close/>
                                <a:moveTo>
                                  <a:pt x="70" y="397"/>
                                </a:moveTo>
                                <a:lnTo>
                                  <a:pt x="50" y="397"/>
                                </a:lnTo>
                                <a:lnTo>
                                  <a:pt x="50" y="417"/>
                                </a:lnTo>
                                <a:lnTo>
                                  <a:pt x="70" y="417"/>
                                </a:lnTo>
                                <a:lnTo>
                                  <a:pt x="70" y="397"/>
                                </a:lnTo>
                                <a:close/>
                                <a:moveTo>
                                  <a:pt x="120" y="396"/>
                                </a:moveTo>
                                <a:lnTo>
                                  <a:pt x="70" y="397"/>
                                </a:lnTo>
                                <a:lnTo>
                                  <a:pt x="70" y="417"/>
                                </a:lnTo>
                                <a:lnTo>
                                  <a:pt x="110" y="417"/>
                                </a:lnTo>
                                <a:lnTo>
                                  <a:pt x="120" y="396"/>
                                </a:lnTo>
                                <a:close/>
                                <a:moveTo>
                                  <a:pt x="69" y="0"/>
                                </a:moveTo>
                                <a:lnTo>
                                  <a:pt x="49" y="0"/>
                                </a:lnTo>
                                <a:lnTo>
                                  <a:pt x="50" y="397"/>
                                </a:lnTo>
                                <a:lnTo>
                                  <a:pt x="70" y="397"/>
                                </a:lnTo>
                                <a:lnTo>
                                  <a:pt x="69" y="0"/>
                                </a:lnTo>
                                <a:close/>
                              </a:path>
                            </a:pathLst>
                          </a:custGeom>
                          <a:solidFill>
                            <a:srgbClr val="000000"/>
                          </a:solidFill>
                          <a:ln w="9525">
                            <a:noFill/>
                          </a:ln>
                        </wps:spPr>
                        <wps:bodyPr upright="1"/>
                      </wps:wsp>
                      <wps:wsp>
                        <wps:cNvPr id="172" name="FreeForm 239"/>
                        <wps:cNvSpPr/>
                        <wps:spPr>
                          <a:xfrm>
                            <a:off x="4058" y="3831"/>
                            <a:ext cx="1246" cy="120"/>
                          </a:xfrm>
                          <a:custGeom>
                            <a:avLst/>
                            <a:gdLst/>
                            <a:ahLst/>
                            <a:cxnLst/>
                            <a:pathLst>
                              <a:path w="1246" h="120">
                                <a:moveTo>
                                  <a:pt x="1227" y="50"/>
                                </a:moveTo>
                                <a:lnTo>
                                  <a:pt x="1146" y="50"/>
                                </a:lnTo>
                                <a:lnTo>
                                  <a:pt x="1146" y="70"/>
                                </a:lnTo>
                                <a:lnTo>
                                  <a:pt x="1126" y="70"/>
                                </a:lnTo>
                                <a:lnTo>
                                  <a:pt x="1126" y="120"/>
                                </a:lnTo>
                                <a:lnTo>
                                  <a:pt x="1246" y="60"/>
                                </a:lnTo>
                                <a:lnTo>
                                  <a:pt x="1227" y="50"/>
                                </a:lnTo>
                                <a:close/>
                                <a:moveTo>
                                  <a:pt x="1126" y="50"/>
                                </a:moveTo>
                                <a:lnTo>
                                  <a:pt x="0" y="56"/>
                                </a:lnTo>
                                <a:lnTo>
                                  <a:pt x="0" y="76"/>
                                </a:lnTo>
                                <a:lnTo>
                                  <a:pt x="1126" y="70"/>
                                </a:lnTo>
                                <a:lnTo>
                                  <a:pt x="1126" y="50"/>
                                </a:lnTo>
                                <a:close/>
                                <a:moveTo>
                                  <a:pt x="1146" y="50"/>
                                </a:moveTo>
                                <a:lnTo>
                                  <a:pt x="1126" y="50"/>
                                </a:lnTo>
                                <a:lnTo>
                                  <a:pt x="1126" y="70"/>
                                </a:lnTo>
                                <a:lnTo>
                                  <a:pt x="1146" y="70"/>
                                </a:lnTo>
                                <a:lnTo>
                                  <a:pt x="1146" y="50"/>
                                </a:lnTo>
                                <a:close/>
                                <a:moveTo>
                                  <a:pt x="1126" y="0"/>
                                </a:moveTo>
                                <a:lnTo>
                                  <a:pt x="1126" y="50"/>
                                </a:lnTo>
                                <a:lnTo>
                                  <a:pt x="1227" y="50"/>
                                </a:lnTo>
                                <a:lnTo>
                                  <a:pt x="1126" y="0"/>
                                </a:lnTo>
                                <a:close/>
                              </a:path>
                            </a:pathLst>
                          </a:custGeom>
                          <a:solidFill>
                            <a:srgbClr val="000000"/>
                          </a:solidFill>
                          <a:ln w="9525">
                            <a:noFill/>
                          </a:ln>
                        </wps:spPr>
                        <wps:bodyPr upright="1"/>
                      </wps:wsp>
                      <wps:wsp>
                        <wps:cNvPr id="174" name="Line 240"/>
                        <wps:cNvCnPr/>
                        <wps:spPr>
                          <a:xfrm>
                            <a:off x="4058" y="3897"/>
                            <a:ext cx="0" cy="1501"/>
                          </a:xfrm>
                          <a:prstGeom prst="line">
                            <a:avLst/>
                          </a:prstGeom>
                          <a:ln w="9525" cap="flat" cmpd="sng">
                            <a:solidFill>
                              <a:srgbClr val="000000"/>
                            </a:solidFill>
                            <a:prstDash val="solid"/>
                            <a:headEnd type="none" w="med" len="med"/>
                            <a:tailEnd type="none" w="med" len="med"/>
                          </a:ln>
                        </wps:spPr>
                        <wps:bodyPr upright="1"/>
                      </wps:wsp>
                      <wps:wsp>
                        <wps:cNvPr id="176" name="Line 241"/>
                        <wps:cNvCnPr/>
                        <wps:spPr>
                          <a:xfrm>
                            <a:off x="4058" y="5398"/>
                            <a:ext cx="1527" cy="0"/>
                          </a:xfrm>
                          <a:prstGeom prst="line">
                            <a:avLst/>
                          </a:prstGeom>
                          <a:ln w="9525" cap="flat" cmpd="sng">
                            <a:solidFill>
                              <a:srgbClr val="000000"/>
                            </a:solidFill>
                            <a:prstDash val="solid"/>
                            <a:headEnd type="none" w="med" len="med"/>
                            <a:tailEnd type="none" w="med" len="med"/>
                          </a:ln>
                        </wps:spPr>
                        <wps:bodyPr upright="1"/>
                      </wps:wsp>
                      <wps:wsp>
                        <wps:cNvPr id="178" name="Line 242"/>
                        <wps:cNvCnPr/>
                        <wps:spPr>
                          <a:xfrm flipV="1">
                            <a:off x="5585" y="5074"/>
                            <a:ext cx="0" cy="324"/>
                          </a:xfrm>
                          <a:prstGeom prst="line">
                            <a:avLst/>
                          </a:prstGeom>
                          <a:ln w="9525" cap="flat" cmpd="sng">
                            <a:solidFill>
                              <a:srgbClr val="000000"/>
                            </a:solidFill>
                            <a:prstDash val="solid"/>
                            <a:headEnd type="none" w="med" len="med"/>
                            <a:tailEnd type="none" w="med" len="med"/>
                          </a:ln>
                        </wps:spPr>
                        <wps:bodyPr upright="1"/>
                      </wps:wsp>
                      <wps:wsp>
                        <wps:cNvPr id="180" name="Text Box 243"/>
                        <wps:cNvSpPr txBox="1"/>
                        <wps:spPr>
                          <a:xfrm>
                            <a:off x="3999" y="521"/>
                            <a:ext cx="222" cy="200"/>
                          </a:xfrm>
                          <a:prstGeom prst="rect">
                            <a:avLst/>
                          </a:prstGeom>
                          <a:noFill/>
                          <a:ln w="9525">
                            <a:noFill/>
                          </a:ln>
                        </wps:spPr>
                        <wps:txbx>
                          <w:txbxContent>
                            <w:p>
                              <w:pPr>
                                <w:spacing w:before="0" w:line="199" w:lineRule="exact"/>
                                <w:ind w:left="0" w:right="0" w:firstLine="0"/>
                                <w:jc w:val="left"/>
                                <w:rPr>
                                  <w:sz w:val="20"/>
                                </w:rPr>
                              </w:pPr>
                              <w:r>
                                <w:rPr>
                                  <w:sz w:val="20"/>
                                </w:rPr>
                                <w:t>22</w:t>
                              </w:r>
                            </w:p>
                          </w:txbxContent>
                        </wps:txbx>
                        <wps:bodyPr lIns="0" tIns="0" rIns="0" bIns="0" upright="1"/>
                      </wps:wsp>
                      <wps:wsp>
                        <wps:cNvPr id="182" name="Text Box 244"/>
                        <wps:cNvSpPr txBox="1"/>
                        <wps:spPr>
                          <a:xfrm>
                            <a:off x="3920" y="1733"/>
                            <a:ext cx="323" cy="200"/>
                          </a:xfrm>
                          <a:prstGeom prst="rect">
                            <a:avLst/>
                          </a:prstGeom>
                          <a:noFill/>
                          <a:ln w="9525">
                            <a:noFill/>
                          </a:ln>
                        </wps:spPr>
                        <wps:txbx>
                          <w:txbxContent>
                            <w:p>
                              <w:pPr>
                                <w:spacing w:before="0" w:line="199" w:lineRule="exact"/>
                                <w:ind w:left="0" w:right="0" w:firstLine="0"/>
                                <w:jc w:val="left"/>
                                <w:rPr>
                                  <w:sz w:val="20"/>
                                </w:rPr>
                              </w:pPr>
                              <w:r>
                                <w:rPr>
                                  <w:sz w:val="20"/>
                                </w:rPr>
                                <w:t>457</w:t>
                              </w:r>
                            </w:p>
                          </w:txbxContent>
                        </wps:txbx>
                        <wps:bodyPr lIns="0" tIns="0" rIns="0" bIns="0" upright="1"/>
                      </wps:wsp>
                      <wps:wsp>
                        <wps:cNvPr id="184" name="Text Box 245"/>
                        <wps:cNvSpPr txBox="1"/>
                        <wps:spPr>
                          <a:xfrm>
                            <a:off x="5511" y="3794"/>
                            <a:ext cx="160" cy="281"/>
                          </a:xfrm>
                          <a:prstGeom prst="rect">
                            <a:avLst/>
                          </a:prstGeom>
                          <a:noFill/>
                          <a:ln w="9525">
                            <a:noFill/>
                          </a:ln>
                        </wps:spPr>
                        <wps:txbx>
                          <w:txbxContent>
                            <w:p>
                              <w:pPr>
                                <w:spacing w:before="0" w:line="281" w:lineRule="exact"/>
                                <w:ind w:left="0" w:right="0" w:firstLine="0"/>
                                <w:jc w:val="left"/>
                                <w:rPr>
                                  <w:sz w:val="28"/>
                                </w:rPr>
                              </w:pPr>
                              <w:r>
                                <w:rPr>
                                  <w:w w:val="100"/>
                                  <w:sz w:val="28"/>
                                </w:rPr>
                                <w:t>+</w:t>
                              </w:r>
                            </w:p>
                          </w:txbxContent>
                        </wps:txbx>
                        <wps:bodyPr lIns="0" tIns="0" rIns="0" bIns="0" upright="1"/>
                      </wps:wsp>
                      <wps:wsp>
                        <wps:cNvPr id="186" name="Text Box 246"/>
                        <wps:cNvSpPr txBox="1"/>
                        <wps:spPr>
                          <a:xfrm>
                            <a:off x="5475" y="4752"/>
                            <a:ext cx="242" cy="200"/>
                          </a:xfrm>
                          <a:prstGeom prst="rect">
                            <a:avLst/>
                          </a:prstGeom>
                          <a:noFill/>
                          <a:ln w="9525">
                            <a:noFill/>
                          </a:ln>
                        </wps:spPr>
                        <wps:txbx>
                          <w:txbxContent>
                            <w:p>
                              <w:pPr>
                                <w:spacing w:before="0" w:line="199" w:lineRule="exact"/>
                                <w:ind w:left="0" w:right="0" w:firstLine="0"/>
                                <w:jc w:val="left"/>
                                <w:rPr>
                                  <w:sz w:val="20"/>
                                </w:rPr>
                              </w:pPr>
                              <w:r>
                                <w:rPr>
                                  <w:sz w:val="20"/>
                                </w:rPr>
                                <w:t>AC</w:t>
                              </w:r>
                            </w:p>
                          </w:txbxContent>
                        </wps:txbx>
                        <wps:bodyPr lIns="0" tIns="0" rIns="0" bIns="0" upright="1"/>
                      </wps:wsp>
                      <wps:wsp>
                        <wps:cNvPr id="188" name="Text Box 247"/>
                        <wps:cNvSpPr txBox="1"/>
                        <wps:spPr>
                          <a:xfrm>
                            <a:off x="5383" y="414"/>
                            <a:ext cx="1327" cy="336"/>
                          </a:xfrm>
                          <a:prstGeom prst="rect">
                            <a:avLst/>
                          </a:prstGeom>
                          <a:noFill/>
                          <a:ln w="9525" cap="flat" cmpd="sng">
                            <a:solidFill>
                              <a:srgbClr val="000000"/>
                            </a:solidFill>
                            <a:prstDash val="solid"/>
                            <a:miter/>
                            <a:headEnd type="none" w="med" len="med"/>
                            <a:tailEnd type="none" w="med" len="med"/>
                          </a:ln>
                        </wps:spPr>
                        <wps:txbx>
                          <w:txbxContent>
                            <w:p>
                              <w:pPr>
                                <w:spacing w:before="3"/>
                                <w:ind w:left="484" w:right="483" w:firstLine="0"/>
                                <w:jc w:val="center"/>
                                <w:rPr>
                                  <w:sz w:val="20"/>
                                </w:rPr>
                              </w:pPr>
                              <w:r>
                                <w:rPr>
                                  <w:sz w:val="20"/>
                                </w:rPr>
                                <w:t>457</w:t>
                              </w:r>
                            </w:p>
                          </w:txbxContent>
                        </wps:txbx>
                        <wps:bodyPr lIns="0" tIns="0" rIns="0" bIns="0" upright="1"/>
                      </wps:wsp>
                      <wps:wsp>
                        <wps:cNvPr id="190" name="Text Box 248"/>
                        <wps:cNvSpPr txBox="1"/>
                        <wps:spPr>
                          <a:xfrm>
                            <a:off x="4709" y="414"/>
                            <a:ext cx="674" cy="336"/>
                          </a:xfrm>
                          <a:prstGeom prst="rect">
                            <a:avLst/>
                          </a:prstGeom>
                          <a:noFill/>
                          <a:ln w="9525" cap="flat" cmpd="sng">
                            <a:solidFill>
                              <a:srgbClr val="000000"/>
                            </a:solidFill>
                            <a:prstDash val="solid"/>
                            <a:miter/>
                            <a:headEnd type="none" w="med" len="med"/>
                            <a:tailEnd type="none" w="med" len="med"/>
                          </a:ln>
                        </wps:spPr>
                        <wps:txbx>
                          <w:txbxContent>
                            <w:p>
                              <w:pPr>
                                <w:spacing w:before="3"/>
                                <w:ind w:left="149" w:right="0" w:firstLine="0"/>
                                <w:jc w:val="left"/>
                                <w:rPr>
                                  <w:sz w:val="20"/>
                                </w:rPr>
                              </w:pPr>
                              <w:r>
                                <w:rPr>
                                  <w:sz w:val="20"/>
                                </w:rPr>
                                <w:t>ADD</w:t>
                              </w:r>
                            </w:p>
                          </w:txbxContent>
                        </wps:txbx>
                        <wps:bodyPr lIns="0" tIns="0" rIns="0" bIns="0" upright="1"/>
                      </wps:wsp>
                      <wps:wsp>
                        <wps:cNvPr id="192" name="Text Box 249"/>
                        <wps:cNvSpPr txBox="1"/>
                        <wps:spPr>
                          <a:xfrm>
                            <a:off x="4460" y="414"/>
                            <a:ext cx="249" cy="336"/>
                          </a:xfrm>
                          <a:prstGeom prst="rect">
                            <a:avLst/>
                          </a:prstGeom>
                          <a:noFill/>
                          <a:ln w="9525" cap="flat" cmpd="sng">
                            <a:solidFill>
                              <a:srgbClr val="000000"/>
                            </a:solidFill>
                            <a:prstDash val="solid"/>
                            <a:miter/>
                            <a:headEnd type="none" w="med" len="med"/>
                            <a:tailEnd type="none" w="med" len="med"/>
                          </a:ln>
                        </wps:spPr>
                        <wps:txbx>
                          <w:txbxContent>
                            <w:p>
                              <w:pPr>
                                <w:spacing w:before="3"/>
                                <w:ind w:left="67" w:right="0" w:firstLine="0"/>
                                <w:jc w:val="left"/>
                                <w:rPr>
                                  <w:sz w:val="20"/>
                                </w:rPr>
                              </w:pPr>
                              <w:r>
                                <w:rPr>
                                  <w:w w:val="99"/>
                                  <w:sz w:val="20"/>
                                </w:rPr>
                                <w:t>0</w:t>
                              </w:r>
                            </w:p>
                          </w:txbxContent>
                        </wps:txbx>
                        <wps:bodyPr lIns="0" tIns="0" rIns="0" bIns="0" upright="1"/>
                      </wps:wsp>
                      <wps:wsp>
                        <wps:cNvPr id="194" name="Text Box 250"/>
                        <wps:cNvSpPr txBox="1"/>
                        <wps:spPr>
                          <a:xfrm>
                            <a:off x="4460" y="1579"/>
                            <a:ext cx="2250" cy="436"/>
                          </a:xfrm>
                          <a:prstGeom prst="rect">
                            <a:avLst/>
                          </a:prstGeom>
                          <a:noFill/>
                          <a:ln w="9525" cap="flat" cmpd="sng">
                            <a:solidFill>
                              <a:srgbClr val="000000"/>
                            </a:solidFill>
                            <a:prstDash val="solid"/>
                            <a:miter/>
                            <a:headEnd type="none" w="med" len="med"/>
                            <a:tailEnd type="none" w="med" len="med"/>
                          </a:ln>
                        </wps:spPr>
                        <wps:txbx>
                          <w:txbxContent>
                            <w:p>
                              <w:pPr>
                                <w:spacing w:before="66"/>
                                <w:ind w:left="741" w:right="739" w:firstLine="0"/>
                                <w:jc w:val="center"/>
                                <w:rPr>
                                  <w:sz w:val="20"/>
                                </w:rPr>
                              </w:pPr>
                              <w:r>
                                <w:rPr>
                                  <w:sz w:val="20"/>
                                </w:rPr>
                                <w:t>Operand</w:t>
                              </w:r>
                            </w:p>
                          </w:txbxContent>
                        </wps:txbx>
                        <wps:bodyPr lIns="0" tIns="0" rIns="0" bIns="0" upright="1"/>
                      </wps:wsp>
                    </wpg:wgp>
                  </a:graphicData>
                </a:graphic>
              </wp:anchor>
            </w:drawing>
          </mc:Choice>
          <mc:Fallback>
            <w:pict>
              <v:group id="Group 231" o:spid="_x0000_s1026" o:spt="203" style="position:absolute;left:0pt;margin-left:196pt;margin-top:20.35pt;height:249.9pt;width:139.9pt;mso-position-horizontal-relative:page;mso-wrap-distance-bottom:0pt;mso-wrap-distance-top:0pt;z-index:2048;mso-width-relative:page;mso-height-relative:page;" coordorigin="3920,407" coordsize="2798,4998" o:gfxdata="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">
                <o:lock v:ext="edit" aspectratio="f"/>
                <v:shape id="FreeForm 232" o:spid="_x0000_s1026" o:spt="100" style="position:absolute;left:4460;top:414;height:2799;width:2250;" filled="f" stroked="t" coordsize="2250,2799" o:gfxdata="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JyH74A&#10;AADcAAAADwAAAAAAAAABACAAAAAiAAAAZHJzL2Rvd25yZXYueG1sUEsBAhQAFAAAAAgAh07iQDMv&#10;BZ47AAAAOQAAABAAAAAAAAAAAQAgAAAADQEAAGRycy9zaGFwZXhtbC54bWxQSwUGAAAAAAYABgBb&#10;AQAAtwMAAAAA&#10;" path="m0,2614l74,2649,147,2678,220,2705,291,2732,352,2750,412,2765,470,2780,527,2798,659,2794,747,2783,806,2770,849,2761,939,2731,1027,2695,1102,2652,1180,2599,1219,2581,1259,2560,1300,2537,1341,2510,1385,2487,1428,2462,1472,2438,1518,2414,1566,2394,1614,2370,1666,2346,1723,2326,1778,2311,1834,2293,1892,2274,1955,2259,2024,2257,2096,2252,2171,2247,2250,2244,2250,0,0,0,0,2614xe">
                  <v:fill on="f" focussize="0,0"/>
                  <v:stroke color="#000000" joinstyle="round"/>
                  <v:imagedata o:title=""/>
                  <o:lock v:ext="edit" aspectratio="f"/>
                </v:shape>
                <v:rect id="Rectangle 233" o:spid="_x0000_s1026" o:spt="1" style="position:absolute;left:5383;top:414;height:336;width:1327;" fillcolor="#FFFFFF" filled="t" stroked="f" coordsize="21600,21600" o:gfxdata="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lCHb4A&#10;AADcAAAADwAAAAAAAAABACAAAAAiAAAAZHJzL2Rvd25yZXYueG1sUEsBAhQAFAAAAAgAh07iQDMv&#10;BZ47AAAAOQAAABAAAAAAAAAAAQAgAAAADQEAAGRycy9zaGFwZXhtbC54bWxQSwUGAAAAAAYABgBb&#10;AQAAtwMAAAAA&#10;">
                  <v:fill on="t" focussize="0,0"/>
                  <v:stroke on="f"/>
                  <v:imagedata o:title=""/>
                  <o:lock v:ext="edit" aspectratio="f"/>
                </v:rect>
                <v:rect id="Rectangle 234" o:spid="_x0000_s1026" o:spt="1" style="position:absolute;left:4460;top:1579;height:436;width:2250;" fillcolor="#FFFFFF" filled="t" stroked="f" coordsize="21600,21600" o:gfxdata="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XefG8AAAA&#10;3AAAAA8AAAAAAAAAAQAgAAAAIgAAAGRycy9kb3ducmV2LnhtbFBLAQIUABQAAAAIAIdO4kAzLwWe&#10;OwAAADkAAAAQAAAAAAAAAAEAIAAAAAsBAABkcnMvc2hhcGV4bWwueG1sUEsFBgAAAAAGAAYAWwEA&#10;ALUDAAAAAA==&#10;">
                  <v:fill on="t" focussize="0,0"/>
                  <v:stroke on="f"/>
                  <v:imagedata o:title=""/>
                  <o:lock v:ext="edit" aspectratio="f"/>
                </v:rect>
                <v:shape id="FreeForm 235" o:spid="_x0000_s1026" o:spt="100" style="position:absolute;left:5304;top:3661;height:458;width:548;" filled="f" stroked="t" coordsize="548,458" o:gfxdata="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dselugAAANwA&#10;AAAPAAAAAAAAAAEAIAAAACIAAABkcnMvZG93bnJldi54bWxQSwECFAAUAAAACACHTuJAMy8FnjsA&#10;AAA5AAAAEAAAAAAAAAABACAAAAAJAQAAZHJzL3NoYXBleG1sLnhtbFBLBQYAAAAABgAGAFsBAACz&#10;AwAAAAA=&#10;" path="m274,0l187,11,112,44,53,93,14,156,0,229,14,301,53,364,112,413,187,446,274,458,361,446,436,413,495,364,534,301,548,229,534,156,495,93,436,44,361,11,274,0xe">
                  <v:fill on="f" focussize="0,0"/>
                  <v:stroke color="#000000" joinstyle="round"/>
                  <v:imagedata o:title=""/>
                  <o:lock v:ext="edit" aspectratio="f"/>
                </v:shape>
                <v:shape id="FreeForm 236" o:spid="_x0000_s1026" o:spt="100" style="position:absolute;left:5518;top:2015;height:1646;width:120;" fillcolor="#000000" filled="t" stroked="f" coordsize="120,1646" o:gfxdata="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vGN7sAAADc&#10;AAAADwAAAAAAAAABACAAAAAiAAAAZHJzL2Rvd25yZXYueG1sUEsBAhQAFAAAAAgAh07iQDMvBZ47&#10;AAAAOQAAABAAAAAAAAAAAQAgAAAACgEAAGRycy9zaGFwZXhtbC54bWxQSwUGAAAAAAYABgBbAQAA&#10;tAMAAAAA&#10;" path="m0,1525l59,1646,110,1546,49,1546,49,1526,0,1525xm49,1526l49,1546,69,1546,69,1526,49,1526xm69,1526l69,1546,110,1546,120,1526,69,1526xm76,0l56,0,49,1526,69,1526,76,0xe">
                  <v:fill on="t" focussize="0,0"/>
                  <v:stroke on="f"/>
                  <v:imagedata o:title=""/>
                  <o:lock v:ext="edit" aspectratio="f"/>
                </v:shape>
                <v:rect id="Rectangle 237" o:spid="_x0000_s1026" o:spt="1" style="position:absolute;left:4460;top:4636;height:437;width:2250;" filled="f" stroked="t" coordsize="21600,21600" o:gfxdata="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BjK0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rect>
                <v:shape id="FreeForm 238" o:spid="_x0000_s1026" o:spt="100" style="position:absolute;left:5518;top:4119;height:517;width:120;" fillcolor="#000000" filled="t" stroked="f" coordsize="120,517" o:gfxdata="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agftugAAANwA&#10;AAAPAAAAAAAAAAEAIAAAACIAAABkcnMvZG93bnJldi54bWxQSwECFAAUAAAACACHTuJAMy8FnjsA&#10;AAA5AAAAEAAAAAAAAAABACAAAAAJAQAAZHJzL3NoYXBleG1sLnhtbFBLBQYAAAAABgAGAFsBAACz&#10;AwAAAAA=&#10;" path="m50,397l0,397,60,517,110,417,50,417,50,397xm70,397l50,397,50,417,70,417,70,397xm120,396l70,397,70,417,110,417,120,396xm69,0l49,0,50,397,70,397,69,0xe">
                  <v:fill on="t" focussize="0,0"/>
                  <v:stroke on="f"/>
                  <v:imagedata o:title=""/>
                  <o:lock v:ext="edit" aspectratio="f"/>
                </v:shape>
                <v:shape id="FreeForm 239" o:spid="_x0000_s1026" o:spt="100" style="position:absolute;left:4058;top:3831;height:120;width:1246;" fillcolor="#000000" filled="t" stroked="f" coordsize="1246,120" o:gfxdata="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X7GuvQAA&#10;ANwAAAAPAAAAAAAAAAEAIAAAACIAAABkcnMvZG93bnJldi54bWxQSwECFAAUAAAACACHTuJAMy8F&#10;njsAAAA5AAAAEAAAAAAAAAABACAAAAAMAQAAZHJzL3NoYXBleG1sLnhtbFBLBQYAAAAABgAGAFsB&#10;AAC2AwAAAAA=&#10;" path="m1227,50l1146,50,1146,70,1126,70,1126,120,1246,60,1227,50xm1126,50l0,56,0,76,1126,70,1126,50xm1146,50l1126,50,1126,70,1146,70,1146,50xm1126,0l1126,50,1227,50,1126,0xe">
                  <v:fill on="t" focussize="0,0"/>
                  <v:stroke on="f"/>
                  <v:imagedata o:title=""/>
                  <o:lock v:ext="edit" aspectratio="f"/>
                </v:shape>
                <v:line id="Line 240" o:spid="_x0000_s1026" o:spt="20" style="position:absolute;left:4058;top:3897;height:1501;width:0;" filled="f" stroked="t" coordsize="21600,21600" o:gfxdata="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wOx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1" o:spid="_x0000_s1026" o:spt="20" style="position:absolute;left:4058;top:5398;height:0;width:1527;" filled="f" stroked="t" coordsize="21600,21600" o:gfxdata="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Xte1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2" o:spid="_x0000_s1026" o:spt="20" style="position:absolute;left:5585;top:5074;flip:y;height:324;width:0;" filled="f" stroked="t" coordsize="21600,21600" o:gfxdata="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MSD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Text Box 243" o:spid="_x0000_s1026" o:spt="202" type="#_x0000_t202" style="position:absolute;left:3999;top:521;height:200;width:222;" filled="f" stroked="f" coordsize="21600,21600" o:gfxdata="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TVT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20"/>
                          </w:rPr>
                        </w:pPr>
                        <w:r>
                          <w:rPr>
                            <w:sz w:val="20"/>
                          </w:rPr>
                          <w:t>22</w:t>
                        </w:r>
                      </w:p>
                    </w:txbxContent>
                  </v:textbox>
                </v:shape>
                <v:shape id="Text Box 244" o:spid="_x0000_s1026" o:spt="202" type="#_x0000_t202" style="position:absolute;left:3920;top:1733;height:200;width:323;" filled="f" stroked="f" coordsize="21600,21600" o:gfxdata="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1u1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99" w:lineRule="exact"/>
                          <w:ind w:left="0" w:right="0" w:firstLine="0"/>
                          <w:jc w:val="left"/>
                          <w:rPr>
                            <w:sz w:val="20"/>
                          </w:rPr>
                        </w:pPr>
                        <w:r>
                          <w:rPr>
                            <w:sz w:val="20"/>
                          </w:rPr>
                          <w:t>457</w:t>
                        </w:r>
                      </w:p>
                    </w:txbxContent>
                  </v:textbox>
                </v:shape>
                <v:shape id="Text Box 245" o:spid="_x0000_s1026" o:spt="202" type="#_x0000_t202" style="position:absolute;left:5511;top:3794;height:281;width:160;" filled="f" stroked="f" coordsize="21600,21600" o:gfxdata="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oUz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81" w:lineRule="exact"/>
                          <w:ind w:left="0" w:right="0" w:firstLine="0"/>
                          <w:jc w:val="left"/>
                          <w:rPr>
                            <w:sz w:val="28"/>
                          </w:rPr>
                        </w:pPr>
                        <w:r>
                          <w:rPr>
                            <w:w w:val="100"/>
                            <w:sz w:val="28"/>
                          </w:rPr>
                          <w:t>+</w:t>
                        </w:r>
                      </w:p>
                    </w:txbxContent>
                  </v:textbox>
                </v:shape>
                <v:shape id="Text Box 246" o:spid="_x0000_s1026" o:spt="202" type="#_x0000_t202" style="position:absolute;left:5475;top:4752;height:200;width:242;" filled="f" stroked="f" coordsize="21600,21600" o:gfxdata="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9mjX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199" w:lineRule="exact"/>
                          <w:ind w:left="0" w:right="0" w:firstLine="0"/>
                          <w:jc w:val="left"/>
                          <w:rPr>
                            <w:sz w:val="20"/>
                          </w:rPr>
                        </w:pPr>
                        <w:r>
                          <w:rPr>
                            <w:sz w:val="20"/>
                          </w:rPr>
                          <w:t>AC</w:t>
                        </w:r>
                      </w:p>
                    </w:txbxContent>
                  </v:textbox>
                </v:shape>
                <v:shape id="Text Box 247" o:spid="_x0000_s1026" o:spt="202" type="#_x0000_t202" style="position:absolute;left:5383;top:414;height:336;width:1327;" filled="f" stroked="t" coordsize="21600,21600" o:gfxdata="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KELi/&#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3"/>
                          <w:ind w:left="484" w:right="483" w:firstLine="0"/>
                          <w:jc w:val="center"/>
                          <w:rPr>
                            <w:sz w:val="20"/>
                          </w:rPr>
                        </w:pPr>
                        <w:r>
                          <w:rPr>
                            <w:sz w:val="20"/>
                          </w:rPr>
                          <w:t>457</w:t>
                        </w:r>
                      </w:p>
                    </w:txbxContent>
                  </v:textbox>
                </v:shape>
                <v:shape id="Text Box 248" o:spid="_x0000_s1026" o:spt="202" type="#_x0000_t202" style="position:absolute;left:4709;top:414;height:336;width:674;" filled="f" stroked="t" coordsize="21600,21600" o:gfxdata="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Ypj&#10;wAAAANwAAAAPAAAAAAAAAAEAIAAAACIAAABkcnMvZG93bnJldi54bWxQSwECFAAUAAAACACHTuJA&#10;My8FnjsAAAA5AAAAEAAAAAAAAAABACAAAAAPAQAAZHJzL3NoYXBleG1sLnhtbFBLBQYAAAAABgAG&#10;AFsBAAC5AwAAAAA=&#10;">
                  <v:fill on="f" focussize="0,0"/>
                  <v:stroke color="#000000" joinstyle="miter"/>
                  <v:imagedata o:title=""/>
                  <o:lock v:ext="edit" aspectratio="f"/>
                  <v:textbox inset="0mm,0mm,0mm,0mm">
                    <w:txbxContent>
                      <w:p>
                        <w:pPr>
                          <w:spacing w:before="3"/>
                          <w:ind w:left="149" w:right="0" w:firstLine="0"/>
                          <w:jc w:val="left"/>
                          <w:rPr>
                            <w:sz w:val="20"/>
                          </w:rPr>
                        </w:pPr>
                        <w:r>
                          <w:rPr>
                            <w:sz w:val="20"/>
                          </w:rPr>
                          <w:t>ADD</w:t>
                        </w:r>
                      </w:p>
                    </w:txbxContent>
                  </v:textbox>
                </v:shape>
                <v:shape id="Text Box 249" o:spid="_x0000_s1026" o:spt="202" type="#_x0000_t202" style="position:absolute;left:4460;top:414;height:336;width:249;" filled="f" stroked="t" coordsize="21600,21600" o:gfxdata="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7sY+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textbox inset="0mm,0mm,0mm,0mm">
                    <w:txbxContent>
                      <w:p>
                        <w:pPr>
                          <w:spacing w:before="3"/>
                          <w:ind w:left="67" w:right="0" w:firstLine="0"/>
                          <w:jc w:val="left"/>
                          <w:rPr>
                            <w:sz w:val="20"/>
                          </w:rPr>
                        </w:pPr>
                        <w:r>
                          <w:rPr>
                            <w:w w:val="99"/>
                            <w:sz w:val="20"/>
                          </w:rPr>
                          <w:t>0</w:t>
                        </w:r>
                      </w:p>
                    </w:txbxContent>
                  </v:textbox>
                </v:shape>
                <v:shape id="Text Box 250" o:spid="_x0000_s1026" o:spt="202" type="#_x0000_t202" style="position:absolute;left:4460;top:1579;height:436;width:2250;" filled="f" stroked="t" coordsize="21600,21600" o:gfxdata="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ejGC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textbox inset="0mm,0mm,0mm,0mm">
                    <w:txbxContent>
                      <w:p>
                        <w:pPr>
                          <w:spacing w:before="66"/>
                          <w:ind w:left="741" w:right="739" w:firstLine="0"/>
                          <w:jc w:val="center"/>
                          <w:rPr>
                            <w:sz w:val="20"/>
                          </w:rPr>
                        </w:pPr>
                        <w:r>
                          <w:rPr>
                            <w:sz w:val="20"/>
                          </w:rPr>
                          <w:t>Operand</w:t>
                        </w:r>
                      </w:p>
                    </w:txbxContent>
                  </v:textbox>
                </v:shape>
                <w10:wrap type="topAndBottom"/>
              </v:group>
            </w:pict>
          </mc:Fallback>
        </mc:AlternateContent>
      </w:r>
      <w:r>
        <mc:AlternateContent>
          <mc:Choice Requires="wpg">
            <w:drawing>
              <wp:anchor distT="0" distB="0" distL="0" distR="0" simplePos="0" relativeHeight="2048" behindDoc="0" locked="0" layoutInCell="1" allowOverlap="1">
                <wp:simplePos x="0" y="0"/>
                <wp:positionH relativeFrom="page">
                  <wp:posOffset>4738370</wp:posOffset>
                </wp:positionH>
                <wp:positionV relativeFrom="paragraph">
                  <wp:posOffset>250825</wp:posOffset>
                </wp:positionV>
                <wp:extent cx="1765935" cy="3202305"/>
                <wp:effectExtent l="0" t="635" r="5715" b="16510"/>
                <wp:wrapTopAndBottom/>
                <wp:docPr id="156" name="Group 251"/>
                <wp:cNvGraphicFramePr/>
                <a:graphic xmlns:a="http://schemas.openxmlformats.org/drawingml/2006/main">
                  <a:graphicData uri="http://schemas.microsoft.com/office/word/2010/wordprocessingGroup">
                    <wpg:wgp>
                      <wpg:cNvGrpSpPr/>
                      <wpg:grpSpPr>
                        <a:xfrm>
                          <a:off x="0" y="0"/>
                          <a:ext cx="1765935" cy="3202305"/>
                          <a:chOff x="7463" y="395"/>
                          <a:chExt cx="2781" cy="5043"/>
                        </a:xfrm>
                      </wpg:grpSpPr>
                      <wps:wsp>
                        <wps:cNvPr id="108" name="FreeForm 252"/>
                        <wps:cNvSpPr/>
                        <wps:spPr>
                          <a:xfrm>
                            <a:off x="7986" y="414"/>
                            <a:ext cx="2250" cy="2799"/>
                          </a:xfrm>
                          <a:custGeom>
                            <a:avLst/>
                            <a:gdLst/>
                            <a:ahLst/>
                            <a:cxnLst/>
                            <a:pathLst>
                              <a:path w="2250" h="2799">
                                <a:moveTo>
                                  <a:pt x="0" y="2614"/>
                                </a:moveTo>
                                <a:lnTo>
                                  <a:pt x="74" y="2649"/>
                                </a:lnTo>
                                <a:lnTo>
                                  <a:pt x="147" y="2678"/>
                                </a:lnTo>
                                <a:lnTo>
                                  <a:pt x="220" y="2705"/>
                                </a:lnTo>
                                <a:lnTo>
                                  <a:pt x="291" y="2732"/>
                                </a:lnTo>
                                <a:lnTo>
                                  <a:pt x="352" y="2750"/>
                                </a:lnTo>
                                <a:lnTo>
                                  <a:pt x="412" y="2765"/>
                                </a:lnTo>
                                <a:lnTo>
                                  <a:pt x="470" y="2780"/>
                                </a:lnTo>
                                <a:lnTo>
                                  <a:pt x="527" y="2798"/>
                                </a:lnTo>
                                <a:lnTo>
                                  <a:pt x="659" y="2794"/>
                                </a:lnTo>
                                <a:lnTo>
                                  <a:pt x="747" y="2783"/>
                                </a:lnTo>
                                <a:lnTo>
                                  <a:pt x="806" y="2770"/>
                                </a:lnTo>
                                <a:lnTo>
                                  <a:pt x="849" y="2761"/>
                                </a:lnTo>
                                <a:lnTo>
                                  <a:pt x="939" y="2731"/>
                                </a:lnTo>
                                <a:lnTo>
                                  <a:pt x="1027" y="2695"/>
                                </a:lnTo>
                                <a:lnTo>
                                  <a:pt x="1102" y="2652"/>
                                </a:lnTo>
                                <a:lnTo>
                                  <a:pt x="1180" y="2599"/>
                                </a:lnTo>
                                <a:lnTo>
                                  <a:pt x="1219" y="2581"/>
                                </a:lnTo>
                                <a:lnTo>
                                  <a:pt x="1259" y="2560"/>
                                </a:lnTo>
                                <a:lnTo>
                                  <a:pt x="1300" y="2537"/>
                                </a:lnTo>
                                <a:lnTo>
                                  <a:pt x="1341" y="2510"/>
                                </a:lnTo>
                                <a:lnTo>
                                  <a:pt x="1385" y="2487"/>
                                </a:lnTo>
                                <a:lnTo>
                                  <a:pt x="1428" y="2462"/>
                                </a:lnTo>
                                <a:lnTo>
                                  <a:pt x="1472" y="2438"/>
                                </a:lnTo>
                                <a:lnTo>
                                  <a:pt x="1518" y="2414"/>
                                </a:lnTo>
                                <a:lnTo>
                                  <a:pt x="1566" y="2394"/>
                                </a:lnTo>
                                <a:lnTo>
                                  <a:pt x="1614" y="2370"/>
                                </a:lnTo>
                                <a:lnTo>
                                  <a:pt x="1666" y="2346"/>
                                </a:lnTo>
                                <a:lnTo>
                                  <a:pt x="1723" y="2326"/>
                                </a:lnTo>
                                <a:lnTo>
                                  <a:pt x="1778" y="2311"/>
                                </a:lnTo>
                                <a:lnTo>
                                  <a:pt x="1834" y="2293"/>
                                </a:lnTo>
                                <a:lnTo>
                                  <a:pt x="1892" y="2274"/>
                                </a:lnTo>
                                <a:lnTo>
                                  <a:pt x="1955" y="2259"/>
                                </a:lnTo>
                                <a:lnTo>
                                  <a:pt x="2024" y="2257"/>
                                </a:lnTo>
                                <a:lnTo>
                                  <a:pt x="2096" y="2252"/>
                                </a:lnTo>
                                <a:lnTo>
                                  <a:pt x="2171" y="2247"/>
                                </a:lnTo>
                                <a:lnTo>
                                  <a:pt x="2250" y="2244"/>
                                </a:lnTo>
                                <a:lnTo>
                                  <a:pt x="2250" y="0"/>
                                </a:lnTo>
                                <a:lnTo>
                                  <a:pt x="0" y="0"/>
                                </a:lnTo>
                                <a:lnTo>
                                  <a:pt x="0" y="2614"/>
                                </a:lnTo>
                                <a:close/>
                              </a:path>
                            </a:pathLst>
                          </a:custGeom>
                          <a:noFill/>
                          <a:ln w="9525" cap="flat" cmpd="sng">
                            <a:solidFill>
                              <a:srgbClr val="000000"/>
                            </a:solidFill>
                            <a:prstDash val="solid"/>
                            <a:headEnd type="none" w="med" len="med"/>
                            <a:tailEnd type="none" w="med" len="med"/>
                          </a:ln>
                        </wps:spPr>
                        <wps:bodyPr upright="1"/>
                      </wps:wsp>
                      <wps:wsp>
                        <wps:cNvPr id="110" name="Rectangle 253"/>
                        <wps:cNvSpPr/>
                        <wps:spPr>
                          <a:xfrm>
                            <a:off x="7986" y="1915"/>
                            <a:ext cx="2250" cy="436"/>
                          </a:xfrm>
                          <a:prstGeom prst="rect">
                            <a:avLst/>
                          </a:prstGeom>
                          <a:solidFill>
                            <a:srgbClr val="FFFFFF"/>
                          </a:solidFill>
                          <a:ln w="9525">
                            <a:noFill/>
                          </a:ln>
                        </wps:spPr>
                        <wps:bodyPr upright="1"/>
                      </wps:wsp>
                      <wps:wsp>
                        <wps:cNvPr id="112" name="Rectangle 254"/>
                        <wps:cNvSpPr/>
                        <wps:spPr>
                          <a:xfrm>
                            <a:off x="7986" y="402"/>
                            <a:ext cx="249" cy="337"/>
                          </a:xfrm>
                          <a:prstGeom prst="rect">
                            <a:avLst/>
                          </a:prstGeom>
                          <a:solidFill>
                            <a:srgbClr val="FFFFFF"/>
                          </a:solidFill>
                          <a:ln w="9525">
                            <a:noFill/>
                          </a:ln>
                        </wps:spPr>
                        <wps:bodyPr upright="1"/>
                      </wps:wsp>
                      <wps:wsp>
                        <wps:cNvPr id="114" name="Rectangle 255"/>
                        <wps:cNvSpPr/>
                        <wps:spPr>
                          <a:xfrm>
                            <a:off x="8235" y="402"/>
                            <a:ext cx="674" cy="337"/>
                          </a:xfrm>
                          <a:prstGeom prst="rect">
                            <a:avLst/>
                          </a:prstGeom>
                          <a:solidFill>
                            <a:srgbClr val="FFFFFF"/>
                          </a:solidFill>
                          <a:ln w="9525">
                            <a:noFill/>
                          </a:ln>
                        </wps:spPr>
                        <wps:bodyPr upright="1"/>
                      </wps:wsp>
                      <wps:wsp>
                        <wps:cNvPr id="116" name="Rectangle 256"/>
                        <wps:cNvSpPr/>
                        <wps:spPr>
                          <a:xfrm>
                            <a:off x="8909" y="402"/>
                            <a:ext cx="1327" cy="337"/>
                          </a:xfrm>
                          <a:prstGeom prst="rect">
                            <a:avLst/>
                          </a:prstGeom>
                          <a:solidFill>
                            <a:srgbClr val="FFFFFF"/>
                          </a:solidFill>
                          <a:ln w="9525">
                            <a:noFill/>
                          </a:ln>
                        </wps:spPr>
                        <wps:bodyPr upright="1"/>
                      </wps:wsp>
                      <wps:wsp>
                        <wps:cNvPr id="118" name="Rectangle 257"/>
                        <wps:cNvSpPr/>
                        <wps:spPr>
                          <a:xfrm>
                            <a:off x="7986" y="1142"/>
                            <a:ext cx="2250" cy="437"/>
                          </a:xfrm>
                          <a:prstGeom prst="rect">
                            <a:avLst/>
                          </a:prstGeom>
                          <a:solidFill>
                            <a:srgbClr val="FFFFFF"/>
                          </a:solidFill>
                          <a:ln w="9525">
                            <a:noFill/>
                          </a:ln>
                        </wps:spPr>
                        <wps:bodyPr upright="1"/>
                      </wps:wsp>
                      <wps:wsp>
                        <wps:cNvPr id="120" name="FreeForm 258"/>
                        <wps:cNvSpPr/>
                        <wps:spPr>
                          <a:xfrm>
                            <a:off x="9027" y="2351"/>
                            <a:ext cx="120" cy="1310"/>
                          </a:xfrm>
                          <a:custGeom>
                            <a:avLst/>
                            <a:gdLst/>
                            <a:ahLst/>
                            <a:cxnLst/>
                            <a:pathLst>
                              <a:path w="120" h="1310">
                                <a:moveTo>
                                  <a:pt x="50" y="1190"/>
                                </a:moveTo>
                                <a:lnTo>
                                  <a:pt x="0" y="1190"/>
                                </a:lnTo>
                                <a:lnTo>
                                  <a:pt x="60" y="1310"/>
                                </a:lnTo>
                                <a:lnTo>
                                  <a:pt x="110" y="1210"/>
                                </a:lnTo>
                                <a:lnTo>
                                  <a:pt x="50" y="1210"/>
                                </a:lnTo>
                                <a:lnTo>
                                  <a:pt x="50" y="1190"/>
                                </a:lnTo>
                                <a:close/>
                                <a:moveTo>
                                  <a:pt x="69" y="0"/>
                                </a:moveTo>
                                <a:lnTo>
                                  <a:pt x="49" y="0"/>
                                </a:lnTo>
                                <a:lnTo>
                                  <a:pt x="50" y="1210"/>
                                </a:lnTo>
                                <a:lnTo>
                                  <a:pt x="70" y="1210"/>
                                </a:lnTo>
                                <a:lnTo>
                                  <a:pt x="69" y="0"/>
                                </a:lnTo>
                                <a:close/>
                                <a:moveTo>
                                  <a:pt x="120" y="1190"/>
                                </a:moveTo>
                                <a:lnTo>
                                  <a:pt x="70" y="1190"/>
                                </a:lnTo>
                                <a:lnTo>
                                  <a:pt x="70" y="1210"/>
                                </a:lnTo>
                                <a:lnTo>
                                  <a:pt x="110" y="1210"/>
                                </a:lnTo>
                                <a:lnTo>
                                  <a:pt x="120" y="1190"/>
                                </a:lnTo>
                                <a:close/>
                              </a:path>
                            </a:pathLst>
                          </a:custGeom>
                          <a:solidFill>
                            <a:srgbClr val="000000"/>
                          </a:solidFill>
                          <a:ln w="9525">
                            <a:noFill/>
                          </a:ln>
                        </wps:spPr>
                        <wps:bodyPr upright="1"/>
                      </wps:wsp>
                      <wps:wsp>
                        <wps:cNvPr id="122" name="FreeForm 259"/>
                        <wps:cNvSpPr/>
                        <wps:spPr>
                          <a:xfrm>
                            <a:off x="8854" y="3661"/>
                            <a:ext cx="547" cy="458"/>
                          </a:xfrm>
                          <a:custGeom>
                            <a:avLst/>
                            <a:gdLst/>
                            <a:ahLst/>
                            <a:cxnLst/>
                            <a:pathLst>
                              <a:path w="547" h="458">
                                <a:moveTo>
                                  <a:pt x="274" y="0"/>
                                </a:moveTo>
                                <a:lnTo>
                                  <a:pt x="187" y="11"/>
                                </a:lnTo>
                                <a:lnTo>
                                  <a:pt x="112" y="44"/>
                                </a:lnTo>
                                <a:lnTo>
                                  <a:pt x="53" y="93"/>
                                </a:lnTo>
                                <a:lnTo>
                                  <a:pt x="14" y="156"/>
                                </a:lnTo>
                                <a:lnTo>
                                  <a:pt x="0" y="229"/>
                                </a:lnTo>
                                <a:lnTo>
                                  <a:pt x="14" y="301"/>
                                </a:lnTo>
                                <a:lnTo>
                                  <a:pt x="53" y="364"/>
                                </a:lnTo>
                                <a:lnTo>
                                  <a:pt x="112" y="413"/>
                                </a:lnTo>
                                <a:lnTo>
                                  <a:pt x="187" y="446"/>
                                </a:lnTo>
                                <a:lnTo>
                                  <a:pt x="274" y="458"/>
                                </a:lnTo>
                                <a:lnTo>
                                  <a:pt x="360" y="446"/>
                                </a:lnTo>
                                <a:lnTo>
                                  <a:pt x="435" y="413"/>
                                </a:lnTo>
                                <a:lnTo>
                                  <a:pt x="494" y="364"/>
                                </a:lnTo>
                                <a:lnTo>
                                  <a:pt x="533" y="301"/>
                                </a:lnTo>
                                <a:lnTo>
                                  <a:pt x="547" y="229"/>
                                </a:lnTo>
                                <a:lnTo>
                                  <a:pt x="533" y="156"/>
                                </a:lnTo>
                                <a:lnTo>
                                  <a:pt x="494" y="93"/>
                                </a:lnTo>
                                <a:lnTo>
                                  <a:pt x="435" y="44"/>
                                </a:lnTo>
                                <a:lnTo>
                                  <a:pt x="360" y="11"/>
                                </a:lnTo>
                                <a:lnTo>
                                  <a:pt x="274" y="0"/>
                                </a:lnTo>
                                <a:close/>
                              </a:path>
                            </a:pathLst>
                          </a:custGeom>
                          <a:noFill/>
                          <a:ln w="9525" cap="flat" cmpd="sng">
                            <a:solidFill>
                              <a:srgbClr val="000000"/>
                            </a:solidFill>
                            <a:prstDash val="solid"/>
                            <a:headEnd type="none" w="med" len="med"/>
                            <a:tailEnd type="none" w="med" len="med"/>
                          </a:ln>
                        </wps:spPr>
                        <wps:bodyPr upright="1"/>
                      </wps:wsp>
                      <wps:wsp>
                        <wps:cNvPr id="124" name="FreeForm 260"/>
                        <wps:cNvSpPr/>
                        <wps:spPr>
                          <a:xfrm>
                            <a:off x="7607" y="3844"/>
                            <a:ext cx="1247" cy="120"/>
                          </a:xfrm>
                          <a:custGeom>
                            <a:avLst/>
                            <a:gdLst/>
                            <a:ahLst/>
                            <a:cxnLst/>
                            <a:pathLst>
                              <a:path w="1247" h="120">
                                <a:moveTo>
                                  <a:pt x="1228" y="50"/>
                                </a:moveTo>
                                <a:lnTo>
                                  <a:pt x="1147" y="50"/>
                                </a:lnTo>
                                <a:lnTo>
                                  <a:pt x="1147" y="70"/>
                                </a:lnTo>
                                <a:lnTo>
                                  <a:pt x="1127" y="70"/>
                                </a:lnTo>
                                <a:lnTo>
                                  <a:pt x="1127" y="120"/>
                                </a:lnTo>
                                <a:lnTo>
                                  <a:pt x="1247" y="60"/>
                                </a:lnTo>
                                <a:lnTo>
                                  <a:pt x="1228" y="50"/>
                                </a:lnTo>
                                <a:close/>
                                <a:moveTo>
                                  <a:pt x="1127" y="50"/>
                                </a:moveTo>
                                <a:lnTo>
                                  <a:pt x="0" y="56"/>
                                </a:lnTo>
                                <a:lnTo>
                                  <a:pt x="0" y="76"/>
                                </a:lnTo>
                                <a:lnTo>
                                  <a:pt x="1127" y="70"/>
                                </a:lnTo>
                                <a:lnTo>
                                  <a:pt x="1127" y="50"/>
                                </a:lnTo>
                                <a:close/>
                                <a:moveTo>
                                  <a:pt x="1147" y="50"/>
                                </a:moveTo>
                                <a:lnTo>
                                  <a:pt x="1127" y="50"/>
                                </a:lnTo>
                                <a:lnTo>
                                  <a:pt x="1127" y="70"/>
                                </a:lnTo>
                                <a:lnTo>
                                  <a:pt x="1147" y="70"/>
                                </a:lnTo>
                                <a:lnTo>
                                  <a:pt x="1147" y="50"/>
                                </a:lnTo>
                                <a:close/>
                                <a:moveTo>
                                  <a:pt x="1127" y="0"/>
                                </a:moveTo>
                                <a:lnTo>
                                  <a:pt x="1127" y="50"/>
                                </a:lnTo>
                                <a:lnTo>
                                  <a:pt x="1228" y="50"/>
                                </a:lnTo>
                                <a:lnTo>
                                  <a:pt x="1127" y="0"/>
                                </a:lnTo>
                                <a:close/>
                              </a:path>
                            </a:pathLst>
                          </a:custGeom>
                          <a:solidFill>
                            <a:srgbClr val="000000"/>
                          </a:solidFill>
                          <a:ln w="9525">
                            <a:noFill/>
                          </a:ln>
                        </wps:spPr>
                        <wps:bodyPr upright="1"/>
                      </wps:wsp>
                      <wps:wsp>
                        <wps:cNvPr id="126" name="Line 261"/>
                        <wps:cNvCnPr/>
                        <wps:spPr>
                          <a:xfrm>
                            <a:off x="7607" y="3930"/>
                            <a:ext cx="1" cy="1500"/>
                          </a:xfrm>
                          <a:prstGeom prst="line">
                            <a:avLst/>
                          </a:prstGeom>
                          <a:ln w="9525" cap="flat" cmpd="sng">
                            <a:solidFill>
                              <a:srgbClr val="000000"/>
                            </a:solidFill>
                            <a:prstDash val="solid"/>
                            <a:headEnd type="none" w="med" len="med"/>
                            <a:tailEnd type="none" w="med" len="med"/>
                          </a:ln>
                        </wps:spPr>
                        <wps:bodyPr upright="1"/>
                      </wps:wsp>
                      <wps:wsp>
                        <wps:cNvPr id="128" name="Line 262"/>
                        <wps:cNvCnPr/>
                        <wps:spPr>
                          <a:xfrm>
                            <a:off x="7607" y="5430"/>
                            <a:ext cx="1527" cy="1"/>
                          </a:xfrm>
                          <a:prstGeom prst="line">
                            <a:avLst/>
                          </a:prstGeom>
                          <a:ln w="9525" cap="flat" cmpd="sng">
                            <a:solidFill>
                              <a:srgbClr val="000000"/>
                            </a:solidFill>
                            <a:prstDash val="solid"/>
                            <a:headEnd type="none" w="med" len="med"/>
                            <a:tailEnd type="none" w="med" len="med"/>
                          </a:ln>
                        </wps:spPr>
                        <wps:bodyPr upright="1"/>
                      </wps:wsp>
                      <wps:wsp>
                        <wps:cNvPr id="130" name="Rectangle 263"/>
                        <wps:cNvSpPr/>
                        <wps:spPr>
                          <a:xfrm>
                            <a:off x="7986" y="4669"/>
                            <a:ext cx="2250" cy="436"/>
                          </a:xfrm>
                          <a:prstGeom prst="rect">
                            <a:avLst/>
                          </a:prstGeom>
                          <a:noFill/>
                          <a:ln w="9525" cap="flat" cmpd="sng">
                            <a:solidFill>
                              <a:srgbClr val="000000"/>
                            </a:solidFill>
                            <a:prstDash val="solid"/>
                            <a:miter/>
                            <a:headEnd type="none" w="med" len="med"/>
                            <a:tailEnd type="none" w="med" len="med"/>
                          </a:ln>
                        </wps:spPr>
                        <wps:bodyPr upright="1"/>
                      </wps:wsp>
                      <wps:wsp>
                        <wps:cNvPr id="132" name="Line 264"/>
                        <wps:cNvCnPr/>
                        <wps:spPr>
                          <a:xfrm flipV="1">
                            <a:off x="9134" y="5106"/>
                            <a:ext cx="1" cy="325"/>
                          </a:xfrm>
                          <a:prstGeom prst="line">
                            <a:avLst/>
                          </a:prstGeom>
                          <a:ln w="9525" cap="flat" cmpd="sng">
                            <a:solidFill>
                              <a:srgbClr val="000000"/>
                            </a:solidFill>
                            <a:prstDash val="solid"/>
                            <a:headEnd type="none" w="med" len="med"/>
                            <a:tailEnd type="none" w="med" len="med"/>
                          </a:ln>
                        </wps:spPr>
                        <wps:bodyPr upright="1"/>
                      </wps:wsp>
                      <wps:wsp>
                        <wps:cNvPr id="134" name="FreeForm 265"/>
                        <wps:cNvSpPr/>
                        <wps:spPr>
                          <a:xfrm>
                            <a:off x="9056" y="4119"/>
                            <a:ext cx="120" cy="551"/>
                          </a:xfrm>
                          <a:custGeom>
                            <a:avLst/>
                            <a:gdLst/>
                            <a:ahLst/>
                            <a:cxnLst/>
                            <a:pathLst>
                              <a:path w="120" h="551">
                                <a:moveTo>
                                  <a:pt x="0" y="428"/>
                                </a:moveTo>
                                <a:lnTo>
                                  <a:pt x="55" y="551"/>
                                </a:lnTo>
                                <a:lnTo>
                                  <a:pt x="110" y="451"/>
                                </a:lnTo>
                                <a:lnTo>
                                  <a:pt x="69" y="451"/>
                                </a:lnTo>
                                <a:lnTo>
                                  <a:pt x="49" y="450"/>
                                </a:lnTo>
                                <a:lnTo>
                                  <a:pt x="50" y="430"/>
                                </a:lnTo>
                                <a:lnTo>
                                  <a:pt x="0" y="428"/>
                                </a:lnTo>
                                <a:close/>
                                <a:moveTo>
                                  <a:pt x="50" y="430"/>
                                </a:moveTo>
                                <a:lnTo>
                                  <a:pt x="49" y="450"/>
                                </a:lnTo>
                                <a:lnTo>
                                  <a:pt x="69" y="451"/>
                                </a:lnTo>
                                <a:lnTo>
                                  <a:pt x="70" y="431"/>
                                </a:lnTo>
                                <a:lnTo>
                                  <a:pt x="50" y="430"/>
                                </a:lnTo>
                                <a:close/>
                                <a:moveTo>
                                  <a:pt x="70" y="431"/>
                                </a:moveTo>
                                <a:lnTo>
                                  <a:pt x="69" y="451"/>
                                </a:lnTo>
                                <a:lnTo>
                                  <a:pt x="110" y="451"/>
                                </a:lnTo>
                                <a:lnTo>
                                  <a:pt x="120" y="433"/>
                                </a:lnTo>
                                <a:lnTo>
                                  <a:pt x="70" y="431"/>
                                </a:lnTo>
                                <a:close/>
                                <a:moveTo>
                                  <a:pt x="68" y="0"/>
                                </a:moveTo>
                                <a:lnTo>
                                  <a:pt x="50" y="430"/>
                                </a:lnTo>
                                <a:lnTo>
                                  <a:pt x="70" y="431"/>
                                </a:lnTo>
                                <a:lnTo>
                                  <a:pt x="88" y="1"/>
                                </a:lnTo>
                                <a:lnTo>
                                  <a:pt x="68" y="0"/>
                                </a:lnTo>
                                <a:close/>
                              </a:path>
                            </a:pathLst>
                          </a:custGeom>
                          <a:solidFill>
                            <a:srgbClr val="000000"/>
                          </a:solidFill>
                          <a:ln w="9525">
                            <a:noFill/>
                          </a:ln>
                        </wps:spPr>
                        <wps:bodyPr upright="1"/>
                      </wps:wsp>
                      <wps:wsp>
                        <wps:cNvPr id="136" name="Text Box 266"/>
                        <wps:cNvSpPr txBox="1"/>
                        <wps:spPr>
                          <a:xfrm>
                            <a:off x="7640" y="511"/>
                            <a:ext cx="222" cy="200"/>
                          </a:xfrm>
                          <a:prstGeom prst="rect">
                            <a:avLst/>
                          </a:prstGeom>
                          <a:noFill/>
                          <a:ln w="9525">
                            <a:noFill/>
                          </a:ln>
                        </wps:spPr>
                        <wps:txbx>
                          <w:txbxContent>
                            <w:p>
                              <w:pPr>
                                <w:spacing w:before="0" w:line="199" w:lineRule="exact"/>
                                <w:ind w:left="0" w:right="0" w:firstLine="0"/>
                                <w:jc w:val="left"/>
                                <w:rPr>
                                  <w:sz w:val="20"/>
                                </w:rPr>
                              </w:pPr>
                              <w:r>
                                <w:rPr>
                                  <w:sz w:val="20"/>
                                </w:rPr>
                                <w:t>35</w:t>
                              </w:r>
                            </w:p>
                          </w:txbxContent>
                        </wps:txbx>
                        <wps:bodyPr lIns="0" tIns="0" rIns="0" bIns="0" upright="1"/>
                      </wps:wsp>
                      <wps:wsp>
                        <wps:cNvPr id="138" name="Text Box 267"/>
                        <wps:cNvSpPr txBox="1"/>
                        <wps:spPr>
                          <a:xfrm>
                            <a:off x="7559" y="1294"/>
                            <a:ext cx="323" cy="200"/>
                          </a:xfrm>
                          <a:prstGeom prst="rect">
                            <a:avLst/>
                          </a:prstGeom>
                          <a:noFill/>
                          <a:ln w="9525">
                            <a:noFill/>
                          </a:ln>
                        </wps:spPr>
                        <wps:txbx>
                          <w:txbxContent>
                            <w:p>
                              <w:pPr>
                                <w:spacing w:before="0" w:line="199" w:lineRule="exact"/>
                                <w:ind w:left="0" w:right="0" w:firstLine="0"/>
                                <w:jc w:val="left"/>
                                <w:rPr>
                                  <w:sz w:val="20"/>
                                </w:rPr>
                              </w:pPr>
                              <w:r>
                                <w:rPr>
                                  <w:sz w:val="20"/>
                                </w:rPr>
                                <w:t>300</w:t>
                              </w:r>
                            </w:p>
                          </w:txbxContent>
                        </wps:txbx>
                        <wps:bodyPr lIns="0" tIns="0" rIns="0" bIns="0" upright="1"/>
                      </wps:wsp>
                      <wps:wsp>
                        <wps:cNvPr id="140" name="Text Box 268"/>
                        <wps:cNvSpPr txBox="1"/>
                        <wps:spPr>
                          <a:xfrm>
                            <a:off x="7463" y="2052"/>
                            <a:ext cx="424" cy="200"/>
                          </a:xfrm>
                          <a:prstGeom prst="rect">
                            <a:avLst/>
                          </a:prstGeom>
                          <a:noFill/>
                          <a:ln w="9525">
                            <a:noFill/>
                          </a:ln>
                        </wps:spPr>
                        <wps:txbx>
                          <w:txbxContent>
                            <w:p>
                              <w:pPr>
                                <w:spacing w:before="0" w:line="199" w:lineRule="exact"/>
                                <w:ind w:left="0" w:right="0" w:firstLine="0"/>
                                <w:jc w:val="left"/>
                                <w:rPr>
                                  <w:sz w:val="20"/>
                                </w:rPr>
                              </w:pPr>
                              <w:r>
                                <w:rPr>
                                  <w:sz w:val="20"/>
                                </w:rPr>
                                <w:t>1350</w:t>
                              </w:r>
                            </w:p>
                          </w:txbxContent>
                        </wps:txbx>
                        <wps:bodyPr lIns="0" tIns="0" rIns="0" bIns="0" upright="1"/>
                      </wps:wsp>
                      <wps:wsp>
                        <wps:cNvPr id="142" name="Text Box 269"/>
                        <wps:cNvSpPr txBox="1"/>
                        <wps:spPr>
                          <a:xfrm>
                            <a:off x="9059" y="3794"/>
                            <a:ext cx="160" cy="281"/>
                          </a:xfrm>
                          <a:prstGeom prst="rect">
                            <a:avLst/>
                          </a:prstGeom>
                          <a:noFill/>
                          <a:ln w="9525">
                            <a:noFill/>
                          </a:ln>
                        </wps:spPr>
                        <wps:txbx>
                          <w:txbxContent>
                            <w:p>
                              <w:pPr>
                                <w:spacing w:before="0" w:line="281" w:lineRule="exact"/>
                                <w:ind w:left="0" w:right="0" w:firstLine="0"/>
                                <w:jc w:val="left"/>
                                <w:rPr>
                                  <w:sz w:val="28"/>
                                </w:rPr>
                              </w:pPr>
                              <w:r>
                                <w:rPr>
                                  <w:w w:val="100"/>
                                  <w:sz w:val="28"/>
                                </w:rPr>
                                <w:t>+</w:t>
                              </w:r>
                            </w:p>
                          </w:txbxContent>
                        </wps:txbx>
                        <wps:bodyPr lIns="0" tIns="0" rIns="0" bIns="0" upright="1"/>
                      </wps:wsp>
                      <wps:wsp>
                        <wps:cNvPr id="144" name="Text Box 270"/>
                        <wps:cNvSpPr txBox="1"/>
                        <wps:spPr>
                          <a:xfrm>
                            <a:off x="9002" y="4786"/>
                            <a:ext cx="242" cy="200"/>
                          </a:xfrm>
                          <a:prstGeom prst="rect">
                            <a:avLst/>
                          </a:prstGeom>
                          <a:noFill/>
                          <a:ln w="9525">
                            <a:noFill/>
                          </a:ln>
                        </wps:spPr>
                        <wps:txbx>
                          <w:txbxContent>
                            <w:p>
                              <w:pPr>
                                <w:spacing w:before="0" w:line="199" w:lineRule="exact"/>
                                <w:ind w:left="0" w:right="0" w:firstLine="0"/>
                                <w:jc w:val="left"/>
                                <w:rPr>
                                  <w:sz w:val="20"/>
                                </w:rPr>
                              </w:pPr>
                              <w:r>
                                <w:rPr>
                                  <w:sz w:val="20"/>
                                </w:rPr>
                                <w:t>AC</w:t>
                              </w:r>
                            </w:p>
                          </w:txbxContent>
                        </wps:txbx>
                        <wps:bodyPr lIns="0" tIns="0" rIns="0" bIns="0" upright="1"/>
                      </wps:wsp>
                      <wps:wsp>
                        <wps:cNvPr id="146" name="Text Box 271"/>
                        <wps:cNvSpPr txBox="1"/>
                        <wps:spPr>
                          <a:xfrm>
                            <a:off x="8909" y="402"/>
                            <a:ext cx="1327" cy="337"/>
                          </a:xfrm>
                          <a:prstGeom prst="rect">
                            <a:avLst/>
                          </a:prstGeom>
                          <a:noFill/>
                          <a:ln w="9525" cap="flat" cmpd="sng">
                            <a:solidFill>
                              <a:srgbClr val="000000"/>
                            </a:solidFill>
                            <a:prstDash val="solid"/>
                            <a:miter/>
                            <a:headEnd type="none" w="med" len="med"/>
                            <a:tailEnd type="none" w="med" len="med"/>
                          </a:ln>
                        </wps:spPr>
                        <wps:txbx>
                          <w:txbxContent>
                            <w:p>
                              <w:pPr>
                                <w:spacing w:before="3"/>
                                <w:ind w:left="484" w:right="483" w:firstLine="0"/>
                                <w:jc w:val="center"/>
                                <w:rPr>
                                  <w:sz w:val="20"/>
                                </w:rPr>
                              </w:pPr>
                              <w:r>
                                <w:rPr>
                                  <w:sz w:val="20"/>
                                </w:rPr>
                                <w:t>300</w:t>
                              </w:r>
                            </w:p>
                          </w:txbxContent>
                        </wps:txbx>
                        <wps:bodyPr lIns="0" tIns="0" rIns="0" bIns="0" upright="1"/>
                      </wps:wsp>
                      <wps:wsp>
                        <wps:cNvPr id="148" name="Text Box 272"/>
                        <wps:cNvSpPr txBox="1"/>
                        <wps:spPr>
                          <a:xfrm>
                            <a:off x="8235" y="402"/>
                            <a:ext cx="674" cy="337"/>
                          </a:xfrm>
                          <a:prstGeom prst="rect">
                            <a:avLst/>
                          </a:prstGeom>
                          <a:noFill/>
                          <a:ln w="9525" cap="flat" cmpd="sng">
                            <a:solidFill>
                              <a:srgbClr val="000000"/>
                            </a:solidFill>
                            <a:prstDash val="solid"/>
                            <a:miter/>
                            <a:headEnd type="none" w="med" len="med"/>
                            <a:tailEnd type="none" w="med" len="med"/>
                          </a:ln>
                        </wps:spPr>
                        <wps:txbx>
                          <w:txbxContent>
                            <w:p>
                              <w:pPr>
                                <w:spacing w:before="3"/>
                                <w:ind w:left="152" w:right="0" w:firstLine="0"/>
                                <w:jc w:val="left"/>
                                <w:rPr>
                                  <w:sz w:val="20"/>
                                </w:rPr>
                              </w:pPr>
                              <w:r>
                                <w:rPr>
                                  <w:sz w:val="20"/>
                                </w:rPr>
                                <w:t>ADD</w:t>
                              </w:r>
                            </w:p>
                          </w:txbxContent>
                        </wps:txbx>
                        <wps:bodyPr lIns="0" tIns="0" rIns="0" bIns="0" upright="1"/>
                      </wps:wsp>
                      <wps:wsp>
                        <wps:cNvPr id="150" name="Text Box 273"/>
                        <wps:cNvSpPr txBox="1"/>
                        <wps:spPr>
                          <a:xfrm>
                            <a:off x="7986" y="402"/>
                            <a:ext cx="249" cy="337"/>
                          </a:xfrm>
                          <a:prstGeom prst="rect">
                            <a:avLst/>
                          </a:prstGeom>
                          <a:noFill/>
                          <a:ln w="9525" cap="flat" cmpd="sng">
                            <a:solidFill>
                              <a:srgbClr val="000000"/>
                            </a:solidFill>
                            <a:prstDash val="solid"/>
                            <a:miter/>
                            <a:headEnd type="none" w="med" len="med"/>
                            <a:tailEnd type="none" w="med" len="med"/>
                          </a:ln>
                        </wps:spPr>
                        <wps:txbx>
                          <w:txbxContent>
                            <w:p>
                              <w:pPr>
                                <w:spacing w:before="3"/>
                                <w:ind w:left="67" w:right="0" w:firstLine="0"/>
                                <w:jc w:val="left"/>
                                <w:rPr>
                                  <w:sz w:val="20"/>
                                </w:rPr>
                              </w:pPr>
                              <w:r>
                                <w:rPr>
                                  <w:w w:val="99"/>
                                  <w:sz w:val="20"/>
                                </w:rPr>
                                <w:t>1</w:t>
                              </w:r>
                            </w:p>
                          </w:txbxContent>
                        </wps:txbx>
                        <wps:bodyPr lIns="0" tIns="0" rIns="0" bIns="0" upright="1"/>
                      </wps:wsp>
                      <wps:wsp>
                        <wps:cNvPr id="152" name="Text Box 274"/>
                        <wps:cNvSpPr txBox="1"/>
                        <wps:spPr>
                          <a:xfrm>
                            <a:off x="7986" y="1915"/>
                            <a:ext cx="2250" cy="436"/>
                          </a:xfrm>
                          <a:prstGeom prst="rect">
                            <a:avLst/>
                          </a:prstGeom>
                          <a:noFill/>
                          <a:ln w="9525" cap="flat" cmpd="sng">
                            <a:solidFill>
                              <a:srgbClr val="000000"/>
                            </a:solidFill>
                            <a:prstDash val="solid"/>
                            <a:miter/>
                            <a:headEnd type="none" w="med" len="med"/>
                            <a:tailEnd type="none" w="med" len="med"/>
                          </a:ln>
                        </wps:spPr>
                        <wps:txbx>
                          <w:txbxContent>
                            <w:p>
                              <w:pPr>
                                <w:spacing w:before="66"/>
                                <w:ind w:left="742" w:right="739" w:firstLine="0"/>
                                <w:jc w:val="center"/>
                                <w:rPr>
                                  <w:sz w:val="20"/>
                                </w:rPr>
                              </w:pPr>
                              <w:r>
                                <w:rPr>
                                  <w:sz w:val="20"/>
                                </w:rPr>
                                <w:t>Operand</w:t>
                              </w:r>
                            </w:p>
                          </w:txbxContent>
                        </wps:txbx>
                        <wps:bodyPr lIns="0" tIns="0" rIns="0" bIns="0" upright="1"/>
                      </wps:wsp>
                      <wps:wsp>
                        <wps:cNvPr id="154" name="Text Box 275"/>
                        <wps:cNvSpPr txBox="1"/>
                        <wps:spPr>
                          <a:xfrm>
                            <a:off x="7986" y="1142"/>
                            <a:ext cx="2250" cy="437"/>
                          </a:xfrm>
                          <a:prstGeom prst="rect">
                            <a:avLst/>
                          </a:prstGeom>
                          <a:noFill/>
                          <a:ln w="9525" cap="flat" cmpd="sng">
                            <a:solidFill>
                              <a:srgbClr val="000000"/>
                            </a:solidFill>
                            <a:prstDash val="solid"/>
                            <a:miter/>
                            <a:headEnd type="none" w="med" len="med"/>
                            <a:tailEnd type="none" w="med" len="med"/>
                          </a:ln>
                        </wps:spPr>
                        <wps:txbx>
                          <w:txbxContent>
                            <w:p>
                              <w:pPr>
                                <w:spacing w:before="67"/>
                                <w:ind w:left="741" w:right="739" w:firstLine="0"/>
                                <w:jc w:val="center"/>
                                <w:rPr>
                                  <w:sz w:val="20"/>
                                </w:rPr>
                              </w:pPr>
                              <w:r>
                                <w:rPr>
                                  <w:sz w:val="20"/>
                                </w:rPr>
                                <w:t>1350</w:t>
                              </w:r>
                            </w:p>
                          </w:txbxContent>
                        </wps:txbx>
                        <wps:bodyPr lIns="0" tIns="0" rIns="0" bIns="0" upright="1"/>
                      </wps:wsp>
                    </wpg:wgp>
                  </a:graphicData>
                </a:graphic>
              </wp:anchor>
            </w:drawing>
          </mc:Choice>
          <mc:Fallback>
            <w:pict>
              <v:group id="Group 251" o:spid="_x0000_s1026" o:spt="203" style="position:absolute;left:0pt;margin-left:373.1pt;margin-top:19.75pt;height:252.15pt;width:139.05pt;mso-position-horizontal-relative:page;mso-wrap-distance-bottom:0pt;mso-wrap-distance-top:0pt;z-index:2048;mso-width-relative:page;mso-height-relative:page;" coordorigin="7463,395" coordsize="2781,5043" o:gfxdata="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">
                <o:lock v:ext="edit" aspectratio="f"/>
                <v:shape id="FreeForm 252" o:spid="_x0000_s1026" o:spt="100" style="position:absolute;left:7986;top:414;height:2799;width:2250;" filled="f" stroked="t" coordsize="2250,2799" o:gfxdata="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UV0CvQAA&#10;ANwAAAAPAAAAAAAAAAEAIAAAACIAAABkcnMvZG93bnJldi54bWxQSwECFAAUAAAACACHTuJAMy8F&#10;njsAAAA5AAAAEAAAAAAAAAABACAAAAAMAQAAZHJzL3NoYXBleG1sLnhtbFBLBQYAAAAABgAGAFsB&#10;AAC2AwAAAAA=&#10;" path="m0,2614l74,2649,147,2678,220,2705,291,2732,352,2750,412,2765,470,2780,527,2798,659,2794,747,2783,806,2770,849,2761,939,2731,1027,2695,1102,2652,1180,2599,1219,2581,1259,2560,1300,2537,1341,2510,1385,2487,1428,2462,1472,2438,1518,2414,1566,2394,1614,2370,1666,2346,1723,2326,1778,2311,1834,2293,1892,2274,1955,2259,2024,2257,2096,2252,2171,2247,2250,2244,2250,0,0,0,0,2614xe">
                  <v:fill on="f" focussize="0,0"/>
                  <v:stroke color="#000000" joinstyle="round"/>
                  <v:imagedata o:title=""/>
                  <o:lock v:ext="edit" aspectratio="f"/>
                </v:shape>
                <v:rect id="Rectangle 253" o:spid="_x0000_s1026" o:spt="1" style="position:absolute;left:7986;top:1915;height:436;width:2250;" fillcolor="#FFFFFF" filled="t" stroked="f" coordsize="21600,21600" o:gfxdata="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I8xYL4A&#10;AADcAAAADwAAAAAAAAABACAAAAAiAAAAZHJzL2Rvd25yZXYueG1sUEsBAhQAFAAAAAgAh07iQDMv&#10;BZ47AAAAOQAAABAAAAAAAAAAAQAgAAAADQEAAGRycy9zaGFwZXhtbC54bWxQSwUGAAAAAAYABgBb&#10;AQAAtwMAAAAA&#10;">
                  <v:fill on="t" focussize="0,0"/>
                  <v:stroke on="f"/>
                  <v:imagedata o:title=""/>
                  <o:lock v:ext="edit" aspectratio="f"/>
                </v:rect>
                <v:rect id="Rectangle 254" o:spid="_x0000_s1026" o:spt="1" style="position:absolute;left:7986;top:402;height:337;width:249;" fillcolor="#FFFFFF" filled="t" stroked="f" coordsize="21600,21600" o:gfxdata="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RCoy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255" o:spid="_x0000_s1026" o:spt="1" style="position:absolute;left:8235;top:402;height:337;width:674;" fillcolor="#FFFFFF" filled="t" stroked="f" coordsize="21600,21600" o:gfxdata="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0N2O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256" o:spid="_x0000_s1026" o:spt="1" style="position:absolute;left:8909;top:402;height:337;width:1327;" fillcolor="#FFFFFF" filled="t" stroked="f" coordsize="21600,21600" o:gfxdata="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qDI+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257" o:spid="_x0000_s1026" o:spt="1" style="position:absolute;left:7986;top:1142;height:437;width:2250;" fillcolor="#FFFFFF" filled="t" stroked="f" coordsize="21600,21600" o:gfxdata="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vk9Zr4A&#10;AADcAAAADwAAAAAAAAABACAAAAAiAAAAZHJzL2Rvd25yZXYueG1sUEsBAhQAFAAAAAgAh07iQDMv&#10;BZ47AAAAOQAAABAAAAAAAAAAAQAgAAAADQEAAGRycy9zaGFwZXhtbC54bWxQSwUGAAAAAAYABgBb&#10;AQAAtwMAAAAA&#10;">
                  <v:fill on="t" focussize="0,0"/>
                  <v:stroke on="f"/>
                  <v:imagedata o:title=""/>
                  <o:lock v:ext="edit" aspectratio="f"/>
                </v:rect>
                <v:shape id="FreeForm 258" o:spid="_x0000_s1026" o:spt="100" style="position:absolute;left:9027;top:2351;height:1310;width:120;" fillcolor="#000000" filled="t" stroked="f" coordsize="120,1310" o:gfxdata="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YJOL4A&#10;AADcAAAADwAAAAAAAAABACAAAAAiAAAAZHJzL2Rvd25yZXYueG1sUEsBAhQAFAAAAAgAh07iQDMv&#10;BZ47AAAAOQAAABAAAAAAAAAAAQAgAAAADQEAAGRycy9zaGFwZXhtbC54bWxQSwUGAAAAAAYABgBb&#10;AQAAtwMAAAAA&#10;" path="m50,1190l0,1190,60,1310,110,1210,50,1210,50,1190xm69,0l49,0,50,1210,70,1210,69,0xm120,1190l70,1190,70,1210,110,1210,120,1190xe">
                  <v:fill on="t" focussize="0,0"/>
                  <v:stroke on="f"/>
                  <v:imagedata o:title=""/>
                  <o:lock v:ext="edit" aspectratio="f"/>
                </v:shape>
                <v:shape id="FreeForm 259" o:spid="_x0000_s1026" o:spt="100" style="position:absolute;left:8854;top:3661;height:458;width:547;" filled="f" stroked="t" coordsize="547,458" o:gfxdata="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qAWHugAAANwA&#10;AAAPAAAAAAAAAAEAIAAAACIAAABkcnMvZG93bnJldi54bWxQSwECFAAUAAAACACHTuJAMy8FnjsA&#10;AAA5AAAAEAAAAAAAAAABACAAAAAJAQAAZHJzL3NoYXBleG1sLnhtbFBLBQYAAAAABgAGAFsBAACz&#10;AwAAAAA=&#10;" path="m274,0l187,11,112,44,53,93,14,156,0,229,14,301,53,364,112,413,187,446,274,458,360,446,435,413,494,364,533,301,547,229,533,156,494,93,435,44,360,11,274,0xe">
                  <v:fill on="f" focussize="0,0"/>
                  <v:stroke color="#000000" joinstyle="round"/>
                  <v:imagedata o:title=""/>
                  <o:lock v:ext="edit" aspectratio="f"/>
                </v:shape>
                <v:shape id="FreeForm 260" o:spid="_x0000_s1026" o:spt="100" style="position:absolute;left:7607;top:3844;height:120;width:1247;" fillcolor="#000000" filled="t" stroked="f" coordsize="1247,120" o:gfxdata="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aIpLugAAANwA&#10;AAAPAAAAAAAAAAEAIAAAACIAAABkcnMvZG93bnJldi54bWxQSwECFAAUAAAACACHTuJAMy8FnjsA&#10;AAA5AAAAEAAAAAAAAAABACAAAAAJAQAAZHJzL3NoYXBleG1sLnhtbFBLBQYAAAAABgAGAFsBAACz&#10;AwAAAAA=&#10;" path="m1228,50l1147,50,1147,70,1127,70,1127,120,1247,60,1228,50xm1127,50l0,56,0,76,1127,70,1127,50xm1147,50l1127,50,1127,70,1147,70,1147,50xm1127,0l1127,50,1228,50,1127,0xe">
                  <v:fill on="t" focussize="0,0"/>
                  <v:stroke on="f"/>
                  <v:imagedata o:title=""/>
                  <o:lock v:ext="edit" aspectratio="f"/>
                </v:shape>
                <v:line id="Line 261" o:spid="_x0000_s1026" o:spt="20" style="position:absolute;left:7607;top:3930;height:1500;width:1;" filled="f" stroked="t" coordsize="21600,21600" o:gfxdata="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7fio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62" o:spid="_x0000_s1026" o:spt="20" style="position:absolute;left:7607;top:5430;height:1;width:1527;" filled="f" stroked="t" coordsize="21600,21600" o:gfxdata="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yU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Rectangle 263" o:spid="_x0000_s1026" o:spt="1" style="position:absolute;left:7986;top:4669;height:436;width:2250;" filled="f" stroked="t" coordsize="21600,21600" o:gfxdata="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MRr7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line id="Line 264" o:spid="_x0000_s1026" o:spt="20" style="position:absolute;left:9134;top:5106;flip:y;height:325;width:1;" filled="f" stroked="t" coordsize="21600,21600" o:gfxdata="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Gc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FreeForm 265" o:spid="_x0000_s1026" o:spt="100" style="position:absolute;left:9056;top:4119;height:551;width:120;" fillcolor="#000000" filled="t" stroked="f" coordsize="120,551" o:gfxdata="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nlxXy2AAAA3AAAAA8A&#10;AAAAAAAAAQAgAAAAIgAAAGRycy9kb3ducmV2LnhtbFBLAQIUABQAAAAIAIdO4kAzLwWeOwAAADkA&#10;AAAQAAAAAAAAAAEAIAAAAAUBAABkcnMvc2hhcGV4bWwueG1sUEsFBgAAAAAGAAYAWwEAAK8DAAAA&#10;AA==&#10;" path="m0,428l55,551,110,451,69,451,49,450,50,430,0,428xm50,430l49,450,69,451,70,431,50,430xm70,431l69,451,110,451,120,433,70,431xm68,0l50,430,70,431,88,1,68,0xe">
                  <v:fill on="t" focussize="0,0"/>
                  <v:stroke on="f"/>
                  <v:imagedata o:title=""/>
                  <o:lock v:ext="edit" aspectratio="f"/>
                </v:shape>
                <v:shape id="Text Box 266" o:spid="_x0000_s1026" o:spt="202" type="#_x0000_t202" style="position:absolute;left:7640;top:511;height:200;width:222;" filled="f" stroked="f" coordsize="21600,21600" o:gfxdata="UEsDBAoAAAAAAIdO4kAAAAAAAAAAAAAAAAAEAAAAZHJzL1BLAwQUAAAACACHTuJAiUmhMLwAAADc&#10;AAAADwAAAGRycy9kb3ducmV2LnhtbEVPTWsCMRC9F/wPYYTeamIL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JoT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9" w:lineRule="exact"/>
                          <w:ind w:left="0" w:right="0" w:firstLine="0"/>
                          <w:jc w:val="left"/>
                          <w:rPr>
                            <w:sz w:val="20"/>
                          </w:rPr>
                        </w:pPr>
                        <w:r>
                          <w:rPr>
                            <w:sz w:val="20"/>
                          </w:rPr>
                          <w:t>35</w:t>
                        </w:r>
                      </w:p>
                    </w:txbxContent>
                  </v:textbox>
                </v:shape>
                <v:shape id="Text Box 267" o:spid="_x0000_s1026" o:spt="202" type="#_x0000_t202" style="position:absolute;left:7559;top:1294;height:200;width:323;" filled="f" stroked="f" coordsize="21600,21600" o:gfxdata="UEsDBAoAAAAAAIdO4kAAAAAAAAAAAAAAAAAEAAAAZHJzL1BLAwQUAAAACACHTuJAl5qQ2b8AAADc&#10;AAAADwAAAGRycy9kb3ducmV2LnhtbEWPQUvDQBCF74L/YZmCN7tbh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akN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20"/>
                          </w:rPr>
                        </w:pPr>
                        <w:r>
                          <w:rPr>
                            <w:sz w:val="20"/>
                          </w:rPr>
                          <w:t>300</w:t>
                        </w:r>
                      </w:p>
                    </w:txbxContent>
                  </v:textbox>
                </v:shape>
                <v:shape id="Text Box 268" o:spid="_x0000_s1026" o:spt="202" type="#_x0000_t202" style="position:absolute;left:7463;top:2052;height:200;width:424;" filled="f" stroked="f" coordsize="21600,21600" o:gfxdata="UEsDBAoAAAAAAIdO4kAAAAAAAAAAAAAAAAAEAAAAZHJzL1BLAwQUAAAACACHTuJAMervor8AAADc&#10;AAAADwAAAGRycy9kb3ducmV2LnhtbEWPQUvDQBCF74L/YZmCN7tbk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q76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20"/>
                          </w:rPr>
                        </w:pPr>
                        <w:r>
                          <w:rPr>
                            <w:sz w:val="20"/>
                          </w:rPr>
                          <w:t>1350</w:t>
                        </w:r>
                      </w:p>
                    </w:txbxContent>
                  </v:textbox>
                </v:shape>
                <v:shape id="Text Box 269" o:spid="_x0000_s1026" o:spt="202" type="#_x0000_t202" style="position:absolute;left:9059;top:3794;height:281;width:160;" filled="f" stroked="f" coordsize="21600,21600" o:gfxdata="UEsDBAoAAAAAAIdO4kAAAAAAAAAAAAAAAAAEAAAAZHJzL1BLAwQUAAAACACHTuJArnTUTr0AAADc&#10;AAAADwAAAGRycy9kb3ducmV2LnhtbEVPS2sCMRC+F/ofwhR6q4lS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NR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81" w:lineRule="exact"/>
                          <w:ind w:left="0" w:right="0" w:firstLine="0"/>
                          <w:jc w:val="left"/>
                          <w:rPr>
                            <w:sz w:val="28"/>
                          </w:rPr>
                        </w:pPr>
                        <w:r>
                          <w:rPr>
                            <w:w w:val="100"/>
                            <w:sz w:val="28"/>
                          </w:rPr>
                          <w:t>+</w:t>
                        </w:r>
                      </w:p>
                    </w:txbxContent>
                  </v:textbox>
                </v:shape>
                <v:shape id="Text Box 270" o:spid="_x0000_s1026" o:spt="202" type="#_x0000_t202" style="position:absolute;left:9002;top:4786;height:200;width:242;" filled="f" stroked="f" coordsize="21600,21600" o:gfxdata="UEsDBAoAAAAAAIdO4kAAAAAAAAAAAAAAAAAEAAAAZHJzL1BLAwQUAAAACACHTuJATtHpob0AAADc&#10;AAAADwAAAGRycy9kb3ducmV2LnhtbEVPS2sCMRC+F/ofwhR6q4lFpK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0em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199" w:lineRule="exact"/>
                          <w:ind w:left="0" w:right="0" w:firstLine="0"/>
                          <w:jc w:val="left"/>
                          <w:rPr>
                            <w:sz w:val="20"/>
                          </w:rPr>
                        </w:pPr>
                        <w:r>
                          <w:rPr>
                            <w:sz w:val="20"/>
                          </w:rPr>
                          <w:t>AC</w:t>
                        </w:r>
                      </w:p>
                    </w:txbxContent>
                  </v:textbox>
                </v:shape>
                <v:shape id="Text Box 271" o:spid="_x0000_s1026" o:spt="202" type="#_x0000_t202" style="position:absolute;left:8909;top:402;height:337;width:1327;" filled="f" stroked="t" coordsize="21600,21600" o:gfxdata="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JvL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mm,0mm,0mm,0mm">
                    <w:txbxContent>
                      <w:p>
                        <w:pPr>
                          <w:spacing w:before="3"/>
                          <w:ind w:left="484" w:right="483" w:firstLine="0"/>
                          <w:jc w:val="center"/>
                          <w:rPr>
                            <w:sz w:val="20"/>
                          </w:rPr>
                        </w:pPr>
                        <w:r>
                          <w:rPr>
                            <w:sz w:val="20"/>
                          </w:rPr>
                          <w:t>300</w:t>
                        </w:r>
                      </w:p>
                    </w:txbxContent>
                  </v:textbox>
                </v:shape>
                <v:shape id="Text Box 272" o:spid="_x0000_s1026" o:spt="202" type="#_x0000_t202" style="position:absolute;left:8235;top:402;height:337;width:674;" filled="f" stroked="t" coordsize="21600,21600" o:gfxdata="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7zqiK/&#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3"/>
                          <w:ind w:left="152" w:right="0" w:firstLine="0"/>
                          <w:jc w:val="left"/>
                          <w:rPr>
                            <w:sz w:val="20"/>
                          </w:rPr>
                        </w:pPr>
                        <w:r>
                          <w:rPr>
                            <w:sz w:val="20"/>
                          </w:rPr>
                          <w:t>ADD</w:t>
                        </w:r>
                      </w:p>
                    </w:txbxContent>
                  </v:textbox>
                </v:shape>
                <v:shape id="Text Box 273" o:spid="_x0000_s1026" o:spt="202" type="#_x0000_t202" style="position:absolute;left:7986;top:402;height:337;width:249;" filled="f" stroked="t" coordsize="21600,21600" o:gfxdata="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cMPm/&#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3"/>
                          <w:ind w:left="67" w:right="0" w:firstLine="0"/>
                          <w:jc w:val="left"/>
                          <w:rPr>
                            <w:sz w:val="20"/>
                          </w:rPr>
                        </w:pPr>
                        <w:r>
                          <w:rPr>
                            <w:w w:val="99"/>
                            <w:sz w:val="20"/>
                          </w:rPr>
                          <w:t>1</w:t>
                        </w:r>
                      </w:p>
                    </w:txbxContent>
                  </v:textbox>
                </v:shape>
                <v:shape id="Text Box 274" o:spid="_x0000_s1026" o:spt="202" type="#_x0000_t202" style="position:absolute;left:7986;top:1915;height:436;width:2250;" filled="f" stroked="t" coordsize="21600,21600" o:gfxdata="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wgsV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mm,0mm,0mm,0mm">
                    <w:txbxContent>
                      <w:p>
                        <w:pPr>
                          <w:spacing w:before="66"/>
                          <w:ind w:left="742" w:right="739" w:firstLine="0"/>
                          <w:jc w:val="center"/>
                          <w:rPr>
                            <w:sz w:val="20"/>
                          </w:rPr>
                        </w:pPr>
                        <w:r>
                          <w:rPr>
                            <w:sz w:val="20"/>
                          </w:rPr>
                          <w:t>Operand</w:t>
                        </w:r>
                      </w:p>
                    </w:txbxContent>
                  </v:textbox>
                </v:shape>
                <v:shape id="Text Box 275" o:spid="_x0000_s1026" o:spt="202" type="#_x0000_t202" style="position:absolute;left:7986;top:1142;height:437;width:2250;" filled="f" stroked="t" coordsize="21600,21600" o:gfxdata="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nNvq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textbox inset="0mm,0mm,0mm,0mm">
                    <w:txbxContent>
                      <w:p>
                        <w:pPr>
                          <w:spacing w:before="67"/>
                          <w:ind w:left="741" w:right="739" w:firstLine="0"/>
                          <w:jc w:val="center"/>
                          <w:rPr>
                            <w:sz w:val="20"/>
                          </w:rPr>
                        </w:pPr>
                        <w:r>
                          <w:rPr>
                            <w:sz w:val="20"/>
                          </w:rPr>
                          <w:t>1350</w:t>
                        </w:r>
                      </w:p>
                    </w:txbxContent>
                  </v:textbox>
                </v:shape>
                <w10:wrap type="topAndBottom"/>
              </v:group>
            </w:pict>
          </mc:Fallback>
        </mc:AlternateContent>
      </w:r>
      <w:r>
        <w:rPr>
          <w:position w:val="1"/>
          <w:sz w:val="20"/>
        </w:rPr>
        <w:t>Memory</w:t>
      </w:r>
      <w:r>
        <w:rPr>
          <w:position w:val="1"/>
          <w:sz w:val="20"/>
        </w:rPr>
        <w:tab/>
      </w:r>
      <w:r>
        <w:rPr>
          <w:sz w:val="20"/>
        </w:rPr>
        <w:t>Memory</w:t>
      </w:r>
    </w:p>
    <w:p>
      <w:pPr>
        <w:tabs>
          <w:tab w:val="left" w:pos="6949"/>
        </w:tabs>
        <w:spacing w:before="0" w:line="220" w:lineRule="exact"/>
        <w:ind w:left="3349" w:right="0" w:firstLine="0"/>
        <w:jc w:val="left"/>
        <w:rPr>
          <w:b/>
          <w:sz w:val="20"/>
        </w:rPr>
      </w:pPr>
      <w:r>
        <w:rPr>
          <w:b/>
          <w:sz w:val="20"/>
        </w:rPr>
        <w:t>Figure 2.2:</w:t>
      </w:r>
      <w:r>
        <w:rPr>
          <w:b/>
          <w:spacing w:val="-5"/>
          <w:sz w:val="20"/>
        </w:rPr>
        <w:t xml:space="preserve"> </w:t>
      </w:r>
      <w:r>
        <w:rPr>
          <w:b/>
          <w:sz w:val="20"/>
        </w:rPr>
        <w:t>Direct</w:t>
      </w:r>
      <w:r>
        <w:rPr>
          <w:b/>
          <w:spacing w:val="-2"/>
          <w:sz w:val="20"/>
        </w:rPr>
        <w:t xml:space="preserve"> </w:t>
      </w:r>
      <w:r>
        <w:rPr>
          <w:b/>
          <w:sz w:val="20"/>
        </w:rPr>
        <w:t>Address</w:t>
      </w:r>
      <w:r>
        <w:rPr>
          <w:b/>
          <w:sz w:val="20"/>
        </w:rPr>
        <w:tab/>
      </w:r>
      <w:r>
        <w:rPr>
          <w:b/>
          <w:sz w:val="20"/>
        </w:rPr>
        <w:t>Figure 2.3: Indirect Address</w:t>
      </w:r>
    </w:p>
    <w:p>
      <w:pPr>
        <w:pStyle w:val="6"/>
        <w:spacing w:before="1"/>
        <w:ind w:left="0" w:firstLine="0"/>
        <w:rPr>
          <w:b/>
        </w:rPr>
      </w:pPr>
    </w:p>
    <w:tbl>
      <w:tblPr>
        <w:tblStyle w:val="10"/>
        <w:tblW w:w="8388" w:type="dxa"/>
        <w:tblInd w:w="170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887"/>
        <w:gridCol w:w="45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3887" w:type="dxa"/>
          </w:tcPr>
          <w:p>
            <w:pPr>
              <w:pStyle w:val="13"/>
              <w:spacing w:line="272" w:lineRule="exact"/>
              <w:ind w:left="107"/>
              <w:rPr>
                <w:b/>
                <w:sz w:val="24"/>
              </w:rPr>
            </w:pPr>
            <w:r>
              <w:rPr>
                <w:b/>
                <w:sz w:val="24"/>
              </w:rPr>
              <w:t>Direct Address</w:t>
            </w:r>
          </w:p>
        </w:tc>
        <w:tc>
          <w:tcPr>
            <w:tcW w:w="4501" w:type="dxa"/>
          </w:tcPr>
          <w:p>
            <w:pPr>
              <w:pStyle w:val="13"/>
              <w:spacing w:line="272" w:lineRule="exact"/>
              <w:ind w:left="105"/>
              <w:rPr>
                <w:b/>
                <w:sz w:val="24"/>
              </w:rPr>
            </w:pPr>
            <w:r>
              <w:rPr>
                <w:b/>
                <w:sz w:val="24"/>
              </w:rPr>
              <w:t>Indirect Address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464" w:hRule="atLeast"/>
        </w:trPr>
        <w:tc>
          <w:tcPr>
            <w:tcW w:w="3887" w:type="dxa"/>
          </w:tcPr>
          <w:p>
            <w:pPr>
              <w:pStyle w:val="13"/>
              <w:spacing w:line="240" w:lineRule="auto"/>
              <w:ind w:left="107" w:right="95"/>
              <w:jc w:val="both"/>
              <w:rPr>
                <w:sz w:val="24"/>
              </w:rPr>
            </w:pPr>
            <w:r>
              <w:rPr>
                <w:sz w:val="24"/>
              </w:rPr>
              <w:t>When the second part of an instruction code specifies the address of an operand, the instruction is said to have a direct address.</w:t>
            </w:r>
          </w:p>
        </w:tc>
        <w:tc>
          <w:tcPr>
            <w:tcW w:w="4501" w:type="dxa"/>
          </w:tcPr>
          <w:p>
            <w:pPr>
              <w:pStyle w:val="13"/>
              <w:spacing w:line="240" w:lineRule="auto"/>
              <w:ind w:left="105" w:right="98"/>
              <w:jc w:val="both"/>
              <w:rPr>
                <w:sz w:val="24"/>
              </w:rPr>
            </w:pPr>
            <w:r>
              <w:rPr>
                <w:sz w:val="24"/>
              </w:rPr>
              <w:t>When the second part of an instruction code specifies the address of a memory word in which the address of the operand, the instruction is said to have a direct</w:t>
            </w:r>
          </w:p>
          <w:p>
            <w:pPr>
              <w:pStyle w:val="13"/>
              <w:spacing w:line="273" w:lineRule="exact"/>
              <w:ind w:left="105"/>
              <w:jc w:val="both"/>
              <w:rPr>
                <w:sz w:val="24"/>
              </w:rPr>
            </w:pPr>
            <w:r>
              <w:rPr>
                <w:sz w:val="24"/>
              </w:rPr>
              <w:t>address.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466" w:hRule="atLeast"/>
        </w:trPr>
        <w:tc>
          <w:tcPr>
            <w:tcW w:w="3887" w:type="dxa"/>
          </w:tcPr>
          <w:p>
            <w:pPr>
              <w:pStyle w:val="13"/>
              <w:spacing w:line="240" w:lineRule="auto"/>
              <w:ind w:left="107" w:right="96"/>
              <w:jc w:val="both"/>
              <w:rPr>
                <w:sz w:val="24"/>
              </w:rPr>
            </w:pPr>
            <w:r>
              <w:rPr>
                <w:sz w:val="24"/>
              </w:rPr>
              <w:t>For instance the instruction MOV R0 00H. R0, when converted to machine language is the physical address of</w:t>
            </w:r>
          </w:p>
          <w:p>
            <w:pPr>
              <w:pStyle w:val="13"/>
              <w:spacing w:before="1" w:line="290" w:lineRule="atLeast"/>
              <w:ind w:left="107" w:right="97"/>
              <w:jc w:val="both"/>
              <w:rPr>
                <w:sz w:val="24"/>
              </w:rPr>
            </w:pPr>
            <w:r>
              <w:rPr>
                <w:sz w:val="24"/>
              </w:rPr>
              <w:t>register R0. The instruction moves 0 to R0.</w:t>
            </w:r>
          </w:p>
        </w:tc>
        <w:tc>
          <w:tcPr>
            <w:tcW w:w="4501" w:type="dxa"/>
          </w:tcPr>
          <w:p>
            <w:pPr>
              <w:pStyle w:val="13"/>
              <w:spacing w:line="240" w:lineRule="auto"/>
              <w:ind w:left="105" w:right="96"/>
              <w:jc w:val="both"/>
              <w:rPr>
                <w:sz w:val="24"/>
              </w:rPr>
            </w:pPr>
            <w:r>
              <w:rPr>
                <w:sz w:val="24"/>
              </w:rPr>
              <w:t>For instance the instruction MOV @R0 00H, when converted to machine language, @R0 becomes whatever is stored in R0, and that</w:t>
            </w:r>
          </w:p>
          <w:p>
            <w:pPr>
              <w:pStyle w:val="13"/>
              <w:spacing w:before="1" w:line="290" w:lineRule="atLeast"/>
              <w:ind w:left="105" w:right="96"/>
              <w:jc w:val="both"/>
              <w:rPr>
                <w:sz w:val="24"/>
              </w:rPr>
            </w:pPr>
            <w:r>
              <w:rPr>
                <w:sz w:val="24"/>
              </w:rPr>
              <w:t>is the address used to move 0 to. It can be whatever is stored in R0.</w:t>
            </w:r>
          </w:p>
        </w:tc>
      </w:tr>
    </w:tbl>
    <w:p>
      <w:pPr>
        <w:spacing w:after="0" w:line="290" w:lineRule="atLeast"/>
        <w:jc w:val="both"/>
        <w:rPr>
          <w:sz w:val="24"/>
        </w:rPr>
        <w:sectPr>
          <w:pgSz w:w="12240" w:h="15840"/>
          <w:pgMar w:top="1660" w:right="700" w:bottom="1100" w:left="720" w:header="720" w:footer="901" w:gutter="0"/>
        </w:sectPr>
      </w:pPr>
    </w:p>
    <w:p>
      <w:pPr>
        <w:pStyle w:val="6"/>
        <w:spacing w:before="3"/>
        <w:ind w:left="0" w:firstLine="0"/>
        <w:rPr>
          <w:b/>
          <w:sz w:val="18"/>
        </w:rPr>
      </w:pPr>
    </w:p>
    <w:p>
      <w:pPr>
        <w:pStyle w:val="2"/>
        <w:numPr>
          <w:ilvl w:val="0"/>
          <w:numId w:val="22"/>
        </w:numPr>
        <w:tabs>
          <w:tab w:val="left" w:pos="1188"/>
          <w:tab w:val="left" w:pos="1189"/>
        </w:tabs>
        <w:spacing w:before="45" w:after="0" w:line="240" w:lineRule="auto"/>
        <w:ind w:left="1188" w:right="0" w:hanging="828"/>
        <w:jc w:val="left"/>
      </w:pPr>
      <w:r>
        <w:t>Explain Registers of basic</w:t>
      </w:r>
      <w:r>
        <w:rPr>
          <w:spacing w:val="-7"/>
        </w:rPr>
        <w:t xml:space="preserve"> </w:t>
      </w:r>
      <w:r>
        <w:t>computer.</w:t>
      </w:r>
    </w:p>
    <w:p>
      <w:pPr>
        <w:pStyle w:val="12"/>
        <w:numPr>
          <w:ilvl w:val="1"/>
          <w:numId w:val="21"/>
        </w:numPr>
        <w:tabs>
          <w:tab w:val="left" w:pos="1908"/>
          <w:tab w:val="left" w:pos="1909"/>
        </w:tabs>
        <w:spacing w:before="2" w:after="0" w:line="240" w:lineRule="auto"/>
        <w:ind w:left="1908" w:right="222" w:hanging="360"/>
        <w:jc w:val="left"/>
        <w:rPr>
          <w:sz w:val="24"/>
        </w:rPr>
      </w:pPr>
      <w:r>
        <w:rPr>
          <w:sz w:val="24"/>
        </w:rPr>
        <w:t>It is necessary to provide a register in the control unit for storing the instruction code after it is read from</w:t>
      </w:r>
      <w:r>
        <w:rPr>
          <w:spacing w:val="-6"/>
          <w:sz w:val="24"/>
        </w:rPr>
        <w:t xml:space="preserve"> </w:t>
      </w:r>
      <w:r>
        <w:rPr>
          <w:sz w:val="24"/>
        </w:rPr>
        <w:t>memory.</w:t>
      </w:r>
    </w:p>
    <w:p>
      <w:pPr>
        <w:pStyle w:val="12"/>
        <w:numPr>
          <w:ilvl w:val="1"/>
          <w:numId w:val="21"/>
        </w:numPr>
        <w:tabs>
          <w:tab w:val="left" w:pos="1908"/>
          <w:tab w:val="left" w:pos="1909"/>
        </w:tabs>
        <w:spacing w:before="0" w:after="0" w:line="240" w:lineRule="auto"/>
        <w:ind w:left="1908" w:right="222" w:hanging="360"/>
        <w:jc w:val="left"/>
        <w:rPr>
          <w:sz w:val="24"/>
        </w:rPr>
      </w:pPr>
      <w:r>
        <w:rPr>
          <w:sz w:val="24"/>
        </w:rPr>
        <w:t>The computer needs processor registers for manipulating data and a register for holding a memory</w:t>
      </w:r>
      <w:r>
        <w:rPr>
          <w:spacing w:val="-3"/>
          <w:sz w:val="24"/>
        </w:rPr>
        <w:t xml:space="preserve"> </w:t>
      </w:r>
      <w:r>
        <w:rPr>
          <w:sz w:val="24"/>
        </w:rPr>
        <w:t>address.</w:t>
      </w:r>
    </w:p>
    <w:p>
      <w:pPr>
        <w:pStyle w:val="12"/>
        <w:numPr>
          <w:ilvl w:val="1"/>
          <w:numId w:val="21"/>
        </w:numPr>
        <w:tabs>
          <w:tab w:val="left" w:pos="1908"/>
          <w:tab w:val="left" w:pos="1909"/>
        </w:tabs>
        <w:spacing w:before="0" w:after="0" w:line="305" w:lineRule="exact"/>
        <w:ind w:left="1908" w:right="0" w:hanging="360"/>
        <w:jc w:val="left"/>
        <w:rPr>
          <w:sz w:val="24"/>
        </w:rPr>
      </w:pPr>
      <w:r>
        <w:rPr>
          <w:sz w:val="24"/>
        </w:rPr>
        <w:t>These requirements dictate the register configuration shown in Figure</w:t>
      </w:r>
      <w:r>
        <w:rPr>
          <w:spacing w:val="-9"/>
          <w:sz w:val="24"/>
        </w:rPr>
        <w:t xml:space="preserve"> </w:t>
      </w:r>
      <w:r>
        <w:rPr>
          <w:sz w:val="24"/>
        </w:rPr>
        <w:t>2.4.</w:t>
      </w:r>
    </w:p>
    <w:p>
      <w:pPr>
        <w:pStyle w:val="6"/>
        <w:spacing w:before="9"/>
        <w:ind w:left="0" w:firstLine="0"/>
        <w:rPr>
          <w:sz w:val="25"/>
        </w:rPr>
      </w:pPr>
      <w:r>
        <w:drawing>
          <wp:anchor distT="0" distB="0" distL="0" distR="0" simplePos="0" relativeHeight="1024" behindDoc="0" locked="0" layoutInCell="1" allowOverlap="1">
            <wp:simplePos x="0" y="0"/>
            <wp:positionH relativeFrom="page">
              <wp:posOffset>2084705</wp:posOffset>
            </wp:positionH>
            <wp:positionV relativeFrom="paragraph">
              <wp:posOffset>224155</wp:posOffset>
            </wp:positionV>
            <wp:extent cx="4676775" cy="2286000"/>
            <wp:effectExtent l="0" t="0" r="0" b="0"/>
            <wp:wrapTopAndBottom/>
            <wp:docPr id="4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1.png"/>
                    <pic:cNvPicPr>
                      <a:picLocks noChangeAspect="1"/>
                    </pic:cNvPicPr>
                  </pic:nvPicPr>
                  <pic:blipFill>
                    <a:blip r:embed="rId57" cstate="print"/>
                    <a:stretch>
                      <a:fillRect/>
                    </a:stretch>
                  </pic:blipFill>
                  <pic:spPr>
                    <a:xfrm>
                      <a:off x="0" y="0"/>
                      <a:ext cx="4676774" cy="2286000"/>
                    </a:xfrm>
                    <a:prstGeom prst="rect">
                      <a:avLst/>
                    </a:prstGeom>
                  </pic:spPr>
                </pic:pic>
              </a:graphicData>
            </a:graphic>
          </wp:anchor>
        </w:drawing>
      </w:r>
    </w:p>
    <w:p>
      <w:pPr>
        <w:spacing w:before="151"/>
        <w:ind w:left="4227" w:right="0" w:firstLine="0"/>
        <w:jc w:val="left"/>
        <w:rPr>
          <w:b/>
          <w:sz w:val="20"/>
        </w:rPr>
      </w:pPr>
      <w:r>
        <w:rPr>
          <w:b/>
          <w:sz w:val="20"/>
        </w:rPr>
        <w:t>Figure 2.4: Basic Computer Register and Memory</w:t>
      </w:r>
    </w:p>
    <w:p>
      <w:pPr>
        <w:pStyle w:val="6"/>
        <w:spacing w:before="11"/>
        <w:ind w:left="0" w:firstLine="0"/>
        <w:rPr>
          <w:b/>
          <w:sz w:val="19"/>
        </w:rPr>
      </w:pPr>
    </w:p>
    <w:p>
      <w:pPr>
        <w:pStyle w:val="12"/>
        <w:numPr>
          <w:ilvl w:val="1"/>
          <w:numId w:val="21"/>
        </w:numPr>
        <w:tabs>
          <w:tab w:val="left" w:pos="1908"/>
          <w:tab w:val="left" w:pos="1909"/>
        </w:tabs>
        <w:spacing w:before="0" w:after="0" w:line="240" w:lineRule="auto"/>
        <w:ind w:left="1908" w:right="0" w:hanging="360"/>
        <w:jc w:val="left"/>
        <w:rPr>
          <w:sz w:val="24"/>
        </w:rPr>
      </w:pPr>
      <w:r>
        <w:rPr>
          <w:sz w:val="24"/>
        </w:rPr>
        <w:t>The data register (DR) holds the operand read from</w:t>
      </w:r>
      <w:r>
        <w:rPr>
          <w:spacing w:val="-6"/>
          <w:sz w:val="24"/>
        </w:rPr>
        <w:t xml:space="preserve"> </w:t>
      </w:r>
      <w:r>
        <w:rPr>
          <w:sz w:val="24"/>
        </w:rPr>
        <w:t>memory.</w:t>
      </w:r>
    </w:p>
    <w:p>
      <w:pPr>
        <w:pStyle w:val="12"/>
        <w:numPr>
          <w:ilvl w:val="1"/>
          <w:numId w:val="21"/>
        </w:numPr>
        <w:tabs>
          <w:tab w:val="left" w:pos="1908"/>
          <w:tab w:val="left" w:pos="1909"/>
        </w:tabs>
        <w:spacing w:before="1" w:after="0" w:line="305" w:lineRule="exact"/>
        <w:ind w:left="1908" w:right="0" w:hanging="360"/>
        <w:jc w:val="left"/>
        <w:rPr>
          <w:sz w:val="24"/>
        </w:rPr>
      </w:pPr>
      <w:r>
        <w:rPr>
          <w:sz w:val="24"/>
        </w:rPr>
        <w:t>The accumulator (AC) register is a general purpose processing</w:t>
      </w:r>
      <w:r>
        <w:rPr>
          <w:spacing w:val="-7"/>
          <w:sz w:val="24"/>
        </w:rPr>
        <w:t xml:space="preserve"> </w:t>
      </w:r>
      <w:r>
        <w:rPr>
          <w:sz w:val="24"/>
        </w:rPr>
        <w:t>register.</w:t>
      </w:r>
    </w:p>
    <w:p>
      <w:pPr>
        <w:pStyle w:val="12"/>
        <w:numPr>
          <w:ilvl w:val="1"/>
          <w:numId w:val="21"/>
        </w:numPr>
        <w:tabs>
          <w:tab w:val="left" w:pos="1908"/>
          <w:tab w:val="left" w:pos="1909"/>
        </w:tabs>
        <w:spacing w:before="0" w:after="0" w:line="305" w:lineRule="exact"/>
        <w:ind w:left="1908" w:right="0" w:hanging="360"/>
        <w:jc w:val="left"/>
        <w:rPr>
          <w:sz w:val="24"/>
        </w:rPr>
      </w:pPr>
      <w:r>
        <w:rPr>
          <w:sz w:val="24"/>
        </w:rPr>
        <w:t>The instruction read from memory is placed in the instruction register</w:t>
      </w:r>
      <w:r>
        <w:rPr>
          <w:spacing w:val="-7"/>
          <w:sz w:val="24"/>
        </w:rPr>
        <w:t xml:space="preserve"> </w:t>
      </w:r>
      <w:r>
        <w:rPr>
          <w:sz w:val="24"/>
        </w:rPr>
        <w:t>(IR).</w:t>
      </w:r>
    </w:p>
    <w:p>
      <w:pPr>
        <w:pStyle w:val="12"/>
        <w:numPr>
          <w:ilvl w:val="1"/>
          <w:numId w:val="21"/>
        </w:numPr>
        <w:tabs>
          <w:tab w:val="left" w:pos="1908"/>
          <w:tab w:val="left" w:pos="1909"/>
        </w:tabs>
        <w:spacing w:before="2" w:after="0" w:line="305" w:lineRule="exact"/>
        <w:ind w:left="1908" w:right="0" w:hanging="360"/>
        <w:jc w:val="left"/>
        <w:rPr>
          <w:sz w:val="24"/>
        </w:rPr>
      </w:pPr>
      <w:r>
        <w:rPr>
          <w:sz w:val="24"/>
        </w:rPr>
        <w:t>The temporary register (TR) is used for holding temporary data during the</w:t>
      </w:r>
      <w:r>
        <w:rPr>
          <w:spacing w:val="-24"/>
          <w:sz w:val="24"/>
        </w:rPr>
        <w:t xml:space="preserve"> </w:t>
      </w:r>
      <w:r>
        <w:rPr>
          <w:sz w:val="24"/>
        </w:rPr>
        <w:t>processing.</w:t>
      </w:r>
    </w:p>
    <w:p>
      <w:pPr>
        <w:pStyle w:val="12"/>
        <w:numPr>
          <w:ilvl w:val="1"/>
          <w:numId w:val="21"/>
        </w:numPr>
        <w:tabs>
          <w:tab w:val="left" w:pos="1908"/>
          <w:tab w:val="left" w:pos="1909"/>
        </w:tabs>
        <w:spacing w:before="0" w:after="0" w:line="305" w:lineRule="exact"/>
        <w:ind w:left="1908" w:right="0" w:hanging="360"/>
        <w:jc w:val="left"/>
        <w:rPr>
          <w:sz w:val="24"/>
        </w:rPr>
      </w:pPr>
      <w:r>
        <w:rPr>
          <w:sz w:val="24"/>
        </w:rPr>
        <w:t>The memory address register (AR) has 12</w:t>
      </w:r>
      <w:r>
        <w:rPr>
          <w:spacing w:val="-4"/>
          <w:sz w:val="24"/>
        </w:rPr>
        <w:t xml:space="preserve"> </w:t>
      </w:r>
      <w:r>
        <w:rPr>
          <w:sz w:val="24"/>
        </w:rPr>
        <w:t>bits.</w:t>
      </w:r>
    </w:p>
    <w:p>
      <w:pPr>
        <w:pStyle w:val="12"/>
        <w:numPr>
          <w:ilvl w:val="1"/>
          <w:numId w:val="21"/>
        </w:numPr>
        <w:tabs>
          <w:tab w:val="left" w:pos="1908"/>
          <w:tab w:val="left" w:pos="1909"/>
        </w:tabs>
        <w:spacing w:before="0" w:after="0" w:line="242" w:lineRule="auto"/>
        <w:ind w:left="1908" w:right="215" w:hanging="360"/>
        <w:jc w:val="left"/>
        <w:rPr>
          <w:sz w:val="24"/>
        </w:rPr>
      </w:pPr>
      <w:r>
        <w:rPr>
          <w:sz w:val="24"/>
        </w:rPr>
        <w:t>The program counter (PC) also has 12 bits and it holds the address of the next instruction to be read from memory after the current instruction is</w:t>
      </w:r>
      <w:r>
        <w:rPr>
          <w:spacing w:val="-10"/>
          <w:sz w:val="24"/>
        </w:rPr>
        <w:t xml:space="preserve"> </w:t>
      </w:r>
      <w:r>
        <w:rPr>
          <w:sz w:val="24"/>
        </w:rPr>
        <w:t>executed.</w:t>
      </w:r>
    </w:p>
    <w:p>
      <w:pPr>
        <w:pStyle w:val="12"/>
        <w:numPr>
          <w:ilvl w:val="1"/>
          <w:numId w:val="21"/>
        </w:numPr>
        <w:tabs>
          <w:tab w:val="left" w:pos="1909"/>
        </w:tabs>
        <w:spacing w:before="0" w:after="0" w:line="240" w:lineRule="auto"/>
        <w:ind w:left="1908" w:right="218" w:hanging="360"/>
        <w:jc w:val="both"/>
        <w:rPr>
          <w:sz w:val="24"/>
        </w:rPr>
      </w:pPr>
      <w:r>
        <w:rPr>
          <w:sz w:val="24"/>
        </w:rPr>
        <w:t>Instruction words are read and executed in sequence unless a branch instruction is encountered. A branch instruction calls for a transfer to a nonconsecutive instruction in the</w:t>
      </w:r>
      <w:r>
        <w:rPr>
          <w:spacing w:val="-3"/>
          <w:sz w:val="24"/>
        </w:rPr>
        <w:t xml:space="preserve"> </w:t>
      </w:r>
      <w:r>
        <w:rPr>
          <w:sz w:val="24"/>
        </w:rPr>
        <w:t>program.</w:t>
      </w:r>
    </w:p>
    <w:p>
      <w:pPr>
        <w:pStyle w:val="12"/>
        <w:numPr>
          <w:ilvl w:val="1"/>
          <w:numId w:val="21"/>
        </w:numPr>
        <w:tabs>
          <w:tab w:val="left" w:pos="1909"/>
        </w:tabs>
        <w:spacing w:before="0" w:after="0" w:line="240" w:lineRule="auto"/>
        <w:ind w:left="1908" w:right="213" w:hanging="360"/>
        <w:jc w:val="both"/>
        <w:rPr>
          <w:sz w:val="24"/>
        </w:rPr>
      </w:pPr>
      <w:r>
        <w:rPr>
          <w:sz w:val="24"/>
        </w:rPr>
        <w:t>Two registers are used for input and output. The input register (INPR) receives an 8-bit character from an input device. The output register (OUTR) holds an 8-bit character for an output</w:t>
      </w:r>
      <w:r>
        <w:rPr>
          <w:spacing w:val="1"/>
          <w:sz w:val="24"/>
        </w:rPr>
        <w:t xml:space="preserve"> </w:t>
      </w:r>
      <w:r>
        <w:rPr>
          <w:sz w:val="24"/>
        </w:rPr>
        <w:t>device.</w:t>
      </w:r>
    </w:p>
    <w:p>
      <w:pPr>
        <w:spacing w:after="0" w:line="240" w:lineRule="auto"/>
        <w:jc w:val="both"/>
        <w:rPr>
          <w:sz w:val="24"/>
        </w:rPr>
        <w:sectPr>
          <w:pgSz w:w="12240" w:h="15840"/>
          <w:pgMar w:top="1660" w:right="700" w:bottom="1100" w:left="720" w:header="720" w:footer="901" w:gutter="0"/>
        </w:sectPr>
      </w:pPr>
    </w:p>
    <w:p>
      <w:pPr>
        <w:pStyle w:val="6"/>
        <w:ind w:left="0" w:firstLine="0"/>
        <w:rPr>
          <w:sz w:val="20"/>
        </w:rPr>
      </w:pPr>
    </w:p>
    <w:p>
      <w:pPr>
        <w:pStyle w:val="6"/>
        <w:ind w:left="0" w:firstLine="0"/>
        <w:rPr>
          <w:sz w:val="26"/>
        </w:rPr>
      </w:pPr>
    </w:p>
    <w:tbl>
      <w:tblPr>
        <w:tblStyle w:val="10"/>
        <w:tblW w:w="7722" w:type="dxa"/>
        <w:tblInd w:w="20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9"/>
        <w:gridCol w:w="989"/>
        <w:gridCol w:w="2161"/>
        <w:gridCol w:w="35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87" w:hRule="atLeast"/>
        </w:trPr>
        <w:tc>
          <w:tcPr>
            <w:tcW w:w="1059" w:type="dxa"/>
          </w:tcPr>
          <w:p>
            <w:pPr>
              <w:pStyle w:val="13"/>
              <w:spacing w:line="292" w:lineRule="exact"/>
              <w:ind w:left="107"/>
              <w:rPr>
                <w:b/>
                <w:sz w:val="24"/>
              </w:rPr>
            </w:pPr>
            <w:r>
              <w:rPr>
                <w:b/>
                <w:sz w:val="24"/>
              </w:rPr>
              <w:t>Register</w:t>
            </w:r>
          </w:p>
          <w:p>
            <w:pPr>
              <w:pStyle w:val="13"/>
              <w:spacing w:before="2" w:line="273" w:lineRule="exact"/>
              <w:ind w:left="107"/>
              <w:rPr>
                <w:b/>
                <w:sz w:val="24"/>
              </w:rPr>
            </w:pPr>
            <w:r>
              <w:rPr>
                <w:b/>
                <w:sz w:val="24"/>
              </w:rPr>
              <w:t>Symbol</w:t>
            </w:r>
          </w:p>
        </w:tc>
        <w:tc>
          <w:tcPr>
            <w:tcW w:w="989" w:type="dxa"/>
          </w:tcPr>
          <w:p>
            <w:pPr>
              <w:pStyle w:val="13"/>
              <w:spacing w:line="292" w:lineRule="exact"/>
              <w:ind w:left="107"/>
              <w:rPr>
                <w:b/>
                <w:sz w:val="24"/>
              </w:rPr>
            </w:pPr>
            <w:r>
              <w:rPr>
                <w:b/>
                <w:sz w:val="24"/>
              </w:rPr>
              <w:t>Bits</w:t>
            </w:r>
          </w:p>
        </w:tc>
        <w:tc>
          <w:tcPr>
            <w:tcW w:w="2161" w:type="dxa"/>
          </w:tcPr>
          <w:p>
            <w:pPr>
              <w:pStyle w:val="13"/>
              <w:spacing w:line="292" w:lineRule="exact"/>
              <w:ind w:left="107"/>
              <w:rPr>
                <w:b/>
                <w:sz w:val="24"/>
              </w:rPr>
            </w:pPr>
            <w:r>
              <w:rPr>
                <w:b/>
                <w:sz w:val="24"/>
              </w:rPr>
              <w:t>Register Name</w:t>
            </w:r>
          </w:p>
        </w:tc>
        <w:tc>
          <w:tcPr>
            <w:tcW w:w="3513" w:type="dxa"/>
          </w:tcPr>
          <w:p>
            <w:pPr>
              <w:pStyle w:val="13"/>
              <w:spacing w:line="292" w:lineRule="exact"/>
              <w:ind w:left="107"/>
              <w:rPr>
                <w:b/>
                <w:sz w:val="24"/>
              </w:rPr>
            </w:pPr>
            <w:r>
              <w:rPr>
                <w:b/>
                <w:sz w:val="24"/>
              </w:rPr>
              <w:t>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059" w:type="dxa"/>
          </w:tcPr>
          <w:p>
            <w:pPr>
              <w:pStyle w:val="13"/>
              <w:spacing w:line="272" w:lineRule="exact"/>
              <w:ind w:left="107"/>
              <w:rPr>
                <w:sz w:val="24"/>
              </w:rPr>
            </w:pPr>
            <w:r>
              <w:rPr>
                <w:sz w:val="24"/>
              </w:rPr>
              <w:t>DR</w:t>
            </w:r>
          </w:p>
        </w:tc>
        <w:tc>
          <w:tcPr>
            <w:tcW w:w="989" w:type="dxa"/>
          </w:tcPr>
          <w:p>
            <w:pPr>
              <w:pStyle w:val="13"/>
              <w:spacing w:line="272" w:lineRule="exact"/>
              <w:ind w:left="107"/>
              <w:rPr>
                <w:sz w:val="24"/>
              </w:rPr>
            </w:pPr>
            <w:r>
              <w:rPr>
                <w:sz w:val="24"/>
              </w:rPr>
              <w:t>16</w:t>
            </w:r>
          </w:p>
        </w:tc>
        <w:tc>
          <w:tcPr>
            <w:tcW w:w="2161" w:type="dxa"/>
          </w:tcPr>
          <w:p>
            <w:pPr>
              <w:pStyle w:val="13"/>
              <w:spacing w:line="272" w:lineRule="exact"/>
              <w:ind w:left="107"/>
              <w:rPr>
                <w:sz w:val="24"/>
              </w:rPr>
            </w:pPr>
            <w:r>
              <w:rPr>
                <w:sz w:val="24"/>
              </w:rPr>
              <w:t>Data register</w:t>
            </w:r>
          </w:p>
        </w:tc>
        <w:tc>
          <w:tcPr>
            <w:tcW w:w="3513" w:type="dxa"/>
          </w:tcPr>
          <w:p>
            <w:pPr>
              <w:pStyle w:val="13"/>
              <w:spacing w:line="272" w:lineRule="exact"/>
              <w:ind w:left="107"/>
              <w:rPr>
                <w:sz w:val="24"/>
              </w:rPr>
            </w:pPr>
            <w:r>
              <w:rPr>
                <w:sz w:val="24"/>
              </w:rPr>
              <w:t>Holds memory operand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059" w:type="dxa"/>
          </w:tcPr>
          <w:p>
            <w:pPr>
              <w:pStyle w:val="13"/>
              <w:spacing w:line="272" w:lineRule="exact"/>
              <w:ind w:left="107"/>
              <w:rPr>
                <w:sz w:val="24"/>
              </w:rPr>
            </w:pPr>
            <w:r>
              <w:rPr>
                <w:sz w:val="24"/>
              </w:rPr>
              <w:t>AR</w:t>
            </w:r>
          </w:p>
        </w:tc>
        <w:tc>
          <w:tcPr>
            <w:tcW w:w="989" w:type="dxa"/>
          </w:tcPr>
          <w:p>
            <w:pPr>
              <w:pStyle w:val="13"/>
              <w:spacing w:line="272" w:lineRule="exact"/>
              <w:ind w:left="107"/>
              <w:rPr>
                <w:sz w:val="24"/>
              </w:rPr>
            </w:pPr>
            <w:r>
              <w:rPr>
                <w:sz w:val="24"/>
              </w:rPr>
              <w:t>12</w:t>
            </w:r>
          </w:p>
        </w:tc>
        <w:tc>
          <w:tcPr>
            <w:tcW w:w="2161" w:type="dxa"/>
          </w:tcPr>
          <w:p>
            <w:pPr>
              <w:pStyle w:val="13"/>
              <w:spacing w:line="272" w:lineRule="exact"/>
              <w:ind w:left="107"/>
              <w:rPr>
                <w:sz w:val="24"/>
              </w:rPr>
            </w:pPr>
            <w:r>
              <w:rPr>
                <w:sz w:val="24"/>
              </w:rPr>
              <w:t>Address register</w:t>
            </w:r>
          </w:p>
        </w:tc>
        <w:tc>
          <w:tcPr>
            <w:tcW w:w="3513" w:type="dxa"/>
          </w:tcPr>
          <w:p>
            <w:pPr>
              <w:pStyle w:val="13"/>
              <w:spacing w:line="272" w:lineRule="exact"/>
              <w:ind w:left="107"/>
              <w:rPr>
                <w:sz w:val="24"/>
              </w:rPr>
            </w:pPr>
            <w:r>
              <w:rPr>
                <w:sz w:val="24"/>
              </w:rPr>
              <w:t>Holds address for memory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059" w:type="dxa"/>
          </w:tcPr>
          <w:p>
            <w:pPr>
              <w:pStyle w:val="13"/>
              <w:spacing w:line="272" w:lineRule="exact"/>
              <w:ind w:left="107"/>
              <w:rPr>
                <w:sz w:val="24"/>
              </w:rPr>
            </w:pPr>
            <w:r>
              <w:rPr>
                <w:sz w:val="24"/>
              </w:rPr>
              <w:t>AC</w:t>
            </w:r>
          </w:p>
        </w:tc>
        <w:tc>
          <w:tcPr>
            <w:tcW w:w="989" w:type="dxa"/>
          </w:tcPr>
          <w:p>
            <w:pPr>
              <w:pStyle w:val="13"/>
              <w:spacing w:line="272" w:lineRule="exact"/>
              <w:ind w:left="107"/>
              <w:rPr>
                <w:sz w:val="24"/>
              </w:rPr>
            </w:pPr>
            <w:r>
              <w:rPr>
                <w:sz w:val="24"/>
              </w:rPr>
              <w:t>16</w:t>
            </w:r>
          </w:p>
        </w:tc>
        <w:tc>
          <w:tcPr>
            <w:tcW w:w="2161" w:type="dxa"/>
          </w:tcPr>
          <w:p>
            <w:pPr>
              <w:pStyle w:val="13"/>
              <w:spacing w:line="272" w:lineRule="exact"/>
              <w:ind w:left="107"/>
              <w:rPr>
                <w:sz w:val="24"/>
              </w:rPr>
            </w:pPr>
            <w:r>
              <w:rPr>
                <w:sz w:val="24"/>
              </w:rPr>
              <w:t>Accumulator</w:t>
            </w:r>
          </w:p>
        </w:tc>
        <w:tc>
          <w:tcPr>
            <w:tcW w:w="3513" w:type="dxa"/>
          </w:tcPr>
          <w:p>
            <w:pPr>
              <w:pStyle w:val="13"/>
              <w:spacing w:line="272" w:lineRule="exact"/>
              <w:ind w:left="107"/>
              <w:rPr>
                <w:sz w:val="24"/>
              </w:rPr>
            </w:pPr>
            <w:r>
              <w:rPr>
                <w:sz w:val="24"/>
              </w:rPr>
              <w:t>Processor 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059" w:type="dxa"/>
          </w:tcPr>
          <w:p>
            <w:pPr>
              <w:pStyle w:val="13"/>
              <w:spacing w:line="275" w:lineRule="exact"/>
              <w:ind w:left="107"/>
              <w:rPr>
                <w:sz w:val="24"/>
              </w:rPr>
            </w:pPr>
            <w:r>
              <w:rPr>
                <w:sz w:val="24"/>
              </w:rPr>
              <w:t>IR</w:t>
            </w:r>
          </w:p>
        </w:tc>
        <w:tc>
          <w:tcPr>
            <w:tcW w:w="989" w:type="dxa"/>
          </w:tcPr>
          <w:p>
            <w:pPr>
              <w:pStyle w:val="13"/>
              <w:spacing w:line="275" w:lineRule="exact"/>
              <w:ind w:left="107"/>
              <w:rPr>
                <w:sz w:val="24"/>
              </w:rPr>
            </w:pPr>
            <w:r>
              <w:rPr>
                <w:sz w:val="24"/>
              </w:rPr>
              <w:t>16</w:t>
            </w:r>
          </w:p>
        </w:tc>
        <w:tc>
          <w:tcPr>
            <w:tcW w:w="2161" w:type="dxa"/>
          </w:tcPr>
          <w:p>
            <w:pPr>
              <w:pStyle w:val="13"/>
              <w:spacing w:line="275" w:lineRule="exact"/>
              <w:ind w:left="107"/>
              <w:rPr>
                <w:sz w:val="24"/>
              </w:rPr>
            </w:pPr>
            <w:r>
              <w:rPr>
                <w:sz w:val="24"/>
              </w:rPr>
              <w:t>Instruction register</w:t>
            </w:r>
          </w:p>
        </w:tc>
        <w:tc>
          <w:tcPr>
            <w:tcW w:w="3513" w:type="dxa"/>
          </w:tcPr>
          <w:p>
            <w:pPr>
              <w:pStyle w:val="13"/>
              <w:spacing w:line="275" w:lineRule="exact"/>
              <w:ind w:left="107"/>
              <w:rPr>
                <w:sz w:val="24"/>
              </w:rPr>
            </w:pPr>
            <w:r>
              <w:rPr>
                <w:sz w:val="24"/>
              </w:rPr>
              <w:t>Holds instruction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059" w:type="dxa"/>
          </w:tcPr>
          <w:p>
            <w:pPr>
              <w:pStyle w:val="13"/>
              <w:spacing w:line="272" w:lineRule="exact"/>
              <w:ind w:left="107"/>
              <w:rPr>
                <w:sz w:val="24"/>
              </w:rPr>
            </w:pPr>
            <w:r>
              <w:rPr>
                <w:sz w:val="24"/>
              </w:rPr>
              <w:t>PC</w:t>
            </w:r>
          </w:p>
        </w:tc>
        <w:tc>
          <w:tcPr>
            <w:tcW w:w="989" w:type="dxa"/>
          </w:tcPr>
          <w:p>
            <w:pPr>
              <w:pStyle w:val="13"/>
              <w:spacing w:line="272" w:lineRule="exact"/>
              <w:ind w:left="107"/>
              <w:rPr>
                <w:sz w:val="24"/>
              </w:rPr>
            </w:pPr>
            <w:r>
              <w:rPr>
                <w:sz w:val="24"/>
              </w:rPr>
              <w:t>12</w:t>
            </w:r>
          </w:p>
        </w:tc>
        <w:tc>
          <w:tcPr>
            <w:tcW w:w="2161" w:type="dxa"/>
          </w:tcPr>
          <w:p>
            <w:pPr>
              <w:pStyle w:val="13"/>
              <w:spacing w:line="272" w:lineRule="exact"/>
              <w:ind w:left="107"/>
              <w:rPr>
                <w:sz w:val="24"/>
              </w:rPr>
            </w:pPr>
            <w:r>
              <w:rPr>
                <w:sz w:val="24"/>
              </w:rPr>
              <w:t>Program counter</w:t>
            </w:r>
          </w:p>
        </w:tc>
        <w:tc>
          <w:tcPr>
            <w:tcW w:w="3513" w:type="dxa"/>
          </w:tcPr>
          <w:p>
            <w:pPr>
              <w:pStyle w:val="13"/>
              <w:spacing w:line="272" w:lineRule="exact"/>
              <w:ind w:left="107"/>
              <w:rPr>
                <w:sz w:val="24"/>
              </w:rPr>
            </w:pPr>
            <w:r>
              <w:rPr>
                <w:sz w:val="24"/>
              </w:rPr>
              <w:t>Holds address of instruction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059" w:type="dxa"/>
          </w:tcPr>
          <w:p>
            <w:pPr>
              <w:pStyle w:val="13"/>
              <w:spacing w:line="272" w:lineRule="exact"/>
              <w:ind w:left="107"/>
              <w:rPr>
                <w:sz w:val="24"/>
              </w:rPr>
            </w:pPr>
            <w:r>
              <w:rPr>
                <w:sz w:val="24"/>
              </w:rPr>
              <w:t>TR</w:t>
            </w:r>
          </w:p>
        </w:tc>
        <w:tc>
          <w:tcPr>
            <w:tcW w:w="989" w:type="dxa"/>
          </w:tcPr>
          <w:p>
            <w:pPr>
              <w:pStyle w:val="13"/>
              <w:spacing w:line="272" w:lineRule="exact"/>
              <w:ind w:left="107"/>
              <w:rPr>
                <w:sz w:val="24"/>
              </w:rPr>
            </w:pPr>
            <w:r>
              <w:rPr>
                <w:sz w:val="24"/>
              </w:rPr>
              <w:t>16</w:t>
            </w:r>
          </w:p>
        </w:tc>
        <w:tc>
          <w:tcPr>
            <w:tcW w:w="2161" w:type="dxa"/>
          </w:tcPr>
          <w:p>
            <w:pPr>
              <w:pStyle w:val="13"/>
              <w:spacing w:line="272" w:lineRule="exact"/>
              <w:ind w:left="107"/>
              <w:rPr>
                <w:sz w:val="24"/>
              </w:rPr>
            </w:pPr>
            <w:r>
              <w:rPr>
                <w:sz w:val="24"/>
              </w:rPr>
              <w:t>Temporary register</w:t>
            </w:r>
          </w:p>
        </w:tc>
        <w:tc>
          <w:tcPr>
            <w:tcW w:w="3513" w:type="dxa"/>
          </w:tcPr>
          <w:p>
            <w:pPr>
              <w:pStyle w:val="13"/>
              <w:spacing w:line="272" w:lineRule="exact"/>
              <w:ind w:left="107"/>
              <w:rPr>
                <w:sz w:val="24"/>
              </w:rPr>
            </w:pPr>
            <w:r>
              <w:rPr>
                <w:sz w:val="24"/>
              </w:rPr>
              <w:t>Holds temporary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059" w:type="dxa"/>
          </w:tcPr>
          <w:p>
            <w:pPr>
              <w:pStyle w:val="13"/>
              <w:spacing w:line="272" w:lineRule="exact"/>
              <w:ind w:left="107"/>
              <w:rPr>
                <w:sz w:val="24"/>
              </w:rPr>
            </w:pPr>
            <w:r>
              <w:rPr>
                <w:sz w:val="24"/>
              </w:rPr>
              <w:t>INPR</w:t>
            </w:r>
          </w:p>
        </w:tc>
        <w:tc>
          <w:tcPr>
            <w:tcW w:w="989" w:type="dxa"/>
          </w:tcPr>
          <w:p>
            <w:pPr>
              <w:pStyle w:val="13"/>
              <w:spacing w:line="272" w:lineRule="exact"/>
              <w:ind w:left="107"/>
              <w:rPr>
                <w:sz w:val="24"/>
              </w:rPr>
            </w:pPr>
            <w:r>
              <w:rPr>
                <w:sz w:val="24"/>
              </w:rPr>
              <w:t>8</w:t>
            </w:r>
          </w:p>
        </w:tc>
        <w:tc>
          <w:tcPr>
            <w:tcW w:w="2161" w:type="dxa"/>
          </w:tcPr>
          <w:p>
            <w:pPr>
              <w:pStyle w:val="13"/>
              <w:spacing w:line="272" w:lineRule="exact"/>
              <w:ind w:left="107"/>
              <w:rPr>
                <w:sz w:val="24"/>
              </w:rPr>
            </w:pPr>
            <w:r>
              <w:rPr>
                <w:sz w:val="24"/>
              </w:rPr>
              <w:t>Input register</w:t>
            </w:r>
          </w:p>
        </w:tc>
        <w:tc>
          <w:tcPr>
            <w:tcW w:w="3513" w:type="dxa"/>
          </w:tcPr>
          <w:p>
            <w:pPr>
              <w:pStyle w:val="13"/>
              <w:spacing w:line="272" w:lineRule="exact"/>
              <w:ind w:left="107"/>
              <w:rPr>
                <w:sz w:val="24"/>
              </w:rPr>
            </w:pPr>
            <w:r>
              <w:rPr>
                <w:sz w:val="24"/>
              </w:rPr>
              <w:t>Holds input character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5" w:hRule="atLeast"/>
        </w:trPr>
        <w:tc>
          <w:tcPr>
            <w:tcW w:w="1059" w:type="dxa"/>
          </w:tcPr>
          <w:p>
            <w:pPr>
              <w:pStyle w:val="13"/>
              <w:spacing w:line="275" w:lineRule="exact"/>
              <w:ind w:left="107"/>
              <w:rPr>
                <w:sz w:val="24"/>
              </w:rPr>
            </w:pPr>
            <w:r>
              <w:rPr>
                <w:sz w:val="24"/>
              </w:rPr>
              <w:t>OUTR</w:t>
            </w:r>
          </w:p>
        </w:tc>
        <w:tc>
          <w:tcPr>
            <w:tcW w:w="989" w:type="dxa"/>
          </w:tcPr>
          <w:p>
            <w:pPr>
              <w:pStyle w:val="13"/>
              <w:spacing w:line="275" w:lineRule="exact"/>
              <w:ind w:left="107"/>
              <w:rPr>
                <w:sz w:val="24"/>
              </w:rPr>
            </w:pPr>
            <w:r>
              <w:rPr>
                <w:sz w:val="24"/>
              </w:rPr>
              <w:t>8</w:t>
            </w:r>
          </w:p>
        </w:tc>
        <w:tc>
          <w:tcPr>
            <w:tcW w:w="2161" w:type="dxa"/>
          </w:tcPr>
          <w:p>
            <w:pPr>
              <w:pStyle w:val="13"/>
              <w:spacing w:line="275" w:lineRule="exact"/>
              <w:ind w:left="107"/>
              <w:rPr>
                <w:sz w:val="24"/>
              </w:rPr>
            </w:pPr>
            <w:r>
              <w:rPr>
                <w:sz w:val="24"/>
              </w:rPr>
              <w:t>Output register</w:t>
            </w:r>
          </w:p>
        </w:tc>
        <w:tc>
          <w:tcPr>
            <w:tcW w:w="3513" w:type="dxa"/>
          </w:tcPr>
          <w:p>
            <w:pPr>
              <w:pStyle w:val="13"/>
              <w:spacing w:line="275" w:lineRule="exact"/>
              <w:ind w:left="107"/>
              <w:rPr>
                <w:sz w:val="24"/>
              </w:rPr>
            </w:pPr>
            <w:r>
              <w:rPr>
                <w:sz w:val="24"/>
              </w:rPr>
              <w:t>Holds output character</w:t>
            </w:r>
          </w:p>
        </w:tc>
      </w:tr>
    </w:tbl>
    <w:p>
      <w:pPr>
        <w:spacing w:before="0" w:line="243" w:lineRule="exact"/>
        <w:ind w:left="4359" w:right="0" w:firstLine="0"/>
        <w:jc w:val="left"/>
        <w:rPr>
          <w:b/>
          <w:sz w:val="20"/>
        </w:rPr>
      </w:pPr>
      <w:r>
        <w:rPr>
          <w:b/>
          <w:sz w:val="20"/>
        </w:rPr>
        <w:t>Table 2.1: List of Registers for Basic Computer</w:t>
      </w:r>
    </w:p>
    <w:p>
      <w:pPr>
        <w:pStyle w:val="6"/>
        <w:ind w:left="0" w:firstLine="0"/>
        <w:rPr>
          <w:b/>
          <w:sz w:val="20"/>
        </w:rPr>
      </w:pPr>
    </w:p>
    <w:p>
      <w:pPr>
        <w:pStyle w:val="6"/>
        <w:spacing w:before="11"/>
        <w:ind w:left="0" w:firstLine="0"/>
        <w:rPr>
          <w:b/>
          <w:sz w:val="27"/>
        </w:rPr>
      </w:pPr>
    </w:p>
    <w:p>
      <w:pPr>
        <w:pStyle w:val="2"/>
        <w:numPr>
          <w:ilvl w:val="0"/>
          <w:numId w:val="22"/>
        </w:numPr>
        <w:tabs>
          <w:tab w:val="left" w:pos="1188"/>
          <w:tab w:val="left" w:pos="1189"/>
        </w:tabs>
        <w:spacing w:before="0" w:after="0" w:line="240" w:lineRule="auto"/>
        <w:ind w:left="1188" w:right="218" w:hanging="828"/>
        <w:jc w:val="left"/>
      </w:pPr>
      <w:r>
        <w:t>Draw and explain Common Bus System for basic computer register.</w:t>
      </w:r>
    </w:p>
    <w:p>
      <w:pPr>
        <w:pStyle w:val="4"/>
      </w:pPr>
      <w:r>
        <w:t>What is the requirement of common bus System?</w:t>
      </w:r>
    </w:p>
    <w:p>
      <w:pPr>
        <w:pStyle w:val="12"/>
        <w:numPr>
          <w:ilvl w:val="1"/>
          <w:numId w:val="21"/>
        </w:numPr>
        <w:tabs>
          <w:tab w:val="left" w:pos="1908"/>
          <w:tab w:val="left" w:pos="1909"/>
        </w:tabs>
        <w:spacing w:before="0" w:after="0" w:line="305" w:lineRule="exact"/>
        <w:ind w:left="1908" w:right="0" w:hanging="360"/>
        <w:jc w:val="left"/>
        <w:rPr>
          <w:sz w:val="24"/>
        </w:rPr>
      </w:pPr>
      <w:r>
        <w:rPr>
          <w:sz w:val="24"/>
        </w:rPr>
        <w:t>The basic computer has eight registers, a memory unit and a control</w:t>
      </w:r>
      <w:r>
        <w:rPr>
          <w:spacing w:val="-9"/>
          <w:sz w:val="24"/>
        </w:rPr>
        <w:t xml:space="preserve"> </w:t>
      </w:r>
      <w:r>
        <w:rPr>
          <w:sz w:val="24"/>
        </w:rPr>
        <w:t>unit.</w:t>
      </w:r>
    </w:p>
    <w:p>
      <w:pPr>
        <w:pStyle w:val="12"/>
        <w:numPr>
          <w:ilvl w:val="1"/>
          <w:numId w:val="21"/>
        </w:numPr>
        <w:tabs>
          <w:tab w:val="left" w:pos="1909"/>
        </w:tabs>
        <w:spacing w:before="2" w:after="0" w:line="240" w:lineRule="auto"/>
        <w:ind w:left="1908" w:right="223" w:hanging="360"/>
        <w:jc w:val="both"/>
        <w:rPr>
          <w:sz w:val="24"/>
        </w:rPr>
      </w:pPr>
      <w:r>
        <w:rPr>
          <w:sz w:val="24"/>
        </w:rPr>
        <w:t>Paths must be provided to transfer information from one register to another and between memory and</w:t>
      </w:r>
      <w:r>
        <w:rPr>
          <w:spacing w:val="-1"/>
          <w:sz w:val="24"/>
        </w:rPr>
        <w:t xml:space="preserve"> </w:t>
      </w:r>
      <w:r>
        <w:rPr>
          <w:sz w:val="24"/>
        </w:rPr>
        <w:t>register.</w:t>
      </w:r>
    </w:p>
    <w:p>
      <w:pPr>
        <w:pStyle w:val="12"/>
        <w:numPr>
          <w:ilvl w:val="1"/>
          <w:numId w:val="21"/>
        </w:numPr>
        <w:tabs>
          <w:tab w:val="left" w:pos="1909"/>
        </w:tabs>
        <w:spacing w:before="0" w:after="0" w:line="240" w:lineRule="auto"/>
        <w:ind w:left="1908" w:right="216" w:hanging="360"/>
        <w:jc w:val="both"/>
        <w:rPr>
          <w:sz w:val="24"/>
        </w:rPr>
      </w:pPr>
      <w:r>
        <w:rPr>
          <w:sz w:val="24"/>
        </w:rPr>
        <w:t>The number of wires will be excessive if connections are between the outputs of each register and the inputs of the other registers. An efficient scheme for transferring information in a system with many register is to use a common</w:t>
      </w:r>
      <w:r>
        <w:rPr>
          <w:spacing w:val="-12"/>
          <w:sz w:val="24"/>
        </w:rPr>
        <w:t xml:space="preserve"> </w:t>
      </w:r>
      <w:r>
        <w:rPr>
          <w:sz w:val="24"/>
        </w:rPr>
        <w:t>bus.</w:t>
      </w:r>
    </w:p>
    <w:p>
      <w:pPr>
        <w:pStyle w:val="12"/>
        <w:numPr>
          <w:ilvl w:val="1"/>
          <w:numId w:val="21"/>
        </w:numPr>
        <w:tabs>
          <w:tab w:val="left" w:pos="1909"/>
        </w:tabs>
        <w:spacing w:before="0" w:after="0" w:line="240" w:lineRule="auto"/>
        <w:ind w:left="1908" w:right="222" w:hanging="360"/>
        <w:jc w:val="both"/>
        <w:rPr>
          <w:sz w:val="24"/>
        </w:rPr>
      </w:pPr>
      <w:r>
        <w:rPr>
          <w:sz w:val="24"/>
        </w:rPr>
        <w:t>The connection of the registers and memory of the basic computer to a common bus system is shown in figure</w:t>
      </w:r>
      <w:r>
        <w:rPr>
          <w:spacing w:val="3"/>
          <w:sz w:val="24"/>
        </w:rPr>
        <w:t xml:space="preserve"> </w:t>
      </w:r>
      <w:r>
        <w:rPr>
          <w:sz w:val="24"/>
        </w:rPr>
        <w:t>2.5.</w:t>
      </w:r>
    </w:p>
    <w:p>
      <w:pPr>
        <w:pStyle w:val="12"/>
        <w:numPr>
          <w:ilvl w:val="1"/>
          <w:numId w:val="21"/>
        </w:numPr>
        <w:tabs>
          <w:tab w:val="left" w:pos="1909"/>
        </w:tabs>
        <w:spacing w:before="0" w:after="0" w:line="240" w:lineRule="auto"/>
        <w:ind w:left="1908" w:right="218" w:hanging="360"/>
        <w:jc w:val="both"/>
        <w:rPr>
          <w:sz w:val="24"/>
        </w:rPr>
      </w:pPr>
      <w:r>
        <w:rPr>
          <w:sz w:val="24"/>
        </w:rPr>
        <w:t>The outputs of seven registers and memory are connected to the common bus. The specific output that is selected for the bus lines at any given time is determined from the binary value of the selection variables S2, S1, and S0.</w:t>
      </w:r>
    </w:p>
    <w:p>
      <w:pPr>
        <w:pStyle w:val="12"/>
        <w:numPr>
          <w:ilvl w:val="1"/>
          <w:numId w:val="21"/>
        </w:numPr>
        <w:tabs>
          <w:tab w:val="left" w:pos="1909"/>
        </w:tabs>
        <w:spacing w:before="0" w:after="0" w:line="240" w:lineRule="auto"/>
        <w:ind w:left="1908" w:right="212" w:hanging="360"/>
        <w:jc w:val="both"/>
        <w:rPr>
          <w:sz w:val="24"/>
        </w:rPr>
      </w:pPr>
      <w:r>
        <w:rPr>
          <w:sz w:val="24"/>
        </w:rPr>
        <w:t>The number along each output shows the decimal equivalent of the required binary selection.</w:t>
      </w:r>
    </w:p>
    <w:p>
      <w:pPr>
        <w:pStyle w:val="12"/>
        <w:numPr>
          <w:ilvl w:val="1"/>
          <w:numId w:val="21"/>
        </w:numPr>
        <w:tabs>
          <w:tab w:val="left" w:pos="1909"/>
        </w:tabs>
        <w:spacing w:before="0" w:after="0" w:line="240" w:lineRule="auto"/>
        <w:ind w:left="1908" w:right="217" w:hanging="360"/>
        <w:jc w:val="both"/>
        <w:rPr>
          <w:sz w:val="24"/>
        </w:rPr>
      </w:pPr>
      <w:r>
        <w:rPr>
          <w:sz w:val="24"/>
        </w:rPr>
        <w:t>The particular register whose LD (load) input is enabled receives the data from the bus during the next clock pulse transition. The memory receives the contents of the bus when its write input is activated. The memory places its 16-bit output onto the bus when the read input is activated and S2 S1 S0 = 1 1</w:t>
      </w:r>
      <w:r>
        <w:rPr>
          <w:spacing w:val="-5"/>
          <w:sz w:val="24"/>
        </w:rPr>
        <w:t xml:space="preserve"> </w:t>
      </w:r>
      <w:r>
        <w:rPr>
          <w:sz w:val="24"/>
        </w:rPr>
        <w:t>1.</w:t>
      </w:r>
    </w:p>
    <w:p>
      <w:pPr>
        <w:pStyle w:val="12"/>
        <w:numPr>
          <w:ilvl w:val="1"/>
          <w:numId w:val="21"/>
        </w:numPr>
        <w:tabs>
          <w:tab w:val="left" w:pos="1908"/>
          <w:tab w:val="left" w:pos="1909"/>
        </w:tabs>
        <w:spacing w:before="1" w:after="0" w:line="305" w:lineRule="exact"/>
        <w:ind w:left="1908" w:right="0" w:hanging="360"/>
        <w:jc w:val="left"/>
        <w:rPr>
          <w:sz w:val="24"/>
        </w:rPr>
      </w:pPr>
      <w:r>
        <w:rPr>
          <w:sz w:val="24"/>
        </w:rPr>
        <w:t>Four registers, DR, AC, IR, and TR have 16 bits</w:t>
      </w:r>
      <w:r>
        <w:rPr>
          <w:spacing w:val="-13"/>
          <w:sz w:val="24"/>
        </w:rPr>
        <w:t xml:space="preserve"> </w:t>
      </w:r>
      <w:r>
        <w:rPr>
          <w:sz w:val="24"/>
        </w:rPr>
        <w:t>each.</w:t>
      </w:r>
    </w:p>
    <w:p>
      <w:pPr>
        <w:pStyle w:val="12"/>
        <w:numPr>
          <w:ilvl w:val="1"/>
          <w:numId w:val="21"/>
        </w:numPr>
        <w:tabs>
          <w:tab w:val="left" w:pos="1908"/>
          <w:tab w:val="left" w:pos="1909"/>
        </w:tabs>
        <w:spacing w:before="0" w:after="0" w:line="305" w:lineRule="exact"/>
        <w:ind w:left="1908" w:right="0" w:hanging="360"/>
        <w:jc w:val="left"/>
        <w:rPr>
          <w:sz w:val="24"/>
        </w:rPr>
      </w:pPr>
      <w:r>
        <w:rPr>
          <w:sz w:val="24"/>
        </w:rPr>
        <w:t>Two registers, AR and PC, have 12 bits each since they hold a memory</w:t>
      </w:r>
      <w:r>
        <w:rPr>
          <w:spacing w:val="-20"/>
          <w:sz w:val="24"/>
        </w:rPr>
        <w:t xml:space="preserve"> </w:t>
      </w:r>
      <w:r>
        <w:rPr>
          <w:sz w:val="24"/>
        </w:rPr>
        <w:t>address.</w:t>
      </w:r>
    </w:p>
    <w:p>
      <w:pPr>
        <w:pStyle w:val="12"/>
        <w:numPr>
          <w:ilvl w:val="1"/>
          <w:numId w:val="21"/>
        </w:numPr>
        <w:tabs>
          <w:tab w:val="left" w:pos="1909"/>
        </w:tabs>
        <w:spacing w:before="0" w:after="0" w:line="240" w:lineRule="auto"/>
        <w:ind w:left="1908" w:right="217" w:hanging="360"/>
        <w:jc w:val="both"/>
        <w:rPr>
          <w:sz w:val="24"/>
        </w:rPr>
      </w:pPr>
      <w:r>
        <w:rPr>
          <w:sz w:val="24"/>
        </w:rPr>
        <w:t>When the contents of AR or PC are applied to the 16-bit common bus, the four most significant bits are set to 0’s. When AR and PC receive information from the bus, only the 12 least significant bits are transferred into the</w:t>
      </w:r>
      <w:r>
        <w:rPr>
          <w:spacing w:val="-4"/>
          <w:sz w:val="24"/>
        </w:rPr>
        <w:t xml:space="preserve"> </w:t>
      </w:r>
      <w:r>
        <w:rPr>
          <w:sz w:val="24"/>
        </w:rPr>
        <w:t>register.</w:t>
      </w:r>
    </w:p>
    <w:p>
      <w:pPr>
        <w:pStyle w:val="12"/>
        <w:numPr>
          <w:ilvl w:val="1"/>
          <w:numId w:val="21"/>
        </w:numPr>
        <w:tabs>
          <w:tab w:val="left" w:pos="1909"/>
        </w:tabs>
        <w:spacing w:before="0" w:after="0" w:line="240" w:lineRule="auto"/>
        <w:ind w:left="1908" w:right="214" w:hanging="360"/>
        <w:jc w:val="both"/>
        <w:rPr>
          <w:sz w:val="24"/>
        </w:rPr>
      </w:pPr>
      <w:r>
        <w:rPr>
          <w:sz w:val="24"/>
        </w:rPr>
        <w:t>The input register INPR and the output register OUTR have 8 bits each and communicate with the eight least significant bits in the bus. INPR is connected to provide information to the bus but OUTR can only receive information from the</w:t>
      </w:r>
      <w:r>
        <w:rPr>
          <w:spacing w:val="-14"/>
          <w:sz w:val="24"/>
        </w:rPr>
        <w:t xml:space="preserve"> </w:t>
      </w:r>
      <w:r>
        <w:rPr>
          <w:sz w:val="24"/>
        </w:rPr>
        <w:t>bus.</w:t>
      </w:r>
    </w:p>
    <w:p>
      <w:pPr>
        <w:spacing w:after="0" w:line="240" w:lineRule="auto"/>
        <w:jc w:val="both"/>
        <w:rPr>
          <w:sz w:val="24"/>
        </w:rPr>
        <w:sectPr>
          <w:pgSz w:w="12240" w:h="15840"/>
          <w:pgMar w:top="1660" w:right="700" w:bottom="1100" w:left="720" w:header="720" w:footer="901" w:gutter="0"/>
        </w:sectPr>
      </w:pPr>
    </w:p>
    <w:p>
      <w:pPr>
        <w:pStyle w:val="6"/>
        <w:spacing w:before="2"/>
        <w:ind w:left="0" w:firstLine="0"/>
        <w:rPr>
          <w:sz w:val="28"/>
        </w:rPr>
      </w:pPr>
    </w:p>
    <w:p>
      <w:pPr>
        <w:pStyle w:val="6"/>
        <w:ind w:left="3532" w:firstLine="0"/>
        <w:rPr>
          <w:sz w:val="20"/>
        </w:rPr>
      </w:pPr>
      <w:r>
        <w:rPr>
          <w:sz w:val="20"/>
        </w:rPr>
        <w:drawing>
          <wp:inline distT="0" distB="0" distL="0" distR="0">
            <wp:extent cx="3533140" cy="4267200"/>
            <wp:effectExtent l="0" t="0" r="0" b="0"/>
            <wp:docPr id="5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2.png"/>
                    <pic:cNvPicPr>
                      <a:picLocks noChangeAspect="1"/>
                    </pic:cNvPicPr>
                  </pic:nvPicPr>
                  <pic:blipFill>
                    <a:blip r:embed="rId58" cstate="print"/>
                    <a:stretch>
                      <a:fillRect/>
                    </a:stretch>
                  </pic:blipFill>
                  <pic:spPr>
                    <a:xfrm>
                      <a:off x="0" y="0"/>
                      <a:ext cx="3533266" cy="4267200"/>
                    </a:xfrm>
                    <a:prstGeom prst="rect">
                      <a:avLst/>
                    </a:prstGeom>
                  </pic:spPr>
                </pic:pic>
              </a:graphicData>
            </a:graphic>
          </wp:inline>
        </w:drawing>
      </w:r>
    </w:p>
    <w:p>
      <w:pPr>
        <w:pStyle w:val="6"/>
        <w:spacing w:before="6"/>
        <w:ind w:left="0" w:firstLine="0"/>
        <w:rPr>
          <w:sz w:val="7"/>
        </w:rPr>
      </w:pPr>
    </w:p>
    <w:p>
      <w:pPr>
        <w:spacing w:before="59"/>
        <w:ind w:left="3579" w:right="0" w:firstLine="0"/>
        <w:jc w:val="left"/>
        <w:rPr>
          <w:b/>
          <w:sz w:val="20"/>
        </w:rPr>
      </w:pPr>
      <w:r>
        <w:rPr>
          <w:b/>
          <w:sz w:val="20"/>
        </w:rPr>
        <w:t>Figure 2.5: Basic computer registers connected to a common bus</w:t>
      </w:r>
    </w:p>
    <w:p>
      <w:pPr>
        <w:pStyle w:val="6"/>
        <w:ind w:left="0" w:firstLine="0"/>
        <w:rPr>
          <w:b/>
        </w:rPr>
      </w:pPr>
    </w:p>
    <w:p>
      <w:pPr>
        <w:pStyle w:val="12"/>
        <w:numPr>
          <w:ilvl w:val="1"/>
          <w:numId w:val="21"/>
        </w:numPr>
        <w:tabs>
          <w:tab w:val="left" w:pos="1908"/>
          <w:tab w:val="left" w:pos="1909"/>
        </w:tabs>
        <w:spacing w:before="0" w:after="0" w:line="240" w:lineRule="auto"/>
        <w:ind w:left="1908" w:right="215" w:hanging="360"/>
        <w:jc w:val="left"/>
        <w:rPr>
          <w:sz w:val="24"/>
        </w:rPr>
      </w:pPr>
      <w:r>
        <w:rPr>
          <w:sz w:val="24"/>
        </w:rPr>
        <w:t>Five registers have three control inputs: LD (load), INR (increment), and CLR (clear). Two registers have only a LD</w:t>
      </w:r>
      <w:r>
        <w:rPr>
          <w:spacing w:val="-8"/>
          <w:sz w:val="24"/>
        </w:rPr>
        <w:t xml:space="preserve"> </w:t>
      </w:r>
      <w:r>
        <w:rPr>
          <w:sz w:val="24"/>
        </w:rPr>
        <w:t>input.</w:t>
      </w:r>
    </w:p>
    <w:p>
      <w:pPr>
        <w:pStyle w:val="12"/>
        <w:numPr>
          <w:ilvl w:val="1"/>
          <w:numId w:val="21"/>
        </w:numPr>
        <w:tabs>
          <w:tab w:val="left" w:pos="1908"/>
          <w:tab w:val="left" w:pos="1909"/>
        </w:tabs>
        <w:spacing w:before="0" w:after="0" w:line="242" w:lineRule="auto"/>
        <w:ind w:left="1908" w:right="215" w:hanging="360"/>
        <w:jc w:val="left"/>
        <w:rPr>
          <w:sz w:val="24"/>
        </w:rPr>
      </w:pPr>
      <w:r>
        <w:rPr>
          <w:sz w:val="24"/>
        </w:rPr>
        <w:t>AR must always be used to specify a memory address; therefore memory address is connected to</w:t>
      </w:r>
      <w:r>
        <w:rPr>
          <w:spacing w:val="-3"/>
          <w:sz w:val="24"/>
        </w:rPr>
        <w:t xml:space="preserve"> </w:t>
      </w:r>
      <w:r>
        <w:rPr>
          <w:sz w:val="24"/>
        </w:rPr>
        <w:t>AR.</w:t>
      </w:r>
    </w:p>
    <w:p>
      <w:pPr>
        <w:pStyle w:val="12"/>
        <w:numPr>
          <w:ilvl w:val="1"/>
          <w:numId w:val="21"/>
        </w:numPr>
        <w:tabs>
          <w:tab w:val="left" w:pos="1908"/>
          <w:tab w:val="left" w:pos="1909"/>
        </w:tabs>
        <w:spacing w:before="0" w:after="0" w:line="240" w:lineRule="auto"/>
        <w:ind w:left="1908" w:right="219" w:hanging="360"/>
        <w:jc w:val="left"/>
        <w:rPr>
          <w:sz w:val="24"/>
        </w:rPr>
      </w:pPr>
      <w:r>
        <w:rPr>
          <w:sz w:val="24"/>
        </w:rPr>
        <w:t>The 16 inputs of AC come from an adder and logic circuit. This circuit has three sets of inputs.</w:t>
      </w:r>
    </w:p>
    <w:p>
      <w:pPr>
        <w:pStyle w:val="12"/>
        <w:numPr>
          <w:ilvl w:val="1"/>
          <w:numId w:val="22"/>
        </w:numPr>
        <w:tabs>
          <w:tab w:val="left" w:pos="2252"/>
        </w:tabs>
        <w:spacing w:before="0" w:after="0" w:line="293" w:lineRule="exact"/>
        <w:ind w:left="2251" w:right="0" w:hanging="360"/>
        <w:jc w:val="left"/>
        <w:rPr>
          <w:sz w:val="24"/>
        </w:rPr>
      </w:pPr>
      <w:r>
        <w:rPr>
          <w:sz w:val="24"/>
        </w:rPr>
        <w:t>Set of 16-bit inputs come from the outputs of</w:t>
      </w:r>
      <w:r>
        <w:rPr>
          <w:spacing w:val="-10"/>
          <w:sz w:val="24"/>
        </w:rPr>
        <w:t xml:space="preserve"> </w:t>
      </w:r>
      <w:r>
        <w:rPr>
          <w:sz w:val="24"/>
        </w:rPr>
        <w:t>AC.</w:t>
      </w:r>
    </w:p>
    <w:p>
      <w:pPr>
        <w:pStyle w:val="12"/>
        <w:numPr>
          <w:ilvl w:val="1"/>
          <w:numId w:val="22"/>
        </w:numPr>
        <w:tabs>
          <w:tab w:val="left" w:pos="2306"/>
          <w:tab w:val="left" w:pos="2307"/>
        </w:tabs>
        <w:spacing w:before="0" w:after="0" w:line="240" w:lineRule="auto"/>
        <w:ind w:left="2306" w:right="0" w:hanging="415"/>
        <w:jc w:val="left"/>
        <w:rPr>
          <w:sz w:val="24"/>
        </w:rPr>
      </w:pPr>
      <w:r>
        <w:rPr>
          <w:sz w:val="24"/>
        </w:rPr>
        <w:t>Set of 16-bits come from the data register</w:t>
      </w:r>
      <w:r>
        <w:rPr>
          <w:spacing w:val="-9"/>
          <w:sz w:val="24"/>
        </w:rPr>
        <w:t xml:space="preserve"> </w:t>
      </w:r>
      <w:r>
        <w:rPr>
          <w:sz w:val="24"/>
        </w:rPr>
        <w:t>DR.</w:t>
      </w:r>
    </w:p>
    <w:p>
      <w:pPr>
        <w:pStyle w:val="12"/>
        <w:numPr>
          <w:ilvl w:val="1"/>
          <w:numId w:val="22"/>
        </w:numPr>
        <w:tabs>
          <w:tab w:val="left" w:pos="2252"/>
        </w:tabs>
        <w:spacing w:before="0" w:after="0" w:line="292" w:lineRule="exact"/>
        <w:ind w:left="2251" w:right="0" w:hanging="360"/>
        <w:jc w:val="left"/>
        <w:rPr>
          <w:sz w:val="24"/>
        </w:rPr>
      </w:pPr>
      <w:r>
        <w:rPr>
          <w:sz w:val="24"/>
        </w:rPr>
        <w:t>Set of 8-bit inputs come from the input register</w:t>
      </w:r>
      <w:r>
        <w:rPr>
          <w:spacing w:val="-6"/>
          <w:sz w:val="24"/>
        </w:rPr>
        <w:t xml:space="preserve"> </w:t>
      </w:r>
      <w:r>
        <w:rPr>
          <w:sz w:val="24"/>
        </w:rPr>
        <w:t>INPR.</w:t>
      </w:r>
    </w:p>
    <w:p>
      <w:pPr>
        <w:pStyle w:val="12"/>
        <w:numPr>
          <w:ilvl w:val="1"/>
          <w:numId w:val="21"/>
        </w:numPr>
        <w:tabs>
          <w:tab w:val="left" w:pos="1908"/>
          <w:tab w:val="left" w:pos="1909"/>
        </w:tabs>
        <w:spacing w:before="0" w:after="0" w:line="242" w:lineRule="auto"/>
        <w:ind w:left="1908" w:right="214" w:hanging="360"/>
        <w:jc w:val="left"/>
        <w:rPr>
          <w:sz w:val="24"/>
        </w:rPr>
      </w:pPr>
      <w:r>
        <w:rPr>
          <w:sz w:val="24"/>
        </w:rPr>
        <w:t>The result of an addition is transferred to AC and the end carry-out of the addition is transferred to flip-flop E (extended AC</w:t>
      </w:r>
      <w:r>
        <w:rPr>
          <w:spacing w:val="-8"/>
          <w:sz w:val="24"/>
        </w:rPr>
        <w:t xml:space="preserve"> </w:t>
      </w:r>
      <w:r>
        <w:rPr>
          <w:sz w:val="24"/>
        </w:rPr>
        <w:t>bit).</w:t>
      </w:r>
    </w:p>
    <w:p>
      <w:pPr>
        <w:pStyle w:val="12"/>
        <w:numPr>
          <w:ilvl w:val="1"/>
          <w:numId w:val="21"/>
        </w:numPr>
        <w:tabs>
          <w:tab w:val="left" w:pos="1908"/>
          <w:tab w:val="left" w:pos="1909"/>
        </w:tabs>
        <w:spacing w:before="0" w:after="0" w:line="240" w:lineRule="auto"/>
        <w:ind w:left="1908" w:right="223" w:hanging="360"/>
        <w:jc w:val="left"/>
        <w:rPr>
          <w:sz w:val="24"/>
        </w:rPr>
      </w:pPr>
      <w:r>
        <w:rPr>
          <w:sz w:val="24"/>
        </w:rPr>
        <w:t>The clock transition at the end of the cycle transfers the content of the bus into the designated destination register and the output of the adder and logic circuit into</w:t>
      </w:r>
      <w:r>
        <w:rPr>
          <w:spacing w:val="-17"/>
          <w:sz w:val="24"/>
        </w:rPr>
        <w:t xml:space="preserve"> </w:t>
      </w:r>
      <w:r>
        <w:rPr>
          <w:sz w:val="24"/>
        </w:rPr>
        <w:t>AC.</w:t>
      </w:r>
    </w:p>
    <w:p>
      <w:pPr>
        <w:spacing w:after="0" w:line="240" w:lineRule="auto"/>
        <w:jc w:val="left"/>
        <w:rPr>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22"/>
        </w:numPr>
        <w:tabs>
          <w:tab w:val="left" w:pos="1188"/>
          <w:tab w:val="left" w:pos="1189"/>
        </w:tabs>
        <w:spacing w:before="45" w:after="0" w:line="240" w:lineRule="auto"/>
        <w:ind w:left="1188" w:right="0" w:hanging="828"/>
        <w:jc w:val="left"/>
      </w:pPr>
      <w:r>
        <w:t>Explain Instruction Format with its</w:t>
      </w:r>
      <w:r>
        <w:rPr>
          <w:spacing w:val="-4"/>
        </w:rPr>
        <w:t xml:space="preserve"> </w:t>
      </w:r>
      <w:r>
        <w:t>types.</w:t>
      </w:r>
    </w:p>
    <w:p>
      <w:pPr>
        <w:pStyle w:val="12"/>
        <w:numPr>
          <w:ilvl w:val="0"/>
          <w:numId w:val="23"/>
        </w:numPr>
        <w:tabs>
          <w:tab w:val="left" w:pos="1531"/>
          <w:tab w:val="left" w:pos="1532"/>
        </w:tabs>
        <w:spacing w:before="2" w:after="0" w:line="240" w:lineRule="auto"/>
        <w:ind w:left="1531" w:right="0" w:hanging="360"/>
        <w:jc w:val="left"/>
        <w:rPr>
          <w:sz w:val="24"/>
        </w:rPr>
      </w:pPr>
      <w:r>
        <w:rPr>
          <w:sz w:val="24"/>
        </w:rPr>
        <w:t>The basic computer has three instruction code formats, as shown in figure</w:t>
      </w:r>
      <w:r>
        <w:rPr>
          <w:spacing w:val="-10"/>
          <w:sz w:val="24"/>
        </w:rPr>
        <w:t xml:space="preserve"> </w:t>
      </w:r>
      <w:r>
        <w:rPr>
          <w:sz w:val="24"/>
        </w:rPr>
        <w:t>2.6.</w:t>
      </w:r>
    </w:p>
    <w:p>
      <w:pPr>
        <w:pStyle w:val="6"/>
        <w:spacing w:before="9"/>
        <w:ind w:left="0" w:firstLine="0"/>
        <w:rPr>
          <w:sz w:val="20"/>
        </w:rPr>
      </w:pPr>
      <w:r>
        <w:drawing>
          <wp:anchor distT="0" distB="0" distL="0" distR="0" simplePos="0" relativeHeight="1024" behindDoc="0" locked="0" layoutInCell="1" allowOverlap="1">
            <wp:simplePos x="0" y="0"/>
            <wp:positionH relativeFrom="page">
              <wp:posOffset>2376170</wp:posOffset>
            </wp:positionH>
            <wp:positionV relativeFrom="paragraph">
              <wp:posOffset>185420</wp:posOffset>
            </wp:positionV>
            <wp:extent cx="4102100" cy="2094230"/>
            <wp:effectExtent l="0" t="0" r="0" b="0"/>
            <wp:wrapTopAndBottom/>
            <wp:docPr id="5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3.png"/>
                    <pic:cNvPicPr>
                      <a:picLocks noChangeAspect="1"/>
                    </pic:cNvPicPr>
                  </pic:nvPicPr>
                  <pic:blipFill>
                    <a:blip r:embed="rId59" cstate="print"/>
                    <a:stretch>
                      <a:fillRect/>
                    </a:stretch>
                  </pic:blipFill>
                  <pic:spPr>
                    <a:xfrm>
                      <a:off x="0" y="0"/>
                      <a:ext cx="4102289" cy="2093976"/>
                    </a:xfrm>
                    <a:prstGeom prst="rect">
                      <a:avLst/>
                    </a:prstGeom>
                  </pic:spPr>
                </pic:pic>
              </a:graphicData>
            </a:graphic>
          </wp:anchor>
        </w:drawing>
      </w:r>
    </w:p>
    <w:p>
      <w:pPr>
        <w:pStyle w:val="6"/>
        <w:spacing w:before="12"/>
        <w:ind w:left="0" w:firstLine="0"/>
        <w:rPr>
          <w:sz w:val="16"/>
        </w:rPr>
      </w:pPr>
    </w:p>
    <w:p>
      <w:pPr>
        <w:spacing w:after="0"/>
        <w:rPr>
          <w:sz w:val="16"/>
        </w:rPr>
        <w:sectPr>
          <w:pgSz w:w="12240" w:h="15840"/>
          <w:pgMar w:top="1660" w:right="700" w:bottom="1100" w:left="720" w:header="720" w:footer="901" w:gutter="0"/>
        </w:sectPr>
      </w:pPr>
    </w:p>
    <w:p>
      <w:pPr>
        <w:pStyle w:val="6"/>
        <w:ind w:left="0" w:firstLine="0"/>
        <w:rPr>
          <w:sz w:val="30"/>
        </w:rPr>
      </w:pPr>
    </w:p>
    <w:p>
      <w:pPr>
        <w:pStyle w:val="12"/>
        <w:numPr>
          <w:ilvl w:val="1"/>
          <w:numId w:val="23"/>
        </w:numPr>
        <w:tabs>
          <w:tab w:val="left" w:pos="1908"/>
          <w:tab w:val="left" w:pos="1909"/>
        </w:tabs>
        <w:spacing w:before="230" w:after="0" w:line="305" w:lineRule="exact"/>
        <w:ind w:left="1908" w:right="0" w:hanging="360"/>
        <w:jc w:val="left"/>
        <w:rPr>
          <w:sz w:val="24"/>
        </w:rPr>
      </w:pPr>
      <w:r>
        <w:rPr>
          <w:sz w:val="24"/>
        </w:rPr>
        <w:t>Each format has 16</w:t>
      </w:r>
      <w:r>
        <w:rPr>
          <w:spacing w:val="-13"/>
          <w:sz w:val="24"/>
        </w:rPr>
        <w:t xml:space="preserve"> </w:t>
      </w:r>
      <w:r>
        <w:rPr>
          <w:sz w:val="24"/>
        </w:rPr>
        <w:t>bits.</w:t>
      </w:r>
    </w:p>
    <w:p>
      <w:pPr>
        <w:spacing w:before="59"/>
        <w:ind w:left="84" w:right="0" w:firstLine="0"/>
        <w:jc w:val="left"/>
        <w:rPr>
          <w:b/>
          <w:sz w:val="20"/>
        </w:rPr>
      </w:pPr>
      <w:r>
        <w:br w:type="column"/>
      </w:r>
      <w:r>
        <w:rPr>
          <w:b/>
          <w:sz w:val="20"/>
        </w:rPr>
        <w:t>Figure 2.6: Basic computer instruction format</w:t>
      </w:r>
    </w:p>
    <w:p>
      <w:pPr>
        <w:spacing w:after="0"/>
        <w:jc w:val="left"/>
        <w:rPr>
          <w:sz w:val="20"/>
        </w:rPr>
        <w:sectPr>
          <w:type w:val="continuous"/>
          <w:pgSz w:w="12240" w:h="15840"/>
          <w:pgMar w:top="1660" w:right="700" w:bottom="1100" w:left="720" w:header="720" w:footer="720" w:gutter="0"/>
          <w:cols w:equalWidth="0" w:num="2">
            <w:col w:w="4250" w:space="40"/>
            <w:col w:w="6530"/>
          </w:cols>
        </w:sectPr>
      </w:pPr>
    </w:p>
    <w:p>
      <w:pPr>
        <w:pStyle w:val="12"/>
        <w:numPr>
          <w:ilvl w:val="1"/>
          <w:numId w:val="23"/>
        </w:numPr>
        <w:tabs>
          <w:tab w:val="left" w:pos="1909"/>
        </w:tabs>
        <w:spacing w:before="0" w:after="0" w:line="242" w:lineRule="auto"/>
        <w:ind w:left="1908" w:right="220" w:hanging="360"/>
        <w:jc w:val="both"/>
        <w:rPr>
          <w:sz w:val="24"/>
        </w:rPr>
      </w:pPr>
      <w:r>
        <w:rPr>
          <w:sz w:val="24"/>
        </w:rPr>
        <w:t>The operation code (opcode) part of the instruction contains three bits and the meaning of the remaining 13 bits depends on the operation code</w:t>
      </w:r>
      <w:r>
        <w:rPr>
          <w:spacing w:val="-15"/>
          <w:sz w:val="24"/>
        </w:rPr>
        <w:t xml:space="preserve"> </w:t>
      </w:r>
      <w:r>
        <w:rPr>
          <w:sz w:val="24"/>
        </w:rPr>
        <w:t>encountered.</w:t>
      </w:r>
    </w:p>
    <w:p>
      <w:pPr>
        <w:pStyle w:val="12"/>
        <w:numPr>
          <w:ilvl w:val="1"/>
          <w:numId w:val="23"/>
        </w:numPr>
        <w:tabs>
          <w:tab w:val="left" w:pos="1909"/>
        </w:tabs>
        <w:spacing w:before="0" w:after="0" w:line="240" w:lineRule="auto"/>
        <w:ind w:left="1908" w:right="217" w:hanging="360"/>
        <w:jc w:val="both"/>
        <w:rPr>
          <w:sz w:val="24"/>
        </w:rPr>
      </w:pPr>
      <w:r>
        <w:rPr>
          <w:sz w:val="24"/>
        </w:rPr>
        <w:t xml:space="preserve">A </w:t>
      </w:r>
      <w:r>
        <w:rPr>
          <w:b/>
          <w:sz w:val="24"/>
        </w:rPr>
        <w:t xml:space="preserve">memory-reference instruction </w:t>
      </w:r>
      <w:r>
        <w:rPr>
          <w:sz w:val="24"/>
        </w:rPr>
        <w:t>uses 12 bits to specify an address and one bit to specify the addressing mode I. I is equal to 0 for direct address and to 1 for indirect</w:t>
      </w:r>
      <w:r>
        <w:rPr>
          <w:spacing w:val="-25"/>
          <w:sz w:val="24"/>
        </w:rPr>
        <w:t xml:space="preserve"> </w:t>
      </w:r>
      <w:r>
        <w:rPr>
          <w:sz w:val="24"/>
        </w:rPr>
        <w:t>address.</w:t>
      </w:r>
    </w:p>
    <w:p>
      <w:pPr>
        <w:pStyle w:val="12"/>
        <w:numPr>
          <w:ilvl w:val="1"/>
          <w:numId w:val="23"/>
        </w:numPr>
        <w:tabs>
          <w:tab w:val="left" w:pos="1909"/>
        </w:tabs>
        <w:spacing w:before="0" w:after="0" w:line="240" w:lineRule="auto"/>
        <w:ind w:left="1908" w:right="216" w:hanging="360"/>
        <w:jc w:val="both"/>
        <w:rPr>
          <w:sz w:val="24"/>
        </w:rPr>
      </w:pPr>
      <w:r>
        <w:rPr>
          <w:sz w:val="24"/>
        </w:rPr>
        <w:t xml:space="preserve">The </w:t>
      </w:r>
      <w:r>
        <w:rPr>
          <w:b/>
          <w:sz w:val="24"/>
        </w:rPr>
        <w:t xml:space="preserve">register reference instructions </w:t>
      </w:r>
      <w:r>
        <w:rPr>
          <w:sz w:val="24"/>
        </w:rPr>
        <w:t>are recognized by the operation code 111 with a 0 in the leftmost bit (bit 15) of the instruction. A register-reference instruction specifies an operation on or a test of the AC register. An operand from memory is not needed; therefore, the other 12 bits are used to specify the operation or test to be</w:t>
      </w:r>
      <w:r>
        <w:rPr>
          <w:spacing w:val="-28"/>
          <w:sz w:val="24"/>
        </w:rPr>
        <w:t xml:space="preserve"> </w:t>
      </w:r>
      <w:r>
        <w:rPr>
          <w:sz w:val="24"/>
        </w:rPr>
        <w:t>executed.</w:t>
      </w:r>
    </w:p>
    <w:p>
      <w:pPr>
        <w:pStyle w:val="12"/>
        <w:numPr>
          <w:ilvl w:val="1"/>
          <w:numId w:val="23"/>
        </w:numPr>
        <w:tabs>
          <w:tab w:val="left" w:pos="1909"/>
        </w:tabs>
        <w:spacing w:before="0" w:after="0" w:line="240" w:lineRule="auto"/>
        <w:ind w:left="1908" w:right="216" w:hanging="360"/>
        <w:jc w:val="both"/>
        <w:rPr>
          <w:sz w:val="24"/>
        </w:rPr>
      </w:pPr>
      <w:r>
        <w:rPr>
          <w:sz w:val="24"/>
        </w:rPr>
        <w:t xml:space="preserve">An </w:t>
      </w:r>
      <w:r>
        <w:rPr>
          <w:b/>
          <w:sz w:val="24"/>
        </w:rPr>
        <w:t xml:space="preserve">input-output instruction </w:t>
      </w:r>
      <w:r>
        <w:rPr>
          <w:sz w:val="24"/>
        </w:rPr>
        <w:t>does not need a reference to memory and is recognized by the operation code 111 with a 1 in the leftmost bit of the instruction. The remaining 12 bits are used to specify the type of input-output operation or test</w:t>
      </w:r>
      <w:r>
        <w:rPr>
          <w:spacing w:val="-22"/>
          <w:sz w:val="24"/>
        </w:rPr>
        <w:t xml:space="preserve"> </w:t>
      </w:r>
      <w:r>
        <w:rPr>
          <w:sz w:val="24"/>
        </w:rPr>
        <w:t>performed.</w:t>
      </w:r>
    </w:p>
    <w:p>
      <w:pPr>
        <w:pStyle w:val="6"/>
        <w:spacing w:before="6"/>
        <w:ind w:left="0" w:firstLine="0"/>
        <w:rPr>
          <w:sz w:val="23"/>
        </w:rPr>
      </w:pPr>
    </w:p>
    <w:p>
      <w:pPr>
        <w:pStyle w:val="2"/>
        <w:numPr>
          <w:ilvl w:val="0"/>
          <w:numId w:val="22"/>
        </w:numPr>
        <w:tabs>
          <w:tab w:val="left" w:pos="1188"/>
          <w:tab w:val="left" w:pos="1189"/>
        </w:tabs>
        <w:spacing w:before="0" w:after="0" w:line="240" w:lineRule="auto"/>
        <w:ind w:left="1188" w:right="216" w:hanging="828"/>
        <w:jc w:val="left"/>
      </w:pPr>
      <w:r>
        <w:t>Explain the basic working principle of the Control Unit with timing</w:t>
      </w:r>
      <w:r>
        <w:rPr>
          <w:spacing w:val="-2"/>
        </w:rPr>
        <w:t xml:space="preserve"> </w:t>
      </w:r>
      <w:r>
        <w:t>diagram.</w:t>
      </w:r>
    </w:p>
    <w:p>
      <w:pPr>
        <w:pStyle w:val="12"/>
        <w:numPr>
          <w:ilvl w:val="1"/>
          <w:numId w:val="23"/>
        </w:numPr>
        <w:tabs>
          <w:tab w:val="left" w:pos="1908"/>
          <w:tab w:val="left" w:pos="1909"/>
        </w:tabs>
        <w:spacing w:before="2" w:after="0" w:line="305" w:lineRule="exact"/>
        <w:ind w:left="1908" w:right="0" w:hanging="360"/>
        <w:jc w:val="left"/>
        <w:rPr>
          <w:sz w:val="24"/>
        </w:rPr>
      </w:pPr>
      <w:r>
        <w:rPr>
          <w:sz w:val="24"/>
        </w:rPr>
        <w:t>The block diagram of the control unit is shown in figure</w:t>
      </w:r>
      <w:r>
        <w:rPr>
          <w:spacing w:val="-3"/>
          <w:sz w:val="24"/>
        </w:rPr>
        <w:t xml:space="preserve"> </w:t>
      </w:r>
      <w:r>
        <w:rPr>
          <w:sz w:val="24"/>
        </w:rPr>
        <w:t>2.7.</w:t>
      </w:r>
    </w:p>
    <w:p>
      <w:pPr>
        <w:pStyle w:val="12"/>
        <w:numPr>
          <w:ilvl w:val="1"/>
          <w:numId w:val="23"/>
        </w:numPr>
        <w:tabs>
          <w:tab w:val="left" w:pos="1908"/>
          <w:tab w:val="left" w:pos="1909"/>
        </w:tabs>
        <w:spacing w:before="0" w:after="0" w:line="305" w:lineRule="exact"/>
        <w:ind w:left="1908" w:right="0" w:hanging="360"/>
        <w:jc w:val="left"/>
        <w:rPr>
          <w:sz w:val="24"/>
        </w:rPr>
      </w:pPr>
      <w:r>
        <w:rPr>
          <w:sz w:val="24"/>
        </w:rPr>
        <w:t>Components of Control unit</w:t>
      </w:r>
      <w:r>
        <w:rPr>
          <w:spacing w:val="-6"/>
          <w:sz w:val="24"/>
        </w:rPr>
        <w:t xml:space="preserve"> </w:t>
      </w:r>
      <w:r>
        <w:rPr>
          <w:sz w:val="24"/>
        </w:rPr>
        <w:t>are</w:t>
      </w:r>
    </w:p>
    <w:p>
      <w:pPr>
        <w:pStyle w:val="12"/>
        <w:numPr>
          <w:ilvl w:val="1"/>
          <w:numId w:val="22"/>
        </w:numPr>
        <w:tabs>
          <w:tab w:val="left" w:pos="2252"/>
        </w:tabs>
        <w:spacing w:before="2" w:after="0" w:line="240" w:lineRule="auto"/>
        <w:ind w:left="2251" w:right="0" w:hanging="360"/>
        <w:jc w:val="left"/>
        <w:rPr>
          <w:sz w:val="24"/>
        </w:rPr>
      </w:pPr>
      <w:r>
        <w:rPr>
          <w:sz w:val="24"/>
        </w:rPr>
        <w:t>Two</w:t>
      </w:r>
      <w:r>
        <w:rPr>
          <w:spacing w:val="-1"/>
          <w:sz w:val="24"/>
        </w:rPr>
        <w:t xml:space="preserve"> </w:t>
      </w:r>
      <w:r>
        <w:rPr>
          <w:sz w:val="24"/>
        </w:rPr>
        <w:t>decoders</w:t>
      </w:r>
    </w:p>
    <w:p>
      <w:pPr>
        <w:pStyle w:val="12"/>
        <w:numPr>
          <w:ilvl w:val="1"/>
          <w:numId w:val="22"/>
        </w:numPr>
        <w:tabs>
          <w:tab w:val="left" w:pos="2252"/>
        </w:tabs>
        <w:spacing w:before="0" w:after="0" w:line="240" w:lineRule="auto"/>
        <w:ind w:left="2251" w:right="0" w:hanging="360"/>
        <w:jc w:val="left"/>
        <w:rPr>
          <w:sz w:val="24"/>
        </w:rPr>
      </w:pPr>
      <w:r>
        <w:rPr>
          <w:sz w:val="24"/>
        </w:rPr>
        <w:t>A sequence</w:t>
      </w:r>
      <w:r>
        <w:rPr>
          <w:spacing w:val="-2"/>
          <w:sz w:val="24"/>
        </w:rPr>
        <w:t xml:space="preserve"> </w:t>
      </w:r>
      <w:r>
        <w:rPr>
          <w:sz w:val="24"/>
        </w:rPr>
        <w:t>counter</w:t>
      </w:r>
    </w:p>
    <w:p>
      <w:pPr>
        <w:pStyle w:val="12"/>
        <w:numPr>
          <w:ilvl w:val="1"/>
          <w:numId w:val="22"/>
        </w:numPr>
        <w:tabs>
          <w:tab w:val="left" w:pos="2252"/>
        </w:tabs>
        <w:spacing w:before="0" w:after="0" w:line="292" w:lineRule="exact"/>
        <w:ind w:left="2251" w:right="0" w:hanging="360"/>
        <w:jc w:val="left"/>
        <w:rPr>
          <w:sz w:val="24"/>
        </w:rPr>
      </w:pPr>
      <w:r>
        <w:rPr>
          <w:sz w:val="24"/>
        </w:rPr>
        <w:t>Control logic</w:t>
      </w:r>
      <w:r>
        <w:rPr>
          <w:spacing w:val="-3"/>
          <w:sz w:val="24"/>
        </w:rPr>
        <w:t xml:space="preserve"> </w:t>
      </w:r>
      <w:r>
        <w:rPr>
          <w:sz w:val="24"/>
        </w:rPr>
        <w:t>gates</w:t>
      </w:r>
    </w:p>
    <w:p>
      <w:pPr>
        <w:pStyle w:val="12"/>
        <w:numPr>
          <w:ilvl w:val="1"/>
          <w:numId w:val="23"/>
        </w:numPr>
        <w:tabs>
          <w:tab w:val="left" w:pos="1909"/>
        </w:tabs>
        <w:spacing w:before="0" w:after="0" w:line="240" w:lineRule="auto"/>
        <w:ind w:left="1908" w:right="215" w:hanging="360"/>
        <w:jc w:val="both"/>
        <w:rPr>
          <w:sz w:val="24"/>
        </w:rPr>
      </w:pPr>
      <w:r>
        <w:rPr>
          <w:sz w:val="24"/>
        </w:rPr>
        <w:t>An instruction read from memory is placed in the instruction register (IR). In control unit the IR is divided into three parts: I bit, the operation code (12-14)bit, and bits 0 through 11.</w:t>
      </w:r>
    </w:p>
    <w:p>
      <w:pPr>
        <w:pStyle w:val="12"/>
        <w:numPr>
          <w:ilvl w:val="1"/>
          <w:numId w:val="23"/>
        </w:numPr>
        <w:tabs>
          <w:tab w:val="left" w:pos="1908"/>
          <w:tab w:val="left" w:pos="1909"/>
        </w:tabs>
        <w:spacing w:before="0" w:after="0" w:line="240" w:lineRule="auto"/>
        <w:ind w:left="1908" w:right="0" w:hanging="360"/>
        <w:jc w:val="left"/>
        <w:rPr>
          <w:sz w:val="24"/>
        </w:rPr>
      </w:pPr>
      <w:r>
        <w:rPr>
          <w:sz w:val="24"/>
        </w:rPr>
        <w:t>The operation code in bits 12 through 14 are decoded with a 3 X 8</w:t>
      </w:r>
      <w:r>
        <w:rPr>
          <w:spacing w:val="-13"/>
          <w:sz w:val="24"/>
        </w:rPr>
        <w:t xml:space="preserve"> </w:t>
      </w:r>
      <w:r>
        <w:rPr>
          <w:sz w:val="24"/>
        </w:rPr>
        <w:t>decoder.</w:t>
      </w:r>
    </w:p>
    <w:p>
      <w:pPr>
        <w:spacing w:after="0" w:line="240" w:lineRule="auto"/>
        <w:jc w:val="left"/>
        <w:rPr>
          <w:sz w:val="24"/>
        </w:rPr>
        <w:sectPr>
          <w:type w:val="continuous"/>
          <w:pgSz w:w="12240" w:h="15840"/>
          <w:pgMar w:top="1660" w:right="700" w:bottom="1100" w:left="720" w:header="720" w:footer="720" w:gutter="0"/>
        </w:sectPr>
      </w:pPr>
    </w:p>
    <w:p>
      <w:pPr>
        <w:pStyle w:val="6"/>
        <w:ind w:left="0" w:firstLine="0"/>
        <w:rPr>
          <w:sz w:val="20"/>
        </w:rPr>
      </w:pPr>
    </w:p>
    <w:p>
      <w:pPr>
        <w:pStyle w:val="6"/>
        <w:spacing w:after="1"/>
        <w:ind w:left="0" w:firstLine="0"/>
        <w:rPr>
          <w:sz w:val="26"/>
        </w:rPr>
      </w:pPr>
    </w:p>
    <w:p>
      <w:pPr>
        <w:pStyle w:val="6"/>
        <w:ind w:left="1845" w:firstLine="0"/>
        <w:rPr>
          <w:sz w:val="20"/>
        </w:rPr>
      </w:pPr>
      <w:r>
        <w:rPr>
          <w:sz w:val="20"/>
        </w:rPr>
        <w:drawing>
          <wp:inline distT="0" distB="0" distL="0" distR="0">
            <wp:extent cx="5388610" cy="3922395"/>
            <wp:effectExtent l="0" t="0" r="0" b="0"/>
            <wp:docPr id="5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4.png"/>
                    <pic:cNvPicPr>
                      <a:picLocks noChangeAspect="1"/>
                    </pic:cNvPicPr>
                  </pic:nvPicPr>
                  <pic:blipFill>
                    <a:blip r:embed="rId60" cstate="print"/>
                    <a:stretch>
                      <a:fillRect/>
                    </a:stretch>
                  </pic:blipFill>
                  <pic:spPr>
                    <a:xfrm>
                      <a:off x="0" y="0"/>
                      <a:ext cx="5389056" cy="3922776"/>
                    </a:xfrm>
                    <a:prstGeom prst="rect">
                      <a:avLst/>
                    </a:prstGeom>
                  </pic:spPr>
                </pic:pic>
              </a:graphicData>
            </a:graphic>
          </wp:inline>
        </w:drawing>
      </w:r>
    </w:p>
    <w:p>
      <w:pPr>
        <w:spacing w:before="1"/>
        <w:ind w:left="4529" w:right="0" w:firstLine="0"/>
        <w:jc w:val="left"/>
        <w:rPr>
          <w:b/>
          <w:sz w:val="20"/>
        </w:rPr>
      </w:pPr>
      <w:r>
        <w:rPr>
          <w:b/>
          <w:sz w:val="20"/>
        </w:rPr>
        <w:t>Figure 2.7: Control unit of basic computer</w:t>
      </w:r>
    </w:p>
    <w:p>
      <w:pPr>
        <w:pStyle w:val="6"/>
        <w:ind w:left="0" w:firstLine="0"/>
        <w:rPr>
          <w:b/>
        </w:rPr>
      </w:pPr>
    </w:p>
    <w:p>
      <w:pPr>
        <w:pStyle w:val="12"/>
        <w:numPr>
          <w:ilvl w:val="1"/>
          <w:numId w:val="23"/>
        </w:numPr>
        <w:tabs>
          <w:tab w:val="left" w:pos="1908"/>
          <w:tab w:val="left" w:pos="1909"/>
        </w:tabs>
        <w:spacing w:before="1" w:after="0" w:line="305" w:lineRule="exact"/>
        <w:ind w:left="1908" w:right="0" w:hanging="360"/>
        <w:jc w:val="left"/>
        <w:rPr>
          <w:sz w:val="24"/>
        </w:rPr>
      </w:pPr>
      <w:r>
        <w:rPr>
          <w:sz w:val="24"/>
        </w:rPr>
        <w:t>Bit-15 of the instruction is transferred to a flip-flop designated by the symbol</w:t>
      </w:r>
      <w:r>
        <w:rPr>
          <w:spacing w:val="-14"/>
          <w:sz w:val="24"/>
        </w:rPr>
        <w:t xml:space="preserve"> </w:t>
      </w:r>
      <w:r>
        <w:rPr>
          <w:sz w:val="24"/>
        </w:rPr>
        <w:t>I.</w:t>
      </w:r>
    </w:p>
    <w:p>
      <w:pPr>
        <w:pStyle w:val="12"/>
        <w:numPr>
          <w:ilvl w:val="1"/>
          <w:numId w:val="23"/>
        </w:numPr>
        <w:tabs>
          <w:tab w:val="left" w:pos="1909"/>
        </w:tabs>
        <w:spacing w:before="0" w:after="0" w:line="240" w:lineRule="auto"/>
        <w:ind w:left="1908" w:right="221" w:hanging="360"/>
        <w:jc w:val="both"/>
        <w:rPr>
          <w:sz w:val="24"/>
        </w:rPr>
      </w:pPr>
      <w:r>
        <w:rPr>
          <w:sz w:val="24"/>
        </w:rPr>
        <w:t>The eight outputs of the decoder are designated by the symbols D0 through D7. Bits 0 through 11 are applied to the control logic gates. The 4‐bit sequence counter can count in binary from 0 through 15.The outputs of counter are decoded into 16 timing signals T0</w:t>
      </w:r>
      <w:r>
        <w:rPr>
          <w:position w:val="2"/>
          <w:sz w:val="24"/>
        </w:rPr>
        <w:t xml:space="preserve"> through</w:t>
      </w:r>
      <w:r>
        <w:rPr>
          <w:spacing w:val="-1"/>
          <w:position w:val="2"/>
          <w:sz w:val="24"/>
        </w:rPr>
        <w:t xml:space="preserve"> </w:t>
      </w:r>
      <w:r>
        <w:rPr>
          <w:position w:val="2"/>
          <w:sz w:val="24"/>
        </w:rPr>
        <w:t>T</w:t>
      </w:r>
      <w:r>
        <w:rPr>
          <w:sz w:val="16"/>
        </w:rPr>
        <w:t>15</w:t>
      </w:r>
      <w:r>
        <w:rPr>
          <w:position w:val="2"/>
          <w:sz w:val="24"/>
        </w:rPr>
        <w:t>.</w:t>
      </w:r>
    </w:p>
    <w:p>
      <w:pPr>
        <w:pStyle w:val="12"/>
        <w:numPr>
          <w:ilvl w:val="1"/>
          <w:numId w:val="23"/>
        </w:numPr>
        <w:tabs>
          <w:tab w:val="left" w:pos="1909"/>
        </w:tabs>
        <w:spacing w:before="0" w:after="0" w:line="240" w:lineRule="auto"/>
        <w:ind w:left="1908" w:right="214" w:hanging="360"/>
        <w:jc w:val="both"/>
        <w:rPr>
          <w:sz w:val="24"/>
        </w:rPr>
      </w:pPr>
      <w:r>
        <w:rPr>
          <w:sz w:val="24"/>
        </w:rPr>
        <w:t>The sequence counter SC can be incremented or cleared synchronously. Most of the time, the counter is incremented to provide the sequence of timing signals out of 4 X 16 decoder. Once in awhile, the counter is cleared to 0, causing the next timing signal to be T0.</w:t>
      </w:r>
    </w:p>
    <w:p>
      <w:pPr>
        <w:pStyle w:val="12"/>
        <w:numPr>
          <w:ilvl w:val="1"/>
          <w:numId w:val="23"/>
        </w:numPr>
        <w:tabs>
          <w:tab w:val="left" w:pos="1909"/>
        </w:tabs>
        <w:spacing w:before="2" w:after="0" w:line="240" w:lineRule="auto"/>
        <w:ind w:left="1908" w:right="213" w:hanging="360"/>
        <w:jc w:val="both"/>
        <w:rPr>
          <w:sz w:val="24"/>
        </w:rPr>
      </w:pPr>
      <w:r>
        <w:rPr>
          <w:sz w:val="24"/>
        </w:rPr>
        <w:t>As an example, consider the case where SC is incremented to provide timing signals T0,</w:t>
      </w:r>
      <w:r>
        <w:rPr>
          <w:position w:val="2"/>
          <w:sz w:val="24"/>
        </w:rPr>
        <w:t xml:space="preserve"> T</w:t>
      </w:r>
      <w:r>
        <w:rPr>
          <w:sz w:val="16"/>
        </w:rPr>
        <w:t>1</w:t>
      </w:r>
      <w:r>
        <w:rPr>
          <w:position w:val="2"/>
          <w:sz w:val="24"/>
        </w:rPr>
        <w:t>, T</w:t>
      </w:r>
      <w:r>
        <w:rPr>
          <w:sz w:val="16"/>
        </w:rPr>
        <w:t>2</w:t>
      </w:r>
      <w:r>
        <w:rPr>
          <w:position w:val="2"/>
          <w:sz w:val="24"/>
        </w:rPr>
        <w:t>, T</w:t>
      </w:r>
      <w:r>
        <w:rPr>
          <w:sz w:val="16"/>
        </w:rPr>
        <w:t xml:space="preserve">3 </w:t>
      </w:r>
      <w:r>
        <w:rPr>
          <w:position w:val="2"/>
          <w:sz w:val="24"/>
        </w:rPr>
        <w:t>and T</w:t>
      </w:r>
      <w:r>
        <w:rPr>
          <w:sz w:val="16"/>
        </w:rPr>
        <w:t xml:space="preserve">4 </w:t>
      </w:r>
      <w:r>
        <w:rPr>
          <w:position w:val="2"/>
          <w:sz w:val="24"/>
        </w:rPr>
        <w:t>in sequence. At time T</w:t>
      </w:r>
      <w:r>
        <w:rPr>
          <w:sz w:val="16"/>
        </w:rPr>
        <w:t>4</w:t>
      </w:r>
      <w:r>
        <w:rPr>
          <w:position w:val="2"/>
          <w:sz w:val="24"/>
        </w:rPr>
        <w:t>, SC is cleared to 0 if decoder output D3 is active.</w:t>
      </w:r>
      <w:r>
        <w:rPr>
          <w:sz w:val="24"/>
        </w:rPr>
        <w:t xml:space="preserve"> This is expressed symbolically by the</w:t>
      </w:r>
      <w:r>
        <w:rPr>
          <w:spacing w:val="-3"/>
          <w:sz w:val="24"/>
        </w:rPr>
        <w:t xml:space="preserve"> </w:t>
      </w:r>
      <w:r>
        <w:rPr>
          <w:sz w:val="24"/>
        </w:rPr>
        <w:t>statement</w:t>
      </w:r>
    </w:p>
    <w:p>
      <w:pPr>
        <w:pStyle w:val="6"/>
        <w:spacing w:line="292" w:lineRule="exact"/>
        <w:ind w:left="1692" w:firstLine="0"/>
        <w:jc w:val="center"/>
      </w:pPr>
      <w:r>
        <w:rPr>
          <w:position w:val="2"/>
        </w:rPr>
        <w:t>D</w:t>
      </w:r>
      <w:r>
        <w:rPr>
          <w:sz w:val="16"/>
        </w:rPr>
        <w:t>3</w:t>
      </w:r>
      <w:r>
        <w:rPr>
          <w:position w:val="2"/>
        </w:rPr>
        <w:t>T</w:t>
      </w:r>
      <w:r>
        <w:rPr>
          <w:sz w:val="16"/>
        </w:rPr>
        <w:t>4</w:t>
      </w:r>
      <w:r>
        <w:rPr>
          <w:position w:val="2"/>
        </w:rPr>
        <w:t>:  SC ← 0</w:t>
      </w:r>
    </w:p>
    <w:p>
      <w:pPr>
        <w:pStyle w:val="4"/>
      </w:pPr>
      <w:r>
        <w:t>Timing Diagram:</w:t>
      </w:r>
    </w:p>
    <w:p>
      <w:pPr>
        <w:pStyle w:val="12"/>
        <w:numPr>
          <w:ilvl w:val="1"/>
          <w:numId w:val="23"/>
        </w:numPr>
        <w:tabs>
          <w:tab w:val="left" w:pos="1908"/>
          <w:tab w:val="left" w:pos="1909"/>
        </w:tabs>
        <w:spacing w:before="0" w:after="0" w:line="305" w:lineRule="exact"/>
        <w:ind w:left="1908" w:right="0" w:hanging="360"/>
        <w:jc w:val="left"/>
        <w:rPr>
          <w:sz w:val="24"/>
        </w:rPr>
      </w:pPr>
      <w:r>
        <w:rPr>
          <w:sz w:val="24"/>
        </w:rPr>
        <w:t>The timing diagram figure2.8 shows the time relationship of the control</w:t>
      </w:r>
      <w:r>
        <w:rPr>
          <w:spacing w:val="-12"/>
          <w:sz w:val="24"/>
        </w:rPr>
        <w:t xml:space="preserve"> </w:t>
      </w:r>
      <w:r>
        <w:rPr>
          <w:sz w:val="24"/>
        </w:rPr>
        <w:t>signals.</w:t>
      </w:r>
    </w:p>
    <w:p>
      <w:pPr>
        <w:pStyle w:val="12"/>
        <w:numPr>
          <w:ilvl w:val="1"/>
          <w:numId w:val="23"/>
        </w:numPr>
        <w:tabs>
          <w:tab w:val="left" w:pos="1908"/>
          <w:tab w:val="left" w:pos="1909"/>
        </w:tabs>
        <w:spacing w:before="2" w:after="0" w:line="305" w:lineRule="exact"/>
        <w:ind w:left="1908" w:right="0" w:hanging="360"/>
        <w:jc w:val="left"/>
        <w:rPr>
          <w:sz w:val="24"/>
        </w:rPr>
      </w:pPr>
      <w:r>
        <w:rPr>
          <w:sz w:val="24"/>
        </w:rPr>
        <w:t>The sequence counter SC responds to the positive transition of the</w:t>
      </w:r>
      <w:r>
        <w:rPr>
          <w:spacing w:val="-4"/>
          <w:sz w:val="24"/>
        </w:rPr>
        <w:t xml:space="preserve"> </w:t>
      </w:r>
      <w:r>
        <w:rPr>
          <w:sz w:val="24"/>
        </w:rPr>
        <w:t>clock.</w:t>
      </w:r>
    </w:p>
    <w:p>
      <w:pPr>
        <w:pStyle w:val="12"/>
        <w:numPr>
          <w:ilvl w:val="1"/>
          <w:numId w:val="23"/>
        </w:numPr>
        <w:tabs>
          <w:tab w:val="left" w:pos="1963"/>
          <w:tab w:val="left" w:pos="1964"/>
        </w:tabs>
        <w:spacing w:before="0" w:after="0" w:line="305" w:lineRule="exact"/>
        <w:ind w:left="1963" w:right="0" w:hanging="415"/>
        <w:jc w:val="left"/>
        <w:rPr>
          <w:sz w:val="24"/>
        </w:rPr>
      </w:pPr>
      <w:r>
        <w:rPr>
          <w:sz w:val="24"/>
        </w:rPr>
        <w:t>Initially, the CLR input of SC is</w:t>
      </w:r>
      <w:r>
        <w:rPr>
          <w:spacing w:val="-4"/>
          <w:sz w:val="24"/>
        </w:rPr>
        <w:t xml:space="preserve"> </w:t>
      </w:r>
      <w:r>
        <w:rPr>
          <w:sz w:val="24"/>
        </w:rPr>
        <w:t>active.</w:t>
      </w:r>
    </w:p>
    <w:p>
      <w:pPr>
        <w:pStyle w:val="12"/>
        <w:numPr>
          <w:ilvl w:val="1"/>
          <w:numId w:val="23"/>
        </w:numPr>
        <w:tabs>
          <w:tab w:val="left" w:pos="1908"/>
          <w:tab w:val="left" w:pos="1909"/>
        </w:tabs>
        <w:spacing w:before="1" w:after="0" w:line="240" w:lineRule="auto"/>
        <w:ind w:left="1908" w:right="217" w:hanging="360"/>
        <w:jc w:val="left"/>
        <w:rPr>
          <w:sz w:val="24"/>
        </w:rPr>
      </w:pPr>
      <w:r>
        <w:rPr>
          <w:sz w:val="24"/>
        </w:rPr>
        <w:t>The first positive transition of the clock clears SC to 0, which in turn activates the timing</w:t>
      </w:r>
      <w:r>
        <w:rPr>
          <w:position w:val="2"/>
          <w:sz w:val="24"/>
        </w:rPr>
        <w:t xml:space="preserve"> T</w:t>
      </w:r>
      <w:r>
        <w:rPr>
          <w:sz w:val="16"/>
        </w:rPr>
        <w:t>0</w:t>
      </w:r>
      <w:r>
        <w:rPr>
          <w:spacing w:val="8"/>
          <w:sz w:val="16"/>
        </w:rPr>
        <w:t xml:space="preserve"> </w:t>
      </w:r>
      <w:r>
        <w:rPr>
          <w:position w:val="2"/>
          <w:sz w:val="24"/>
        </w:rPr>
        <w:t>out</w:t>
      </w:r>
      <w:r>
        <w:rPr>
          <w:spacing w:val="26"/>
          <w:position w:val="2"/>
          <w:sz w:val="24"/>
        </w:rPr>
        <w:t xml:space="preserve"> </w:t>
      </w:r>
      <w:r>
        <w:rPr>
          <w:position w:val="2"/>
          <w:sz w:val="24"/>
        </w:rPr>
        <w:t>of</w:t>
      </w:r>
      <w:r>
        <w:rPr>
          <w:spacing w:val="28"/>
          <w:position w:val="2"/>
          <w:sz w:val="24"/>
        </w:rPr>
        <w:t xml:space="preserve"> </w:t>
      </w:r>
      <w:r>
        <w:rPr>
          <w:position w:val="2"/>
          <w:sz w:val="24"/>
        </w:rPr>
        <w:t>the</w:t>
      </w:r>
      <w:r>
        <w:rPr>
          <w:spacing w:val="27"/>
          <w:position w:val="2"/>
          <w:sz w:val="24"/>
        </w:rPr>
        <w:t xml:space="preserve"> </w:t>
      </w:r>
      <w:r>
        <w:rPr>
          <w:position w:val="2"/>
          <w:sz w:val="24"/>
        </w:rPr>
        <w:t>decoder.</w:t>
      </w:r>
      <w:r>
        <w:rPr>
          <w:spacing w:val="25"/>
          <w:position w:val="2"/>
          <w:sz w:val="24"/>
        </w:rPr>
        <w:t xml:space="preserve"> </w:t>
      </w:r>
      <w:r>
        <w:rPr>
          <w:position w:val="2"/>
          <w:sz w:val="24"/>
        </w:rPr>
        <w:t>T</w:t>
      </w:r>
      <w:r>
        <w:rPr>
          <w:sz w:val="16"/>
        </w:rPr>
        <w:t>0</w:t>
      </w:r>
      <w:r>
        <w:rPr>
          <w:spacing w:val="8"/>
          <w:sz w:val="16"/>
        </w:rPr>
        <w:t xml:space="preserve"> </w:t>
      </w:r>
      <w:r>
        <w:rPr>
          <w:position w:val="2"/>
          <w:sz w:val="24"/>
        </w:rPr>
        <w:t>is</w:t>
      </w:r>
      <w:r>
        <w:rPr>
          <w:spacing w:val="27"/>
          <w:position w:val="2"/>
          <w:sz w:val="24"/>
        </w:rPr>
        <w:t xml:space="preserve"> </w:t>
      </w:r>
      <w:r>
        <w:rPr>
          <w:position w:val="2"/>
          <w:sz w:val="24"/>
        </w:rPr>
        <w:t>active</w:t>
      </w:r>
      <w:r>
        <w:rPr>
          <w:spacing w:val="26"/>
          <w:position w:val="2"/>
          <w:sz w:val="24"/>
        </w:rPr>
        <w:t xml:space="preserve"> </w:t>
      </w:r>
      <w:r>
        <w:rPr>
          <w:position w:val="2"/>
          <w:sz w:val="24"/>
        </w:rPr>
        <w:t>during</w:t>
      </w:r>
      <w:r>
        <w:rPr>
          <w:spacing w:val="27"/>
          <w:position w:val="2"/>
          <w:sz w:val="24"/>
        </w:rPr>
        <w:t xml:space="preserve"> </w:t>
      </w:r>
      <w:r>
        <w:rPr>
          <w:position w:val="2"/>
          <w:sz w:val="24"/>
        </w:rPr>
        <w:t>one</w:t>
      </w:r>
      <w:r>
        <w:rPr>
          <w:spacing w:val="26"/>
          <w:position w:val="2"/>
          <w:sz w:val="24"/>
        </w:rPr>
        <w:t xml:space="preserve"> </w:t>
      </w:r>
      <w:r>
        <w:rPr>
          <w:position w:val="2"/>
          <w:sz w:val="24"/>
        </w:rPr>
        <w:t>clock</w:t>
      </w:r>
      <w:r>
        <w:rPr>
          <w:spacing w:val="26"/>
          <w:position w:val="2"/>
          <w:sz w:val="24"/>
        </w:rPr>
        <w:t xml:space="preserve"> </w:t>
      </w:r>
      <w:r>
        <w:rPr>
          <w:position w:val="2"/>
          <w:sz w:val="24"/>
        </w:rPr>
        <w:t>cycle.</w:t>
      </w:r>
      <w:r>
        <w:rPr>
          <w:spacing w:val="26"/>
          <w:position w:val="2"/>
          <w:sz w:val="24"/>
        </w:rPr>
        <w:t xml:space="preserve"> </w:t>
      </w:r>
      <w:r>
        <w:rPr>
          <w:position w:val="2"/>
          <w:sz w:val="24"/>
        </w:rPr>
        <w:t>The</w:t>
      </w:r>
      <w:r>
        <w:rPr>
          <w:spacing w:val="27"/>
          <w:position w:val="2"/>
          <w:sz w:val="24"/>
        </w:rPr>
        <w:t xml:space="preserve"> </w:t>
      </w:r>
      <w:r>
        <w:rPr>
          <w:position w:val="2"/>
          <w:sz w:val="24"/>
        </w:rPr>
        <w:t>positive</w:t>
      </w:r>
      <w:r>
        <w:rPr>
          <w:spacing w:val="26"/>
          <w:position w:val="2"/>
          <w:sz w:val="24"/>
        </w:rPr>
        <w:t xml:space="preserve"> </w:t>
      </w:r>
      <w:r>
        <w:rPr>
          <w:position w:val="2"/>
          <w:sz w:val="24"/>
        </w:rPr>
        <w:t>clock</w:t>
      </w:r>
      <w:r>
        <w:rPr>
          <w:spacing w:val="26"/>
          <w:position w:val="2"/>
          <w:sz w:val="24"/>
        </w:rPr>
        <w:t xml:space="preserve"> </w:t>
      </w:r>
      <w:r>
        <w:rPr>
          <w:position w:val="2"/>
          <w:sz w:val="24"/>
        </w:rPr>
        <w:t>transition</w:t>
      </w:r>
    </w:p>
    <w:p>
      <w:pPr>
        <w:spacing w:after="0" w:line="240" w:lineRule="auto"/>
        <w:jc w:val="left"/>
        <w:rPr>
          <w:sz w:val="24"/>
        </w:rPr>
        <w:sectPr>
          <w:pgSz w:w="12240" w:h="15840"/>
          <w:pgMar w:top="1660" w:right="700" w:bottom="1100" w:left="720" w:header="720" w:footer="901" w:gutter="0"/>
        </w:sectPr>
      </w:pPr>
    </w:p>
    <w:p>
      <w:pPr>
        <w:pStyle w:val="6"/>
        <w:spacing w:before="9"/>
        <w:ind w:left="0" w:firstLine="0"/>
        <w:rPr>
          <w:sz w:val="17"/>
        </w:rPr>
      </w:pPr>
    </w:p>
    <w:p>
      <w:pPr>
        <w:pStyle w:val="6"/>
        <w:spacing w:before="51"/>
        <w:ind w:right="427" w:firstLine="0"/>
      </w:pPr>
      <w:r>
        <w:rPr>
          <w:position w:val="2"/>
        </w:rPr>
        <w:t>labeled T</w:t>
      </w:r>
      <w:r>
        <w:rPr>
          <w:sz w:val="16"/>
        </w:rPr>
        <w:t xml:space="preserve">0 </w:t>
      </w:r>
      <w:r>
        <w:rPr>
          <w:position w:val="2"/>
        </w:rPr>
        <w:t>in the diagram will trigger only those registers whose control inputs are connected to timing signal T</w:t>
      </w:r>
      <w:r>
        <w:rPr>
          <w:sz w:val="16"/>
        </w:rPr>
        <w:t>0</w:t>
      </w:r>
      <w:r>
        <w:rPr>
          <w:position w:val="2"/>
        </w:rPr>
        <w:t>.</w:t>
      </w:r>
    </w:p>
    <w:p>
      <w:pPr>
        <w:pStyle w:val="12"/>
        <w:numPr>
          <w:ilvl w:val="1"/>
          <w:numId w:val="23"/>
        </w:numPr>
        <w:tabs>
          <w:tab w:val="left" w:pos="1908"/>
          <w:tab w:val="left" w:pos="1909"/>
        </w:tabs>
        <w:spacing w:before="0" w:after="0" w:line="305" w:lineRule="exact"/>
        <w:ind w:left="1908" w:right="0" w:hanging="360"/>
        <w:jc w:val="left"/>
        <w:rPr>
          <w:sz w:val="24"/>
        </w:rPr>
      </w:pPr>
      <w:r>
        <w:rPr>
          <w:sz w:val="24"/>
        </w:rPr>
        <w:t>SC is incremented with every positive clock transition, unless its CLR input is</w:t>
      </w:r>
      <w:r>
        <w:rPr>
          <w:spacing w:val="-18"/>
          <w:sz w:val="24"/>
        </w:rPr>
        <w:t xml:space="preserve"> </w:t>
      </w:r>
      <w:r>
        <w:rPr>
          <w:sz w:val="24"/>
        </w:rPr>
        <w:t>active.</w:t>
      </w:r>
    </w:p>
    <w:p>
      <w:pPr>
        <w:pStyle w:val="12"/>
        <w:numPr>
          <w:ilvl w:val="1"/>
          <w:numId w:val="23"/>
        </w:numPr>
        <w:tabs>
          <w:tab w:val="left" w:pos="1908"/>
          <w:tab w:val="left" w:pos="1909"/>
        </w:tabs>
        <w:spacing w:before="1" w:after="0" w:line="240" w:lineRule="auto"/>
        <w:ind w:left="1908" w:right="217" w:hanging="360"/>
        <w:jc w:val="left"/>
        <w:rPr>
          <w:sz w:val="24"/>
        </w:rPr>
      </w:pPr>
      <w:r>
        <w:rPr>
          <w:position w:val="2"/>
          <w:sz w:val="24"/>
        </w:rPr>
        <w:t>This procedures the sequence of timing signals T</w:t>
      </w:r>
      <w:r>
        <w:rPr>
          <w:sz w:val="16"/>
        </w:rPr>
        <w:t>0</w:t>
      </w:r>
      <w:r>
        <w:rPr>
          <w:position w:val="2"/>
          <w:sz w:val="24"/>
        </w:rPr>
        <w:t>, T</w:t>
      </w:r>
      <w:r>
        <w:rPr>
          <w:sz w:val="16"/>
        </w:rPr>
        <w:t>1</w:t>
      </w:r>
      <w:r>
        <w:rPr>
          <w:position w:val="2"/>
          <w:sz w:val="24"/>
        </w:rPr>
        <w:t>, T</w:t>
      </w:r>
      <w:r>
        <w:rPr>
          <w:sz w:val="16"/>
        </w:rPr>
        <w:t>2</w:t>
      </w:r>
      <w:r>
        <w:rPr>
          <w:position w:val="2"/>
          <w:sz w:val="24"/>
        </w:rPr>
        <w:t>, T</w:t>
      </w:r>
      <w:r>
        <w:rPr>
          <w:sz w:val="16"/>
        </w:rPr>
        <w:t xml:space="preserve">3 </w:t>
      </w:r>
      <w:r>
        <w:rPr>
          <w:position w:val="2"/>
          <w:sz w:val="24"/>
        </w:rPr>
        <w:t>and T</w:t>
      </w:r>
      <w:r>
        <w:rPr>
          <w:sz w:val="16"/>
        </w:rPr>
        <w:t>4</w:t>
      </w:r>
      <w:r>
        <w:rPr>
          <w:position w:val="2"/>
          <w:sz w:val="24"/>
        </w:rPr>
        <w:t>, and so on. If SC is not cleared, the timing signals will continue with T</w:t>
      </w:r>
      <w:r>
        <w:rPr>
          <w:sz w:val="16"/>
        </w:rPr>
        <w:t>5</w:t>
      </w:r>
      <w:r>
        <w:rPr>
          <w:position w:val="2"/>
          <w:sz w:val="24"/>
        </w:rPr>
        <w:t>, T</w:t>
      </w:r>
      <w:r>
        <w:rPr>
          <w:sz w:val="16"/>
        </w:rPr>
        <w:t>6</w:t>
      </w:r>
      <w:r>
        <w:rPr>
          <w:position w:val="2"/>
          <w:sz w:val="24"/>
        </w:rPr>
        <w:t>, up to T</w:t>
      </w:r>
      <w:r>
        <w:rPr>
          <w:sz w:val="16"/>
        </w:rPr>
        <w:t xml:space="preserve">15 </w:t>
      </w:r>
      <w:r>
        <w:rPr>
          <w:position w:val="2"/>
          <w:sz w:val="24"/>
        </w:rPr>
        <w:t>and back to</w:t>
      </w:r>
      <w:r>
        <w:rPr>
          <w:spacing w:val="-37"/>
          <w:position w:val="2"/>
          <w:sz w:val="24"/>
        </w:rPr>
        <w:t xml:space="preserve"> </w:t>
      </w:r>
      <w:r>
        <w:rPr>
          <w:position w:val="2"/>
          <w:sz w:val="24"/>
        </w:rPr>
        <w:t>T</w:t>
      </w:r>
      <w:r>
        <w:rPr>
          <w:sz w:val="16"/>
        </w:rPr>
        <w:t>0</w:t>
      </w:r>
      <w:r>
        <w:rPr>
          <w:position w:val="2"/>
          <w:sz w:val="24"/>
        </w:rPr>
        <w:t>.</w:t>
      </w:r>
    </w:p>
    <w:p>
      <w:pPr>
        <w:pStyle w:val="6"/>
        <w:spacing w:before="6"/>
        <w:ind w:left="0" w:firstLine="0"/>
        <w:rPr>
          <w:sz w:val="21"/>
        </w:rPr>
      </w:pPr>
    </w:p>
    <w:p>
      <w:pPr>
        <w:tabs>
          <w:tab w:val="left" w:pos="5142"/>
          <w:tab w:val="left" w:pos="6114"/>
          <w:tab w:val="left" w:pos="7095"/>
          <w:tab w:val="left" w:pos="8037"/>
          <w:tab w:val="left" w:pos="9037"/>
        </w:tabs>
        <w:spacing w:before="64"/>
        <w:ind w:left="4141" w:right="0" w:firstLine="0"/>
        <w:jc w:val="left"/>
        <w:rPr>
          <w:sz w:val="18"/>
        </w:rPr>
      </w:pPr>
      <w:r>
        <mc:AlternateContent>
          <mc:Choice Requires="wpg">
            <w:drawing>
              <wp:anchor distT="0" distB="0" distL="114300" distR="114300" simplePos="0" relativeHeight="503025664" behindDoc="1" locked="0" layoutInCell="1" allowOverlap="1">
                <wp:simplePos x="0" y="0"/>
                <wp:positionH relativeFrom="page">
                  <wp:posOffset>1996440</wp:posOffset>
                </wp:positionH>
                <wp:positionV relativeFrom="paragraph">
                  <wp:posOffset>264160</wp:posOffset>
                </wp:positionV>
                <wp:extent cx="4739005" cy="3991610"/>
                <wp:effectExtent l="0" t="0" r="3810" b="8890"/>
                <wp:wrapNone/>
                <wp:docPr id="669" name="Group 276"/>
                <wp:cNvGraphicFramePr/>
                <a:graphic xmlns:a="http://schemas.openxmlformats.org/drawingml/2006/main">
                  <a:graphicData uri="http://schemas.microsoft.com/office/word/2010/wordprocessingGroup">
                    <wpg:wgp>
                      <wpg:cNvGrpSpPr/>
                      <wpg:grpSpPr>
                        <a:xfrm>
                          <a:off x="0" y="0"/>
                          <a:ext cx="4739005" cy="3991610"/>
                          <a:chOff x="3144" y="416"/>
                          <a:chExt cx="7463" cy="6286"/>
                        </a:xfrm>
                      </wpg:grpSpPr>
                      <wps:wsp>
                        <wps:cNvPr id="649" name="FreeForm 277"/>
                        <wps:cNvSpPr/>
                        <wps:spPr>
                          <a:xfrm>
                            <a:off x="3422" y="424"/>
                            <a:ext cx="1986" cy="367"/>
                          </a:xfrm>
                          <a:custGeom>
                            <a:avLst/>
                            <a:gdLst/>
                            <a:ahLst/>
                            <a:cxnLst/>
                            <a:pathLst>
                              <a:path w="1986" h="367">
                                <a:moveTo>
                                  <a:pt x="0" y="363"/>
                                </a:moveTo>
                                <a:lnTo>
                                  <a:pt x="530" y="365"/>
                                </a:lnTo>
                                <a:moveTo>
                                  <a:pt x="530" y="5"/>
                                </a:moveTo>
                                <a:lnTo>
                                  <a:pt x="1012" y="6"/>
                                </a:lnTo>
                                <a:moveTo>
                                  <a:pt x="530" y="366"/>
                                </a:moveTo>
                                <a:lnTo>
                                  <a:pt x="530" y="5"/>
                                </a:lnTo>
                                <a:moveTo>
                                  <a:pt x="1011" y="363"/>
                                </a:moveTo>
                                <a:lnTo>
                                  <a:pt x="1012" y="1"/>
                                </a:lnTo>
                                <a:moveTo>
                                  <a:pt x="1542" y="366"/>
                                </a:moveTo>
                                <a:lnTo>
                                  <a:pt x="1543" y="5"/>
                                </a:lnTo>
                                <a:moveTo>
                                  <a:pt x="1011" y="366"/>
                                </a:moveTo>
                                <a:lnTo>
                                  <a:pt x="1540" y="367"/>
                                </a:lnTo>
                                <a:moveTo>
                                  <a:pt x="1543" y="0"/>
                                </a:moveTo>
                                <a:lnTo>
                                  <a:pt x="1986" y="6"/>
                                </a:lnTo>
                              </a:path>
                            </a:pathLst>
                          </a:custGeom>
                          <a:noFill/>
                          <a:ln w="9525" cap="flat" cmpd="sng">
                            <a:solidFill>
                              <a:srgbClr val="000000"/>
                            </a:solidFill>
                            <a:prstDash val="solid"/>
                            <a:headEnd type="none" w="med" len="med"/>
                            <a:tailEnd type="none" w="med" len="med"/>
                          </a:ln>
                        </wps:spPr>
                        <wps:bodyPr upright="1"/>
                      </wps:wsp>
                      <wps:wsp>
                        <wps:cNvPr id="650" name="FreeForm 278"/>
                        <wps:cNvSpPr/>
                        <wps:spPr>
                          <a:xfrm>
                            <a:off x="3896" y="786"/>
                            <a:ext cx="1131" cy="5915"/>
                          </a:xfrm>
                          <a:custGeom>
                            <a:avLst/>
                            <a:gdLst/>
                            <a:ahLst/>
                            <a:cxnLst/>
                            <a:pathLst>
                              <a:path w="1131" h="5915">
                                <a:moveTo>
                                  <a:pt x="120" y="126"/>
                                </a:moveTo>
                                <a:lnTo>
                                  <a:pt x="110" y="106"/>
                                </a:lnTo>
                                <a:lnTo>
                                  <a:pt x="60" y="6"/>
                                </a:lnTo>
                                <a:lnTo>
                                  <a:pt x="0" y="126"/>
                                </a:lnTo>
                                <a:lnTo>
                                  <a:pt x="50" y="126"/>
                                </a:lnTo>
                                <a:lnTo>
                                  <a:pt x="46" y="5915"/>
                                </a:lnTo>
                                <a:lnTo>
                                  <a:pt x="66" y="5915"/>
                                </a:lnTo>
                                <a:lnTo>
                                  <a:pt x="70" y="126"/>
                                </a:lnTo>
                                <a:lnTo>
                                  <a:pt x="120" y="126"/>
                                </a:lnTo>
                                <a:moveTo>
                                  <a:pt x="1131" y="120"/>
                                </a:moveTo>
                                <a:lnTo>
                                  <a:pt x="1121" y="100"/>
                                </a:lnTo>
                                <a:lnTo>
                                  <a:pt x="1071" y="0"/>
                                </a:lnTo>
                                <a:lnTo>
                                  <a:pt x="1011" y="120"/>
                                </a:lnTo>
                                <a:lnTo>
                                  <a:pt x="1061" y="120"/>
                                </a:lnTo>
                                <a:lnTo>
                                  <a:pt x="1056" y="5915"/>
                                </a:lnTo>
                                <a:lnTo>
                                  <a:pt x="1076" y="5915"/>
                                </a:lnTo>
                                <a:lnTo>
                                  <a:pt x="1081" y="120"/>
                                </a:lnTo>
                                <a:lnTo>
                                  <a:pt x="1131" y="120"/>
                                </a:lnTo>
                              </a:path>
                            </a:pathLst>
                          </a:custGeom>
                          <a:solidFill>
                            <a:srgbClr val="000000"/>
                          </a:solidFill>
                          <a:ln w="9525">
                            <a:noFill/>
                          </a:ln>
                        </wps:spPr>
                        <wps:bodyPr upright="1"/>
                      </wps:wsp>
                      <wps:wsp>
                        <wps:cNvPr id="651" name="FreeForm 279"/>
                        <wps:cNvSpPr/>
                        <wps:spPr>
                          <a:xfrm>
                            <a:off x="3956" y="1415"/>
                            <a:ext cx="1129" cy="1140"/>
                          </a:xfrm>
                          <a:custGeom>
                            <a:avLst/>
                            <a:gdLst/>
                            <a:ahLst/>
                            <a:cxnLst/>
                            <a:pathLst>
                              <a:path w="1129" h="1140">
                                <a:moveTo>
                                  <a:pt x="0" y="372"/>
                                </a:moveTo>
                                <a:lnTo>
                                  <a:pt x="118" y="0"/>
                                </a:lnTo>
                                <a:moveTo>
                                  <a:pt x="122" y="0"/>
                                </a:moveTo>
                                <a:lnTo>
                                  <a:pt x="1006" y="1"/>
                                </a:lnTo>
                                <a:moveTo>
                                  <a:pt x="1106" y="373"/>
                                </a:moveTo>
                                <a:lnTo>
                                  <a:pt x="1008" y="1"/>
                                </a:lnTo>
                                <a:moveTo>
                                  <a:pt x="1010" y="1140"/>
                                </a:moveTo>
                                <a:lnTo>
                                  <a:pt x="1129" y="766"/>
                                </a:lnTo>
                              </a:path>
                            </a:pathLst>
                          </a:custGeom>
                          <a:noFill/>
                          <a:ln w="9525" cap="flat" cmpd="sng">
                            <a:solidFill>
                              <a:srgbClr val="000000"/>
                            </a:solidFill>
                            <a:prstDash val="solid"/>
                            <a:headEnd type="none" w="med" len="med"/>
                            <a:tailEnd type="none" w="med" len="med"/>
                          </a:ln>
                        </wps:spPr>
                        <wps:bodyPr upright="1"/>
                      </wps:wsp>
                      <wps:wsp>
                        <wps:cNvPr id="652" name="FreeForm 280"/>
                        <wps:cNvSpPr/>
                        <wps:spPr>
                          <a:xfrm>
                            <a:off x="5877" y="791"/>
                            <a:ext cx="120" cy="5910"/>
                          </a:xfrm>
                          <a:custGeom>
                            <a:avLst/>
                            <a:gdLst/>
                            <a:ahLst/>
                            <a:cxnLst/>
                            <a:pathLst>
                              <a:path w="120" h="5910">
                                <a:moveTo>
                                  <a:pt x="70" y="100"/>
                                </a:moveTo>
                                <a:lnTo>
                                  <a:pt x="50" y="100"/>
                                </a:lnTo>
                                <a:lnTo>
                                  <a:pt x="51" y="5910"/>
                                </a:lnTo>
                                <a:lnTo>
                                  <a:pt x="71" y="5910"/>
                                </a:lnTo>
                                <a:lnTo>
                                  <a:pt x="70" y="100"/>
                                </a:lnTo>
                                <a:close/>
                                <a:moveTo>
                                  <a:pt x="60" y="0"/>
                                </a:moveTo>
                                <a:lnTo>
                                  <a:pt x="0" y="120"/>
                                </a:lnTo>
                                <a:lnTo>
                                  <a:pt x="50" y="120"/>
                                </a:lnTo>
                                <a:lnTo>
                                  <a:pt x="50" y="100"/>
                                </a:lnTo>
                                <a:lnTo>
                                  <a:pt x="110" y="100"/>
                                </a:lnTo>
                                <a:lnTo>
                                  <a:pt x="60" y="0"/>
                                </a:lnTo>
                                <a:close/>
                                <a:moveTo>
                                  <a:pt x="110" y="100"/>
                                </a:moveTo>
                                <a:lnTo>
                                  <a:pt x="70" y="100"/>
                                </a:lnTo>
                                <a:lnTo>
                                  <a:pt x="70" y="120"/>
                                </a:lnTo>
                                <a:lnTo>
                                  <a:pt x="120" y="120"/>
                                </a:lnTo>
                                <a:lnTo>
                                  <a:pt x="110" y="100"/>
                                </a:lnTo>
                                <a:close/>
                              </a:path>
                            </a:pathLst>
                          </a:custGeom>
                          <a:solidFill>
                            <a:srgbClr val="000000"/>
                          </a:solidFill>
                          <a:ln w="9525">
                            <a:noFill/>
                          </a:ln>
                        </wps:spPr>
                        <wps:bodyPr upright="1"/>
                      </wps:wsp>
                      <wps:wsp>
                        <wps:cNvPr id="653" name="FreeForm 281"/>
                        <wps:cNvSpPr/>
                        <wps:spPr>
                          <a:xfrm>
                            <a:off x="5085" y="2183"/>
                            <a:ext cx="970" cy="1096"/>
                          </a:xfrm>
                          <a:custGeom>
                            <a:avLst/>
                            <a:gdLst/>
                            <a:ahLst/>
                            <a:cxnLst/>
                            <a:pathLst>
                              <a:path w="970" h="1096">
                                <a:moveTo>
                                  <a:pt x="952" y="372"/>
                                </a:moveTo>
                                <a:lnTo>
                                  <a:pt x="850" y="0"/>
                                </a:lnTo>
                                <a:moveTo>
                                  <a:pt x="850" y="1096"/>
                                </a:moveTo>
                                <a:lnTo>
                                  <a:pt x="970" y="724"/>
                                </a:lnTo>
                                <a:moveTo>
                                  <a:pt x="0" y="0"/>
                                </a:moveTo>
                                <a:lnTo>
                                  <a:pt x="850" y="1"/>
                                </a:lnTo>
                              </a:path>
                            </a:pathLst>
                          </a:custGeom>
                          <a:noFill/>
                          <a:ln w="9525" cap="flat" cmpd="sng">
                            <a:solidFill>
                              <a:srgbClr val="000000"/>
                            </a:solidFill>
                            <a:prstDash val="solid"/>
                            <a:headEnd type="none" w="med" len="med"/>
                            <a:tailEnd type="none" w="med" len="med"/>
                          </a:ln>
                        </wps:spPr>
                        <wps:bodyPr upright="1"/>
                      </wps:wsp>
                      <wps:wsp>
                        <wps:cNvPr id="654" name="FreeForm 282"/>
                        <wps:cNvSpPr/>
                        <wps:spPr>
                          <a:xfrm>
                            <a:off x="6864" y="792"/>
                            <a:ext cx="120" cy="5909"/>
                          </a:xfrm>
                          <a:custGeom>
                            <a:avLst/>
                            <a:gdLst/>
                            <a:ahLst/>
                            <a:cxnLst/>
                            <a:pathLst>
                              <a:path w="120" h="5909">
                                <a:moveTo>
                                  <a:pt x="70" y="100"/>
                                </a:moveTo>
                                <a:lnTo>
                                  <a:pt x="50" y="100"/>
                                </a:lnTo>
                                <a:lnTo>
                                  <a:pt x="48" y="5909"/>
                                </a:lnTo>
                                <a:lnTo>
                                  <a:pt x="68" y="5909"/>
                                </a:lnTo>
                                <a:lnTo>
                                  <a:pt x="70" y="100"/>
                                </a:lnTo>
                                <a:close/>
                                <a:moveTo>
                                  <a:pt x="60" y="0"/>
                                </a:moveTo>
                                <a:lnTo>
                                  <a:pt x="0" y="120"/>
                                </a:lnTo>
                                <a:lnTo>
                                  <a:pt x="50" y="120"/>
                                </a:lnTo>
                                <a:lnTo>
                                  <a:pt x="50" y="100"/>
                                </a:lnTo>
                                <a:lnTo>
                                  <a:pt x="110" y="100"/>
                                </a:lnTo>
                                <a:lnTo>
                                  <a:pt x="60" y="0"/>
                                </a:lnTo>
                                <a:close/>
                                <a:moveTo>
                                  <a:pt x="110" y="100"/>
                                </a:moveTo>
                                <a:lnTo>
                                  <a:pt x="70" y="100"/>
                                </a:lnTo>
                                <a:lnTo>
                                  <a:pt x="70" y="120"/>
                                </a:lnTo>
                                <a:lnTo>
                                  <a:pt x="120" y="120"/>
                                </a:lnTo>
                                <a:lnTo>
                                  <a:pt x="110" y="100"/>
                                </a:lnTo>
                                <a:close/>
                              </a:path>
                            </a:pathLst>
                          </a:custGeom>
                          <a:solidFill>
                            <a:srgbClr val="000000"/>
                          </a:solidFill>
                          <a:ln w="9525">
                            <a:noFill/>
                          </a:ln>
                        </wps:spPr>
                        <wps:bodyPr upright="1"/>
                      </wps:wsp>
                      <wps:wsp>
                        <wps:cNvPr id="655" name="FreeForm 283"/>
                        <wps:cNvSpPr/>
                        <wps:spPr>
                          <a:xfrm>
                            <a:off x="6055" y="423"/>
                            <a:ext cx="4544" cy="3595"/>
                          </a:xfrm>
                          <a:custGeom>
                            <a:avLst/>
                            <a:gdLst/>
                            <a:ahLst/>
                            <a:cxnLst/>
                            <a:pathLst>
                              <a:path w="4544" h="3595">
                                <a:moveTo>
                                  <a:pt x="1017" y="2855"/>
                                </a:moveTo>
                                <a:lnTo>
                                  <a:pt x="867" y="2484"/>
                                </a:lnTo>
                                <a:moveTo>
                                  <a:pt x="870" y="3595"/>
                                </a:moveTo>
                                <a:lnTo>
                                  <a:pt x="1017" y="3223"/>
                                </a:lnTo>
                                <a:moveTo>
                                  <a:pt x="0" y="2484"/>
                                </a:moveTo>
                                <a:lnTo>
                                  <a:pt x="884" y="2485"/>
                                </a:lnTo>
                                <a:moveTo>
                                  <a:pt x="2239" y="364"/>
                                </a:moveTo>
                                <a:lnTo>
                                  <a:pt x="2768" y="365"/>
                                </a:lnTo>
                                <a:moveTo>
                                  <a:pt x="2768" y="364"/>
                                </a:moveTo>
                                <a:lnTo>
                                  <a:pt x="2769" y="2"/>
                                </a:lnTo>
                                <a:moveTo>
                                  <a:pt x="2239" y="364"/>
                                </a:moveTo>
                                <a:lnTo>
                                  <a:pt x="2240" y="2"/>
                                </a:lnTo>
                                <a:moveTo>
                                  <a:pt x="1832" y="0"/>
                                </a:moveTo>
                                <a:lnTo>
                                  <a:pt x="2239" y="11"/>
                                </a:lnTo>
                                <a:moveTo>
                                  <a:pt x="3201" y="364"/>
                                </a:moveTo>
                                <a:lnTo>
                                  <a:pt x="3730" y="365"/>
                                </a:lnTo>
                                <a:moveTo>
                                  <a:pt x="3730" y="364"/>
                                </a:moveTo>
                                <a:lnTo>
                                  <a:pt x="3731" y="2"/>
                                </a:lnTo>
                                <a:moveTo>
                                  <a:pt x="3201" y="367"/>
                                </a:moveTo>
                                <a:lnTo>
                                  <a:pt x="3202" y="6"/>
                                </a:lnTo>
                                <a:moveTo>
                                  <a:pt x="2769" y="11"/>
                                </a:moveTo>
                                <a:lnTo>
                                  <a:pt x="3202" y="12"/>
                                </a:lnTo>
                                <a:moveTo>
                                  <a:pt x="3731" y="12"/>
                                </a:moveTo>
                                <a:lnTo>
                                  <a:pt x="4088" y="13"/>
                                </a:lnTo>
                                <a:moveTo>
                                  <a:pt x="4088" y="363"/>
                                </a:moveTo>
                                <a:lnTo>
                                  <a:pt x="4089" y="1"/>
                                </a:lnTo>
                                <a:moveTo>
                                  <a:pt x="4089" y="368"/>
                                </a:moveTo>
                                <a:lnTo>
                                  <a:pt x="4544" y="369"/>
                                </a:lnTo>
                              </a:path>
                            </a:pathLst>
                          </a:custGeom>
                          <a:noFill/>
                          <a:ln w="9525" cap="flat" cmpd="sng">
                            <a:solidFill>
                              <a:srgbClr val="000000"/>
                            </a:solidFill>
                            <a:prstDash val="solid"/>
                            <a:headEnd type="none" w="med" len="med"/>
                            <a:tailEnd type="none" w="med" len="med"/>
                          </a:ln>
                        </wps:spPr>
                        <wps:bodyPr upright="1"/>
                      </wps:wsp>
                      <wps:wsp>
                        <wps:cNvPr id="656" name="FreeForm 284"/>
                        <wps:cNvSpPr/>
                        <wps:spPr>
                          <a:xfrm>
                            <a:off x="7826" y="786"/>
                            <a:ext cx="2019" cy="5915"/>
                          </a:xfrm>
                          <a:custGeom>
                            <a:avLst/>
                            <a:gdLst/>
                            <a:ahLst/>
                            <a:cxnLst/>
                            <a:pathLst>
                              <a:path w="2019" h="5915">
                                <a:moveTo>
                                  <a:pt x="120" y="120"/>
                                </a:moveTo>
                                <a:lnTo>
                                  <a:pt x="110" y="100"/>
                                </a:lnTo>
                                <a:lnTo>
                                  <a:pt x="60" y="0"/>
                                </a:lnTo>
                                <a:lnTo>
                                  <a:pt x="0" y="120"/>
                                </a:lnTo>
                                <a:lnTo>
                                  <a:pt x="50" y="120"/>
                                </a:lnTo>
                                <a:lnTo>
                                  <a:pt x="51" y="5915"/>
                                </a:lnTo>
                                <a:lnTo>
                                  <a:pt x="71" y="5915"/>
                                </a:lnTo>
                                <a:lnTo>
                                  <a:pt x="70" y="120"/>
                                </a:lnTo>
                                <a:lnTo>
                                  <a:pt x="120" y="120"/>
                                </a:lnTo>
                                <a:moveTo>
                                  <a:pt x="1057" y="120"/>
                                </a:moveTo>
                                <a:lnTo>
                                  <a:pt x="1047" y="100"/>
                                </a:lnTo>
                                <a:lnTo>
                                  <a:pt x="997" y="0"/>
                                </a:lnTo>
                                <a:lnTo>
                                  <a:pt x="937" y="120"/>
                                </a:lnTo>
                                <a:lnTo>
                                  <a:pt x="987" y="120"/>
                                </a:lnTo>
                                <a:lnTo>
                                  <a:pt x="988" y="5915"/>
                                </a:lnTo>
                                <a:lnTo>
                                  <a:pt x="1008" y="5915"/>
                                </a:lnTo>
                                <a:lnTo>
                                  <a:pt x="1007" y="120"/>
                                </a:lnTo>
                                <a:lnTo>
                                  <a:pt x="1057" y="120"/>
                                </a:lnTo>
                                <a:moveTo>
                                  <a:pt x="2019" y="126"/>
                                </a:moveTo>
                                <a:lnTo>
                                  <a:pt x="2009" y="106"/>
                                </a:lnTo>
                                <a:lnTo>
                                  <a:pt x="1959" y="6"/>
                                </a:lnTo>
                                <a:lnTo>
                                  <a:pt x="1899" y="126"/>
                                </a:lnTo>
                                <a:lnTo>
                                  <a:pt x="1949" y="126"/>
                                </a:lnTo>
                                <a:lnTo>
                                  <a:pt x="1947" y="5915"/>
                                </a:lnTo>
                                <a:lnTo>
                                  <a:pt x="1967" y="5915"/>
                                </a:lnTo>
                                <a:lnTo>
                                  <a:pt x="1969" y="126"/>
                                </a:lnTo>
                                <a:lnTo>
                                  <a:pt x="2019" y="126"/>
                                </a:lnTo>
                              </a:path>
                            </a:pathLst>
                          </a:custGeom>
                          <a:solidFill>
                            <a:srgbClr val="000000"/>
                          </a:solidFill>
                          <a:ln w="9525">
                            <a:noFill/>
                          </a:ln>
                        </wps:spPr>
                        <wps:bodyPr upright="1"/>
                      </wps:wsp>
                      <wps:wsp>
                        <wps:cNvPr id="657" name="FreeForm 285"/>
                        <wps:cNvSpPr/>
                        <wps:spPr>
                          <a:xfrm>
                            <a:off x="3522" y="1416"/>
                            <a:ext cx="6942" cy="5021"/>
                          </a:xfrm>
                          <a:custGeom>
                            <a:avLst/>
                            <a:gdLst/>
                            <a:ahLst/>
                            <a:cxnLst/>
                            <a:pathLst>
                              <a:path w="6942" h="5021">
                                <a:moveTo>
                                  <a:pt x="5302" y="372"/>
                                </a:moveTo>
                                <a:lnTo>
                                  <a:pt x="5423" y="0"/>
                                </a:lnTo>
                                <a:moveTo>
                                  <a:pt x="5423" y="0"/>
                                </a:moveTo>
                                <a:lnTo>
                                  <a:pt x="6264" y="2"/>
                                </a:lnTo>
                                <a:moveTo>
                                  <a:pt x="6360" y="372"/>
                                </a:moveTo>
                                <a:lnTo>
                                  <a:pt x="6261" y="2"/>
                                </a:lnTo>
                                <a:moveTo>
                                  <a:pt x="4513" y="2899"/>
                                </a:moveTo>
                                <a:lnTo>
                                  <a:pt x="5297" y="2900"/>
                                </a:lnTo>
                                <a:moveTo>
                                  <a:pt x="3550" y="2230"/>
                                </a:moveTo>
                                <a:lnTo>
                                  <a:pt x="4365" y="2231"/>
                                </a:lnTo>
                                <a:moveTo>
                                  <a:pt x="4365" y="3269"/>
                                </a:moveTo>
                                <a:lnTo>
                                  <a:pt x="4513" y="2897"/>
                                </a:lnTo>
                                <a:moveTo>
                                  <a:pt x="4537" y="2602"/>
                                </a:moveTo>
                                <a:lnTo>
                                  <a:pt x="4362" y="2230"/>
                                </a:lnTo>
                                <a:moveTo>
                                  <a:pt x="2533" y="1139"/>
                                </a:moveTo>
                                <a:lnTo>
                                  <a:pt x="6942" y="1140"/>
                                </a:lnTo>
                                <a:moveTo>
                                  <a:pt x="4537" y="2602"/>
                                </a:moveTo>
                                <a:lnTo>
                                  <a:pt x="6942" y="2603"/>
                                </a:lnTo>
                                <a:moveTo>
                                  <a:pt x="25" y="2602"/>
                                </a:moveTo>
                                <a:lnTo>
                                  <a:pt x="3417" y="2604"/>
                                </a:lnTo>
                                <a:moveTo>
                                  <a:pt x="0" y="1140"/>
                                </a:moveTo>
                                <a:lnTo>
                                  <a:pt x="1444" y="1139"/>
                                </a:lnTo>
                                <a:moveTo>
                                  <a:pt x="25" y="3269"/>
                                </a:moveTo>
                                <a:lnTo>
                                  <a:pt x="4362" y="3271"/>
                                </a:lnTo>
                                <a:moveTo>
                                  <a:pt x="5478" y="3268"/>
                                </a:moveTo>
                                <a:lnTo>
                                  <a:pt x="5302" y="2897"/>
                                </a:lnTo>
                                <a:moveTo>
                                  <a:pt x="5478" y="3271"/>
                                </a:moveTo>
                                <a:lnTo>
                                  <a:pt x="6942" y="3268"/>
                                </a:lnTo>
                                <a:moveTo>
                                  <a:pt x="3403" y="4060"/>
                                </a:moveTo>
                                <a:lnTo>
                                  <a:pt x="3551" y="3688"/>
                                </a:lnTo>
                                <a:moveTo>
                                  <a:pt x="3551" y="3688"/>
                                </a:moveTo>
                                <a:lnTo>
                                  <a:pt x="6942" y="3689"/>
                                </a:lnTo>
                                <a:moveTo>
                                  <a:pt x="556" y="5020"/>
                                </a:moveTo>
                                <a:lnTo>
                                  <a:pt x="4362" y="5021"/>
                                </a:lnTo>
                                <a:moveTo>
                                  <a:pt x="552" y="5021"/>
                                </a:moveTo>
                                <a:lnTo>
                                  <a:pt x="434" y="4650"/>
                                </a:lnTo>
                                <a:moveTo>
                                  <a:pt x="42" y="4648"/>
                                </a:moveTo>
                                <a:lnTo>
                                  <a:pt x="434" y="4650"/>
                                </a:lnTo>
                                <a:moveTo>
                                  <a:pt x="4365" y="5019"/>
                                </a:moveTo>
                                <a:lnTo>
                                  <a:pt x="4513" y="4648"/>
                                </a:lnTo>
                                <a:moveTo>
                                  <a:pt x="4519" y="4647"/>
                                </a:moveTo>
                                <a:lnTo>
                                  <a:pt x="5302" y="4648"/>
                                </a:lnTo>
                                <a:moveTo>
                                  <a:pt x="5478" y="5018"/>
                                </a:moveTo>
                                <a:lnTo>
                                  <a:pt x="5302" y="4647"/>
                                </a:lnTo>
                                <a:moveTo>
                                  <a:pt x="5478" y="5018"/>
                                </a:moveTo>
                                <a:lnTo>
                                  <a:pt x="6942" y="5014"/>
                                </a:lnTo>
                              </a:path>
                            </a:pathLst>
                          </a:custGeom>
                          <a:noFill/>
                          <a:ln w="9525" cap="flat" cmpd="sng">
                            <a:solidFill>
                              <a:srgbClr val="000000"/>
                            </a:solidFill>
                            <a:prstDash val="solid"/>
                            <a:headEnd type="none" w="med" len="med"/>
                            <a:tailEnd type="none" w="med" len="med"/>
                          </a:ln>
                        </wps:spPr>
                        <wps:bodyPr upright="1"/>
                      </wps:wsp>
                      <wps:wsp>
                        <wps:cNvPr id="658" name="Text Box 286"/>
                        <wps:cNvSpPr txBox="1"/>
                        <wps:spPr>
                          <a:xfrm>
                            <a:off x="3194" y="419"/>
                            <a:ext cx="411" cy="180"/>
                          </a:xfrm>
                          <a:prstGeom prst="rect">
                            <a:avLst/>
                          </a:prstGeom>
                          <a:noFill/>
                          <a:ln w="9525">
                            <a:noFill/>
                          </a:ln>
                        </wps:spPr>
                        <wps:txbx>
                          <w:txbxContent>
                            <w:p>
                              <w:pPr>
                                <w:spacing w:before="0" w:line="180" w:lineRule="exact"/>
                                <w:ind w:left="0" w:right="0" w:firstLine="0"/>
                                <w:jc w:val="left"/>
                                <w:rPr>
                                  <w:sz w:val="18"/>
                                </w:rPr>
                              </w:pPr>
                              <w:r>
                                <w:rPr>
                                  <w:sz w:val="18"/>
                                </w:rPr>
                                <w:t>Clock</w:t>
                              </w:r>
                            </w:p>
                          </w:txbxContent>
                        </wps:txbx>
                        <wps:bodyPr lIns="0" tIns="0" rIns="0" bIns="0" upright="1"/>
                      </wps:wsp>
                      <wps:wsp>
                        <wps:cNvPr id="659" name="Text Box 287"/>
                        <wps:cNvSpPr txBox="1"/>
                        <wps:spPr>
                          <a:xfrm>
                            <a:off x="3197" y="1680"/>
                            <a:ext cx="820" cy="180"/>
                          </a:xfrm>
                          <a:prstGeom prst="rect">
                            <a:avLst/>
                          </a:prstGeom>
                          <a:noFill/>
                          <a:ln w="9525">
                            <a:noFill/>
                          </a:ln>
                        </wps:spPr>
                        <wps:txbx>
                          <w:txbxContent>
                            <w:p>
                              <w:pPr>
                                <w:tabs>
                                  <w:tab w:val="left" w:pos="317"/>
                                  <w:tab w:val="left" w:pos="799"/>
                                </w:tabs>
                                <w:spacing w:before="0" w:line="180" w:lineRule="exact"/>
                                <w:ind w:left="0" w:right="0" w:firstLine="0"/>
                                <w:jc w:val="left"/>
                                <w:rPr>
                                  <w:sz w:val="18"/>
                                </w:rPr>
                              </w:pPr>
                              <w:r>
                                <w:rPr>
                                  <w:sz w:val="18"/>
                                </w:rPr>
                                <w:t>0</w:t>
                              </w:r>
                              <w:r>
                                <w:rPr>
                                  <w:sz w:val="18"/>
                                </w:rPr>
                                <w:tab/>
                              </w:r>
                              <w:r>
                                <w:rPr>
                                  <w:sz w:val="18"/>
                                  <w:u w:val="single"/>
                                </w:rPr>
                                <w:t xml:space="preserve"> </w:t>
                              </w:r>
                              <w:r>
                                <w:rPr>
                                  <w:sz w:val="18"/>
                                  <w:u w:val="single"/>
                                </w:rPr>
                                <w:tab/>
                              </w:r>
                            </w:p>
                          </w:txbxContent>
                        </wps:txbx>
                        <wps:bodyPr lIns="0" tIns="0" rIns="0" bIns="0" upright="1"/>
                      </wps:wsp>
                      <wps:wsp>
                        <wps:cNvPr id="660" name="Text Box 288"/>
                        <wps:cNvSpPr txBox="1"/>
                        <wps:spPr>
                          <a:xfrm>
                            <a:off x="5062" y="1680"/>
                            <a:ext cx="3819" cy="180"/>
                          </a:xfrm>
                          <a:prstGeom prst="rect">
                            <a:avLst/>
                          </a:prstGeom>
                          <a:noFill/>
                          <a:ln w="9525">
                            <a:noFill/>
                          </a:ln>
                        </wps:spPr>
                        <wps:txbx>
                          <w:txbxContent>
                            <w:p>
                              <w:pPr>
                                <w:tabs>
                                  <w:tab w:val="left" w:pos="3798"/>
                                </w:tabs>
                                <w:spacing w:before="0" w:line="180" w:lineRule="exact"/>
                                <w:ind w:left="0" w:right="0" w:firstLine="0"/>
                                <w:jc w:val="left"/>
                                <w:rPr>
                                  <w:sz w:val="18"/>
                                </w:rPr>
                              </w:pPr>
                              <w:r>
                                <w:rPr>
                                  <w:sz w:val="18"/>
                                  <w:u w:val="single"/>
                                </w:rPr>
                                <w:t xml:space="preserve"> </w:t>
                              </w:r>
                              <w:r>
                                <w:rPr>
                                  <w:sz w:val="18"/>
                                  <w:u w:val="single"/>
                                </w:rPr>
                                <w:tab/>
                              </w:r>
                            </w:p>
                          </w:txbxContent>
                        </wps:txbx>
                        <wps:bodyPr lIns="0" tIns="0" rIns="0" bIns="0" upright="1"/>
                      </wps:wsp>
                      <wps:wsp>
                        <wps:cNvPr id="661" name="Text Box 289"/>
                        <wps:cNvSpPr txBox="1"/>
                        <wps:spPr>
                          <a:xfrm>
                            <a:off x="9874" y="1680"/>
                            <a:ext cx="716" cy="180"/>
                          </a:xfrm>
                          <a:prstGeom prst="rect">
                            <a:avLst/>
                          </a:prstGeom>
                          <a:noFill/>
                          <a:ln w="9525">
                            <a:noFill/>
                          </a:ln>
                        </wps:spPr>
                        <wps:txbx>
                          <w:txbxContent>
                            <w:p>
                              <w:pPr>
                                <w:tabs>
                                  <w:tab w:val="left" w:pos="695"/>
                                </w:tabs>
                                <w:spacing w:before="0" w:line="180" w:lineRule="exact"/>
                                <w:ind w:left="0" w:right="0" w:firstLine="0"/>
                                <w:jc w:val="left"/>
                                <w:rPr>
                                  <w:sz w:val="18"/>
                                </w:rPr>
                              </w:pPr>
                              <w:r>
                                <w:rPr>
                                  <w:sz w:val="18"/>
                                  <w:u w:val="single"/>
                                </w:rPr>
                                <w:t xml:space="preserve"> </w:t>
                              </w:r>
                              <w:r>
                                <w:rPr>
                                  <w:sz w:val="18"/>
                                  <w:u w:val="single"/>
                                </w:rPr>
                                <w:tab/>
                              </w:r>
                            </w:p>
                          </w:txbxContent>
                        </wps:txbx>
                        <wps:bodyPr lIns="0" tIns="0" rIns="0" bIns="0" upright="1"/>
                      </wps:wsp>
                      <wps:wsp>
                        <wps:cNvPr id="662" name="Text Box 290"/>
                        <wps:cNvSpPr txBox="1"/>
                        <wps:spPr>
                          <a:xfrm>
                            <a:off x="3144" y="2469"/>
                            <a:ext cx="113" cy="180"/>
                          </a:xfrm>
                          <a:prstGeom prst="rect">
                            <a:avLst/>
                          </a:prstGeom>
                          <a:noFill/>
                          <a:ln w="9525">
                            <a:noFill/>
                          </a:ln>
                        </wps:spPr>
                        <wps:txbx>
                          <w:txbxContent>
                            <w:p>
                              <w:pPr>
                                <w:spacing w:before="0" w:line="180" w:lineRule="exact"/>
                                <w:ind w:left="0" w:right="0" w:firstLine="0"/>
                                <w:jc w:val="left"/>
                                <w:rPr>
                                  <w:sz w:val="18"/>
                                </w:rPr>
                              </w:pPr>
                              <w:r>
                                <w:rPr>
                                  <w:spacing w:val="1"/>
                                  <w:sz w:val="18"/>
                                </w:rPr>
                                <w:t>1</w:t>
                              </w:r>
                            </w:p>
                          </w:txbxContent>
                        </wps:txbx>
                        <wps:bodyPr lIns="0" tIns="0" rIns="0" bIns="0" upright="1"/>
                      </wps:wsp>
                      <wps:wsp>
                        <wps:cNvPr id="663" name="Text Box 291"/>
                        <wps:cNvSpPr txBox="1"/>
                        <wps:spPr>
                          <a:xfrm>
                            <a:off x="3144" y="3172"/>
                            <a:ext cx="2855" cy="180"/>
                          </a:xfrm>
                          <a:prstGeom prst="rect">
                            <a:avLst/>
                          </a:prstGeom>
                          <a:noFill/>
                          <a:ln w="9525">
                            <a:noFill/>
                          </a:ln>
                        </wps:spPr>
                        <wps:txbx>
                          <w:txbxContent>
                            <w:p>
                              <w:pPr>
                                <w:tabs>
                                  <w:tab w:val="left" w:pos="367"/>
                                  <w:tab w:val="left" w:pos="2834"/>
                                </w:tabs>
                                <w:spacing w:before="0" w:line="180" w:lineRule="exact"/>
                                <w:ind w:left="0" w:right="0" w:firstLine="0"/>
                                <w:jc w:val="left"/>
                                <w:rPr>
                                  <w:sz w:val="18"/>
                                </w:rPr>
                              </w:pPr>
                              <w:r>
                                <w:rPr>
                                  <w:sz w:val="18"/>
                                </w:rPr>
                                <w:t>2</w:t>
                              </w:r>
                              <w:r>
                                <w:rPr>
                                  <w:sz w:val="18"/>
                                </w:rPr>
                                <w:tab/>
                              </w:r>
                              <w:r>
                                <w:rPr>
                                  <w:sz w:val="18"/>
                                  <w:u w:val="single"/>
                                </w:rPr>
                                <w:t xml:space="preserve"> </w:t>
                              </w:r>
                              <w:r>
                                <w:rPr>
                                  <w:sz w:val="18"/>
                                  <w:u w:val="single"/>
                                </w:rPr>
                                <w:tab/>
                              </w:r>
                            </w:p>
                          </w:txbxContent>
                        </wps:txbx>
                        <wps:bodyPr lIns="0" tIns="0" rIns="0" bIns="0" upright="1"/>
                      </wps:wsp>
                      <wps:wsp>
                        <wps:cNvPr id="664" name="Text Box 292"/>
                        <wps:cNvSpPr txBox="1"/>
                        <wps:spPr>
                          <a:xfrm>
                            <a:off x="7064" y="3172"/>
                            <a:ext cx="3464" cy="180"/>
                          </a:xfrm>
                          <a:prstGeom prst="rect">
                            <a:avLst/>
                          </a:prstGeom>
                          <a:noFill/>
                          <a:ln w="9525">
                            <a:noFill/>
                          </a:ln>
                        </wps:spPr>
                        <wps:txbx>
                          <w:txbxContent>
                            <w:p>
                              <w:pPr>
                                <w:tabs>
                                  <w:tab w:val="left" w:pos="3443"/>
                                </w:tabs>
                                <w:spacing w:before="0" w:line="180" w:lineRule="exact"/>
                                <w:ind w:left="0" w:right="0" w:firstLine="0"/>
                                <w:jc w:val="left"/>
                                <w:rPr>
                                  <w:sz w:val="18"/>
                                </w:rPr>
                              </w:pPr>
                              <w:r>
                                <w:rPr>
                                  <w:sz w:val="18"/>
                                  <w:u w:val="single"/>
                                </w:rPr>
                                <w:t xml:space="preserve"> </w:t>
                              </w:r>
                              <w:r>
                                <w:rPr>
                                  <w:sz w:val="18"/>
                                  <w:u w:val="single"/>
                                </w:rPr>
                                <w:tab/>
                              </w:r>
                            </w:p>
                          </w:txbxContent>
                        </wps:txbx>
                        <wps:bodyPr lIns="0" tIns="0" rIns="0" bIns="0" upright="1"/>
                      </wps:wsp>
                      <wps:wsp>
                        <wps:cNvPr id="665" name="Text Box 293"/>
                        <wps:cNvSpPr txBox="1"/>
                        <wps:spPr>
                          <a:xfrm>
                            <a:off x="3144" y="3938"/>
                            <a:ext cx="113" cy="180"/>
                          </a:xfrm>
                          <a:prstGeom prst="rect">
                            <a:avLst/>
                          </a:prstGeom>
                          <a:noFill/>
                          <a:ln w="9525">
                            <a:noFill/>
                          </a:ln>
                        </wps:spPr>
                        <wps:txbx>
                          <w:txbxContent>
                            <w:p>
                              <w:pPr>
                                <w:spacing w:before="0" w:line="180" w:lineRule="exact"/>
                                <w:ind w:left="0" w:right="0" w:firstLine="0"/>
                                <w:jc w:val="left"/>
                                <w:rPr>
                                  <w:sz w:val="18"/>
                                </w:rPr>
                              </w:pPr>
                              <w:r>
                                <w:rPr>
                                  <w:spacing w:val="1"/>
                                  <w:sz w:val="18"/>
                                </w:rPr>
                                <w:t>3</w:t>
                              </w:r>
                            </w:p>
                          </w:txbxContent>
                        </wps:txbx>
                        <wps:bodyPr lIns="0" tIns="0" rIns="0" bIns="0" upright="1"/>
                      </wps:wsp>
                      <wps:wsp>
                        <wps:cNvPr id="666" name="Text Box 294"/>
                        <wps:cNvSpPr txBox="1"/>
                        <wps:spPr>
                          <a:xfrm>
                            <a:off x="3175" y="4639"/>
                            <a:ext cx="113" cy="180"/>
                          </a:xfrm>
                          <a:prstGeom prst="rect">
                            <a:avLst/>
                          </a:prstGeom>
                          <a:noFill/>
                          <a:ln w="9525">
                            <a:noFill/>
                          </a:ln>
                        </wps:spPr>
                        <wps:txbx>
                          <w:txbxContent>
                            <w:p>
                              <w:pPr>
                                <w:spacing w:before="0" w:line="180" w:lineRule="exact"/>
                                <w:ind w:left="0" w:right="0" w:firstLine="0"/>
                                <w:jc w:val="left"/>
                                <w:rPr>
                                  <w:sz w:val="18"/>
                                </w:rPr>
                              </w:pPr>
                              <w:r>
                                <w:rPr>
                                  <w:spacing w:val="1"/>
                                  <w:sz w:val="18"/>
                                </w:rPr>
                                <w:t>4</w:t>
                              </w:r>
                            </w:p>
                          </w:txbxContent>
                        </wps:txbx>
                        <wps:bodyPr lIns="0" tIns="0" rIns="0" bIns="0" upright="1"/>
                      </wps:wsp>
                      <wps:wsp>
                        <wps:cNvPr id="667" name="Text Box 295"/>
                        <wps:cNvSpPr txBox="1"/>
                        <wps:spPr>
                          <a:xfrm>
                            <a:off x="3158" y="5357"/>
                            <a:ext cx="3844" cy="180"/>
                          </a:xfrm>
                          <a:prstGeom prst="rect">
                            <a:avLst/>
                          </a:prstGeom>
                          <a:noFill/>
                          <a:ln w="9525">
                            <a:noFill/>
                          </a:ln>
                        </wps:spPr>
                        <wps:txbx>
                          <w:txbxContent>
                            <w:p>
                              <w:pPr>
                                <w:tabs>
                                  <w:tab w:val="left" w:pos="397"/>
                                  <w:tab w:val="left" w:pos="3823"/>
                                </w:tabs>
                                <w:spacing w:before="0" w:line="180" w:lineRule="exact"/>
                                <w:ind w:left="0" w:right="0" w:firstLine="0"/>
                                <w:jc w:val="left"/>
                                <w:rPr>
                                  <w:sz w:val="18"/>
                                </w:rPr>
                              </w:pPr>
                              <w:r>
                                <w:rPr>
                                  <w:sz w:val="18"/>
                                </w:rPr>
                                <w:t>3</w:t>
                              </w:r>
                              <w:r>
                                <w:rPr>
                                  <w:sz w:val="18"/>
                                </w:rPr>
                                <w:tab/>
                              </w:r>
                              <w:r>
                                <w:rPr>
                                  <w:sz w:val="18"/>
                                  <w:u w:val="single"/>
                                </w:rPr>
                                <w:t xml:space="preserve"> </w:t>
                              </w:r>
                              <w:r>
                                <w:rPr>
                                  <w:sz w:val="18"/>
                                  <w:u w:val="single"/>
                                </w:rPr>
                                <w:tab/>
                              </w:r>
                            </w:p>
                          </w:txbxContent>
                        </wps:txbx>
                        <wps:bodyPr lIns="0" tIns="0" rIns="0" bIns="0" upright="1"/>
                      </wps:wsp>
                      <wps:wsp>
                        <wps:cNvPr id="668" name="Text Box 296"/>
                        <wps:cNvSpPr txBox="1"/>
                        <wps:spPr>
                          <a:xfrm>
                            <a:off x="3148" y="5983"/>
                            <a:ext cx="198" cy="180"/>
                          </a:xfrm>
                          <a:prstGeom prst="rect">
                            <a:avLst/>
                          </a:prstGeom>
                          <a:noFill/>
                          <a:ln w="9525">
                            <a:noFill/>
                          </a:ln>
                        </wps:spPr>
                        <wps:txbx>
                          <w:txbxContent>
                            <w:p>
                              <w:pPr>
                                <w:spacing w:before="0" w:line="180" w:lineRule="exact"/>
                                <w:ind w:left="0" w:right="0" w:firstLine="0"/>
                                <w:jc w:val="left"/>
                                <w:rPr>
                                  <w:sz w:val="18"/>
                                </w:rPr>
                              </w:pPr>
                              <w:r>
                                <w:rPr>
                                  <w:sz w:val="18"/>
                                </w:rPr>
                                <w:t>SC</w:t>
                              </w:r>
                            </w:p>
                          </w:txbxContent>
                        </wps:txbx>
                        <wps:bodyPr lIns="0" tIns="0" rIns="0" bIns="0" upright="1"/>
                      </wps:wsp>
                    </wpg:wgp>
                  </a:graphicData>
                </a:graphic>
              </wp:anchor>
            </w:drawing>
          </mc:Choice>
          <mc:Fallback>
            <w:pict>
              <v:group id="Group 276" o:spid="_x0000_s1026" o:spt="203" style="position:absolute;left:0pt;margin-left:157.2pt;margin-top:20.8pt;height:314.3pt;width:373.15pt;mso-position-horizontal-relative:page;z-index:-290816;mso-width-relative:page;mso-height-relative:page;" coordorigin="3144,416" coordsize="7463,6286" o:gfxdata="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">
                <o:lock v:ext="edit" aspectratio="f"/>
                <v:shape id="FreeForm 277" o:spid="_x0000_s1026" o:spt="100" style="position:absolute;left:3422;top:424;height:367;width:1986;" filled="f" stroked="t" coordsize="1986,367" o:gfxdata="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dNbkugAAANwA&#10;AAAPAAAAAAAAAAEAIAAAACIAAABkcnMvZG93bnJldi54bWxQSwECFAAUAAAACACHTuJAMy8FnjsA&#10;AAA5AAAAEAAAAAAAAAABACAAAAAJAQAAZHJzL3NoYXBleG1sLnhtbFBLBQYAAAAABgAGAFsBAACz&#10;AwAAAAA=&#10;" path="m0,363l530,365m530,5l1012,6m530,366l530,5m1011,363l1012,1m1542,366l1543,5m1011,366l1540,367m1543,0l1986,6e">
                  <v:fill on="f" focussize="0,0"/>
                  <v:stroke color="#000000" joinstyle="round"/>
                  <v:imagedata o:title=""/>
                  <o:lock v:ext="edit" aspectratio="f"/>
                </v:shape>
                <v:shape id="FreeForm 278" o:spid="_x0000_s1026" o:spt="100" style="position:absolute;left:3896;top:786;height:5915;width:1131;" fillcolor="#000000" filled="t" stroked="f" coordsize="1131,5915" o:gfxdata="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KxrL4A&#10;AADcAAAADwAAAAAAAAABACAAAAAiAAAAZHJzL2Rvd25yZXYueG1sUEsBAhQAFAAAAAgAh07iQDMv&#10;BZ47AAAAOQAAABAAAAAAAAAAAQAgAAAADQEAAGRycy9zaGFwZXhtbC54bWxQSwUGAAAAAAYABgBb&#10;AQAAtwMAAAAA&#10;" path="m120,126l110,106,60,6,0,126,50,126,46,5915,66,5915,70,126,120,126m1131,120l1121,100,1071,0,1011,120,1061,120,1056,5915,1076,5915,1081,120,1131,120e">
                  <v:fill on="t" focussize="0,0"/>
                  <v:stroke on="f"/>
                  <v:imagedata o:title=""/>
                  <o:lock v:ext="edit" aspectratio="f"/>
                </v:shape>
                <v:shape id="FreeForm 279" o:spid="_x0000_s1026" o:spt="100" style="position:absolute;left:3956;top:1415;height:1140;width:1129;" filled="f" stroked="t" coordsize="1129,1140" o:gfxdata="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0rsNL4A&#10;AADcAAAADwAAAAAAAAABACAAAAAiAAAAZHJzL2Rvd25yZXYueG1sUEsBAhQAFAAAAAgAh07iQDMv&#10;BZ47AAAAOQAAABAAAAAAAAAAAQAgAAAADQEAAGRycy9zaGFwZXhtbC54bWxQSwUGAAAAAAYABgBb&#10;AQAAtwMAAAAA&#10;" path="m0,372l118,0m122,0l1006,1m1106,373l1008,1m1010,1140l1129,766e">
                  <v:fill on="f" focussize="0,0"/>
                  <v:stroke color="#000000" joinstyle="round"/>
                  <v:imagedata o:title=""/>
                  <o:lock v:ext="edit" aspectratio="f"/>
                </v:shape>
                <v:shape id="FreeForm 280" o:spid="_x0000_s1026" o:spt="100" style="position:absolute;left:5877;top:791;height:5910;width:120;" fillcolor="#000000" filled="t" stroked="f" coordsize="120,5910" o:gfxdata="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5vNe/&#10;AAAA3AAAAA8AAAAAAAAAAQAgAAAAIgAAAGRycy9kb3ducmV2LnhtbFBLAQIUABQAAAAIAIdO4kAz&#10;LwWeOwAAADkAAAAQAAAAAAAAAAEAIAAAAA4BAABkcnMvc2hhcGV4bWwueG1sUEsFBgAAAAAGAAYA&#10;WwEAALgDAAAAAA==&#10;" path="m70,100l50,100,51,5910,71,5910,70,100xm60,0l0,120,50,120,50,100,110,100,60,0xm110,100l70,100,70,120,120,120,110,100xe">
                  <v:fill on="t" focussize="0,0"/>
                  <v:stroke on="f"/>
                  <v:imagedata o:title=""/>
                  <o:lock v:ext="edit" aspectratio="f"/>
                </v:shape>
                <v:shape id="FreeForm 281" o:spid="_x0000_s1026" o:spt="100" style="position:absolute;left:5085;top:2183;height:1096;width:970;" filled="f" stroked="t" coordsize="970,1096" o:gfxdata="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DsmW/&#10;AAAA3AAAAA8AAAAAAAAAAQAgAAAAIgAAAGRycy9kb3ducmV2LnhtbFBLAQIUABQAAAAIAIdO4kAz&#10;LwWeOwAAADkAAAAQAAAAAAAAAAEAIAAAAA4BAABkcnMvc2hhcGV4bWwueG1sUEsFBgAAAAAGAAYA&#10;WwEAALgDAAAAAA==&#10;" path="m952,372l850,0m850,1096l970,724m0,0l850,1e">
                  <v:fill on="f" focussize="0,0"/>
                  <v:stroke color="#000000" joinstyle="round"/>
                  <v:imagedata o:title=""/>
                  <o:lock v:ext="edit" aspectratio="f"/>
                </v:shape>
                <v:shape id="FreeForm 282" o:spid="_x0000_s1026" o:spt="100" style="position:absolute;left:6864;top:792;height:5909;width:120;" fillcolor="#000000" filled="t" stroked="f" coordsize="120,5909" o:gfxdata="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wu4sr4A&#10;AADcAAAADwAAAAAAAAABACAAAAAiAAAAZHJzL2Rvd25yZXYueG1sUEsBAhQAFAAAAAgAh07iQDMv&#10;BZ47AAAAOQAAABAAAAAAAAAAAQAgAAAADQEAAGRycy9zaGFwZXhtbC54bWxQSwUGAAAAAAYABgBb&#10;AQAAtwMAAAAA&#10;" path="m70,100l50,100,48,5909,68,5909,70,100xm60,0l0,120,50,120,50,100,110,100,60,0xm110,100l70,100,70,120,120,120,110,100xe">
                  <v:fill on="t" focussize="0,0"/>
                  <v:stroke on="f"/>
                  <v:imagedata o:title=""/>
                  <o:lock v:ext="edit" aspectratio="f"/>
                </v:shape>
                <v:shape id="FreeForm 283" o:spid="_x0000_s1026" o:spt="100" style="position:absolute;left:6055;top:423;height:3595;width:4544;" filled="f" stroked="t" coordsize="4544,3595" o:gfxdata="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fd78vQAA&#10;ANwAAAAPAAAAAAAAAAEAIAAAACIAAABkcnMvZG93bnJldi54bWxQSwECFAAUAAAACACHTuJAMy8F&#10;njsAAAA5AAAAEAAAAAAAAAABACAAAAAMAQAAZHJzL3NoYXBleG1sLnhtbFBLBQYAAAAABgAGAFsB&#10;AAC2AwAAAAA=&#10;" path="m1017,2855l867,2484m870,3595l1017,3223m0,2484l884,2485m2239,364l2768,365m2768,364l2769,2m2239,364l2240,2m1832,0l2239,11m3201,364l3730,365m3730,364l3731,2m3201,367l3202,6m2769,11l3202,12m3731,12l4088,13m4088,363l4089,1m4089,368l4544,369e">
                  <v:fill on="f" focussize="0,0"/>
                  <v:stroke color="#000000" joinstyle="round"/>
                  <v:imagedata o:title=""/>
                  <o:lock v:ext="edit" aspectratio="f"/>
                </v:shape>
                <v:shape id="FreeForm 284" o:spid="_x0000_s1026" o:spt="100" style="position:absolute;left:7826;top:786;height:5915;width:2019;" fillcolor="#000000" filled="t" stroked="f" coordsize="2019,5915" o:gfxdata="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aVe8AAAA&#10;3AAAAA8AAAAAAAAAAQAgAAAAIgAAAGRycy9kb3ducmV2LnhtbFBLAQIUABQAAAAIAIdO4kAzLwWe&#10;OwAAADkAAAAQAAAAAAAAAAEAIAAAAAsBAABkcnMvc2hhcGV4bWwueG1sUEsFBgAAAAAGAAYAWwEA&#10;ALUDAAAAAA==&#10;" path="m120,120l110,100,60,0,0,120,50,120,51,5915,71,5915,70,120,120,120m1057,120l1047,100,997,0,937,120,987,120,988,5915,1008,5915,1007,120,1057,120m2019,126l2009,106,1959,6,1899,126,1949,126,1947,5915,1967,5915,1969,126,2019,126e">
                  <v:fill on="t" focussize="0,0"/>
                  <v:stroke on="f"/>
                  <v:imagedata o:title=""/>
                  <o:lock v:ext="edit" aspectratio="f"/>
                </v:shape>
                <v:shape id="FreeForm 285" o:spid="_x0000_s1026" o:spt="100" style="position:absolute;left:3522;top:1416;height:5021;width:6942;" filled="f" stroked="t" coordsize="6942,5021" o:gfxdata="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NZs9&#10;wAAAANwAAAAPAAAAAAAAAAEAIAAAACIAAABkcnMvZG93bnJldi54bWxQSwECFAAUAAAACACHTuJA&#10;My8FnjsAAAA5AAAAEAAAAAAAAAABACAAAAAPAQAAZHJzL3NoYXBleG1sLnhtbFBLBQYAAAAABgAG&#10;AFsBAAC5AwAAAAA=&#10;" path="m5302,372l5423,0m5423,0l6264,2m6360,372l6261,2m4513,2899l5297,2900m3550,2230l4365,2231m4365,3269l4513,2897m4537,2602l4362,2230m2533,1139l6942,1140m4537,2602l6942,2603m25,2602l3417,2604m0,1140l1444,1139m25,3269l4362,3271m5478,3268l5302,2897m5478,3271l6942,3268m3403,4060l3551,3688m3551,3688l6942,3689m556,5020l4362,5021m552,5021l434,4650m42,4648l434,4650m4365,5019l4513,4648m4519,4647l5302,4648m5478,5018l5302,4647m5478,5018l6942,5014e">
                  <v:fill on="f" focussize="0,0"/>
                  <v:stroke color="#000000" joinstyle="round"/>
                  <v:imagedata o:title=""/>
                  <o:lock v:ext="edit" aspectratio="f"/>
                </v:shape>
                <v:shape id="Text Box 286" o:spid="_x0000_s1026" o:spt="202" type="#_x0000_t202" style="position:absolute;left:3194;top:419;height:180;width:411;" filled="f" stroked="f" coordsize="21600,21600" o:gfxdata="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4H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80" w:lineRule="exact"/>
                          <w:ind w:left="0" w:right="0" w:firstLine="0"/>
                          <w:jc w:val="left"/>
                          <w:rPr>
                            <w:sz w:val="18"/>
                          </w:rPr>
                        </w:pPr>
                        <w:r>
                          <w:rPr>
                            <w:sz w:val="18"/>
                          </w:rPr>
                          <w:t>Clock</w:t>
                        </w:r>
                      </w:p>
                    </w:txbxContent>
                  </v:textbox>
                </v:shape>
                <v:shape id="Text Box 287" o:spid="_x0000_s1026" o:spt="202" type="#_x0000_t202" style="position:absolute;left:3197;top:1680;height:180;width:820;" filled="f" stroked="f" coordsize="21600,21600" o:gfxdata="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jHY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tabs>
                            <w:tab w:val="left" w:pos="317"/>
                            <w:tab w:val="left" w:pos="799"/>
                          </w:tabs>
                          <w:spacing w:before="0" w:line="180" w:lineRule="exact"/>
                          <w:ind w:left="0" w:right="0" w:firstLine="0"/>
                          <w:jc w:val="left"/>
                          <w:rPr>
                            <w:sz w:val="18"/>
                          </w:rPr>
                        </w:pPr>
                        <w:r>
                          <w:rPr>
                            <w:sz w:val="18"/>
                          </w:rPr>
                          <w:t>0</w:t>
                        </w:r>
                        <w:r>
                          <w:rPr>
                            <w:sz w:val="18"/>
                          </w:rPr>
                          <w:tab/>
                        </w:r>
                        <w:r>
                          <w:rPr>
                            <w:sz w:val="18"/>
                            <w:u w:val="single"/>
                          </w:rPr>
                          <w:t xml:space="preserve"> </w:t>
                        </w:r>
                        <w:r>
                          <w:rPr>
                            <w:sz w:val="18"/>
                            <w:u w:val="single"/>
                          </w:rPr>
                          <w:tab/>
                        </w:r>
                      </w:p>
                    </w:txbxContent>
                  </v:textbox>
                </v:shape>
                <v:shape id="Text Box 288" o:spid="_x0000_s1026" o:spt="202" type="#_x0000_t202" style="position:absolute;left:5062;top:1680;height:180;width:3819;" filled="f" stroked="f" coordsize="21600,21600" o:gfxdata="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V+p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tabs>
                            <w:tab w:val="left" w:pos="3798"/>
                          </w:tabs>
                          <w:spacing w:before="0" w:line="180" w:lineRule="exact"/>
                          <w:ind w:left="0" w:right="0" w:firstLine="0"/>
                          <w:jc w:val="left"/>
                          <w:rPr>
                            <w:sz w:val="18"/>
                          </w:rPr>
                        </w:pPr>
                        <w:r>
                          <w:rPr>
                            <w:sz w:val="18"/>
                            <w:u w:val="single"/>
                          </w:rPr>
                          <w:t xml:space="preserve"> </w:t>
                        </w:r>
                        <w:r>
                          <w:rPr>
                            <w:sz w:val="18"/>
                            <w:u w:val="single"/>
                          </w:rPr>
                          <w:tab/>
                        </w:r>
                      </w:p>
                    </w:txbxContent>
                  </v:textbox>
                </v:shape>
                <v:shape id="Text Box 289" o:spid="_x0000_s1026" o:spt="202" type="#_x0000_t202" style="position:absolute;left:9874;top:1680;height:180;width:716;" filled="f" stroked="f" coordsize="21600,21600" o:gfxdata="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nbP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tabs>
                            <w:tab w:val="left" w:pos="695"/>
                          </w:tabs>
                          <w:spacing w:before="0" w:line="180" w:lineRule="exact"/>
                          <w:ind w:left="0" w:right="0" w:firstLine="0"/>
                          <w:jc w:val="left"/>
                          <w:rPr>
                            <w:sz w:val="18"/>
                          </w:rPr>
                        </w:pPr>
                        <w:r>
                          <w:rPr>
                            <w:sz w:val="18"/>
                            <w:u w:val="single"/>
                          </w:rPr>
                          <w:t xml:space="preserve"> </w:t>
                        </w:r>
                        <w:r>
                          <w:rPr>
                            <w:sz w:val="18"/>
                            <w:u w:val="single"/>
                          </w:rPr>
                          <w:tab/>
                        </w:r>
                      </w:p>
                    </w:txbxContent>
                  </v:textbox>
                </v:shape>
                <v:shape id="Text Box 290" o:spid="_x0000_s1026" o:spt="202" type="#_x0000_t202" style="position:absolute;left:3144;top:2469;height:180;width:113;" filled="f" stroked="f" coordsize="21600,21600" o:gfxdata="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rRU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sz w:val="18"/>
                          </w:rPr>
                        </w:pPr>
                        <w:r>
                          <w:rPr>
                            <w:spacing w:val="1"/>
                            <w:sz w:val="18"/>
                          </w:rPr>
                          <w:t>1</w:t>
                        </w:r>
                      </w:p>
                    </w:txbxContent>
                  </v:textbox>
                </v:shape>
                <v:shape id="Text Box 291" o:spid="_x0000_s1026" o:spt="202" type="#_x0000_t202" style="position:absolute;left:3144;top:3172;height:180;width:2855;" filled="f" stroked="f" coordsize="21600,21600" o:gfxdata="UEsDBAoAAAAAAIdO4kAAAAAAAAAAAAAAAAAEAAAAZHJzL1BLAwQUAAAACACHTuJASifg0L8AAADc&#10;AAAADwAAAGRycy9kb3ducmV2LnhtbEWPT2sCMRTE74LfIbxCb5poYb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n4N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tabs>
                            <w:tab w:val="left" w:pos="367"/>
                            <w:tab w:val="left" w:pos="2834"/>
                          </w:tabs>
                          <w:spacing w:before="0" w:line="180" w:lineRule="exact"/>
                          <w:ind w:left="0" w:right="0" w:firstLine="0"/>
                          <w:jc w:val="left"/>
                          <w:rPr>
                            <w:sz w:val="18"/>
                          </w:rPr>
                        </w:pPr>
                        <w:r>
                          <w:rPr>
                            <w:sz w:val="18"/>
                          </w:rPr>
                          <w:t>2</w:t>
                        </w:r>
                        <w:r>
                          <w:rPr>
                            <w:sz w:val="18"/>
                          </w:rPr>
                          <w:tab/>
                        </w:r>
                        <w:r>
                          <w:rPr>
                            <w:sz w:val="18"/>
                            <w:u w:val="single"/>
                          </w:rPr>
                          <w:t xml:space="preserve"> </w:t>
                        </w:r>
                        <w:r>
                          <w:rPr>
                            <w:sz w:val="18"/>
                            <w:u w:val="single"/>
                          </w:rPr>
                          <w:tab/>
                        </w:r>
                      </w:p>
                    </w:txbxContent>
                  </v:textbox>
                </v:shape>
                <v:shape id="Text Box 292" o:spid="_x0000_s1026" o:spt="202" type="#_x0000_t202" style="position:absolute;left:7064;top:3172;height:180;width:3464;" filled="f" stroked="f" coordsize="21600,21600" o:gfxdata="UEsDBAoAAAAAAIdO4kAAAAAAAAAAAAAAAAAEAAAAZHJzL1BLAwQUAAAACACHTuJAxc54pL8AAADc&#10;AAAADwAAAGRycy9kb3ducmV2LnhtbEWPT2sCMRTE74LfIbxCb5ooZb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OeK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tabs>
                            <w:tab w:val="left" w:pos="3443"/>
                          </w:tabs>
                          <w:spacing w:before="0" w:line="180" w:lineRule="exact"/>
                          <w:ind w:left="0" w:right="0" w:firstLine="0"/>
                          <w:jc w:val="left"/>
                          <w:rPr>
                            <w:sz w:val="18"/>
                          </w:rPr>
                        </w:pPr>
                        <w:r>
                          <w:rPr>
                            <w:sz w:val="18"/>
                            <w:u w:val="single"/>
                          </w:rPr>
                          <w:t xml:space="preserve"> </w:t>
                        </w:r>
                        <w:r>
                          <w:rPr>
                            <w:sz w:val="18"/>
                            <w:u w:val="single"/>
                          </w:rPr>
                          <w:tab/>
                        </w:r>
                      </w:p>
                    </w:txbxContent>
                  </v:textbox>
                </v:shape>
                <v:shape id="Text Box 293" o:spid="_x0000_s1026" o:spt="202" type="#_x0000_t202" style="position:absolute;left:3144;top:3938;height:180;width:113;" filled="f" stroked="f" coordsize="21600,21600" o:gfxdata="UEsDBAoAAAAAAIdO4kAAAAAAAAAAAAAAAAAEAAAAZHJzL1BLAwQUAAAACACHTuJAqoLdP78AAADc&#10;AAAADwAAAGRycy9kb3ducmV2LnhtbEWPT2sCMRTE74LfIbxCb5oodL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C3T+/&#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sz w:val="18"/>
                          </w:rPr>
                        </w:pPr>
                        <w:r>
                          <w:rPr>
                            <w:spacing w:val="1"/>
                            <w:sz w:val="18"/>
                          </w:rPr>
                          <w:t>3</w:t>
                        </w:r>
                      </w:p>
                    </w:txbxContent>
                  </v:textbox>
                </v:shape>
                <v:shape id="Text Box 294" o:spid="_x0000_s1026" o:spt="202" type="#_x0000_t202" style="position:absolute;left:3175;top:4639;height:180;width:113;" filled="f" stroked="f" coordsize="21600,21600" o:gfxdata="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BDS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sz w:val="18"/>
                          </w:rPr>
                        </w:pPr>
                        <w:r>
                          <w:rPr>
                            <w:spacing w:val="1"/>
                            <w:sz w:val="18"/>
                          </w:rPr>
                          <w:t>4</w:t>
                        </w:r>
                      </w:p>
                    </w:txbxContent>
                  </v:textbox>
                </v:shape>
                <v:shape id="Text Box 295" o:spid="_x0000_s1026" o:spt="202" type="#_x0000_t202" style="position:absolute;left:3158;top:5357;height:180;width:3844;" filled="f" stroked="f" coordsize="21600,21600" o:gfxdata="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c5t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tabs>
                            <w:tab w:val="left" w:pos="397"/>
                            <w:tab w:val="left" w:pos="3823"/>
                          </w:tabs>
                          <w:spacing w:before="0" w:line="180" w:lineRule="exact"/>
                          <w:ind w:left="0" w:right="0" w:firstLine="0"/>
                          <w:jc w:val="left"/>
                          <w:rPr>
                            <w:sz w:val="18"/>
                          </w:rPr>
                        </w:pPr>
                        <w:r>
                          <w:rPr>
                            <w:sz w:val="18"/>
                          </w:rPr>
                          <w:t>3</w:t>
                        </w:r>
                        <w:r>
                          <w:rPr>
                            <w:sz w:val="18"/>
                          </w:rPr>
                          <w:tab/>
                        </w:r>
                        <w:r>
                          <w:rPr>
                            <w:sz w:val="18"/>
                            <w:u w:val="single"/>
                          </w:rPr>
                          <w:t xml:space="preserve"> </w:t>
                        </w:r>
                        <w:r>
                          <w:rPr>
                            <w:sz w:val="18"/>
                            <w:u w:val="single"/>
                          </w:rPr>
                          <w:tab/>
                        </w:r>
                      </w:p>
                    </w:txbxContent>
                  </v:textbox>
                </v:shape>
                <v:shape id="Text Box 296" o:spid="_x0000_s1026" o:spt="202" type="#_x0000_t202" style="position:absolute;left:3148;top:5983;height:180;width:198;" filled="f" stroked="f" coordsize="21600,21600" o:gfxdata="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Nyo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80" w:lineRule="exact"/>
                          <w:ind w:left="0" w:right="0" w:firstLine="0"/>
                          <w:jc w:val="left"/>
                          <w:rPr>
                            <w:sz w:val="18"/>
                          </w:rPr>
                        </w:pPr>
                        <w:r>
                          <w:rPr>
                            <w:sz w:val="18"/>
                          </w:rPr>
                          <w:t>SC</w:t>
                        </w:r>
                      </w:p>
                    </w:txbxContent>
                  </v:textbox>
                </v:shape>
              </v:group>
            </w:pict>
          </mc:Fallback>
        </mc:AlternateContent>
      </w:r>
      <w:r>
        <w:rPr>
          <w:sz w:val="18"/>
        </w:rPr>
        <w:t>T0</w:t>
      </w:r>
      <w:r>
        <w:rPr>
          <w:sz w:val="18"/>
        </w:rPr>
        <w:tab/>
      </w:r>
      <w:r>
        <w:rPr>
          <w:sz w:val="18"/>
        </w:rPr>
        <w:t>T1</w:t>
      </w:r>
      <w:r>
        <w:rPr>
          <w:sz w:val="18"/>
        </w:rPr>
        <w:tab/>
      </w:r>
      <w:r>
        <w:rPr>
          <w:sz w:val="18"/>
        </w:rPr>
        <w:t>T2</w:t>
      </w:r>
      <w:r>
        <w:rPr>
          <w:sz w:val="18"/>
        </w:rPr>
        <w:tab/>
      </w:r>
      <w:r>
        <w:rPr>
          <w:sz w:val="18"/>
        </w:rPr>
        <w:t>T3</w:t>
      </w:r>
      <w:r>
        <w:rPr>
          <w:sz w:val="18"/>
        </w:rPr>
        <w:tab/>
      </w:r>
      <w:r>
        <w:rPr>
          <w:sz w:val="18"/>
        </w:rPr>
        <w:t>T4</w:t>
      </w:r>
      <w:r>
        <w:rPr>
          <w:sz w:val="18"/>
        </w:rPr>
        <w:tab/>
      </w:r>
      <w:r>
        <w:rPr>
          <w:sz w:val="18"/>
        </w:rPr>
        <w:t>T0</w:t>
      </w:r>
    </w:p>
    <w:p>
      <w:pPr>
        <w:pStyle w:val="6"/>
        <w:spacing w:before="10"/>
        <w:ind w:left="0" w:firstLine="0"/>
        <w:rPr>
          <w:sz w:val="10"/>
        </w:rPr>
      </w:pPr>
    </w:p>
    <w:tbl>
      <w:tblPr>
        <w:tblStyle w:val="10"/>
        <w:tblW w:w="2478" w:type="dxa"/>
        <w:tblInd w:w="47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529"/>
        <w:gridCol w:w="459"/>
        <w:gridCol w:w="528"/>
        <w:gridCol w:w="432"/>
        <w:gridCol w:w="5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339" w:hRule="atLeast"/>
        </w:trPr>
        <w:tc>
          <w:tcPr>
            <w:tcW w:w="529" w:type="dxa"/>
            <w:tcBorders>
              <w:top w:val="nil"/>
            </w:tcBorders>
          </w:tcPr>
          <w:p>
            <w:pPr>
              <w:pStyle w:val="13"/>
              <w:spacing w:line="240" w:lineRule="auto"/>
              <w:rPr>
                <w:rFonts w:ascii="Times New Roman"/>
                <w:sz w:val="22"/>
              </w:rPr>
            </w:pPr>
          </w:p>
        </w:tc>
        <w:tc>
          <w:tcPr>
            <w:tcW w:w="459" w:type="dxa"/>
            <w:tcBorders>
              <w:bottom w:val="nil"/>
            </w:tcBorders>
          </w:tcPr>
          <w:p>
            <w:pPr>
              <w:pStyle w:val="13"/>
              <w:spacing w:line="240" w:lineRule="auto"/>
              <w:rPr>
                <w:rFonts w:ascii="Times New Roman"/>
                <w:sz w:val="22"/>
              </w:rPr>
            </w:pPr>
          </w:p>
        </w:tc>
        <w:tc>
          <w:tcPr>
            <w:tcW w:w="528" w:type="dxa"/>
            <w:tcBorders>
              <w:top w:val="nil"/>
            </w:tcBorders>
          </w:tcPr>
          <w:p>
            <w:pPr>
              <w:pStyle w:val="13"/>
              <w:spacing w:line="240" w:lineRule="auto"/>
              <w:rPr>
                <w:rFonts w:ascii="Times New Roman"/>
                <w:sz w:val="22"/>
              </w:rPr>
            </w:pPr>
          </w:p>
        </w:tc>
        <w:tc>
          <w:tcPr>
            <w:tcW w:w="432" w:type="dxa"/>
            <w:tcBorders>
              <w:bottom w:val="nil"/>
            </w:tcBorders>
          </w:tcPr>
          <w:p>
            <w:pPr>
              <w:pStyle w:val="13"/>
              <w:spacing w:line="240" w:lineRule="auto"/>
              <w:rPr>
                <w:rFonts w:ascii="Times New Roman"/>
                <w:sz w:val="22"/>
              </w:rPr>
            </w:pPr>
          </w:p>
        </w:tc>
        <w:tc>
          <w:tcPr>
            <w:tcW w:w="530" w:type="dxa"/>
            <w:tcBorders>
              <w:top w:val="nil"/>
            </w:tcBorders>
          </w:tcPr>
          <w:p>
            <w:pPr>
              <w:pStyle w:val="13"/>
              <w:spacing w:line="240" w:lineRule="auto"/>
              <w:rPr>
                <w:rFonts w:ascii="Times New Roman"/>
                <w:sz w:val="22"/>
              </w:rPr>
            </w:pPr>
          </w:p>
        </w:tc>
      </w:tr>
    </w:tbl>
    <w:p>
      <w:pPr>
        <w:pStyle w:val="6"/>
        <w:ind w:left="0" w:firstLine="0"/>
        <w:rPr>
          <w:sz w:val="18"/>
        </w:rPr>
      </w:pPr>
    </w:p>
    <w:p>
      <w:pPr>
        <w:pStyle w:val="6"/>
        <w:ind w:left="0" w:firstLine="0"/>
        <w:rPr>
          <w:sz w:val="18"/>
        </w:rPr>
      </w:pPr>
    </w:p>
    <w:p>
      <w:pPr>
        <w:pStyle w:val="6"/>
        <w:ind w:left="0" w:firstLine="0"/>
        <w:rPr>
          <w:sz w:val="18"/>
        </w:rPr>
      </w:pPr>
    </w:p>
    <w:p>
      <w:pPr>
        <w:pStyle w:val="6"/>
        <w:spacing w:before="3"/>
        <w:ind w:left="0" w:firstLine="0"/>
        <w:rPr>
          <w:sz w:val="15"/>
        </w:rPr>
      </w:pPr>
    </w:p>
    <w:p>
      <w:pPr>
        <w:spacing w:before="0"/>
        <w:ind w:left="2388" w:right="0" w:firstLine="0"/>
        <w:jc w:val="left"/>
        <w:rPr>
          <w:sz w:val="18"/>
        </w:rPr>
      </w:pPr>
      <w:r>
        <w:rPr>
          <w:spacing w:val="1"/>
          <w:sz w:val="18"/>
        </w:rPr>
        <w:t>T</w:t>
      </w:r>
    </w:p>
    <w:p>
      <w:pPr>
        <w:pStyle w:val="6"/>
        <w:ind w:left="0" w:firstLine="0"/>
        <w:rPr>
          <w:sz w:val="20"/>
        </w:rPr>
      </w:pPr>
    </w:p>
    <w:p>
      <w:pPr>
        <w:pStyle w:val="6"/>
        <w:spacing w:before="6"/>
        <w:ind w:left="0" w:firstLine="0"/>
        <w:rPr>
          <w:sz w:val="21"/>
        </w:rPr>
      </w:pPr>
    </w:p>
    <w:p>
      <w:pPr>
        <w:spacing w:before="63"/>
        <w:ind w:left="2335" w:right="0" w:firstLine="0"/>
        <w:jc w:val="left"/>
        <w:rPr>
          <w:sz w:val="18"/>
        </w:rPr>
      </w:pPr>
      <w:r>
        <w:rPr>
          <w:spacing w:val="1"/>
          <w:sz w:val="18"/>
        </w:rPr>
        <w:t>T</w:t>
      </w:r>
    </w:p>
    <w:p>
      <w:pPr>
        <w:pStyle w:val="6"/>
        <w:ind w:left="0" w:firstLine="0"/>
        <w:rPr>
          <w:sz w:val="20"/>
        </w:rPr>
      </w:pPr>
    </w:p>
    <w:p>
      <w:pPr>
        <w:pStyle w:val="6"/>
        <w:spacing w:before="8"/>
        <w:ind w:left="0" w:firstLine="0"/>
        <w:rPr>
          <w:sz w:val="19"/>
        </w:rPr>
      </w:pPr>
    </w:p>
    <w:p>
      <w:pPr>
        <w:spacing w:before="0"/>
        <w:ind w:left="2335" w:right="0" w:firstLine="0"/>
        <w:jc w:val="left"/>
        <w:rPr>
          <w:sz w:val="18"/>
        </w:rPr>
      </w:pPr>
      <w:r>
        <w:rPr>
          <w:spacing w:val="1"/>
          <w:sz w:val="18"/>
        </w:rPr>
        <w:t>T</w:t>
      </w:r>
    </w:p>
    <w:p>
      <w:pPr>
        <w:pStyle w:val="6"/>
        <w:ind w:left="0" w:firstLine="0"/>
        <w:rPr>
          <w:sz w:val="20"/>
        </w:rPr>
      </w:pPr>
    </w:p>
    <w:p>
      <w:pPr>
        <w:pStyle w:val="6"/>
        <w:spacing w:before="6"/>
        <w:ind w:left="0" w:firstLine="0"/>
        <w:rPr>
          <w:sz w:val="19"/>
        </w:rPr>
      </w:pPr>
    </w:p>
    <w:p>
      <w:pPr>
        <w:spacing w:before="64"/>
        <w:ind w:left="2335" w:right="0" w:firstLine="0"/>
        <w:jc w:val="left"/>
        <w:rPr>
          <w:sz w:val="18"/>
        </w:rPr>
      </w:pPr>
      <w:r>
        <w:rPr>
          <w:spacing w:val="1"/>
          <w:sz w:val="18"/>
        </w:rPr>
        <w:t>T</w:t>
      </w:r>
    </w:p>
    <w:p>
      <w:pPr>
        <w:pStyle w:val="6"/>
        <w:ind w:left="0" w:firstLine="0"/>
        <w:rPr>
          <w:sz w:val="20"/>
        </w:rPr>
      </w:pPr>
    </w:p>
    <w:p>
      <w:pPr>
        <w:pStyle w:val="6"/>
        <w:spacing w:before="5"/>
        <w:ind w:left="0" w:firstLine="0"/>
        <w:rPr>
          <w:sz w:val="19"/>
        </w:rPr>
      </w:pPr>
    </w:p>
    <w:p>
      <w:pPr>
        <w:spacing w:before="0"/>
        <w:ind w:left="2366" w:right="0" w:firstLine="0"/>
        <w:jc w:val="left"/>
        <w:rPr>
          <w:sz w:val="18"/>
        </w:rPr>
      </w:pPr>
      <w:r>
        <w:rPr>
          <w:spacing w:val="1"/>
          <w:sz w:val="18"/>
        </w:rPr>
        <w:t>T</w:t>
      </w:r>
    </w:p>
    <w:p>
      <w:pPr>
        <w:pStyle w:val="6"/>
        <w:ind w:left="0" w:firstLine="0"/>
        <w:rPr>
          <w:sz w:val="20"/>
        </w:rPr>
      </w:pPr>
    </w:p>
    <w:p>
      <w:pPr>
        <w:pStyle w:val="6"/>
        <w:spacing w:before="7"/>
        <w:ind w:left="0" w:firstLine="0"/>
        <w:rPr>
          <w:sz w:val="15"/>
        </w:rPr>
      </w:pPr>
    </w:p>
    <w:p>
      <w:pPr>
        <w:spacing w:before="64"/>
        <w:ind w:left="2328" w:right="0" w:firstLine="0"/>
        <w:jc w:val="left"/>
        <w:rPr>
          <w:sz w:val="18"/>
        </w:rPr>
      </w:pPr>
      <w:r>
        <w:rPr>
          <w:spacing w:val="-1"/>
          <w:sz w:val="18"/>
        </w:rPr>
        <w:t>D</w:t>
      </w:r>
    </w:p>
    <w:p>
      <w:pPr>
        <w:pStyle w:val="6"/>
        <w:spacing w:before="1"/>
        <w:ind w:left="0" w:firstLine="0"/>
        <w:rPr>
          <w:sz w:val="28"/>
        </w:rPr>
      </w:pPr>
    </w:p>
    <w:p>
      <w:pPr>
        <w:spacing w:before="63"/>
        <w:ind w:left="2117" w:right="0" w:firstLine="0"/>
        <w:jc w:val="left"/>
        <w:rPr>
          <w:sz w:val="18"/>
        </w:rPr>
      </w:pPr>
      <w:r>
        <w:rPr>
          <w:sz w:val="18"/>
        </w:rPr>
        <w:t>CLR</w:t>
      </w:r>
    </w:p>
    <w:p>
      <w:pPr>
        <w:pStyle w:val="6"/>
        <w:ind w:left="0" w:firstLine="0"/>
        <w:rPr>
          <w:sz w:val="20"/>
        </w:rPr>
      </w:pPr>
    </w:p>
    <w:p>
      <w:pPr>
        <w:pStyle w:val="6"/>
        <w:ind w:left="0" w:firstLine="0"/>
        <w:rPr>
          <w:sz w:val="20"/>
        </w:rPr>
      </w:pPr>
    </w:p>
    <w:p>
      <w:pPr>
        <w:pStyle w:val="6"/>
        <w:spacing w:before="7"/>
        <w:ind w:left="0" w:firstLine="0"/>
        <w:rPr>
          <w:sz w:val="19"/>
        </w:rPr>
      </w:pPr>
    </w:p>
    <w:p>
      <w:pPr>
        <w:spacing w:before="59"/>
        <w:ind w:left="4421" w:right="0" w:firstLine="0"/>
        <w:jc w:val="left"/>
        <w:rPr>
          <w:b/>
          <w:sz w:val="20"/>
        </w:rPr>
      </w:pPr>
      <w:r>
        <w:rPr>
          <w:b/>
          <w:sz w:val="20"/>
        </w:rPr>
        <w:t>Figure 2.8: Example of control timing signals</w:t>
      </w:r>
    </w:p>
    <w:p>
      <w:pPr>
        <w:pStyle w:val="6"/>
        <w:ind w:left="0" w:firstLine="0"/>
        <w:rPr>
          <w:b/>
        </w:rPr>
      </w:pPr>
    </w:p>
    <w:p>
      <w:pPr>
        <w:pStyle w:val="12"/>
        <w:numPr>
          <w:ilvl w:val="1"/>
          <w:numId w:val="23"/>
        </w:numPr>
        <w:tabs>
          <w:tab w:val="left" w:pos="1909"/>
        </w:tabs>
        <w:spacing w:before="0" w:after="0" w:line="240" w:lineRule="auto"/>
        <w:ind w:left="1908" w:right="212" w:hanging="360"/>
        <w:jc w:val="both"/>
        <w:rPr>
          <w:sz w:val="24"/>
        </w:rPr>
      </w:pPr>
      <w:r>
        <w:rPr>
          <w:sz w:val="24"/>
        </w:rPr>
        <w:t>The last three waveforms shows how SC is cleared when D3T4 = 1. Output D3 from the</w:t>
      </w:r>
      <w:r>
        <w:rPr>
          <w:position w:val="2"/>
          <w:sz w:val="24"/>
        </w:rPr>
        <w:t xml:space="preserve"> operation decoder becomes active at the end of timing signal T</w:t>
      </w:r>
      <w:r>
        <w:rPr>
          <w:sz w:val="16"/>
        </w:rPr>
        <w:t>2</w:t>
      </w:r>
      <w:r>
        <w:rPr>
          <w:position w:val="2"/>
          <w:sz w:val="24"/>
        </w:rPr>
        <w:t>. When timing signal T</w:t>
      </w:r>
      <w:r>
        <w:rPr>
          <w:sz w:val="16"/>
        </w:rPr>
        <w:t>4</w:t>
      </w:r>
      <w:r>
        <w:rPr>
          <w:position w:val="2"/>
          <w:sz w:val="16"/>
        </w:rPr>
        <w:t xml:space="preserve"> </w:t>
      </w:r>
      <w:r>
        <w:rPr>
          <w:position w:val="2"/>
          <w:sz w:val="24"/>
        </w:rPr>
        <w:t>becomes active, the output of the AND gate that implements the control function D</w:t>
      </w:r>
      <w:r>
        <w:rPr>
          <w:sz w:val="16"/>
        </w:rPr>
        <w:t>3</w:t>
      </w:r>
      <w:r>
        <w:rPr>
          <w:position w:val="2"/>
          <w:sz w:val="24"/>
        </w:rPr>
        <w:t>T</w:t>
      </w:r>
      <w:r>
        <w:rPr>
          <w:sz w:val="16"/>
        </w:rPr>
        <w:t xml:space="preserve">4 </w:t>
      </w:r>
      <w:r>
        <w:rPr>
          <w:sz w:val="24"/>
        </w:rPr>
        <w:t>becomes active.</w:t>
      </w:r>
    </w:p>
    <w:p>
      <w:pPr>
        <w:pStyle w:val="12"/>
        <w:numPr>
          <w:ilvl w:val="1"/>
          <w:numId w:val="23"/>
        </w:numPr>
        <w:tabs>
          <w:tab w:val="left" w:pos="1909"/>
        </w:tabs>
        <w:spacing w:before="2" w:after="0" w:line="240" w:lineRule="auto"/>
        <w:ind w:left="1908" w:right="212" w:hanging="360"/>
        <w:jc w:val="both"/>
        <w:rPr>
          <w:sz w:val="24"/>
        </w:rPr>
      </w:pPr>
      <w:r>
        <w:rPr>
          <w:sz w:val="24"/>
        </w:rPr>
        <w:t>This signal is applied to the CLR input of SC. On the next positive clock transition the</w:t>
      </w:r>
      <w:r>
        <w:rPr>
          <w:position w:val="2"/>
          <w:sz w:val="24"/>
        </w:rPr>
        <w:t xml:space="preserve"> counter is cleared to 0. This causes the timing signal </w:t>
      </w:r>
      <w:r>
        <w:rPr>
          <w:spacing w:val="3"/>
          <w:position w:val="2"/>
          <w:sz w:val="24"/>
        </w:rPr>
        <w:t>T</w:t>
      </w:r>
      <w:r>
        <w:rPr>
          <w:spacing w:val="3"/>
          <w:sz w:val="16"/>
        </w:rPr>
        <w:t xml:space="preserve">0 </w:t>
      </w:r>
      <w:r>
        <w:rPr>
          <w:position w:val="2"/>
          <w:sz w:val="24"/>
        </w:rPr>
        <w:t>to become active instead of T</w:t>
      </w:r>
      <w:r>
        <w:rPr>
          <w:sz w:val="16"/>
        </w:rPr>
        <w:t xml:space="preserve">5 </w:t>
      </w:r>
      <w:r>
        <w:rPr>
          <w:sz w:val="24"/>
        </w:rPr>
        <w:t>that would have been active if SC were incremented instead of</w:t>
      </w:r>
      <w:r>
        <w:rPr>
          <w:spacing w:val="-9"/>
          <w:sz w:val="24"/>
        </w:rPr>
        <w:t xml:space="preserve"> </w:t>
      </w:r>
      <w:r>
        <w:rPr>
          <w:sz w:val="24"/>
        </w:rPr>
        <w:t>cleared.</w:t>
      </w:r>
    </w:p>
    <w:p>
      <w:pPr>
        <w:spacing w:after="0" w:line="240" w:lineRule="auto"/>
        <w:jc w:val="both"/>
        <w:rPr>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22"/>
        </w:numPr>
        <w:tabs>
          <w:tab w:val="left" w:pos="1188"/>
          <w:tab w:val="left" w:pos="1189"/>
        </w:tabs>
        <w:spacing w:before="45" w:after="0" w:line="240" w:lineRule="auto"/>
        <w:ind w:left="1188" w:right="0" w:hanging="828"/>
        <w:jc w:val="left"/>
      </w:pPr>
      <w:r>
        <w:t>Draw and explain the flowchart for instruction</w:t>
      </w:r>
      <w:r>
        <w:rPr>
          <w:spacing w:val="-7"/>
        </w:rPr>
        <w:t xml:space="preserve"> </w:t>
      </w:r>
      <w:r>
        <w:t>cycle.</w:t>
      </w:r>
    </w:p>
    <w:p>
      <w:pPr>
        <w:pStyle w:val="12"/>
        <w:numPr>
          <w:ilvl w:val="1"/>
          <w:numId w:val="23"/>
        </w:numPr>
        <w:tabs>
          <w:tab w:val="left" w:pos="1909"/>
        </w:tabs>
        <w:spacing w:before="2" w:after="0" w:line="240" w:lineRule="auto"/>
        <w:ind w:left="1908" w:right="219" w:hanging="360"/>
        <w:jc w:val="both"/>
        <w:rPr>
          <w:sz w:val="24"/>
        </w:rPr>
      </w:pPr>
      <w:r>
        <w:rPr>
          <w:sz w:val="24"/>
        </w:rPr>
        <w:t>A program residing in the memory unit of the computer consists of a sequence of instructions. In the basic computer each instruction cycle consists of the following phases:</w:t>
      </w:r>
    </w:p>
    <w:p>
      <w:pPr>
        <w:pStyle w:val="12"/>
        <w:numPr>
          <w:ilvl w:val="1"/>
          <w:numId w:val="22"/>
        </w:numPr>
        <w:tabs>
          <w:tab w:val="left" w:pos="2341"/>
        </w:tabs>
        <w:spacing w:before="0" w:after="0" w:line="292" w:lineRule="exact"/>
        <w:ind w:left="2340" w:right="0" w:hanging="360"/>
        <w:jc w:val="left"/>
        <w:rPr>
          <w:sz w:val="24"/>
        </w:rPr>
      </w:pPr>
      <w:r>
        <w:rPr>
          <w:sz w:val="24"/>
        </w:rPr>
        <w:t>Fetch an instruction from</w:t>
      </w:r>
      <w:r>
        <w:rPr>
          <w:spacing w:val="1"/>
          <w:sz w:val="24"/>
        </w:rPr>
        <w:t xml:space="preserve"> </w:t>
      </w:r>
      <w:r>
        <w:rPr>
          <w:sz w:val="24"/>
        </w:rPr>
        <w:t>memory.</w:t>
      </w:r>
    </w:p>
    <w:p>
      <w:pPr>
        <w:pStyle w:val="12"/>
        <w:numPr>
          <w:ilvl w:val="1"/>
          <w:numId w:val="22"/>
        </w:numPr>
        <w:tabs>
          <w:tab w:val="left" w:pos="2341"/>
        </w:tabs>
        <w:spacing w:before="0" w:after="0" w:line="240" w:lineRule="auto"/>
        <w:ind w:left="2340" w:right="0" w:hanging="360"/>
        <w:jc w:val="left"/>
        <w:rPr>
          <w:sz w:val="24"/>
        </w:rPr>
      </w:pPr>
      <w:r>
        <w:rPr>
          <w:sz w:val="24"/>
        </w:rPr>
        <w:t>Decode the</w:t>
      </w:r>
      <w:r>
        <w:rPr>
          <w:spacing w:val="-2"/>
          <w:sz w:val="24"/>
        </w:rPr>
        <w:t xml:space="preserve"> </w:t>
      </w:r>
      <w:r>
        <w:rPr>
          <w:sz w:val="24"/>
        </w:rPr>
        <w:t>instruction.</w:t>
      </w:r>
    </w:p>
    <w:p>
      <w:pPr>
        <w:pStyle w:val="12"/>
        <w:numPr>
          <w:ilvl w:val="1"/>
          <w:numId w:val="22"/>
        </w:numPr>
        <w:tabs>
          <w:tab w:val="left" w:pos="2341"/>
        </w:tabs>
        <w:spacing w:before="0" w:after="0" w:line="240" w:lineRule="auto"/>
        <w:ind w:left="2340" w:right="0" w:hanging="360"/>
        <w:jc w:val="left"/>
        <w:rPr>
          <w:sz w:val="24"/>
        </w:rPr>
      </w:pPr>
      <w:r>
        <w:rPr>
          <w:sz w:val="24"/>
        </w:rPr>
        <w:t>Read the effective address from memory if the instruction has an indirect</w:t>
      </w:r>
      <w:r>
        <w:rPr>
          <w:spacing w:val="-25"/>
          <w:sz w:val="24"/>
        </w:rPr>
        <w:t xml:space="preserve"> </w:t>
      </w:r>
      <w:r>
        <w:rPr>
          <w:sz w:val="24"/>
        </w:rPr>
        <w:t>address.</w:t>
      </w:r>
    </w:p>
    <w:p>
      <w:pPr>
        <w:pStyle w:val="12"/>
        <w:numPr>
          <w:ilvl w:val="1"/>
          <w:numId w:val="22"/>
        </w:numPr>
        <w:tabs>
          <w:tab w:val="left" w:pos="2341"/>
        </w:tabs>
        <w:spacing w:before="0" w:after="0" w:line="292" w:lineRule="exact"/>
        <w:ind w:left="2340" w:right="0" w:hanging="360"/>
        <w:jc w:val="left"/>
        <w:rPr>
          <w:sz w:val="24"/>
        </w:rPr>
      </w:pPr>
      <w:r>
        <w:rPr>
          <w:sz w:val="24"/>
        </w:rPr>
        <w:t>Execute the</w:t>
      </w:r>
      <w:r>
        <w:rPr>
          <w:spacing w:val="-1"/>
          <w:sz w:val="24"/>
        </w:rPr>
        <w:t xml:space="preserve"> </w:t>
      </w:r>
      <w:r>
        <w:rPr>
          <w:sz w:val="24"/>
        </w:rPr>
        <w:t>instruction.</w:t>
      </w:r>
    </w:p>
    <w:p>
      <w:pPr>
        <w:pStyle w:val="12"/>
        <w:numPr>
          <w:ilvl w:val="1"/>
          <w:numId w:val="23"/>
        </w:numPr>
        <w:tabs>
          <w:tab w:val="left" w:pos="1908"/>
          <w:tab w:val="left" w:pos="1909"/>
        </w:tabs>
        <w:spacing w:before="0" w:after="0" w:line="242" w:lineRule="auto"/>
        <w:ind w:left="1908" w:right="102" w:hanging="360"/>
        <w:jc w:val="left"/>
        <w:rPr>
          <w:sz w:val="24"/>
        </w:rPr>
      </w:pPr>
      <w:r>
        <w:rPr>
          <w:sz w:val="24"/>
        </w:rPr>
        <w:t>After step 4, the control goes back to step 1 to fetch, decode and execute the nex instruction.</w:t>
      </w:r>
    </w:p>
    <w:p>
      <w:pPr>
        <w:pStyle w:val="12"/>
        <w:numPr>
          <w:ilvl w:val="1"/>
          <w:numId w:val="23"/>
        </w:numPr>
        <w:tabs>
          <w:tab w:val="left" w:pos="1908"/>
          <w:tab w:val="left" w:pos="1909"/>
        </w:tabs>
        <w:spacing w:before="0" w:after="0" w:line="302" w:lineRule="exact"/>
        <w:ind w:left="1908" w:right="0" w:hanging="360"/>
        <w:jc w:val="left"/>
        <w:rPr>
          <w:sz w:val="24"/>
        </w:rPr>
      </w:pPr>
      <w:r>
        <w:rPr>
          <w:sz w:val="24"/>
        </w:rPr>
        <w:t>This process continues unless a HALT instruction is</w:t>
      </w:r>
      <w:r>
        <w:rPr>
          <w:spacing w:val="-9"/>
          <w:sz w:val="24"/>
        </w:rPr>
        <w:t xml:space="preserve"> </w:t>
      </w:r>
      <w:r>
        <w:rPr>
          <w:sz w:val="24"/>
        </w:rPr>
        <w:t>encountered.</w:t>
      </w:r>
    </w:p>
    <w:p>
      <w:pPr>
        <w:pStyle w:val="6"/>
        <w:ind w:left="2524" w:firstLine="0"/>
        <w:rPr>
          <w:sz w:val="20"/>
        </w:rPr>
      </w:pPr>
      <w:r>
        <w:rPr>
          <w:sz w:val="20"/>
        </w:rPr>
        <w:drawing>
          <wp:inline distT="0" distB="0" distL="0" distR="0">
            <wp:extent cx="4419600" cy="3733800"/>
            <wp:effectExtent l="0" t="0" r="0" b="0"/>
            <wp:docPr id="5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5.jpeg"/>
                    <pic:cNvPicPr>
                      <a:picLocks noChangeAspect="1"/>
                    </pic:cNvPicPr>
                  </pic:nvPicPr>
                  <pic:blipFill>
                    <a:blip r:embed="rId61" cstate="print"/>
                    <a:stretch>
                      <a:fillRect/>
                    </a:stretch>
                  </pic:blipFill>
                  <pic:spPr>
                    <a:xfrm>
                      <a:off x="0" y="0"/>
                      <a:ext cx="4419600" cy="3733800"/>
                    </a:xfrm>
                    <a:prstGeom prst="rect">
                      <a:avLst/>
                    </a:prstGeom>
                  </pic:spPr>
                </pic:pic>
              </a:graphicData>
            </a:graphic>
          </wp:inline>
        </w:drawing>
      </w:r>
    </w:p>
    <w:p>
      <w:pPr>
        <w:spacing w:before="0"/>
        <w:ind w:left="3637" w:right="0" w:firstLine="0"/>
        <w:jc w:val="left"/>
        <w:rPr>
          <w:b/>
          <w:sz w:val="20"/>
        </w:rPr>
      </w:pPr>
      <w:r>
        <w:rPr>
          <w:b/>
          <w:sz w:val="20"/>
        </w:rPr>
        <w:t>Figure 2.9: Flowchart for instruction cycle (initial configuration)</w:t>
      </w:r>
    </w:p>
    <w:p>
      <w:pPr>
        <w:pStyle w:val="6"/>
        <w:ind w:left="0" w:firstLine="0"/>
        <w:rPr>
          <w:b/>
        </w:rPr>
      </w:pPr>
    </w:p>
    <w:p>
      <w:pPr>
        <w:pStyle w:val="12"/>
        <w:numPr>
          <w:ilvl w:val="1"/>
          <w:numId w:val="23"/>
        </w:numPr>
        <w:tabs>
          <w:tab w:val="left" w:pos="1909"/>
        </w:tabs>
        <w:spacing w:before="0" w:after="0" w:line="240" w:lineRule="auto"/>
        <w:ind w:left="1908" w:right="217" w:hanging="360"/>
        <w:jc w:val="both"/>
        <w:rPr>
          <w:sz w:val="24"/>
        </w:rPr>
      </w:pPr>
      <w:r>
        <w:rPr>
          <w:sz w:val="24"/>
        </w:rPr>
        <w:t>The flowchart presents an initial configuration for the instruction cycle and shows how the control determines the instruction type after the</w:t>
      </w:r>
      <w:r>
        <w:rPr>
          <w:spacing w:val="-9"/>
          <w:sz w:val="24"/>
        </w:rPr>
        <w:t xml:space="preserve"> </w:t>
      </w:r>
      <w:r>
        <w:rPr>
          <w:sz w:val="24"/>
        </w:rPr>
        <w:t>decoding.</w:t>
      </w:r>
    </w:p>
    <w:p>
      <w:pPr>
        <w:pStyle w:val="12"/>
        <w:numPr>
          <w:ilvl w:val="1"/>
          <w:numId w:val="23"/>
        </w:numPr>
        <w:tabs>
          <w:tab w:val="left" w:pos="1909"/>
        </w:tabs>
        <w:spacing w:before="0" w:after="0" w:line="240" w:lineRule="auto"/>
        <w:ind w:left="1908" w:right="210" w:hanging="360"/>
        <w:jc w:val="both"/>
        <w:rPr>
          <w:sz w:val="24"/>
        </w:rPr>
      </w:pPr>
      <w:r>
        <w:rPr>
          <w:sz w:val="24"/>
        </w:rPr>
        <w:t>If D7 = 1, the instruction must be register-reference or input-output type. If D7 = 0, the operation code must be one of the other seven values 110, specifying a memory- reference instruction. Control then inspects the value of the first bit of the instruction, which now available in flip-flop</w:t>
      </w:r>
      <w:r>
        <w:rPr>
          <w:spacing w:val="-2"/>
          <w:sz w:val="24"/>
        </w:rPr>
        <w:t xml:space="preserve"> </w:t>
      </w:r>
      <w:r>
        <w:rPr>
          <w:sz w:val="24"/>
        </w:rPr>
        <w:t>I.</w:t>
      </w:r>
    </w:p>
    <w:p>
      <w:pPr>
        <w:pStyle w:val="12"/>
        <w:numPr>
          <w:ilvl w:val="1"/>
          <w:numId w:val="23"/>
        </w:numPr>
        <w:tabs>
          <w:tab w:val="left" w:pos="1909"/>
        </w:tabs>
        <w:spacing w:before="0" w:after="0" w:line="240" w:lineRule="auto"/>
        <w:ind w:left="1908" w:right="212" w:hanging="360"/>
        <w:jc w:val="both"/>
        <w:rPr>
          <w:sz w:val="24"/>
        </w:rPr>
      </w:pPr>
      <w:r>
        <w:rPr>
          <w:sz w:val="24"/>
        </w:rPr>
        <w:t>If D7 = 0 and I = 1, we have a memory-reference instruction with an indirect address. It is then necessary to read the effective address from</w:t>
      </w:r>
      <w:r>
        <w:rPr>
          <w:spacing w:val="-3"/>
          <w:sz w:val="24"/>
        </w:rPr>
        <w:t xml:space="preserve"> </w:t>
      </w:r>
      <w:r>
        <w:rPr>
          <w:sz w:val="24"/>
        </w:rPr>
        <w:t>memory.</w:t>
      </w:r>
    </w:p>
    <w:p>
      <w:pPr>
        <w:pStyle w:val="12"/>
        <w:numPr>
          <w:ilvl w:val="1"/>
          <w:numId w:val="23"/>
        </w:numPr>
        <w:tabs>
          <w:tab w:val="left" w:pos="1908"/>
          <w:tab w:val="left" w:pos="1909"/>
        </w:tabs>
        <w:spacing w:before="1" w:after="0" w:line="240" w:lineRule="auto"/>
        <w:ind w:left="1908" w:right="0" w:hanging="360"/>
        <w:jc w:val="left"/>
        <w:rPr>
          <w:sz w:val="24"/>
        </w:rPr>
      </w:pPr>
      <w:r>
        <w:rPr>
          <w:sz w:val="24"/>
        </w:rPr>
        <w:t>The</w:t>
      </w:r>
      <w:r>
        <w:rPr>
          <w:spacing w:val="16"/>
          <w:sz w:val="24"/>
        </w:rPr>
        <w:t xml:space="preserve"> </w:t>
      </w:r>
      <w:r>
        <w:rPr>
          <w:sz w:val="24"/>
        </w:rPr>
        <w:t>three</w:t>
      </w:r>
      <w:r>
        <w:rPr>
          <w:spacing w:val="17"/>
          <w:sz w:val="24"/>
        </w:rPr>
        <w:t xml:space="preserve"> </w:t>
      </w:r>
      <w:r>
        <w:rPr>
          <w:sz w:val="24"/>
        </w:rPr>
        <w:t>instruction</w:t>
      </w:r>
      <w:r>
        <w:rPr>
          <w:spacing w:val="17"/>
          <w:sz w:val="24"/>
        </w:rPr>
        <w:t xml:space="preserve"> </w:t>
      </w:r>
      <w:r>
        <w:rPr>
          <w:sz w:val="24"/>
        </w:rPr>
        <w:t>types</w:t>
      </w:r>
      <w:r>
        <w:rPr>
          <w:spacing w:val="16"/>
          <w:sz w:val="24"/>
        </w:rPr>
        <w:t xml:space="preserve"> </w:t>
      </w:r>
      <w:r>
        <w:rPr>
          <w:sz w:val="24"/>
        </w:rPr>
        <w:t>are</w:t>
      </w:r>
      <w:r>
        <w:rPr>
          <w:spacing w:val="16"/>
          <w:sz w:val="24"/>
        </w:rPr>
        <w:t xml:space="preserve"> </w:t>
      </w:r>
      <w:r>
        <w:rPr>
          <w:sz w:val="24"/>
        </w:rPr>
        <w:t>subdivided</w:t>
      </w:r>
      <w:r>
        <w:rPr>
          <w:spacing w:val="18"/>
          <w:sz w:val="24"/>
        </w:rPr>
        <w:t xml:space="preserve"> </w:t>
      </w:r>
      <w:r>
        <w:rPr>
          <w:sz w:val="24"/>
        </w:rPr>
        <w:t>into</w:t>
      </w:r>
      <w:r>
        <w:rPr>
          <w:spacing w:val="16"/>
          <w:sz w:val="24"/>
        </w:rPr>
        <w:t xml:space="preserve"> </w:t>
      </w:r>
      <w:r>
        <w:rPr>
          <w:sz w:val="24"/>
        </w:rPr>
        <w:t>four</w:t>
      </w:r>
      <w:r>
        <w:rPr>
          <w:spacing w:val="16"/>
          <w:sz w:val="24"/>
        </w:rPr>
        <w:t xml:space="preserve"> </w:t>
      </w:r>
      <w:r>
        <w:rPr>
          <w:sz w:val="24"/>
        </w:rPr>
        <w:t>separate</w:t>
      </w:r>
      <w:r>
        <w:rPr>
          <w:spacing w:val="16"/>
          <w:sz w:val="24"/>
        </w:rPr>
        <w:t xml:space="preserve"> </w:t>
      </w:r>
      <w:r>
        <w:rPr>
          <w:sz w:val="24"/>
        </w:rPr>
        <w:t>paths.</w:t>
      </w:r>
      <w:r>
        <w:rPr>
          <w:spacing w:val="13"/>
          <w:sz w:val="24"/>
        </w:rPr>
        <w:t xml:space="preserve"> </w:t>
      </w:r>
      <w:r>
        <w:rPr>
          <w:sz w:val="24"/>
        </w:rPr>
        <w:t>The</w:t>
      </w:r>
      <w:r>
        <w:rPr>
          <w:spacing w:val="17"/>
          <w:sz w:val="24"/>
        </w:rPr>
        <w:t xml:space="preserve"> </w:t>
      </w:r>
      <w:r>
        <w:rPr>
          <w:sz w:val="24"/>
        </w:rPr>
        <w:t>selected</w:t>
      </w:r>
    </w:p>
    <w:p>
      <w:pPr>
        <w:spacing w:after="0" w:line="240" w:lineRule="auto"/>
        <w:jc w:val="left"/>
        <w:rPr>
          <w:sz w:val="24"/>
        </w:rPr>
        <w:sectPr>
          <w:pgSz w:w="12240" w:h="15840"/>
          <w:pgMar w:top="1660" w:right="700" w:bottom="1100" w:left="720" w:header="720" w:footer="901" w:gutter="0"/>
        </w:sectPr>
      </w:pPr>
    </w:p>
    <w:p>
      <w:pPr>
        <w:pStyle w:val="6"/>
        <w:spacing w:before="9"/>
        <w:ind w:left="0" w:firstLine="0"/>
        <w:rPr>
          <w:sz w:val="17"/>
        </w:rPr>
      </w:pPr>
    </w:p>
    <w:p>
      <w:pPr>
        <w:pStyle w:val="6"/>
        <w:spacing w:before="51"/>
        <w:ind w:right="377" w:firstLine="0"/>
      </w:pPr>
      <w:r>
        <w:rPr>
          <w:position w:val="2"/>
        </w:rPr>
        <w:t>operation is activated with the clock transition associated with timing signal T</w:t>
      </w:r>
      <w:r>
        <w:rPr>
          <w:sz w:val="16"/>
        </w:rPr>
        <w:t>3</w:t>
      </w:r>
      <w:r>
        <w:rPr>
          <w:position w:val="2"/>
        </w:rPr>
        <w:t xml:space="preserve">.This can </w:t>
      </w:r>
      <w:r>
        <w:t>be symbolized as follows:</w:t>
      </w:r>
    </w:p>
    <w:p>
      <w:pPr>
        <w:pStyle w:val="6"/>
        <w:spacing w:before="1"/>
        <w:ind w:left="4952" w:firstLine="0"/>
      </w:pPr>
      <w:r>
        <w:t xml:space="preserve">D’7 I T3: AR </w:t>
      </w:r>
      <w:r>
        <w:rPr>
          <w:rFonts w:ascii="Wingdings" w:hAnsi="Wingdings"/>
        </w:rPr>
        <w:t></w:t>
      </w:r>
      <w:r>
        <w:t>M [AR]</w:t>
      </w:r>
    </w:p>
    <w:p>
      <w:pPr>
        <w:pStyle w:val="6"/>
        <w:ind w:left="4952" w:firstLine="0"/>
      </w:pPr>
      <w:r>
        <w:t>D’7 I’ T3: Nothing</w:t>
      </w:r>
    </w:p>
    <w:p>
      <w:pPr>
        <w:pStyle w:val="6"/>
        <w:spacing w:before="2"/>
        <w:ind w:left="4952" w:right="895" w:firstLine="0"/>
      </w:pPr>
      <w:r>
        <w:t>D7 I’ T3: Execute a register-reference instruction D7 I T3: Execute an input-output instruction</w:t>
      </w:r>
    </w:p>
    <w:p>
      <w:pPr>
        <w:pStyle w:val="12"/>
        <w:numPr>
          <w:ilvl w:val="1"/>
          <w:numId w:val="23"/>
        </w:numPr>
        <w:tabs>
          <w:tab w:val="left" w:pos="1908"/>
          <w:tab w:val="left" w:pos="1909"/>
        </w:tabs>
        <w:spacing w:before="0" w:after="0" w:line="240" w:lineRule="auto"/>
        <w:ind w:left="1908" w:right="217" w:hanging="360"/>
        <w:jc w:val="left"/>
        <w:rPr>
          <w:sz w:val="24"/>
        </w:rPr>
      </w:pPr>
      <w:r>
        <w:rPr>
          <w:sz w:val="24"/>
        </w:rPr>
        <w:t>When a memory-reference instruction with I = 0 is encountered, it is not necessary to do anything since the effective address is already in</w:t>
      </w:r>
      <w:r>
        <w:rPr>
          <w:spacing w:val="-7"/>
          <w:sz w:val="24"/>
        </w:rPr>
        <w:t xml:space="preserve"> </w:t>
      </w:r>
      <w:r>
        <w:rPr>
          <w:sz w:val="24"/>
        </w:rPr>
        <w:t>AR.</w:t>
      </w:r>
    </w:p>
    <w:p>
      <w:pPr>
        <w:pStyle w:val="12"/>
        <w:numPr>
          <w:ilvl w:val="1"/>
          <w:numId w:val="23"/>
        </w:numPr>
        <w:tabs>
          <w:tab w:val="left" w:pos="1908"/>
          <w:tab w:val="left" w:pos="1909"/>
        </w:tabs>
        <w:spacing w:before="0" w:after="0" w:line="242" w:lineRule="auto"/>
        <w:ind w:left="1908" w:right="215" w:hanging="360"/>
        <w:jc w:val="left"/>
        <w:rPr>
          <w:sz w:val="24"/>
        </w:rPr>
      </w:pPr>
      <w:r>
        <w:rPr>
          <w:sz w:val="24"/>
        </w:rPr>
        <w:t>However, the sequence counter SC must be incremented when D’7 I T3 = 1, so that the execution of the memory-reference instruction can be continued with timing variable</w:t>
      </w:r>
      <w:r>
        <w:rPr>
          <w:spacing w:val="-39"/>
          <w:sz w:val="24"/>
        </w:rPr>
        <w:t xml:space="preserve"> </w:t>
      </w:r>
      <w:r>
        <w:rPr>
          <w:sz w:val="24"/>
        </w:rPr>
        <w:t>T4.</w:t>
      </w:r>
    </w:p>
    <w:p>
      <w:pPr>
        <w:pStyle w:val="12"/>
        <w:numPr>
          <w:ilvl w:val="1"/>
          <w:numId w:val="23"/>
        </w:numPr>
        <w:tabs>
          <w:tab w:val="left" w:pos="1909"/>
        </w:tabs>
        <w:spacing w:before="0" w:after="0" w:line="240" w:lineRule="auto"/>
        <w:ind w:left="1908" w:right="214" w:hanging="360"/>
        <w:jc w:val="both"/>
        <w:rPr>
          <w:sz w:val="24"/>
        </w:rPr>
      </w:pPr>
      <w:r>
        <w:rPr>
          <w:sz w:val="24"/>
        </w:rPr>
        <w:t>A register-reference or input-output instruction can be executed with the click associated with timing signal T3. After the instruction is executed, SC is cleared to 0 and control returns to the fetch phase with T0 =1. SC is either incremented or cleared to 0 with every positive clock</w:t>
      </w:r>
      <w:r>
        <w:rPr>
          <w:spacing w:val="-5"/>
          <w:sz w:val="24"/>
        </w:rPr>
        <w:t xml:space="preserve"> </w:t>
      </w:r>
      <w:r>
        <w:rPr>
          <w:sz w:val="24"/>
        </w:rPr>
        <w:t>transition.</w:t>
      </w:r>
    </w:p>
    <w:p>
      <w:pPr>
        <w:pStyle w:val="6"/>
        <w:spacing w:before="3"/>
        <w:ind w:left="0" w:firstLine="0"/>
        <w:rPr>
          <w:sz w:val="23"/>
        </w:rPr>
      </w:pPr>
    </w:p>
    <w:p>
      <w:pPr>
        <w:pStyle w:val="2"/>
        <w:numPr>
          <w:ilvl w:val="0"/>
          <w:numId w:val="22"/>
        </w:numPr>
        <w:tabs>
          <w:tab w:val="left" w:pos="1188"/>
          <w:tab w:val="left" w:pos="1189"/>
        </w:tabs>
        <w:spacing w:before="1" w:after="0" w:line="240" w:lineRule="auto"/>
        <w:ind w:left="1188" w:right="0" w:hanging="828"/>
        <w:jc w:val="left"/>
      </w:pPr>
      <w:r>
        <w:t>List and explain register reference</w:t>
      </w:r>
      <w:r>
        <w:rPr>
          <w:spacing w:val="-3"/>
        </w:rPr>
        <w:t xml:space="preserve"> </w:t>
      </w:r>
      <w:r>
        <w:t>instruction.</w:t>
      </w:r>
    </w:p>
    <w:p>
      <w:pPr>
        <w:pStyle w:val="12"/>
        <w:numPr>
          <w:ilvl w:val="1"/>
          <w:numId w:val="23"/>
        </w:numPr>
        <w:tabs>
          <w:tab w:val="left" w:pos="1908"/>
          <w:tab w:val="left" w:pos="1909"/>
        </w:tabs>
        <w:spacing w:before="2" w:after="0" w:line="305" w:lineRule="exact"/>
        <w:ind w:left="1908" w:right="0" w:hanging="360"/>
        <w:jc w:val="left"/>
        <w:rPr>
          <w:sz w:val="24"/>
        </w:rPr>
      </w:pPr>
      <w:r>
        <w:rPr>
          <w:sz w:val="24"/>
        </w:rPr>
        <w:t>When the register-reference instruction is decoded, D7 bit is set to</w:t>
      </w:r>
      <w:r>
        <w:rPr>
          <w:spacing w:val="-4"/>
          <w:sz w:val="24"/>
        </w:rPr>
        <w:t xml:space="preserve"> </w:t>
      </w:r>
      <w:r>
        <w:rPr>
          <w:sz w:val="24"/>
        </w:rPr>
        <w:t>1.</w:t>
      </w:r>
    </w:p>
    <w:p>
      <w:pPr>
        <w:pStyle w:val="12"/>
        <w:numPr>
          <w:ilvl w:val="1"/>
          <w:numId w:val="23"/>
        </w:numPr>
        <w:tabs>
          <w:tab w:val="left" w:pos="1908"/>
          <w:tab w:val="left" w:pos="1909"/>
        </w:tabs>
        <w:spacing w:before="0" w:after="0" w:line="305" w:lineRule="exact"/>
        <w:ind w:left="1908" w:right="0" w:hanging="360"/>
        <w:jc w:val="left"/>
        <w:rPr>
          <w:sz w:val="24"/>
        </w:rPr>
      </w:pPr>
      <w:r>
        <w:rPr>
          <w:sz w:val="24"/>
        </w:rPr>
        <w:t>Each control function needs the Boolean relation D7 I'</w:t>
      </w:r>
      <w:r>
        <w:rPr>
          <w:spacing w:val="-4"/>
          <w:sz w:val="24"/>
        </w:rPr>
        <w:t xml:space="preserve"> </w:t>
      </w:r>
      <w:r>
        <w:rPr>
          <w:sz w:val="24"/>
        </w:rPr>
        <w:t>T3</w:t>
      </w:r>
    </w:p>
    <w:p>
      <w:pPr>
        <w:tabs>
          <w:tab w:val="left" w:pos="2210"/>
          <w:tab w:val="left" w:pos="4601"/>
        </w:tabs>
        <w:spacing w:before="95" w:after="3"/>
        <w:ind w:left="1110" w:right="0" w:firstLine="0"/>
        <w:jc w:val="center"/>
        <w:rPr>
          <w:sz w:val="16"/>
        </w:rPr>
      </w:pPr>
      <w:r>
        <w:rPr>
          <w:sz w:val="16"/>
        </w:rPr>
        <w:t>15</w:t>
      </w:r>
      <w:r>
        <w:rPr>
          <w:sz w:val="16"/>
        </w:rPr>
        <w:tab/>
      </w:r>
      <w:r>
        <w:rPr>
          <w:sz w:val="16"/>
        </w:rPr>
        <w:t xml:space="preserve">12  </w:t>
      </w:r>
      <w:r>
        <w:rPr>
          <w:spacing w:val="36"/>
          <w:sz w:val="16"/>
        </w:rPr>
        <w:t xml:space="preserve"> </w:t>
      </w:r>
      <w:r>
        <w:rPr>
          <w:sz w:val="16"/>
        </w:rPr>
        <w:t>11</w:t>
      </w:r>
      <w:r>
        <w:rPr>
          <w:sz w:val="16"/>
        </w:rPr>
        <w:tab/>
      </w:r>
      <w:r>
        <w:rPr>
          <w:sz w:val="16"/>
        </w:rPr>
        <w:t>0</w:t>
      </w:r>
    </w:p>
    <w:tbl>
      <w:tblPr>
        <w:tblStyle w:val="10"/>
        <w:tblW w:w="3601" w:type="dxa"/>
        <w:tblInd w:w="41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1"/>
        <w:gridCol w:w="285"/>
        <w:gridCol w:w="284"/>
        <w:gridCol w:w="380"/>
        <w:gridCol w:w="23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311" w:type="dxa"/>
            <w:tcBorders>
              <w:right w:val="nil"/>
            </w:tcBorders>
          </w:tcPr>
          <w:p>
            <w:pPr>
              <w:pStyle w:val="13"/>
              <w:spacing w:before="1" w:line="273" w:lineRule="exact"/>
              <w:ind w:left="107"/>
              <w:rPr>
                <w:sz w:val="24"/>
              </w:rPr>
            </w:pPr>
            <w:r>
              <w:rPr>
                <w:sz w:val="24"/>
              </w:rPr>
              <w:t>0</w:t>
            </w:r>
          </w:p>
        </w:tc>
        <w:tc>
          <w:tcPr>
            <w:tcW w:w="285" w:type="dxa"/>
            <w:tcBorders>
              <w:left w:val="nil"/>
              <w:right w:val="nil"/>
            </w:tcBorders>
          </w:tcPr>
          <w:p>
            <w:pPr>
              <w:pStyle w:val="13"/>
              <w:spacing w:before="1" w:line="273" w:lineRule="exact"/>
              <w:ind w:left="86"/>
              <w:rPr>
                <w:sz w:val="24"/>
              </w:rPr>
            </w:pPr>
            <w:r>
              <w:rPr>
                <w:sz w:val="24"/>
              </w:rPr>
              <w:t>1</w:t>
            </w:r>
          </w:p>
        </w:tc>
        <w:tc>
          <w:tcPr>
            <w:tcW w:w="284" w:type="dxa"/>
            <w:tcBorders>
              <w:left w:val="nil"/>
              <w:right w:val="nil"/>
            </w:tcBorders>
          </w:tcPr>
          <w:p>
            <w:pPr>
              <w:pStyle w:val="13"/>
              <w:spacing w:before="1" w:line="273" w:lineRule="exact"/>
              <w:ind w:left="87"/>
              <w:rPr>
                <w:sz w:val="24"/>
              </w:rPr>
            </w:pPr>
            <w:r>
              <w:rPr>
                <w:sz w:val="24"/>
              </w:rPr>
              <w:t>1</w:t>
            </w:r>
          </w:p>
        </w:tc>
        <w:tc>
          <w:tcPr>
            <w:tcW w:w="380" w:type="dxa"/>
            <w:tcBorders>
              <w:left w:val="nil"/>
            </w:tcBorders>
          </w:tcPr>
          <w:p>
            <w:pPr>
              <w:pStyle w:val="13"/>
              <w:spacing w:before="1" w:line="273" w:lineRule="exact"/>
              <w:ind w:left="85"/>
              <w:rPr>
                <w:sz w:val="24"/>
              </w:rPr>
            </w:pPr>
            <w:r>
              <w:rPr>
                <w:sz w:val="24"/>
              </w:rPr>
              <w:t>1</w:t>
            </w:r>
          </w:p>
        </w:tc>
        <w:tc>
          <w:tcPr>
            <w:tcW w:w="2341" w:type="dxa"/>
          </w:tcPr>
          <w:p>
            <w:pPr>
              <w:pStyle w:val="13"/>
              <w:spacing w:before="1" w:line="273" w:lineRule="exact"/>
              <w:ind w:left="108"/>
              <w:rPr>
                <w:sz w:val="24"/>
              </w:rPr>
            </w:pPr>
            <w:r>
              <w:rPr>
                <w:sz w:val="24"/>
              </w:rPr>
              <w:t>Register Operation</w:t>
            </w:r>
          </w:p>
        </w:tc>
      </w:tr>
    </w:tbl>
    <w:p>
      <w:pPr>
        <w:pStyle w:val="6"/>
        <w:spacing w:before="11"/>
        <w:ind w:left="0" w:firstLine="0"/>
        <w:rPr>
          <w:sz w:val="23"/>
        </w:rPr>
      </w:pPr>
    </w:p>
    <w:p>
      <w:pPr>
        <w:pStyle w:val="12"/>
        <w:numPr>
          <w:ilvl w:val="1"/>
          <w:numId w:val="23"/>
        </w:numPr>
        <w:tabs>
          <w:tab w:val="left" w:pos="1908"/>
          <w:tab w:val="left" w:pos="1909"/>
        </w:tabs>
        <w:spacing w:before="0" w:after="0" w:line="240" w:lineRule="auto"/>
        <w:ind w:left="1908" w:right="0" w:hanging="360"/>
        <w:jc w:val="left"/>
        <w:rPr>
          <w:sz w:val="24"/>
        </w:rPr>
      </w:pPr>
      <w:r>
        <w:rPr>
          <w:sz w:val="24"/>
        </w:rPr>
        <w:t>There are 12 register-reference instructions listed</w:t>
      </w:r>
      <w:r>
        <w:rPr>
          <w:spacing w:val="-4"/>
          <w:sz w:val="24"/>
        </w:rPr>
        <w:t xml:space="preserve"> </w:t>
      </w:r>
      <w:r>
        <w:rPr>
          <w:sz w:val="24"/>
        </w:rPr>
        <w:t>below:</w:t>
      </w:r>
    </w:p>
    <w:tbl>
      <w:tblPr>
        <w:tblStyle w:val="10"/>
        <w:tblW w:w="8009" w:type="dxa"/>
        <w:tblInd w:w="18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
        <w:gridCol w:w="828"/>
        <w:gridCol w:w="4050"/>
        <w:gridCol w:w="2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879" w:type="dxa"/>
          </w:tcPr>
          <w:p>
            <w:pPr>
              <w:pStyle w:val="13"/>
              <w:spacing w:line="240" w:lineRule="auto"/>
              <w:rPr>
                <w:rFonts w:ascii="Times New Roman"/>
                <w:sz w:val="22"/>
              </w:rPr>
            </w:pPr>
          </w:p>
        </w:tc>
        <w:tc>
          <w:tcPr>
            <w:tcW w:w="828" w:type="dxa"/>
          </w:tcPr>
          <w:p>
            <w:pPr>
              <w:pStyle w:val="13"/>
              <w:spacing w:line="287" w:lineRule="exact"/>
              <w:ind w:left="107"/>
              <w:rPr>
                <w:sz w:val="24"/>
              </w:rPr>
            </w:pPr>
            <w:r>
              <w:rPr>
                <w:sz w:val="24"/>
              </w:rPr>
              <w:t>r:</w:t>
            </w:r>
          </w:p>
        </w:tc>
        <w:tc>
          <w:tcPr>
            <w:tcW w:w="4050" w:type="dxa"/>
          </w:tcPr>
          <w:p>
            <w:pPr>
              <w:pStyle w:val="13"/>
              <w:spacing w:line="287" w:lineRule="exact"/>
              <w:ind w:left="107"/>
              <w:rPr>
                <w:sz w:val="24"/>
              </w:rPr>
            </w:pPr>
            <w:r>
              <w:rPr>
                <w:sz w:val="24"/>
              </w:rPr>
              <w:t>SC</w:t>
            </w:r>
            <w:r>
              <w:rPr>
                <w:rFonts w:ascii="Symbol" w:hAnsi="Symbol"/>
                <w:sz w:val="24"/>
              </w:rPr>
              <w:t></w:t>
            </w:r>
            <w:r>
              <w:rPr>
                <w:sz w:val="24"/>
              </w:rPr>
              <w:t>0</w:t>
            </w:r>
          </w:p>
        </w:tc>
        <w:tc>
          <w:tcPr>
            <w:tcW w:w="2252" w:type="dxa"/>
          </w:tcPr>
          <w:p>
            <w:pPr>
              <w:pStyle w:val="13"/>
              <w:spacing w:line="287" w:lineRule="exact"/>
              <w:ind w:left="107"/>
              <w:rPr>
                <w:sz w:val="24"/>
              </w:rPr>
            </w:pPr>
            <w:r>
              <w:rPr>
                <w:sz w:val="24"/>
              </w:rPr>
              <w:t>Clear SC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4" w:hRule="atLeast"/>
        </w:trPr>
        <w:tc>
          <w:tcPr>
            <w:tcW w:w="879" w:type="dxa"/>
          </w:tcPr>
          <w:p>
            <w:pPr>
              <w:pStyle w:val="13"/>
              <w:spacing w:line="284" w:lineRule="exact"/>
              <w:ind w:left="107"/>
              <w:rPr>
                <w:sz w:val="24"/>
              </w:rPr>
            </w:pPr>
            <w:r>
              <w:rPr>
                <w:sz w:val="24"/>
              </w:rPr>
              <w:t>CLA</w:t>
            </w:r>
          </w:p>
        </w:tc>
        <w:tc>
          <w:tcPr>
            <w:tcW w:w="828" w:type="dxa"/>
          </w:tcPr>
          <w:p>
            <w:pPr>
              <w:pStyle w:val="13"/>
              <w:spacing w:line="284" w:lineRule="exact"/>
              <w:ind w:left="107"/>
              <w:rPr>
                <w:sz w:val="24"/>
              </w:rPr>
            </w:pPr>
            <w:r>
              <w:rPr>
                <w:position w:val="2"/>
                <w:sz w:val="24"/>
              </w:rPr>
              <w:t>rB</w:t>
            </w:r>
            <w:r>
              <w:rPr>
                <w:sz w:val="16"/>
              </w:rPr>
              <w:t>11</w:t>
            </w:r>
            <w:r>
              <w:rPr>
                <w:position w:val="2"/>
                <w:sz w:val="24"/>
              </w:rPr>
              <w:t>:</w:t>
            </w:r>
          </w:p>
        </w:tc>
        <w:tc>
          <w:tcPr>
            <w:tcW w:w="4050" w:type="dxa"/>
          </w:tcPr>
          <w:p>
            <w:pPr>
              <w:pStyle w:val="13"/>
              <w:spacing w:line="284" w:lineRule="exact"/>
              <w:ind w:left="107"/>
              <w:rPr>
                <w:sz w:val="24"/>
              </w:rPr>
            </w:pPr>
            <w:r>
              <w:rPr>
                <w:sz w:val="24"/>
              </w:rPr>
              <w:t xml:space="preserve">AC </w:t>
            </w:r>
            <w:r>
              <w:rPr>
                <w:rFonts w:ascii="Symbol" w:hAnsi="Symbol"/>
                <w:sz w:val="24"/>
              </w:rPr>
              <w:t></w:t>
            </w:r>
            <w:r>
              <w:rPr>
                <w:rFonts w:ascii="Times New Roman" w:hAnsi="Times New Roman"/>
                <w:sz w:val="24"/>
              </w:rPr>
              <w:t xml:space="preserve"> </w:t>
            </w:r>
            <w:r>
              <w:rPr>
                <w:sz w:val="24"/>
              </w:rPr>
              <w:t>0</w:t>
            </w:r>
          </w:p>
        </w:tc>
        <w:tc>
          <w:tcPr>
            <w:tcW w:w="2252" w:type="dxa"/>
          </w:tcPr>
          <w:p>
            <w:pPr>
              <w:pStyle w:val="13"/>
              <w:spacing w:line="284" w:lineRule="exact"/>
              <w:ind w:left="107"/>
              <w:rPr>
                <w:sz w:val="24"/>
              </w:rPr>
            </w:pPr>
            <w:r>
              <w:rPr>
                <w:sz w:val="24"/>
              </w:rPr>
              <w:t>Clear AC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879" w:type="dxa"/>
          </w:tcPr>
          <w:p>
            <w:pPr>
              <w:pStyle w:val="13"/>
              <w:spacing w:before="1" w:line="285" w:lineRule="exact"/>
              <w:ind w:left="107"/>
              <w:rPr>
                <w:sz w:val="24"/>
              </w:rPr>
            </w:pPr>
            <w:r>
              <w:rPr>
                <w:sz w:val="24"/>
              </w:rPr>
              <w:t>CLE</w:t>
            </w:r>
          </w:p>
        </w:tc>
        <w:tc>
          <w:tcPr>
            <w:tcW w:w="828" w:type="dxa"/>
          </w:tcPr>
          <w:p>
            <w:pPr>
              <w:pStyle w:val="13"/>
              <w:spacing w:before="1" w:line="286" w:lineRule="exact"/>
              <w:ind w:left="107"/>
              <w:rPr>
                <w:sz w:val="24"/>
              </w:rPr>
            </w:pPr>
            <w:r>
              <w:rPr>
                <w:position w:val="2"/>
                <w:sz w:val="24"/>
              </w:rPr>
              <w:t>rB</w:t>
            </w:r>
            <w:r>
              <w:rPr>
                <w:sz w:val="16"/>
              </w:rPr>
              <w:t>10</w:t>
            </w:r>
            <w:r>
              <w:rPr>
                <w:position w:val="2"/>
                <w:sz w:val="24"/>
              </w:rPr>
              <w:t>:</w:t>
            </w:r>
          </w:p>
        </w:tc>
        <w:tc>
          <w:tcPr>
            <w:tcW w:w="4050" w:type="dxa"/>
          </w:tcPr>
          <w:p>
            <w:pPr>
              <w:pStyle w:val="13"/>
              <w:spacing w:before="1" w:line="286" w:lineRule="exact"/>
              <w:ind w:left="107"/>
              <w:rPr>
                <w:sz w:val="24"/>
              </w:rPr>
            </w:pPr>
            <w:r>
              <w:rPr>
                <w:sz w:val="24"/>
              </w:rPr>
              <w:t xml:space="preserve">E </w:t>
            </w:r>
            <w:r>
              <w:rPr>
                <w:rFonts w:ascii="Symbol" w:hAnsi="Symbol"/>
                <w:sz w:val="24"/>
              </w:rPr>
              <w:t></w:t>
            </w:r>
            <w:r>
              <w:rPr>
                <w:rFonts w:ascii="Times New Roman" w:hAnsi="Times New Roman"/>
                <w:sz w:val="24"/>
              </w:rPr>
              <w:t xml:space="preserve"> </w:t>
            </w:r>
            <w:r>
              <w:rPr>
                <w:sz w:val="24"/>
              </w:rPr>
              <w:t>0</w:t>
            </w:r>
          </w:p>
        </w:tc>
        <w:tc>
          <w:tcPr>
            <w:tcW w:w="2252" w:type="dxa"/>
          </w:tcPr>
          <w:p>
            <w:pPr>
              <w:pStyle w:val="13"/>
              <w:spacing w:before="1" w:line="285" w:lineRule="exact"/>
              <w:ind w:left="107"/>
              <w:rPr>
                <w:sz w:val="24"/>
              </w:rPr>
            </w:pPr>
            <w:r>
              <w:rPr>
                <w:sz w:val="24"/>
              </w:rPr>
              <w:t>Clear 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879" w:type="dxa"/>
          </w:tcPr>
          <w:p>
            <w:pPr>
              <w:pStyle w:val="13"/>
              <w:spacing w:line="287" w:lineRule="exact"/>
              <w:ind w:left="107"/>
              <w:rPr>
                <w:sz w:val="24"/>
              </w:rPr>
            </w:pPr>
            <w:r>
              <w:rPr>
                <w:sz w:val="24"/>
              </w:rPr>
              <w:t>CMA</w:t>
            </w:r>
          </w:p>
        </w:tc>
        <w:tc>
          <w:tcPr>
            <w:tcW w:w="828" w:type="dxa"/>
          </w:tcPr>
          <w:p>
            <w:pPr>
              <w:pStyle w:val="13"/>
              <w:spacing w:line="287" w:lineRule="exact"/>
              <w:ind w:left="107"/>
              <w:rPr>
                <w:sz w:val="24"/>
              </w:rPr>
            </w:pPr>
            <w:r>
              <w:rPr>
                <w:position w:val="2"/>
                <w:sz w:val="24"/>
              </w:rPr>
              <w:t>rB</w:t>
            </w:r>
            <w:r>
              <w:rPr>
                <w:sz w:val="16"/>
              </w:rPr>
              <w:t>9</w:t>
            </w:r>
            <w:r>
              <w:rPr>
                <w:position w:val="2"/>
                <w:sz w:val="24"/>
              </w:rPr>
              <w:t>:</w:t>
            </w:r>
          </w:p>
        </w:tc>
        <w:tc>
          <w:tcPr>
            <w:tcW w:w="4050" w:type="dxa"/>
          </w:tcPr>
          <w:p>
            <w:pPr>
              <w:pStyle w:val="13"/>
              <w:spacing w:line="287" w:lineRule="exact"/>
              <w:ind w:left="107"/>
              <w:rPr>
                <w:sz w:val="24"/>
              </w:rPr>
            </w:pPr>
            <w:r>
              <w:rPr>
                <w:sz w:val="24"/>
              </w:rPr>
              <w:t xml:space="preserve">AC </w:t>
            </w:r>
            <w:r>
              <w:rPr>
                <w:rFonts w:ascii="Symbol" w:hAnsi="Symbol"/>
                <w:sz w:val="24"/>
              </w:rPr>
              <w:t></w:t>
            </w:r>
            <w:r>
              <w:rPr>
                <w:rFonts w:ascii="Times New Roman" w:hAnsi="Times New Roman"/>
                <w:sz w:val="24"/>
              </w:rPr>
              <w:t xml:space="preserve"> </w:t>
            </w:r>
            <w:r>
              <w:rPr>
                <w:sz w:val="24"/>
              </w:rPr>
              <w:t>AC’</w:t>
            </w:r>
          </w:p>
        </w:tc>
        <w:tc>
          <w:tcPr>
            <w:tcW w:w="2252" w:type="dxa"/>
          </w:tcPr>
          <w:p>
            <w:pPr>
              <w:pStyle w:val="13"/>
              <w:spacing w:line="287" w:lineRule="exact"/>
              <w:ind w:left="107"/>
              <w:rPr>
                <w:sz w:val="24"/>
              </w:rPr>
            </w:pPr>
            <w:r>
              <w:rPr>
                <w:sz w:val="24"/>
              </w:rPr>
              <w:t>Complement AC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4" w:hRule="atLeast"/>
        </w:trPr>
        <w:tc>
          <w:tcPr>
            <w:tcW w:w="879" w:type="dxa"/>
          </w:tcPr>
          <w:p>
            <w:pPr>
              <w:pStyle w:val="13"/>
              <w:spacing w:line="284" w:lineRule="exact"/>
              <w:ind w:left="107"/>
              <w:rPr>
                <w:sz w:val="24"/>
              </w:rPr>
            </w:pPr>
            <w:r>
              <w:rPr>
                <w:sz w:val="24"/>
              </w:rPr>
              <w:t>CME</w:t>
            </w:r>
          </w:p>
        </w:tc>
        <w:tc>
          <w:tcPr>
            <w:tcW w:w="828" w:type="dxa"/>
          </w:tcPr>
          <w:p>
            <w:pPr>
              <w:pStyle w:val="13"/>
              <w:spacing w:line="284" w:lineRule="exact"/>
              <w:ind w:left="107"/>
              <w:rPr>
                <w:sz w:val="24"/>
              </w:rPr>
            </w:pPr>
            <w:r>
              <w:rPr>
                <w:position w:val="2"/>
                <w:sz w:val="24"/>
              </w:rPr>
              <w:t>rB</w:t>
            </w:r>
            <w:r>
              <w:rPr>
                <w:sz w:val="16"/>
              </w:rPr>
              <w:t>8</w:t>
            </w:r>
            <w:r>
              <w:rPr>
                <w:position w:val="2"/>
                <w:sz w:val="24"/>
              </w:rPr>
              <w:t>:</w:t>
            </w:r>
          </w:p>
        </w:tc>
        <w:tc>
          <w:tcPr>
            <w:tcW w:w="4050" w:type="dxa"/>
          </w:tcPr>
          <w:p>
            <w:pPr>
              <w:pStyle w:val="13"/>
              <w:spacing w:line="284" w:lineRule="exact"/>
              <w:ind w:left="107"/>
              <w:rPr>
                <w:sz w:val="24"/>
              </w:rPr>
            </w:pPr>
            <w:r>
              <w:rPr>
                <w:sz w:val="24"/>
              </w:rPr>
              <w:t xml:space="preserve">E </w:t>
            </w:r>
            <w:r>
              <w:rPr>
                <w:rFonts w:ascii="Symbol" w:hAnsi="Symbol"/>
                <w:sz w:val="24"/>
              </w:rPr>
              <w:t></w:t>
            </w:r>
            <w:r>
              <w:rPr>
                <w:rFonts w:ascii="Times New Roman" w:hAnsi="Times New Roman"/>
                <w:sz w:val="24"/>
              </w:rPr>
              <w:t xml:space="preserve"> </w:t>
            </w:r>
            <w:r>
              <w:rPr>
                <w:sz w:val="24"/>
              </w:rPr>
              <w:t>E’</w:t>
            </w:r>
          </w:p>
        </w:tc>
        <w:tc>
          <w:tcPr>
            <w:tcW w:w="2252" w:type="dxa"/>
          </w:tcPr>
          <w:p>
            <w:pPr>
              <w:pStyle w:val="13"/>
              <w:spacing w:line="284" w:lineRule="exact"/>
              <w:ind w:left="107"/>
              <w:rPr>
                <w:sz w:val="24"/>
              </w:rPr>
            </w:pPr>
            <w:r>
              <w:rPr>
                <w:sz w:val="24"/>
              </w:rPr>
              <w:t>Complement 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879" w:type="dxa"/>
          </w:tcPr>
          <w:p>
            <w:pPr>
              <w:pStyle w:val="13"/>
              <w:spacing w:line="287" w:lineRule="exact"/>
              <w:ind w:left="107"/>
              <w:rPr>
                <w:sz w:val="24"/>
              </w:rPr>
            </w:pPr>
            <w:r>
              <w:rPr>
                <w:sz w:val="24"/>
              </w:rPr>
              <w:t>CIR</w:t>
            </w:r>
          </w:p>
        </w:tc>
        <w:tc>
          <w:tcPr>
            <w:tcW w:w="828" w:type="dxa"/>
          </w:tcPr>
          <w:p>
            <w:pPr>
              <w:pStyle w:val="13"/>
              <w:spacing w:line="287" w:lineRule="exact"/>
              <w:ind w:left="107"/>
              <w:rPr>
                <w:sz w:val="24"/>
              </w:rPr>
            </w:pPr>
            <w:r>
              <w:rPr>
                <w:position w:val="2"/>
                <w:sz w:val="24"/>
              </w:rPr>
              <w:t>rB</w:t>
            </w:r>
            <w:r>
              <w:rPr>
                <w:sz w:val="16"/>
              </w:rPr>
              <w:t>7</w:t>
            </w:r>
            <w:r>
              <w:rPr>
                <w:position w:val="2"/>
                <w:sz w:val="24"/>
              </w:rPr>
              <w:t>:</w:t>
            </w:r>
          </w:p>
        </w:tc>
        <w:tc>
          <w:tcPr>
            <w:tcW w:w="4050" w:type="dxa"/>
          </w:tcPr>
          <w:p>
            <w:pPr>
              <w:pStyle w:val="13"/>
              <w:spacing w:line="287" w:lineRule="exact"/>
              <w:ind w:left="107"/>
              <w:rPr>
                <w:sz w:val="24"/>
              </w:rPr>
            </w:pPr>
            <w:r>
              <w:rPr>
                <w:sz w:val="24"/>
              </w:rPr>
              <w:t xml:space="preserve">AC </w:t>
            </w:r>
            <w:r>
              <w:rPr>
                <w:rFonts w:ascii="Symbol" w:hAnsi="Symbol"/>
                <w:sz w:val="24"/>
              </w:rPr>
              <w:t></w:t>
            </w:r>
            <w:r>
              <w:rPr>
                <w:rFonts w:ascii="Times New Roman" w:hAnsi="Times New Roman"/>
                <w:sz w:val="24"/>
              </w:rPr>
              <w:t xml:space="preserve"> </w:t>
            </w:r>
            <w:r>
              <w:rPr>
                <w:sz w:val="24"/>
              </w:rPr>
              <w:t xml:space="preserve">shr AC, AC(15) </w:t>
            </w:r>
            <w:r>
              <w:rPr>
                <w:rFonts w:ascii="Symbol" w:hAnsi="Symbol"/>
                <w:sz w:val="24"/>
              </w:rPr>
              <w:t></w:t>
            </w:r>
            <w:r>
              <w:rPr>
                <w:rFonts w:ascii="Times New Roman" w:hAnsi="Times New Roman"/>
                <w:sz w:val="24"/>
              </w:rPr>
              <w:t xml:space="preserve"> </w:t>
            </w:r>
            <w:r>
              <w:rPr>
                <w:sz w:val="24"/>
              </w:rPr>
              <w:t xml:space="preserve">E, E </w:t>
            </w:r>
            <w:r>
              <w:rPr>
                <w:rFonts w:ascii="Symbol" w:hAnsi="Symbol"/>
                <w:sz w:val="24"/>
              </w:rPr>
              <w:t></w:t>
            </w:r>
            <w:r>
              <w:rPr>
                <w:rFonts w:ascii="Times New Roman" w:hAnsi="Times New Roman"/>
                <w:sz w:val="24"/>
              </w:rPr>
              <w:t xml:space="preserve"> </w:t>
            </w:r>
            <w:r>
              <w:rPr>
                <w:sz w:val="24"/>
              </w:rPr>
              <w:t>AC(0)</w:t>
            </w:r>
          </w:p>
        </w:tc>
        <w:tc>
          <w:tcPr>
            <w:tcW w:w="2252" w:type="dxa"/>
          </w:tcPr>
          <w:p>
            <w:pPr>
              <w:pStyle w:val="13"/>
              <w:spacing w:line="287" w:lineRule="exact"/>
              <w:ind w:left="107"/>
              <w:rPr>
                <w:sz w:val="24"/>
              </w:rPr>
            </w:pPr>
            <w:r>
              <w:rPr>
                <w:sz w:val="24"/>
              </w:rPr>
              <w:t>Circular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4" w:hRule="atLeast"/>
        </w:trPr>
        <w:tc>
          <w:tcPr>
            <w:tcW w:w="879" w:type="dxa"/>
          </w:tcPr>
          <w:p>
            <w:pPr>
              <w:pStyle w:val="13"/>
              <w:spacing w:line="284" w:lineRule="exact"/>
              <w:ind w:left="107"/>
              <w:rPr>
                <w:sz w:val="24"/>
              </w:rPr>
            </w:pPr>
            <w:r>
              <w:rPr>
                <w:sz w:val="24"/>
              </w:rPr>
              <w:t>CIL</w:t>
            </w:r>
          </w:p>
        </w:tc>
        <w:tc>
          <w:tcPr>
            <w:tcW w:w="828" w:type="dxa"/>
          </w:tcPr>
          <w:p>
            <w:pPr>
              <w:pStyle w:val="13"/>
              <w:spacing w:line="284" w:lineRule="exact"/>
              <w:ind w:left="107"/>
              <w:rPr>
                <w:sz w:val="24"/>
              </w:rPr>
            </w:pPr>
            <w:r>
              <w:rPr>
                <w:position w:val="2"/>
                <w:sz w:val="24"/>
              </w:rPr>
              <w:t>rB</w:t>
            </w:r>
            <w:r>
              <w:rPr>
                <w:sz w:val="16"/>
              </w:rPr>
              <w:t>6</w:t>
            </w:r>
            <w:r>
              <w:rPr>
                <w:position w:val="2"/>
                <w:sz w:val="24"/>
              </w:rPr>
              <w:t>:</w:t>
            </w:r>
          </w:p>
        </w:tc>
        <w:tc>
          <w:tcPr>
            <w:tcW w:w="4050" w:type="dxa"/>
          </w:tcPr>
          <w:p>
            <w:pPr>
              <w:pStyle w:val="13"/>
              <w:spacing w:line="284" w:lineRule="exact"/>
              <w:ind w:left="107"/>
              <w:rPr>
                <w:sz w:val="24"/>
              </w:rPr>
            </w:pPr>
            <w:r>
              <w:rPr>
                <w:sz w:val="24"/>
              </w:rPr>
              <w:t xml:space="preserve">AC </w:t>
            </w:r>
            <w:r>
              <w:rPr>
                <w:rFonts w:ascii="Symbol" w:hAnsi="Symbol"/>
                <w:sz w:val="24"/>
              </w:rPr>
              <w:t></w:t>
            </w:r>
            <w:r>
              <w:rPr>
                <w:rFonts w:ascii="Times New Roman" w:hAnsi="Times New Roman"/>
                <w:sz w:val="24"/>
              </w:rPr>
              <w:t xml:space="preserve"> </w:t>
            </w:r>
            <w:r>
              <w:rPr>
                <w:sz w:val="24"/>
              </w:rPr>
              <w:t xml:space="preserve">shl AC, AC(0) </w:t>
            </w:r>
            <w:r>
              <w:rPr>
                <w:rFonts w:ascii="Symbol" w:hAnsi="Symbol"/>
                <w:sz w:val="24"/>
              </w:rPr>
              <w:t></w:t>
            </w:r>
            <w:r>
              <w:rPr>
                <w:rFonts w:ascii="Times New Roman" w:hAnsi="Times New Roman"/>
                <w:sz w:val="24"/>
              </w:rPr>
              <w:t xml:space="preserve"> </w:t>
            </w:r>
            <w:r>
              <w:rPr>
                <w:sz w:val="24"/>
              </w:rPr>
              <w:t xml:space="preserve">E, E </w:t>
            </w:r>
            <w:r>
              <w:rPr>
                <w:rFonts w:ascii="Symbol" w:hAnsi="Symbol"/>
                <w:sz w:val="24"/>
              </w:rPr>
              <w:t></w:t>
            </w:r>
            <w:r>
              <w:rPr>
                <w:rFonts w:ascii="Times New Roman" w:hAnsi="Times New Roman"/>
                <w:sz w:val="24"/>
              </w:rPr>
              <w:t xml:space="preserve"> </w:t>
            </w:r>
            <w:r>
              <w:rPr>
                <w:sz w:val="24"/>
              </w:rPr>
              <w:t>AC(15)</w:t>
            </w:r>
          </w:p>
        </w:tc>
        <w:tc>
          <w:tcPr>
            <w:tcW w:w="2252" w:type="dxa"/>
          </w:tcPr>
          <w:p>
            <w:pPr>
              <w:pStyle w:val="13"/>
              <w:spacing w:line="284" w:lineRule="exact"/>
              <w:ind w:left="107"/>
              <w:rPr>
                <w:sz w:val="24"/>
              </w:rPr>
            </w:pPr>
            <w:r>
              <w:rPr>
                <w:sz w:val="24"/>
              </w:rPr>
              <w:t>Circular Left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879" w:type="dxa"/>
          </w:tcPr>
          <w:p>
            <w:pPr>
              <w:pStyle w:val="13"/>
              <w:spacing w:line="287" w:lineRule="exact"/>
              <w:ind w:left="107"/>
              <w:rPr>
                <w:sz w:val="24"/>
              </w:rPr>
            </w:pPr>
            <w:r>
              <w:rPr>
                <w:sz w:val="24"/>
              </w:rPr>
              <w:t>INC</w:t>
            </w:r>
          </w:p>
        </w:tc>
        <w:tc>
          <w:tcPr>
            <w:tcW w:w="828" w:type="dxa"/>
          </w:tcPr>
          <w:p>
            <w:pPr>
              <w:pStyle w:val="13"/>
              <w:spacing w:line="287" w:lineRule="exact"/>
              <w:ind w:left="107"/>
              <w:rPr>
                <w:sz w:val="24"/>
              </w:rPr>
            </w:pPr>
            <w:r>
              <w:rPr>
                <w:position w:val="2"/>
                <w:sz w:val="24"/>
              </w:rPr>
              <w:t>rB</w:t>
            </w:r>
            <w:r>
              <w:rPr>
                <w:sz w:val="16"/>
              </w:rPr>
              <w:t>5</w:t>
            </w:r>
            <w:r>
              <w:rPr>
                <w:position w:val="2"/>
                <w:sz w:val="24"/>
              </w:rPr>
              <w:t>:</w:t>
            </w:r>
          </w:p>
        </w:tc>
        <w:tc>
          <w:tcPr>
            <w:tcW w:w="4050" w:type="dxa"/>
          </w:tcPr>
          <w:p>
            <w:pPr>
              <w:pStyle w:val="13"/>
              <w:spacing w:line="287" w:lineRule="exact"/>
              <w:ind w:left="107"/>
              <w:rPr>
                <w:sz w:val="24"/>
              </w:rPr>
            </w:pPr>
            <w:r>
              <w:rPr>
                <w:sz w:val="24"/>
              </w:rPr>
              <w:t xml:space="preserve">AC </w:t>
            </w:r>
            <w:r>
              <w:rPr>
                <w:rFonts w:ascii="Symbol" w:hAnsi="Symbol"/>
                <w:sz w:val="24"/>
              </w:rPr>
              <w:t></w:t>
            </w:r>
            <w:r>
              <w:rPr>
                <w:rFonts w:ascii="Times New Roman" w:hAnsi="Times New Roman"/>
                <w:sz w:val="24"/>
              </w:rPr>
              <w:t xml:space="preserve"> </w:t>
            </w:r>
            <w:r>
              <w:rPr>
                <w:sz w:val="24"/>
              </w:rPr>
              <w:t>AC + 1</w:t>
            </w:r>
          </w:p>
        </w:tc>
        <w:tc>
          <w:tcPr>
            <w:tcW w:w="2252" w:type="dxa"/>
          </w:tcPr>
          <w:p>
            <w:pPr>
              <w:pStyle w:val="13"/>
              <w:spacing w:line="287" w:lineRule="exact"/>
              <w:ind w:left="107"/>
              <w:rPr>
                <w:sz w:val="24"/>
              </w:rPr>
            </w:pPr>
            <w:r>
              <w:rPr>
                <w:sz w:val="24"/>
              </w:rPr>
              <w:t>Increment AC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4" w:hRule="atLeast"/>
        </w:trPr>
        <w:tc>
          <w:tcPr>
            <w:tcW w:w="879" w:type="dxa"/>
          </w:tcPr>
          <w:p>
            <w:pPr>
              <w:pStyle w:val="13"/>
              <w:spacing w:line="284" w:lineRule="exact"/>
              <w:ind w:left="107"/>
              <w:rPr>
                <w:sz w:val="24"/>
              </w:rPr>
            </w:pPr>
            <w:r>
              <w:rPr>
                <w:sz w:val="24"/>
              </w:rPr>
              <w:t>SPA</w:t>
            </w:r>
          </w:p>
        </w:tc>
        <w:tc>
          <w:tcPr>
            <w:tcW w:w="828" w:type="dxa"/>
          </w:tcPr>
          <w:p>
            <w:pPr>
              <w:pStyle w:val="13"/>
              <w:spacing w:line="284" w:lineRule="exact"/>
              <w:ind w:left="107"/>
              <w:rPr>
                <w:sz w:val="24"/>
              </w:rPr>
            </w:pPr>
            <w:r>
              <w:rPr>
                <w:position w:val="2"/>
                <w:sz w:val="24"/>
              </w:rPr>
              <w:t>rB</w:t>
            </w:r>
            <w:r>
              <w:rPr>
                <w:sz w:val="16"/>
              </w:rPr>
              <w:t>4</w:t>
            </w:r>
            <w:r>
              <w:rPr>
                <w:position w:val="2"/>
                <w:sz w:val="24"/>
              </w:rPr>
              <w:t>:</w:t>
            </w:r>
          </w:p>
        </w:tc>
        <w:tc>
          <w:tcPr>
            <w:tcW w:w="4050" w:type="dxa"/>
          </w:tcPr>
          <w:p>
            <w:pPr>
              <w:pStyle w:val="13"/>
              <w:spacing w:line="284" w:lineRule="exact"/>
              <w:ind w:left="107"/>
              <w:rPr>
                <w:sz w:val="24"/>
              </w:rPr>
            </w:pPr>
            <w:r>
              <w:rPr>
                <w:sz w:val="24"/>
              </w:rPr>
              <w:t xml:space="preserve">if (AC(15) = 0) then (PC </w:t>
            </w:r>
            <w:r>
              <w:rPr>
                <w:rFonts w:ascii="Symbol" w:hAnsi="Symbol"/>
                <w:sz w:val="24"/>
              </w:rPr>
              <w:t></w:t>
            </w:r>
            <w:r>
              <w:rPr>
                <w:rFonts w:ascii="Times New Roman" w:hAnsi="Times New Roman"/>
                <w:sz w:val="24"/>
              </w:rPr>
              <w:t xml:space="preserve"> </w:t>
            </w:r>
            <w:r>
              <w:rPr>
                <w:sz w:val="24"/>
              </w:rPr>
              <w:t>PC+1)</w:t>
            </w:r>
          </w:p>
        </w:tc>
        <w:tc>
          <w:tcPr>
            <w:tcW w:w="2252" w:type="dxa"/>
          </w:tcPr>
          <w:p>
            <w:pPr>
              <w:pStyle w:val="13"/>
              <w:spacing w:line="284" w:lineRule="exact"/>
              <w:ind w:left="107"/>
              <w:rPr>
                <w:sz w:val="24"/>
              </w:rPr>
            </w:pPr>
            <w:r>
              <w:rPr>
                <w:sz w:val="24"/>
              </w:rPr>
              <w:t>Skip if positive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879" w:type="dxa"/>
          </w:tcPr>
          <w:p>
            <w:pPr>
              <w:pStyle w:val="13"/>
              <w:spacing w:line="287" w:lineRule="exact"/>
              <w:ind w:left="107"/>
              <w:rPr>
                <w:sz w:val="24"/>
              </w:rPr>
            </w:pPr>
            <w:r>
              <w:rPr>
                <w:sz w:val="24"/>
              </w:rPr>
              <w:t>SNA</w:t>
            </w:r>
          </w:p>
        </w:tc>
        <w:tc>
          <w:tcPr>
            <w:tcW w:w="828" w:type="dxa"/>
          </w:tcPr>
          <w:p>
            <w:pPr>
              <w:pStyle w:val="13"/>
              <w:spacing w:line="287" w:lineRule="exact"/>
              <w:ind w:left="107"/>
              <w:rPr>
                <w:sz w:val="24"/>
              </w:rPr>
            </w:pPr>
            <w:r>
              <w:rPr>
                <w:position w:val="2"/>
                <w:sz w:val="24"/>
              </w:rPr>
              <w:t>rB</w:t>
            </w:r>
            <w:r>
              <w:rPr>
                <w:sz w:val="16"/>
              </w:rPr>
              <w:t>3</w:t>
            </w:r>
            <w:r>
              <w:rPr>
                <w:position w:val="2"/>
                <w:sz w:val="24"/>
              </w:rPr>
              <w:t>:</w:t>
            </w:r>
          </w:p>
        </w:tc>
        <w:tc>
          <w:tcPr>
            <w:tcW w:w="4050" w:type="dxa"/>
          </w:tcPr>
          <w:p>
            <w:pPr>
              <w:pStyle w:val="13"/>
              <w:spacing w:line="287" w:lineRule="exact"/>
              <w:ind w:left="107"/>
              <w:rPr>
                <w:sz w:val="24"/>
              </w:rPr>
            </w:pPr>
            <w:r>
              <w:rPr>
                <w:sz w:val="24"/>
              </w:rPr>
              <w:t xml:space="preserve">if (AC(15) = 1) then (PC </w:t>
            </w:r>
            <w:r>
              <w:rPr>
                <w:rFonts w:ascii="Symbol" w:hAnsi="Symbol"/>
                <w:sz w:val="24"/>
              </w:rPr>
              <w:t></w:t>
            </w:r>
            <w:r>
              <w:rPr>
                <w:rFonts w:ascii="Times New Roman" w:hAnsi="Times New Roman"/>
                <w:sz w:val="24"/>
              </w:rPr>
              <w:t xml:space="preserve"> </w:t>
            </w:r>
            <w:r>
              <w:rPr>
                <w:sz w:val="24"/>
              </w:rPr>
              <w:t>PC+1</w:t>
            </w:r>
          </w:p>
        </w:tc>
        <w:tc>
          <w:tcPr>
            <w:tcW w:w="2252" w:type="dxa"/>
          </w:tcPr>
          <w:p>
            <w:pPr>
              <w:pStyle w:val="13"/>
              <w:spacing w:line="287" w:lineRule="exact"/>
              <w:ind w:left="107"/>
              <w:rPr>
                <w:sz w:val="24"/>
              </w:rPr>
            </w:pPr>
            <w:r>
              <w:rPr>
                <w:sz w:val="24"/>
              </w:rPr>
              <w:t>Skip if negative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4" w:hRule="atLeast"/>
        </w:trPr>
        <w:tc>
          <w:tcPr>
            <w:tcW w:w="879" w:type="dxa"/>
          </w:tcPr>
          <w:p>
            <w:pPr>
              <w:pStyle w:val="13"/>
              <w:spacing w:line="285" w:lineRule="exact"/>
              <w:ind w:left="107"/>
              <w:rPr>
                <w:sz w:val="24"/>
              </w:rPr>
            </w:pPr>
            <w:r>
              <w:rPr>
                <w:sz w:val="24"/>
              </w:rPr>
              <w:t>SZA</w:t>
            </w:r>
          </w:p>
        </w:tc>
        <w:tc>
          <w:tcPr>
            <w:tcW w:w="828" w:type="dxa"/>
          </w:tcPr>
          <w:p>
            <w:pPr>
              <w:pStyle w:val="13"/>
              <w:spacing w:line="285" w:lineRule="exact"/>
              <w:ind w:left="107"/>
              <w:rPr>
                <w:sz w:val="24"/>
              </w:rPr>
            </w:pPr>
            <w:r>
              <w:rPr>
                <w:position w:val="2"/>
                <w:sz w:val="24"/>
              </w:rPr>
              <w:t>rB</w:t>
            </w:r>
            <w:r>
              <w:rPr>
                <w:sz w:val="16"/>
              </w:rPr>
              <w:t>2</w:t>
            </w:r>
            <w:r>
              <w:rPr>
                <w:position w:val="2"/>
                <w:sz w:val="24"/>
              </w:rPr>
              <w:t>:</w:t>
            </w:r>
          </w:p>
        </w:tc>
        <w:tc>
          <w:tcPr>
            <w:tcW w:w="4050" w:type="dxa"/>
          </w:tcPr>
          <w:p>
            <w:pPr>
              <w:pStyle w:val="13"/>
              <w:spacing w:line="285" w:lineRule="exact"/>
              <w:ind w:left="107"/>
              <w:rPr>
                <w:sz w:val="24"/>
              </w:rPr>
            </w:pPr>
            <w:r>
              <w:rPr>
                <w:sz w:val="24"/>
              </w:rPr>
              <w:t xml:space="preserve">if (AC = 0) then (PC </w:t>
            </w:r>
            <w:r>
              <w:rPr>
                <w:rFonts w:ascii="Symbol" w:hAnsi="Symbol"/>
                <w:sz w:val="24"/>
              </w:rPr>
              <w:t></w:t>
            </w:r>
            <w:r>
              <w:rPr>
                <w:rFonts w:ascii="Times New Roman" w:hAnsi="Times New Roman"/>
                <w:sz w:val="24"/>
              </w:rPr>
              <w:t xml:space="preserve"> </w:t>
            </w:r>
            <w:r>
              <w:rPr>
                <w:sz w:val="24"/>
              </w:rPr>
              <w:t>PC+1)</w:t>
            </w:r>
          </w:p>
        </w:tc>
        <w:tc>
          <w:tcPr>
            <w:tcW w:w="2252" w:type="dxa"/>
          </w:tcPr>
          <w:p>
            <w:pPr>
              <w:pStyle w:val="13"/>
              <w:spacing w:line="285" w:lineRule="exact"/>
              <w:ind w:left="107"/>
              <w:rPr>
                <w:sz w:val="24"/>
              </w:rPr>
            </w:pPr>
            <w:r>
              <w:rPr>
                <w:sz w:val="24"/>
              </w:rPr>
              <w:t>Skip if AC is zero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879" w:type="dxa"/>
          </w:tcPr>
          <w:p>
            <w:pPr>
              <w:pStyle w:val="13"/>
              <w:spacing w:before="1" w:line="285" w:lineRule="exact"/>
              <w:ind w:left="107"/>
              <w:rPr>
                <w:sz w:val="24"/>
              </w:rPr>
            </w:pPr>
            <w:r>
              <w:rPr>
                <w:sz w:val="24"/>
              </w:rPr>
              <w:t>SZE</w:t>
            </w:r>
          </w:p>
        </w:tc>
        <w:tc>
          <w:tcPr>
            <w:tcW w:w="828" w:type="dxa"/>
          </w:tcPr>
          <w:p>
            <w:pPr>
              <w:pStyle w:val="13"/>
              <w:spacing w:before="1" w:line="286" w:lineRule="exact"/>
              <w:ind w:left="107"/>
              <w:rPr>
                <w:sz w:val="24"/>
              </w:rPr>
            </w:pPr>
            <w:r>
              <w:rPr>
                <w:position w:val="2"/>
                <w:sz w:val="24"/>
              </w:rPr>
              <w:t>rB</w:t>
            </w:r>
            <w:r>
              <w:rPr>
                <w:sz w:val="16"/>
              </w:rPr>
              <w:t>1</w:t>
            </w:r>
            <w:r>
              <w:rPr>
                <w:position w:val="2"/>
                <w:sz w:val="24"/>
              </w:rPr>
              <w:t>:</w:t>
            </w:r>
          </w:p>
        </w:tc>
        <w:tc>
          <w:tcPr>
            <w:tcW w:w="4050" w:type="dxa"/>
          </w:tcPr>
          <w:p>
            <w:pPr>
              <w:pStyle w:val="13"/>
              <w:spacing w:before="1" w:line="286" w:lineRule="exact"/>
              <w:ind w:left="107"/>
              <w:rPr>
                <w:sz w:val="24"/>
              </w:rPr>
            </w:pPr>
            <w:r>
              <w:rPr>
                <w:sz w:val="24"/>
              </w:rPr>
              <w:t xml:space="preserve">if (E = 0) then (PC </w:t>
            </w:r>
            <w:r>
              <w:rPr>
                <w:rFonts w:ascii="Symbol" w:hAnsi="Symbol"/>
                <w:sz w:val="24"/>
              </w:rPr>
              <w:t></w:t>
            </w:r>
            <w:r>
              <w:rPr>
                <w:rFonts w:ascii="Times New Roman" w:hAnsi="Times New Roman"/>
                <w:sz w:val="24"/>
              </w:rPr>
              <w:t xml:space="preserve"> </w:t>
            </w:r>
            <w:r>
              <w:rPr>
                <w:sz w:val="24"/>
              </w:rPr>
              <w:t>PC+1)</w:t>
            </w:r>
          </w:p>
        </w:tc>
        <w:tc>
          <w:tcPr>
            <w:tcW w:w="2252" w:type="dxa"/>
          </w:tcPr>
          <w:p>
            <w:pPr>
              <w:pStyle w:val="13"/>
              <w:spacing w:before="1" w:line="285" w:lineRule="exact"/>
              <w:ind w:left="107"/>
              <w:rPr>
                <w:sz w:val="24"/>
              </w:rPr>
            </w:pPr>
            <w:r>
              <w:rPr>
                <w:sz w:val="24"/>
              </w:rPr>
              <w:t>Skip if E is zero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879" w:type="dxa"/>
          </w:tcPr>
          <w:p>
            <w:pPr>
              <w:pStyle w:val="13"/>
              <w:spacing w:line="287" w:lineRule="exact"/>
              <w:ind w:left="107"/>
              <w:rPr>
                <w:sz w:val="24"/>
              </w:rPr>
            </w:pPr>
            <w:r>
              <w:rPr>
                <w:sz w:val="24"/>
              </w:rPr>
              <w:t>HLT</w:t>
            </w:r>
          </w:p>
        </w:tc>
        <w:tc>
          <w:tcPr>
            <w:tcW w:w="828" w:type="dxa"/>
          </w:tcPr>
          <w:p>
            <w:pPr>
              <w:pStyle w:val="13"/>
              <w:spacing w:line="287" w:lineRule="exact"/>
              <w:ind w:left="107"/>
              <w:rPr>
                <w:sz w:val="24"/>
              </w:rPr>
            </w:pPr>
            <w:r>
              <w:rPr>
                <w:position w:val="2"/>
                <w:sz w:val="24"/>
              </w:rPr>
              <w:t>rB</w:t>
            </w:r>
            <w:r>
              <w:rPr>
                <w:sz w:val="16"/>
              </w:rPr>
              <w:t>0</w:t>
            </w:r>
            <w:r>
              <w:rPr>
                <w:position w:val="2"/>
                <w:sz w:val="24"/>
              </w:rPr>
              <w:t>:</w:t>
            </w:r>
          </w:p>
        </w:tc>
        <w:tc>
          <w:tcPr>
            <w:tcW w:w="4050" w:type="dxa"/>
          </w:tcPr>
          <w:p>
            <w:pPr>
              <w:pStyle w:val="13"/>
              <w:spacing w:line="287" w:lineRule="exact"/>
              <w:ind w:left="107"/>
              <w:rPr>
                <w:sz w:val="24"/>
              </w:rPr>
            </w:pPr>
            <w:r>
              <w:rPr>
                <w:sz w:val="24"/>
              </w:rPr>
              <w:t xml:space="preserve">S </w:t>
            </w:r>
            <w:r>
              <w:rPr>
                <w:rFonts w:ascii="Symbol" w:hAnsi="Symbol"/>
                <w:sz w:val="24"/>
              </w:rPr>
              <w:t></w:t>
            </w:r>
            <w:r>
              <w:rPr>
                <w:rFonts w:ascii="Times New Roman" w:hAnsi="Times New Roman"/>
                <w:sz w:val="24"/>
              </w:rPr>
              <w:t xml:space="preserve"> </w:t>
            </w:r>
            <w:r>
              <w:rPr>
                <w:sz w:val="24"/>
              </w:rPr>
              <w:t>0 (S is a start-stop flip-flop)</w:t>
            </w:r>
          </w:p>
        </w:tc>
        <w:tc>
          <w:tcPr>
            <w:tcW w:w="2252" w:type="dxa"/>
          </w:tcPr>
          <w:p>
            <w:pPr>
              <w:pStyle w:val="13"/>
              <w:spacing w:line="287" w:lineRule="exact"/>
              <w:ind w:left="107"/>
              <w:rPr>
                <w:sz w:val="24"/>
              </w:rPr>
            </w:pPr>
            <w:r>
              <w:rPr>
                <w:sz w:val="24"/>
              </w:rPr>
              <w:t>Halt computer</w:t>
            </w:r>
          </w:p>
        </w:tc>
      </w:tr>
    </w:tbl>
    <w:p>
      <w:pPr>
        <w:pStyle w:val="6"/>
        <w:spacing w:before="9"/>
        <w:ind w:left="0" w:firstLine="0"/>
        <w:rPr>
          <w:sz w:val="23"/>
        </w:rPr>
      </w:pPr>
    </w:p>
    <w:p>
      <w:pPr>
        <w:pStyle w:val="12"/>
        <w:numPr>
          <w:ilvl w:val="1"/>
          <w:numId w:val="23"/>
        </w:numPr>
        <w:tabs>
          <w:tab w:val="left" w:pos="1908"/>
          <w:tab w:val="left" w:pos="1909"/>
        </w:tabs>
        <w:spacing w:before="1" w:after="0" w:line="305" w:lineRule="exact"/>
        <w:ind w:left="1908" w:right="0" w:hanging="360"/>
        <w:jc w:val="left"/>
        <w:rPr>
          <w:sz w:val="24"/>
        </w:rPr>
      </w:pPr>
      <w:r>
        <w:rPr>
          <w:position w:val="2"/>
          <w:sz w:val="24"/>
        </w:rPr>
        <w:t>These 12 bits are available in IR (0-11). They were also transferred to AR during time</w:t>
      </w:r>
      <w:r>
        <w:rPr>
          <w:spacing w:val="-20"/>
          <w:position w:val="2"/>
          <w:sz w:val="24"/>
        </w:rPr>
        <w:t xml:space="preserve"> </w:t>
      </w:r>
      <w:r>
        <w:rPr>
          <w:position w:val="2"/>
          <w:sz w:val="24"/>
        </w:rPr>
        <w:t>T</w:t>
      </w:r>
      <w:r>
        <w:rPr>
          <w:sz w:val="16"/>
        </w:rPr>
        <w:t>2</w:t>
      </w:r>
      <w:r>
        <w:rPr>
          <w:position w:val="2"/>
          <w:sz w:val="24"/>
        </w:rPr>
        <w:t>.</w:t>
      </w:r>
    </w:p>
    <w:p>
      <w:pPr>
        <w:pStyle w:val="12"/>
        <w:numPr>
          <w:ilvl w:val="1"/>
          <w:numId w:val="23"/>
        </w:numPr>
        <w:tabs>
          <w:tab w:val="left" w:pos="1908"/>
          <w:tab w:val="left" w:pos="1909"/>
        </w:tabs>
        <w:spacing w:before="0" w:after="0" w:line="305" w:lineRule="exact"/>
        <w:ind w:left="1908" w:right="0" w:hanging="360"/>
        <w:jc w:val="left"/>
        <w:rPr>
          <w:sz w:val="24"/>
        </w:rPr>
      </w:pPr>
      <w:r>
        <w:rPr>
          <w:position w:val="2"/>
          <w:sz w:val="24"/>
        </w:rPr>
        <w:t>These instructions are executed at timing cycle</w:t>
      </w:r>
      <w:r>
        <w:rPr>
          <w:spacing w:val="2"/>
          <w:position w:val="2"/>
          <w:sz w:val="24"/>
        </w:rPr>
        <w:t xml:space="preserve"> </w:t>
      </w:r>
      <w:r>
        <w:rPr>
          <w:position w:val="2"/>
          <w:sz w:val="24"/>
        </w:rPr>
        <w:t>T</w:t>
      </w:r>
      <w:r>
        <w:rPr>
          <w:sz w:val="16"/>
        </w:rPr>
        <w:t>3</w:t>
      </w:r>
      <w:r>
        <w:rPr>
          <w:position w:val="2"/>
          <w:sz w:val="24"/>
        </w:rPr>
        <w:t>.</w:t>
      </w:r>
    </w:p>
    <w:p>
      <w:pPr>
        <w:pStyle w:val="12"/>
        <w:numPr>
          <w:ilvl w:val="1"/>
          <w:numId w:val="23"/>
        </w:numPr>
        <w:tabs>
          <w:tab w:val="left" w:pos="1908"/>
          <w:tab w:val="left" w:pos="1909"/>
        </w:tabs>
        <w:spacing w:before="2" w:after="0" w:line="240" w:lineRule="auto"/>
        <w:ind w:left="1908" w:right="217" w:hanging="360"/>
        <w:jc w:val="left"/>
        <w:rPr>
          <w:sz w:val="24"/>
        </w:rPr>
      </w:pPr>
      <w:r>
        <w:rPr>
          <w:sz w:val="24"/>
        </w:rPr>
        <w:t>The first seven register-reference instructions perform clear, complement, circular shift, and increment microoperations on the AC or E</w:t>
      </w:r>
      <w:r>
        <w:rPr>
          <w:spacing w:val="-7"/>
          <w:sz w:val="24"/>
        </w:rPr>
        <w:t xml:space="preserve"> </w:t>
      </w:r>
      <w:r>
        <w:rPr>
          <w:sz w:val="24"/>
        </w:rPr>
        <w:t>registers.</w:t>
      </w:r>
    </w:p>
    <w:p>
      <w:pPr>
        <w:pStyle w:val="12"/>
        <w:numPr>
          <w:ilvl w:val="1"/>
          <w:numId w:val="23"/>
        </w:numPr>
        <w:tabs>
          <w:tab w:val="left" w:pos="1908"/>
          <w:tab w:val="left" w:pos="1909"/>
        </w:tabs>
        <w:spacing w:before="0" w:after="0" w:line="305" w:lineRule="exact"/>
        <w:ind w:left="1908" w:right="0" w:hanging="360"/>
        <w:jc w:val="left"/>
        <w:rPr>
          <w:sz w:val="24"/>
        </w:rPr>
      </w:pPr>
      <w:r>
        <w:rPr>
          <w:sz w:val="24"/>
        </w:rPr>
        <w:t>The</w:t>
      </w:r>
      <w:r>
        <w:rPr>
          <w:spacing w:val="13"/>
          <w:sz w:val="24"/>
        </w:rPr>
        <w:t xml:space="preserve"> </w:t>
      </w:r>
      <w:r>
        <w:rPr>
          <w:sz w:val="24"/>
        </w:rPr>
        <w:t>next</w:t>
      </w:r>
      <w:r>
        <w:rPr>
          <w:spacing w:val="13"/>
          <w:sz w:val="24"/>
        </w:rPr>
        <w:t xml:space="preserve"> </w:t>
      </w:r>
      <w:r>
        <w:rPr>
          <w:sz w:val="24"/>
        </w:rPr>
        <w:t>four</w:t>
      </w:r>
      <w:r>
        <w:rPr>
          <w:spacing w:val="13"/>
          <w:sz w:val="24"/>
        </w:rPr>
        <w:t xml:space="preserve"> </w:t>
      </w:r>
      <w:r>
        <w:rPr>
          <w:sz w:val="24"/>
        </w:rPr>
        <w:t>instructions</w:t>
      </w:r>
      <w:r>
        <w:rPr>
          <w:spacing w:val="12"/>
          <w:sz w:val="24"/>
        </w:rPr>
        <w:t xml:space="preserve"> </w:t>
      </w:r>
      <w:r>
        <w:rPr>
          <w:sz w:val="24"/>
        </w:rPr>
        <w:t>cause</w:t>
      </w:r>
      <w:r>
        <w:rPr>
          <w:spacing w:val="13"/>
          <w:sz w:val="24"/>
        </w:rPr>
        <w:t xml:space="preserve"> </w:t>
      </w:r>
      <w:r>
        <w:rPr>
          <w:sz w:val="24"/>
        </w:rPr>
        <w:t>a</w:t>
      </w:r>
      <w:r>
        <w:rPr>
          <w:spacing w:val="13"/>
          <w:sz w:val="24"/>
        </w:rPr>
        <w:t xml:space="preserve"> </w:t>
      </w:r>
      <w:r>
        <w:rPr>
          <w:sz w:val="24"/>
        </w:rPr>
        <w:t>skip</w:t>
      </w:r>
      <w:r>
        <w:rPr>
          <w:spacing w:val="14"/>
          <w:sz w:val="24"/>
        </w:rPr>
        <w:t xml:space="preserve"> </w:t>
      </w:r>
      <w:r>
        <w:rPr>
          <w:sz w:val="24"/>
        </w:rPr>
        <w:t>of</w:t>
      </w:r>
      <w:r>
        <w:rPr>
          <w:spacing w:val="13"/>
          <w:sz w:val="24"/>
        </w:rPr>
        <w:t xml:space="preserve"> </w:t>
      </w:r>
      <w:r>
        <w:rPr>
          <w:sz w:val="24"/>
        </w:rPr>
        <w:t>the</w:t>
      </w:r>
      <w:r>
        <w:rPr>
          <w:spacing w:val="13"/>
          <w:sz w:val="24"/>
        </w:rPr>
        <w:t xml:space="preserve"> </w:t>
      </w:r>
      <w:r>
        <w:rPr>
          <w:sz w:val="24"/>
        </w:rPr>
        <w:t>next</w:t>
      </w:r>
      <w:r>
        <w:rPr>
          <w:spacing w:val="20"/>
          <w:sz w:val="24"/>
        </w:rPr>
        <w:t xml:space="preserve"> </w:t>
      </w:r>
      <w:r>
        <w:rPr>
          <w:sz w:val="24"/>
        </w:rPr>
        <w:t>instruction</w:t>
      </w:r>
      <w:r>
        <w:rPr>
          <w:spacing w:val="13"/>
          <w:sz w:val="24"/>
        </w:rPr>
        <w:t xml:space="preserve"> </w:t>
      </w:r>
      <w:r>
        <w:rPr>
          <w:sz w:val="24"/>
        </w:rPr>
        <w:t>in</w:t>
      </w:r>
      <w:r>
        <w:rPr>
          <w:spacing w:val="14"/>
          <w:sz w:val="24"/>
        </w:rPr>
        <w:t xml:space="preserve"> </w:t>
      </w:r>
      <w:r>
        <w:rPr>
          <w:sz w:val="24"/>
        </w:rPr>
        <w:t>sequence</w:t>
      </w:r>
      <w:r>
        <w:rPr>
          <w:spacing w:val="14"/>
          <w:sz w:val="24"/>
        </w:rPr>
        <w:t xml:space="preserve"> </w:t>
      </w:r>
      <w:r>
        <w:rPr>
          <w:sz w:val="24"/>
        </w:rPr>
        <w:t>when</w:t>
      </w:r>
    </w:p>
    <w:p>
      <w:pPr>
        <w:spacing w:after="0" w:line="305" w:lineRule="exact"/>
        <w:jc w:val="left"/>
        <w:rPr>
          <w:sz w:val="24"/>
        </w:rPr>
        <w:sectPr>
          <w:pgSz w:w="12240" w:h="15840"/>
          <w:pgMar w:top="1660" w:right="700" w:bottom="1100" w:left="720" w:header="720" w:footer="901" w:gutter="0"/>
        </w:sectPr>
      </w:pPr>
    </w:p>
    <w:p>
      <w:pPr>
        <w:pStyle w:val="6"/>
        <w:spacing w:before="9"/>
        <w:ind w:left="0" w:firstLine="0"/>
        <w:rPr>
          <w:sz w:val="17"/>
        </w:rPr>
      </w:pPr>
    </w:p>
    <w:p>
      <w:pPr>
        <w:pStyle w:val="6"/>
        <w:spacing w:before="52" w:line="292" w:lineRule="exact"/>
        <w:ind w:firstLine="0"/>
      </w:pPr>
      <w:r>
        <w:t>condition is satisfied. The skipping of the instruction is achieved by incrementing PC.</w:t>
      </w:r>
    </w:p>
    <w:p>
      <w:pPr>
        <w:pStyle w:val="12"/>
        <w:numPr>
          <w:ilvl w:val="1"/>
          <w:numId w:val="23"/>
        </w:numPr>
        <w:tabs>
          <w:tab w:val="left" w:pos="1909"/>
        </w:tabs>
        <w:spacing w:before="0" w:after="0" w:line="240" w:lineRule="auto"/>
        <w:ind w:left="1908" w:right="215" w:hanging="360"/>
        <w:jc w:val="both"/>
        <w:rPr>
          <w:sz w:val="24"/>
        </w:rPr>
      </w:pPr>
      <w:r>
        <w:rPr>
          <w:sz w:val="24"/>
        </w:rPr>
        <w:t>The condition control statements must be recognized as part of the control conditions. The AC is positive when the sign bit in AC(15) = 0; it is negative when AC(15) = 1. The content of AC is zero (AC = 0) if all the flip-flops of the register are</w:t>
      </w:r>
      <w:r>
        <w:rPr>
          <w:spacing w:val="-16"/>
          <w:sz w:val="24"/>
        </w:rPr>
        <w:t xml:space="preserve"> </w:t>
      </w:r>
      <w:r>
        <w:rPr>
          <w:sz w:val="24"/>
        </w:rPr>
        <w:t>zero.</w:t>
      </w:r>
    </w:p>
    <w:p>
      <w:pPr>
        <w:pStyle w:val="12"/>
        <w:numPr>
          <w:ilvl w:val="1"/>
          <w:numId w:val="23"/>
        </w:numPr>
        <w:tabs>
          <w:tab w:val="left" w:pos="1909"/>
        </w:tabs>
        <w:spacing w:before="1" w:after="0" w:line="240" w:lineRule="auto"/>
        <w:ind w:left="1908" w:right="215" w:hanging="360"/>
        <w:jc w:val="both"/>
        <w:rPr>
          <w:sz w:val="24"/>
        </w:rPr>
      </w:pPr>
      <w:r>
        <w:rPr>
          <w:sz w:val="24"/>
        </w:rPr>
        <w:t>The HLT instruction clears a start-stop flip-flop S and stops the sequence counter from counting. To restore the operation of the computer, the start-stop flip-flop must be set manually.</w:t>
      </w:r>
    </w:p>
    <w:p>
      <w:pPr>
        <w:pStyle w:val="6"/>
        <w:spacing w:before="10"/>
        <w:ind w:left="0" w:firstLine="0"/>
        <w:rPr>
          <w:sz w:val="23"/>
        </w:rPr>
      </w:pPr>
    </w:p>
    <w:p>
      <w:pPr>
        <w:pStyle w:val="2"/>
        <w:numPr>
          <w:ilvl w:val="0"/>
          <w:numId w:val="22"/>
        </w:numPr>
        <w:tabs>
          <w:tab w:val="left" w:pos="1188"/>
          <w:tab w:val="left" w:pos="1189"/>
        </w:tabs>
        <w:spacing w:before="0" w:after="0" w:line="240" w:lineRule="auto"/>
        <w:ind w:left="1188" w:right="0" w:hanging="828"/>
        <w:jc w:val="left"/>
      </w:pPr>
      <w:r>
        <w:t>List and explain memory reference</w:t>
      </w:r>
      <w:r>
        <w:rPr>
          <w:spacing w:val="-7"/>
        </w:rPr>
        <w:t xml:space="preserve"> </w:t>
      </w:r>
      <w:r>
        <w:t>instructions.</w:t>
      </w:r>
    </w:p>
    <w:p>
      <w:pPr>
        <w:pStyle w:val="12"/>
        <w:numPr>
          <w:ilvl w:val="1"/>
          <w:numId w:val="23"/>
        </w:numPr>
        <w:tabs>
          <w:tab w:val="left" w:pos="1908"/>
          <w:tab w:val="left" w:pos="1909"/>
        </w:tabs>
        <w:spacing w:before="2" w:after="0" w:line="240" w:lineRule="auto"/>
        <w:ind w:left="1908" w:right="0" w:hanging="360"/>
        <w:jc w:val="left"/>
        <w:rPr>
          <w:sz w:val="24"/>
        </w:rPr>
      </w:pPr>
      <w:r>
        <w:rPr>
          <w:sz w:val="24"/>
        </w:rPr>
        <w:t>When the memory-reference instruction is decoded, D7 bit is set to</w:t>
      </w:r>
      <w:r>
        <w:rPr>
          <w:spacing w:val="-9"/>
          <w:sz w:val="24"/>
        </w:rPr>
        <w:t xml:space="preserve"> </w:t>
      </w:r>
      <w:r>
        <w:rPr>
          <w:sz w:val="24"/>
        </w:rPr>
        <w:t>0.</w:t>
      </w:r>
    </w:p>
    <w:p>
      <w:pPr>
        <w:tabs>
          <w:tab w:val="left" w:pos="5667"/>
          <w:tab w:val="left" w:pos="8092"/>
        </w:tabs>
        <w:spacing w:before="96" w:after="3"/>
        <w:ind w:left="4081" w:right="0" w:firstLine="0"/>
        <w:jc w:val="left"/>
        <w:rPr>
          <w:sz w:val="16"/>
        </w:rPr>
      </w:pPr>
      <w:r>
        <w:rPr>
          <w:sz w:val="16"/>
        </w:rPr>
        <w:t xml:space="preserve">15 </w:t>
      </w:r>
      <w:r>
        <w:rPr>
          <w:spacing w:val="34"/>
          <w:sz w:val="16"/>
        </w:rPr>
        <w:t xml:space="preserve"> </w:t>
      </w:r>
      <w:r>
        <w:rPr>
          <w:sz w:val="16"/>
        </w:rPr>
        <w:t>14</w:t>
      </w:r>
      <w:r>
        <w:rPr>
          <w:sz w:val="16"/>
        </w:rPr>
        <w:tab/>
      </w:r>
      <w:r>
        <w:rPr>
          <w:sz w:val="16"/>
        </w:rPr>
        <w:t xml:space="preserve">12  </w:t>
      </w:r>
      <w:r>
        <w:rPr>
          <w:spacing w:val="36"/>
          <w:sz w:val="16"/>
        </w:rPr>
        <w:t xml:space="preserve"> </w:t>
      </w:r>
      <w:r>
        <w:rPr>
          <w:sz w:val="16"/>
        </w:rPr>
        <w:t>11</w:t>
      </w:r>
      <w:r>
        <w:rPr>
          <w:sz w:val="16"/>
        </w:rPr>
        <w:tab/>
      </w:r>
      <w:r>
        <w:rPr>
          <w:sz w:val="16"/>
        </w:rPr>
        <w:t>0</w:t>
      </w:r>
    </w:p>
    <w:tbl>
      <w:tblPr>
        <w:tblStyle w:val="10"/>
        <w:tblW w:w="4140" w:type="dxa"/>
        <w:tblInd w:w="41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0"/>
        <w:gridCol w:w="1440"/>
        <w:gridCol w:w="23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360" w:type="dxa"/>
          </w:tcPr>
          <w:p>
            <w:pPr>
              <w:pStyle w:val="13"/>
              <w:spacing w:line="275" w:lineRule="exact"/>
              <w:ind w:left="107"/>
              <w:rPr>
                <w:sz w:val="24"/>
              </w:rPr>
            </w:pPr>
            <w:r>
              <w:rPr>
                <w:sz w:val="24"/>
              </w:rPr>
              <w:t>I</w:t>
            </w:r>
          </w:p>
        </w:tc>
        <w:tc>
          <w:tcPr>
            <w:tcW w:w="1440" w:type="dxa"/>
          </w:tcPr>
          <w:p>
            <w:pPr>
              <w:pStyle w:val="13"/>
              <w:spacing w:line="275" w:lineRule="exact"/>
              <w:ind w:left="107"/>
              <w:rPr>
                <w:sz w:val="24"/>
              </w:rPr>
            </w:pPr>
            <w:r>
              <w:rPr>
                <w:sz w:val="24"/>
              </w:rPr>
              <w:t>000~110</w:t>
            </w:r>
          </w:p>
        </w:tc>
        <w:tc>
          <w:tcPr>
            <w:tcW w:w="2340" w:type="dxa"/>
          </w:tcPr>
          <w:p>
            <w:pPr>
              <w:pStyle w:val="13"/>
              <w:spacing w:line="275" w:lineRule="exact"/>
              <w:ind w:left="108"/>
              <w:rPr>
                <w:sz w:val="24"/>
              </w:rPr>
            </w:pPr>
            <w:r>
              <w:rPr>
                <w:sz w:val="24"/>
              </w:rPr>
              <w:t>Address</w:t>
            </w:r>
          </w:p>
        </w:tc>
      </w:tr>
    </w:tbl>
    <w:p>
      <w:pPr>
        <w:pStyle w:val="6"/>
        <w:spacing w:before="10"/>
        <w:ind w:left="0" w:firstLine="0"/>
        <w:rPr>
          <w:sz w:val="23"/>
        </w:rPr>
      </w:pPr>
    </w:p>
    <w:p>
      <w:pPr>
        <w:pStyle w:val="12"/>
        <w:numPr>
          <w:ilvl w:val="1"/>
          <w:numId w:val="23"/>
        </w:numPr>
        <w:tabs>
          <w:tab w:val="left" w:pos="1908"/>
          <w:tab w:val="left" w:pos="1909"/>
        </w:tabs>
        <w:spacing w:before="0" w:after="0" w:line="240" w:lineRule="auto"/>
        <w:ind w:left="1908" w:right="0" w:hanging="360"/>
        <w:jc w:val="left"/>
        <w:rPr>
          <w:sz w:val="24"/>
        </w:rPr>
      </w:pPr>
      <w:r>
        <w:rPr>
          <w:sz w:val="24"/>
        </w:rPr>
        <w:t>The following table lists seven memory-reference</w:t>
      </w:r>
      <w:r>
        <w:rPr>
          <w:spacing w:val="-6"/>
          <w:sz w:val="24"/>
        </w:rPr>
        <w:t xml:space="preserve"> </w:t>
      </w:r>
      <w:r>
        <w:rPr>
          <w:sz w:val="24"/>
        </w:rPr>
        <w:t>instructions.</w:t>
      </w:r>
    </w:p>
    <w:tbl>
      <w:tblPr>
        <w:tblStyle w:val="10"/>
        <w:tblW w:w="8042" w:type="dxa"/>
        <w:tblInd w:w="18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8"/>
        <w:gridCol w:w="1344"/>
        <w:gridCol w:w="57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5" w:hRule="atLeast"/>
        </w:trPr>
        <w:tc>
          <w:tcPr>
            <w:tcW w:w="968" w:type="dxa"/>
          </w:tcPr>
          <w:p>
            <w:pPr>
              <w:pStyle w:val="13"/>
              <w:spacing w:line="292" w:lineRule="exact"/>
              <w:ind w:left="107"/>
              <w:rPr>
                <w:b/>
                <w:sz w:val="24"/>
              </w:rPr>
            </w:pPr>
            <w:r>
              <w:rPr>
                <w:b/>
                <w:sz w:val="24"/>
              </w:rPr>
              <w:t>Symbol</w:t>
            </w:r>
          </w:p>
        </w:tc>
        <w:tc>
          <w:tcPr>
            <w:tcW w:w="1344" w:type="dxa"/>
          </w:tcPr>
          <w:p>
            <w:pPr>
              <w:pStyle w:val="13"/>
              <w:spacing w:line="292" w:lineRule="exact"/>
              <w:ind w:left="107"/>
              <w:rPr>
                <w:b/>
                <w:sz w:val="24"/>
              </w:rPr>
            </w:pPr>
            <w:r>
              <w:rPr>
                <w:b/>
                <w:sz w:val="24"/>
              </w:rPr>
              <w:t>Operation</w:t>
            </w:r>
          </w:p>
          <w:p>
            <w:pPr>
              <w:pStyle w:val="13"/>
              <w:spacing w:line="273" w:lineRule="exact"/>
              <w:ind w:left="107"/>
              <w:rPr>
                <w:b/>
                <w:sz w:val="24"/>
              </w:rPr>
            </w:pPr>
            <w:r>
              <w:rPr>
                <w:b/>
                <w:sz w:val="24"/>
              </w:rPr>
              <w:t>Decoder</w:t>
            </w:r>
          </w:p>
        </w:tc>
        <w:tc>
          <w:tcPr>
            <w:tcW w:w="5730" w:type="dxa"/>
          </w:tcPr>
          <w:p>
            <w:pPr>
              <w:pStyle w:val="13"/>
              <w:spacing w:line="292" w:lineRule="exact"/>
              <w:ind w:left="107"/>
              <w:rPr>
                <w:b/>
                <w:sz w:val="24"/>
              </w:rPr>
            </w:pPr>
            <w:r>
              <w:rPr>
                <w:b/>
                <w:sz w:val="24"/>
              </w:rPr>
              <w:t>Symbolic 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968" w:type="dxa"/>
          </w:tcPr>
          <w:p>
            <w:pPr>
              <w:pStyle w:val="13"/>
              <w:spacing w:before="1" w:line="285" w:lineRule="exact"/>
              <w:ind w:left="107"/>
              <w:rPr>
                <w:sz w:val="24"/>
              </w:rPr>
            </w:pPr>
            <w:r>
              <w:rPr>
                <w:sz w:val="24"/>
              </w:rPr>
              <w:t>AND</w:t>
            </w:r>
          </w:p>
        </w:tc>
        <w:tc>
          <w:tcPr>
            <w:tcW w:w="1344" w:type="dxa"/>
          </w:tcPr>
          <w:p>
            <w:pPr>
              <w:pStyle w:val="13"/>
              <w:spacing w:before="1" w:line="286" w:lineRule="exact"/>
              <w:ind w:left="107"/>
              <w:rPr>
                <w:sz w:val="16"/>
              </w:rPr>
            </w:pPr>
            <w:r>
              <w:rPr>
                <w:position w:val="2"/>
                <w:sz w:val="24"/>
              </w:rPr>
              <w:t>D</w:t>
            </w:r>
            <w:r>
              <w:rPr>
                <w:sz w:val="16"/>
              </w:rPr>
              <w:t>0</w:t>
            </w:r>
          </w:p>
        </w:tc>
        <w:tc>
          <w:tcPr>
            <w:tcW w:w="5730" w:type="dxa"/>
          </w:tcPr>
          <w:p>
            <w:pPr>
              <w:pStyle w:val="13"/>
              <w:spacing w:before="1" w:line="286" w:lineRule="exact"/>
              <w:ind w:left="107"/>
              <w:rPr>
                <w:sz w:val="24"/>
              </w:rPr>
            </w:pPr>
            <w:r>
              <w:rPr>
                <w:sz w:val="24"/>
              </w:rPr>
              <w:t xml:space="preserve">AC </w:t>
            </w:r>
            <w:r>
              <w:rPr>
                <w:rFonts w:ascii="Symbol" w:hAnsi="Symbol"/>
                <w:sz w:val="24"/>
              </w:rPr>
              <w:t></w:t>
            </w:r>
            <w:r>
              <w:rPr>
                <w:rFonts w:ascii="Times New Roman" w:hAnsi="Times New Roman"/>
                <w:sz w:val="24"/>
              </w:rPr>
              <w:t xml:space="preserve"> </w:t>
            </w:r>
            <w:r>
              <w:rPr>
                <w:sz w:val="24"/>
              </w:rPr>
              <w:t xml:space="preserve">AC </w:t>
            </w:r>
            <w:r>
              <w:rPr>
                <w:rFonts w:ascii="Symbol" w:hAnsi="Symbol"/>
                <w:sz w:val="24"/>
              </w:rPr>
              <w:t></w:t>
            </w:r>
            <w:r>
              <w:rPr>
                <w:rFonts w:ascii="Times New Roman" w:hAnsi="Times New Roman"/>
                <w:sz w:val="24"/>
              </w:rPr>
              <w:t xml:space="preserve"> </w:t>
            </w:r>
            <w:r>
              <w:rPr>
                <w:sz w:val="24"/>
              </w:rPr>
              <w:t>M[AR]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968" w:type="dxa"/>
          </w:tcPr>
          <w:p>
            <w:pPr>
              <w:pStyle w:val="13"/>
              <w:spacing w:line="287" w:lineRule="exact"/>
              <w:ind w:left="107"/>
              <w:rPr>
                <w:sz w:val="24"/>
              </w:rPr>
            </w:pPr>
            <w:r>
              <w:rPr>
                <w:sz w:val="24"/>
              </w:rPr>
              <w:t>ADD</w:t>
            </w:r>
          </w:p>
        </w:tc>
        <w:tc>
          <w:tcPr>
            <w:tcW w:w="1344" w:type="dxa"/>
          </w:tcPr>
          <w:p>
            <w:pPr>
              <w:pStyle w:val="13"/>
              <w:spacing w:line="287" w:lineRule="exact"/>
              <w:ind w:left="107"/>
              <w:rPr>
                <w:sz w:val="16"/>
              </w:rPr>
            </w:pPr>
            <w:r>
              <w:rPr>
                <w:position w:val="2"/>
                <w:sz w:val="24"/>
              </w:rPr>
              <w:t>D</w:t>
            </w:r>
            <w:r>
              <w:rPr>
                <w:sz w:val="16"/>
              </w:rPr>
              <w:t>1</w:t>
            </w:r>
          </w:p>
        </w:tc>
        <w:tc>
          <w:tcPr>
            <w:tcW w:w="5730" w:type="dxa"/>
          </w:tcPr>
          <w:p>
            <w:pPr>
              <w:pStyle w:val="13"/>
              <w:spacing w:line="287" w:lineRule="exact"/>
              <w:ind w:left="107"/>
              <w:rPr>
                <w:sz w:val="16"/>
              </w:rPr>
            </w:pPr>
            <w:r>
              <w:rPr>
                <w:position w:val="2"/>
                <w:sz w:val="24"/>
              </w:rPr>
              <w:t xml:space="preserve">AC </w:t>
            </w:r>
            <w:r>
              <w:rPr>
                <w:rFonts w:ascii="Symbol" w:hAnsi="Symbol"/>
                <w:position w:val="2"/>
                <w:sz w:val="24"/>
              </w:rPr>
              <w:t></w:t>
            </w:r>
            <w:r>
              <w:rPr>
                <w:rFonts w:ascii="Times New Roman" w:hAnsi="Times New Roman"/>
                <w:position w:val="2"/>
                <w:sz w:val="24"/>
              </w:rPr>
              <w:t xml:space="preserve"> </w:t>
            </w:r>
            <w:r>
              <w:rPr>
                <w:position w:val="2"/>
                <w:sz w:val="24"/>
              </w:rPr>
              <w:t xml:space="preserve">AC + M[AR], E </w:t>
            </w:r>
            <w:r>
              <w:rPr>
                <w:rFonts w:ascii="Symbol" w:hAnsi="Symbol"/>
                <w:position w:val="2"/>
                <w:sz w:val="24"/>
              </w:rPr>
              <w:t></w:t>
            </w:r>
            <w:r>
              <w:rPr>
                <w:rFonts w:ascii="Times New Roman" w:hAnsi="Times New Roman"/>
                <w:position w:val="2"/>
                <w:sz w:val="24"/>
              </w:rPr>
              <w:t xml:space="preserve"> </w:t>
            </w:r>
            <w:r>
              <w:rPr>
                <w:position w:val="2"/>
                <w:sz w:val="24"/>
              </w:rPr>
              <w:t>C</w:t>
            </w:r>
            <w:r>
              <w:rPr>
                <w:sz w:val="16"/>
              </w:rPr>
              <w:t>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4" w:hRule="atLeast"/>
        </w:trPr>
        <w:tc>
          <w:tcPr>
            <w:tcW w:w="968" w:type="dxa"/>
          </w:tcPr>
          <w:p>
            <w:pPr>
              <w:pStyle w:val="13"/>
              <w:spacing w:line="284" w:lineRule="exact"/>
              <w:ind w:left="107"/>
              <w:rPr>
                <w:sz w:val="24"/>
              </w:rPr>
            </w:pPr>
            <w:r>
              <w:rPr>
                <w:sz w:val="24"/>
              </w:rPr>
              <w:t>LDA</w:t>
            </w:r>
          </w:p>
        </w:tc>
        <w:tc>
          <w:tcPr>
            <w:tcW w:w="1344" w:type="dxa"/>
          </w:tcPr>
          <w:p>
            <w:pPr>
              <w:pStyle w:val="13"/>
              <w:spacing w:line="284" w:lineRule="exact"/>
              <w:ind w:left="107"/>
              <w:rPr>
                <w:sz w:val="16"/>
              </w:rPr>
            </w:pPr>
            <w:r>
              <w:rPr>
                <w:position w:val="2"/>
                <w:sz w:val="24"/>
              </w:rPr>
              <w:t>D</w:t>
            </w:r>
            <w:r>
              <w:rPr>
                <w:sz w:val="16"/>
              </w:rPr>
              <w:t>2</w:t>
            </w:r>
          </w:p>
        </w:tc>
        <w:tc>
          <w:tcPr>
            <w:tcW w:w="5730" w:type="dxa"/>
          </w:tcPr>
          <w:p>
            <w:pPr>
              <w:pStyle w:val="13"/>
              <w:spacing w:line="284" w:lineRule="exact"/>
              <w:ind w:left="107"/>
              <w:rPr>
                <w:sz w:val="24"/>
              </w:rPr>
            </w:pPr>
            <w:r>
              <w:rPr>
                <w:sz w:val="24"/>
              </w:rPr>
              <w:t xml:space="preserve">AC </w:t>
            </w:r>
            <w:r>
              <w:rPr>
                <w:rFonts w:ascii="Symbol" w:hAnsi="Symbol"/>
                <w:sz w:val="24"/>
              </w:rPr>
              <w:t></w:t>
            </w:r>
            <w:r>
              <w:rPr>
                <w:rFonts w:ascii="Times New Roman" w:hAnsi="Times New Roman"/>
                <w:sz w:val="24"/>
              </w:rPr>
              <w:t xml:space="preserve"> </w:t>
            </w:r>
            <w:r>
              <w:rPr>
                <w:sz w:val="24"/>
              </w:rPr>
              <w:t>M[AR]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968" w:type="dxa"/>
          </w:tcPr>
          <w:p>
            <w:pPr>
              <w:pStyle w:val="13"/>
              <w:spacing w:line="287" w:lineRule="exact"/>
              <w:ind w:left="107"/>
              <w:rPr>
                <w:sz w:val="24"/>
              </w:rPr>
            </w:pPr>
            <w:r>
              <w:rPr>
                <w:sz w:val="24"/>
              </w:rPr>
              <w:t>STA</w:t>
            </w:r>
          </w:p>
        </w:tc>
        <w:tc>
          <w:tcPr>
            <w:tcW w:w="1344" w:type="dxa"/>
          </w:tcPr>
          <w:p>
            <w:pPr>
              <w:pStyle w:val="13"/>
              <w:spacing w:line="287" w:lineRule="exact"/>
              <w:ind w:left="107"/>
              <w:rPr>
                <w:sz w:val="16"/>
              </w:rPr>
            </w:pPr>
            <w:r>
              <w:rPr>
                <w:position w:val="2"/>
                <w:sz w:val="24"/>
              </w:rPr>
              <w:t>D</w:t>
            </w:r>
            <w:r>
              <w:rPr>
                <w:sz w:val="16"/>
              </w:rPr>
              <w:t>3</w:t>
            </w:r>
          </w:p>
        </w:tc>
        <w:tc>
          <w:tcPr>
            <w:tcW w:w="5730" w:type="dxa"/>
          </w:tcPr>
          <w:p>
            <w:pPr>
              <w:pStyle w:val="13"/>
              <w:spacing w:line="287" w:lineRule="exact"/>
              <w:ind w:left="107"/>
              <w:rPr>
                <w:sz w:val="24"/>
              </w:rPr>
            </w:pPr>
            <w:r>
              <w:rPr>
                <w:sz w:val="24"/>
              </w:rPr>
              <w:t xml:space="preserve">M[AR] </w:t>
            </w:r>
            <w:r>
              <w:rPr>
                <w:rFonts w:ascii="Symbol" w:hAnsi="Symbol"/>
                <w:sz w:val="24"/>
              </w:rPr>
              <w:t></w:t>
            </w:r>
            <w:r>
              <w:rPr>
                <w:rFonts w:ascii="Times New Roman" w:hAnsi="Times New Roman"/>
                <w:sz w:val="24"/>
              </w:rPr>
              <w:t xml:space="preserve"> </w:t>
            </w:r>
            <w:r>
              <w:rPr>
                <w:sz w:val="24"/>
              </w:rPr>
              <w:t>AC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4" w:hRule="atLeast"/>
        </w:trPr>
        <w:tc>
          <w:tcPr>
            <w:tcW w:w="968" w:type="dxa"/>
          </w:tcPr>
          <w:p>
            <w:pPr>
              <w:pStyle w:val="13"/>
              <w:spacing w:line="284" w:lineRule="exact"/>
              <w:ind w:left="107"/>
              <w:rPr>
                <w:sz w:val="24"/>
              </w:rPr>
            </w:pPr>
            <w:r>
              <w:rPr>
                <w:sz w:val="24"/>
              </w:rPr>
              <w:t>BUN</w:t>
            </w:r>
          </w:p>
        </w:tc>
        <w:tc>
          <w:tcPr>
            <w:tcW w:w="1344" w:type="dxa"/>
          </w:tcPr>
          <w:p>
            <w:pPr>
              <w:pStyle w:val="13"/>
              <w:spacing w:line="284" w:lineRule="exact"/>
              <w:ind w:left="107"/>
              <w:rPr>
                <w:sz w:val="16"/>
              </w:rPr>
            </w:pPr>
            <w:r>
              <w:rPr>
                <w:position w:val="2"/>
                <w:sz w:val="24"/>
              </w:rPr>
              <w:t>D</w:t>
            </w:r>
            <w:r>
              <w:rPr>
                <w:sz w:val="16"/>
              </w:rPr>
              <w:t>4</w:t>
            </w:r>
          </w:p>
        </w:tc>
        <w:tc>
          <w:tcPr>
            <w:tcW w:w="5730" w:type="dxa"/>
          </w:tcPr>
          <w:p>
            <w:pPr>
              <w:pStyle w:val="13"/>
              <w:spacing w:line="284" w:lineRule="exact"/>
              <w:ind w:left="107"/>
              <w:rPr>
                <w:sz w:val="24"/>
              </w:rPr>
            </w:pPr>
            <w:r>
              <w:rPr>
                <w:sz w:val="24"/>
              </w:rPr>
              <w:t xml:space="preserve">PC </w:t>
            </w:r>
            <w:r>
              <w:rPr>
                <w:rFonts w:ascii="Symbol" w:hAnsi="Symbol"/>
                <w:sz w:val="24"/>
              </w:rPr>
              <w:t></w:t>
            </w:r>
            <w:r>
              <w:rPr>
                <w:rFonts w:ascii="Times New Roman" w:hAnsi="Times New Roman"/>
                <w:sz w:val="24"/>
              </w:rPr>
              <w:t xml:space="preserve"> </w:t>
            </w:r>
            <w:r>
              <w:rPr>
                <w:sz w:val="24"/>
              </w:rPr>
              <w:t>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7" w:hRule="atLeast"/>
        </w:trPr>
        <w:tc>
          <w:tcPr>
            <w:tcW w:w="968" w:type="dxa"/>
          </w:tcPr>
          <w:p>
            <w:pPr>
              <w:pStyle w:val="13"/>
              <w:spacing w:line="287" w:lineRule="exact"/>
              <w:ind w:left="107"/>
              <w:rPr>
                <w:sz w:val="24"/>
              </w:rPr>
            </w:pPr>
            <w:r>
              <w:rPr>
                <w:sz w:val="24"/>
              </w:rPr>
              <w:t>BSA</w:t>
            </w:r>
          </w:p>
        </w:tc>
        <w:tc>
          <w:tcPr>
            <w:tcW w:w="1344" w:type="dxa"/>
          </w:tcPr>
          <w:p>
            <w:pPr>
              <w:pStyle w:val="13"/>
              <w:spacing w:line="287" w:lineRule="exact"/>
              <w:ind w:left="107"/>
              <w:rPr>
                <w:sz w:val="16"/>
              </w:rPr>
            </w:pPr>
            <w:r>
              <w:rPr>
                <w:position w:val="2"/>
                <w:sz w:val="24"/>
              </w:rPr>
              <w:t>D</w:t>
            </w:r>
            <w:r>
              <w:rPr>
                <w:sz w:val="16"/>
              </w:rPr>
              <w:t>5</w:t>
            </w:r>
          </w:p>
        </w:tc>
        <w:tc>
          <w:tcPr>
            <w:tcW w:w="5730" w:type="dxa"/>
          </w:tcPr>
          <w:p>
            <w:pPr>
              <w:pStyle w:val="13"/>
              <w:spacing w:line="287" w:lineRule="exact"/>
              <w:ind w:left="107"/>
              <w:rPr>
                <w:sz w:val="24"/>
              </w:rPr>
            </w:pPr>
            <w:r>
              <w:rPr>
                <w:sz w:val="24"/>
              </w:rPr>
              <w:t xml:space="preserve">M[AR] </w:t>
            </w:r>
            <w:r>
              <w:rPr>
                <w:rFonts w:ascii="Symbol" w:hAnsi="Symbol"/>
                <w:sz w:val="24"/>
              </w:rPr>
              <w:t></w:t>
            </w:r>
            <w:r>
              <w:rPr>
                <w:rFonts w:ascii="Times New Roman" w:hAnsi="Times New Roman"/>
                <w:sz w:val="24"/>
              </w:rPr>
              <w:t xml:space="preserve"> </w:t>
            </w:r>
            <w:r>
              <w:rPr>
                <w:sz w:val="24"/>
              </w:rPr>
              <w:t xml:space="preserve">PC, PC </w:t>
            </w:r>
            <w:r>
              <w:rPr>
                <w:rFonts w:ascii="Symbol" w:hAnsi="Symbol"/>
                <w:sz w:val="24"/>
              </w:rPr>
              <w:t></w:t>
            </w:r>
            <w:r>
              <w:rPr>
                <w:rFonts w:ascii="Times New Roman" w:hAnsi="Times New Roman"/>
                <w:sz w:val="24"/>
              </w:rPr>
              <w:t xml:space="preserve"> </w:t>
            </w:r>
            <w:r>
              <w:rPr>
                <w:sz w:val="24"/>
              </w:rPr>
              <w:t>AR + 1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4" w:hRule="atLeast"/>
        </w:trPr>
        <w:tc>
          <w:tcPr>
            <w:tcW w:w="968" w:type="dxa"/>
          </w:tcPr>
          <w:p>
            <w:pPr>
              <w:pStyle w:val="13"/>
              <w:spacing w:line="284" w:lineRule="exact"/>
              <w:ind w:left="107"/>
              <w:rPr>
                <w:sz w:val="24"/>
              </w:rPr>
            </w:pPr>
            <w:r>
              <w:rPr>
                <w:sz w:val="24"/>
              </w:rPr>
              <w:t>ISZ</w:t>
            </w:r>
          </w:p>
        </w:tc>
        <w:tc>
          <w:tcPr>
            <w:tcW w:w="1344" w:type="dxa"/>
          </w:tcPr>
          <w:p>
            <w:pPr>
              <w:pStyle w:val="13"/>
              <w:spacing w:line="284" w:lineRule="exact"/>
              <w:ind w:left="107"/>
              <w:rPr>
                <w:sz w:val="16"/>
              </w:rPr>
            </w:pPr>
            <w:r>
              <w:rPr>
                <w:position w:val="2"/>
                <w:sz w:val="24"/>
              </w:rPr>
              <w:t>D</w:t>
            </w:r>
            <w:r>
              <w:rPr>
                <w:sz w:val="16"/>
              </w:rPr>
              <w:t>6</w:t>
            </w:r>
          </w:p>
        </w:tc>
        <w:tc>
          <w:tcPr>
            <w:tcW w:w="5730" w:type="dxa"/>
          </w:tcPr>
          <w:p>
            <w:pPr>
              <w:pStyle w:val="13"/>
              <w:spacing w:line="284" w:lineRule="exact"/>
              <w:ind w:left="107"/>
              <w:rPr>
                <w:sz w:val="24"/>
              </w:rPr>
            </w:pPr>
            <w:r>
              <w:rPr>
                <w:sz w:val="24"/>
              </w:rPr>
              <w:t xml:space="preserve">M[AR] </w:t>
            </w:r>
            <w:r>
              <w:rPr>
                <w:rFonts w:ascii="Symbol" w:hAnsi="Symbol"/>
                <w:sz w:val="24"/>
              </w:rPr>
              <w:t></w:t>
            </w:r>
            <w:r>
              <w:rPr>
                <w:rFonts w:ascii="Times New Roman" w:hAnsi="Times New Roman"/>
                <w:sz w:val="24"/>
              </w:rPr>
              <w:t xml:space="preserve"> </w:t>
            </w:r>
            <w:r>
              <w:rPr>
                <w:sz w:val="24"/>
              </w:rPr>
              <w:t xml:space="preserve">M[AR] + 1, if M[AR] + 1 = 0 then PC </w:t>
            </w:r>
            <w:r>
              <w:rPr>
                <w:rFonts w:ascii="Symbol" w:hAnsi="Symbol"/>
                <w:sz w:val="24"/>
              </w:rPr>
              <w:t></w:t>
            </w:r>
            <w:r>
              <w:rPr>
                <w:rFonts w:ascii="Times New Roman" w:hAnsi="Times New Roman"/>
                <w:sz w:val="24"/>
              </w:rPr>
              <w:t xml:space="preserve"> </w:t>
            </w:r>
            <w:r>
              <w:rPr>
                <w:sz w:val="24"/>
              </w:rPr>
              <w:t>PC+1</w:t>
            </w:r>
          </w:p>
        </w:tc>
      </w:tr>
    </w:tbl>
    <w:p>
      <w:pPr>
        <w:pStyle w:val="6"/>
        <w:ind w:left="0" w:firstLine="0"/>
      </w:pPr>
    </w:p>
    <w:p>
      <w:pPr>
        <w:pStyle w:val="12"/>
        <w:numPr>
          <w:ilvl w:val="1"/>
          <w:numId w:val="23"/>
        </w:numPr>
        <w:tabs>
          <w:tab w:val="left" w:pos="1909"/>
        </w:tabs>
        <w:spacing w:before="1" w:after="0" w:line="240" w:lineRule="auto"/>
        <w:ind w:left="1908" w:right="214" w:hanging="360"/>
        <w:jc w:val="both"/>
        <w:rPr>
          <w:sz w:val="24"/>
        </w:rPr>
      </w:pPr>
      <w:r>
        <w:rPr>
          <w:sz w:val="24"/>
        </w:rPr>
        <w:t>The effective address of the instruction is in the address register AR and was placed</w:t>
      </w:r>
      <w:r>
        <w:rPr>
          <w:position w:val="2"/>
          <w:sz w:val="24"/>
        </w:rPr>
        <w:t xml:space="preserve"> there during timing signal T</w:t>
      </w:r>
      <w:r>
        <w:rPr>
          <w:sz w:val="16"/>
        </w:rPr>
        <w:t xml:space="preserve">2 </w:t>
      </w:r>
      <w:r>
        <w:rPr>
          <w:position w:val="2"/>
          <w:sz w:val="24"/>
        </w:rPr>
        <w:t>when I = 0, or during timing signal T</w:t>
      </w:r>
      <w:r>
        <w:rPr>
          <w:sz w:val="16"/>
        </w:rPr>
        <w:t xml:space="preserve">3 </w:t>
      </w:r>
      <w:r>
        <w:rPr>
          <w:position w:val="2"/>
          <w:sz w:val="24"/>
        </w:rPr>
        <w:t>when I =</w:t>
      </w:r>
      <w:r>
        <w:rPr>
          <w:spacing w:val="20"/>
          <w:position w:val="2"/>
          <w:sz w:val="24"/>
        </w:rPr>
        <w:t xml:space="preserve"> </w:t>
      </w:r>
      <w:r>
        <w:rPr>
          <w:position w:val="2"/>
          <w:sz w:val="24"/>
        </w:rPr>
        <w:t>1.</w:t>
      </w:r>
    </w:p>
    <w:p>
      <w:pPr>
        <w:pStyle w:val="12"/>
        <w:numPr>
          <w:ilvl w:val="1"/>
          <w:numId w:val="23"/>
        </w:numPr>
        <w:tabs>
          <w:tab w:val="left" w:pos="1908"/>
          <w:tab w:val="left" w:pos="1909"/>
        </w:tabs>
        <w:spacing w:before="0" w:after="0" w:line="304" w:lineRule="exact"/>
        <w:ind w:left="1908" w:right="0" w:hanging="360"/>
        <w:jc w:val="left"/>
        <w:rPr>
          <w:sz w:val="24"/>
        </w:rPr>
      </w:pPr>
      <w:r>
        <w:rPr>
          <w:position w:val="2"/>
          <w:sz w:val="24"/>
        </w:rPr>
        <w:t>The execution of the memory-reference instructions starts with timing signal</w:t>
      </w:r>
      <w:r>
        <w:rPr>
          <w:spacing w:val="-8"/>
          <w:position w:val="2"/>
          <w:sz w:val="24"/>
        </w:rPr>
        <w:t xml:space="preserve"> </w:t>
      </w:r>
      <w:r>
        <w:rPr>
          <w:position w:val="2"/>
          <w:sz w:val="24"/>
        </w:rPr>
        <w:t>T</w:t>
      </w:r>
      <w:r>
        <w:rPr>
          <w:sz w:val="16"/>
        </w:rPr>
        <w:t>4</w:t>
      </w:r>
      <w:r>
        <w:rPr>
          <w:position w:val="2"/>
          <w:sz w:val="24"/>
        </w:rPr>
        <w:t>.</w:t>
      </w:r>
    </w:p>
    <w:p>
      <w:pPr>
        <w:pStyle w:val="6"/>
        <w:ind w:left="0" w:firstLine="0"/>
      </w:pPr>
    </w:p>
    <w:p>
      <w:pPr>
        <w:pStyle w:val="4"/>
        <w:spacing w:line="240" w:lineRule="auto"/>
      </w:pPr>
      <w:r>
        <w:t>AND to AC</w:t>
      </w:r>
    </w:p>
    <w:p>
      <w:pPr>
        <w:pStyle w:val="6"/>
        <w:spacing w:before="2"/>
        <w:ind w:right="213" w:firstLine="0"/>
        <w:jc w:val="both"/>
      </w:pPr>
      <w:r>
        <w:t>This is an instruction that performs the AND logic operation on pairs of bits in AC and the memory word specified by the effective address. The result of the operation is transferred to AC.</w:t>
      </w:r>
    </w:p>
    <w:p>
      <w:pPr>
        <w:pStyle w:val="6"/>
        <w:tabs>
          <w:tab w:val="left" w:pos="763"/>
        </w:tabs>
        <w:spacing w:line="304" w:lineRule="exact"/>
        <w:ind w:left="0" w:right="779" w:firstLine="0"/>
        <w:jc w:val="center"/>
      </w:pPr>
      <w:r>
        <w:rPr>
          <w:position w:val="2"/>
        </w:rPr>
        <w:t>D</w:t>
      </w:r>
      <w:r>
        <w:rPr>
          <w:sz w:val="16"/>
        </w:rPr>
        <w:t>0</w:t>
      </w:r>
      <w:r>
        <w:rPr>
          <w:position w:val="2"/>
        </w:rPr>
        <w:t>T</w:t>
      </w:r>
      <w:r>
        <w:rPr>
          <w:sz w:val="16"/>
        </w:rPr>
        <w:t>4</w:t>
      </w:r>
      <w:r>
        <w:rPr>
          <w:position w:val="2"/>
        </w:rPr>
        <w:t>:</w:t>
      </w:r>
      <w:r>
        <w:rPr>
          <w:position w:val="2"/>
        </w:rPr>
        <w:tab/>
      </w:r>
      <w:r>
        <w:rPr>
          <w:position w:val="2"/>
        </w:rPr>
        <w:t>DR</w:t>
      </w:r>
      <w:r>
        <w:rPr>
          <w:rFonts w:ascii="Symbol" w:hAnsi="Symbol"/>
          <w:position w:val="2"/>
        </w:rPr>
        <w:t></w:t>
      </w:r>
      <w:r>
        <w:rPr>
          <w:position w:val="2"/>
        </w:rPr>
        <w:t>M[AR]</w:t>
      </w:r>
    </w:p>
    <w:p>
      <w:pPr>
        <w:pStyle w:val="6"/>
        <w:tabs>
          <w:tab w:val="left" w:pos="989"/>
        </w:tabs>
        <w:spacing w:line="305" w:lineRule="exact"/>
        <w:ind w:left="269" w:firstLine="0"/>
        <w:jc w:val="center"/>
      </w:pPr>
      <w:r>
        <w:rPr>
          <w:position w:val="2"/>
        </w:rPr>
        <w:t>D</w:t>
      </w:r>
      <w:r>
        <w:rPr>
          <w:sz w:val="16"/>
        </w:rPr>
        <w:t>0</w:t>
      </w:r>
      <w:r>
        <w:rPr>
          <w:position w:val="2"/>
        </w:rPr>
        <w:t>T</w:t>
      </w:r>
      <w:r>
        <w:rPr>
          <w:sz w:val="16"/>
        </w:rPr>
        <w:t>5</w:t>
      </w:r>
      <w:r>
        <w:rPr>
          <w:position w:val="2"/>
        </w:rPr>
        <w:t>:</w:t>
      </w:r>
      <w:r>
        <w:rPr>
          <w:position w:val="2"/>
        </w:rPr>
        <w:tab/>
      </w:r>
      <w:r>
        <w:rPr>
          <w:position w:val="2"/>
        </w:rPr>
        <w:t xml:space="preserve">AC </w:t>
      </w:r>
      <w:r>
        <w:rPr>
          <w:rFonts w:ascii="Symbol" w:hAnsi="Symbol"/>
          <w:position w:val="2"/>
        </w:rPr>
        <w:t></w:t>
      </w:r>
      <w:r>
        <w:rPr>
          <w:rFonts w:ascii="Times New Roman" w:hAnsi="Times New Roman"/>
          <w:position w:val="2"/>
        </w:rPr>
        <w:t xml:space="preserve"> </w:t>
      </w:r>
      <w:r>
        <w:rPr>
          <w:position w:val="2"/>
        </w:rPr>
        <w:t xml:space="preserve">AC </w:t>
      </w:r>
      <w:r>
        <w:rPr>
          <w:rFonts w:ascii="Symbol" w:hAnsi="Symbol"/>
          <w:position w:val="2"/>
        </w:rPr>
        <w:t></w:t>
      </w:r>
      <w:r>
        <w:rPr>
          <w:rFonts w:ascii="Times New Roman" w:hAnsi="Times New Roman"/>
          <w:position w:val="2"/>
        </w:rPr>
        <w:t xml:space="preserve"> </w:t>
      </w:r>
      <w:r>
        <w:rPr>
          <w:position w:val="2"/>
        </w:rPr>
        <w:t xml:space="preserve">DR, SC </w:t>
      </w:r>
      <w:r>
        <w:rPr>
          <w:rFonts w:ascii="Symbol" w:hAnsi="Symbol"/>
          <w:position w:val="2"/>
        </w:rPr>
        <w:t></w:t>
      </w:r>
      <w:r>
        <w:rPr>
          <w:rFonts w:ascii="Times New Roman" w:hAnsi="Times New Roman"/>
          <w:spacing w:val="-20"/>
          <w:position w:val="2"/>
        </w:rPr>
        <w:t xml:space="preserve"> </w:t>
      </w:r>
      <w:r>
        <w:rPr>
          <w:position w:val="2"/>
        </w:rPr>
        <w:t>0</w:t>
      </w:r>
    </w:p>
    <w:p>
      <w:pPr>
        <w:pStyle w:val="6"/>
        <w:spacing w:before="2"/>
        <w:ind w:left="0" w:firstLine="0"/>
      </w:pPr>
    </w:p>
    <w:p>
      <w:pPr>
        <w:pStyle w:val="4"/>
        <w:spacing w:before="1" w:line="240" w:lineRule="auto"/>
      </w:pPr>
      <w:r>
        <w:t>ADD to AC</w:t>
      </w:r>
    </w:p>
    <w:p>
      <w:pPr>
        <w:pStyle w:val="6"/>
        <w:ind w:right="214" w:firstLine="0"/>
        <w:jc w:val="both"/>
      </w:pPr>
      <w:r>
        <w:t xml:space="preserve">This instruction adds the content of the memory word specified by the effective address </w:t>
      </w:r>
      <w:r>
        <w:rPr>
          <w:position w:val="2"/>
        </w:rPr>
        <w:t>to the value of AC. The sum is transferred into AC and the output carry C</w:t>
      </w:r>
      <w:r>
        <w:rPr>
          <w:sz w:val="16"/>
        </w:rPr>
        <w:t xml:space="preserve">out </w:t>
      </w:r>
      <w:r>
        <w:rPr>
          <w:position w:val="2"/>
        </w:rPr>
        <w:t xml:space="preserve">is transferred </w:t>
      </w:r>
      <w:r>
        <w:t>to the E (extended accumulator) flip-flop.</w:t>
      </w:r>
    </w:p>
    <w:p>
      <w:pPr>
        <w:pStyle w:val="6"/>
        <w:tabs>
          <w:tab w:val="left" w:pos="736"/>
        </w:tabs>
        <w:spacing w:line="303" w:lineRule="exact"/>
        <w:ind w:left="0" w:right="728" w:firstLine="0"/>
        <w:jc w:val="center"/>
      </w:pPr>
      <w:r>
        <w:rPr>
          <w:position w:val="2"/>
        </w:rPr>
        <w:t>D</w:t>
      </w:r>
      <w:r>
        <w:rPr>
          <w:sz w:val="16"/>
        </w:rPr>
        <w:t>1</w:t>
      </w:r>
      <w:r>
        <w:rPr>
          <w:position w:val="2"/>
        </w:rPr>
        <w:t>T</w:t>
      </w:r>
      <w:r>
        <w:rPr>
          <w:sz w:val="16"/>
        </w:rPr>
        <w:t>4</w:t>
      </w:r>
      <w:r>
        <w:rPr>
          <w:position w:val="2"/>
        </w:rPr>
        <w:t>:</w:t>
      </w:r>
      <w:r>
        <w:rPr>
          <w:position w:val="2"/>
        </w:rPr>
        <w:tab/>
      </w:r>
      <w:r>
        <w:rPr>
          <w:position w:val="2"/>
        </w:rPr>
        <w:t xml:space="preserve">DR </w:t>
      </w:r>
      <w:r>
        <w:rPr>
          <w:rFonts w:ascii="Symbol" w:hAnsi="Symbol"/>
          <w:position w:val="2"/>
        </w:rPr>
        <w:t></w:t>
      </w:r>
      <w:r>
        <w:rPr>
          <w:rFonts w:ascii="Times New Roman" w:hAnsi="Times New Roman"/>
          <w:spacing w:val="-7"/>
          <w:position w:val="2"/>
        </w:rPr>
        <w:t xml:space="preserve"> </w:t>
      </w:r>
      <w:r>
        <w:rPr>
          <w:position w:val="2"/>
        </w:rPr>
        <w:t>M[AR]</w:t>
      </w:r>
    </w:p>
    <w:p>
      <w:pPr>
        <w:pStyle w:val="6"/>
        <w:tabs>
          <w:tab w:val="left" w:pos="4788"/>
        </w:tabs>
        <w:spacing w:line="305" w:lineRule="exact"/>
        <w:ind w:left="4052" w:firstLine="0"/>
      </w:pPr>
      <w:r>
        <w:rPr>
          <w:position w:val="2"/>
        </w:rPr>
        <w:t>D</w:t>
      </w:r>
      <w:r>
        <w:rPr>
          <w:sz w:val="16"/>
        </w:rPr>
        <w:t>1</w:t>
      </w:r>
      <w:r>
        <w:rPr>
          <w:position w:val="2"/>
        </w:rPr>
        <w:t>T</w:t>
      </w:r>
      <w:r>
        <w:rPr>
          <w:sz w:val="16"/>
        </w:rPr>
        <w:t>5</w:t>
      </w:r>
      <w:r>
        <w:rPr>
          <w:position w:val="2"/>
        </w:rPr>
        <w:t>:</w:t>
      </w:r>
      <w:r>
        <w:rPr>
          <w:position w:val="2"/>
        </w:rPr>
        <w:tab/>
      </w:r>
      <w:r>
        <w:rPr>
          <w:position w:val="2"/>
        </w:rPr>
        <w:t xml:space="preserve">AC </w:t>
      </w:r>
      <w:r>
        <w:rPr>
          <w:rFonts w:ascii="Symbol" w:hAnsi="Symbol"/>
          <w:position w:val="2"/>
        </w:rPr>
        <w:t></w:t>
      </w:r>
      <w:r>
        <w:rPr>
          <w:rFonts w:ascii="Times New Roman" w:hAnsi="Times New Roman"/>
          <w:position w:val="2"/>
        </w:rPr>
        <w:t xml:space="preserve"> </w:t>
      </w:r>
      <w:r>
        <w:rPr>
          <w:position w:val="2"/>
        </w:rPr>
        <w:t xml:space="preserve">AC + DR, E </w:t>
      </w:r>
      <w:r>
        <w:rPr>
          <w:rFonts w:ascii="Symbol" w:hAnsi="Symbol"/>
          <w:position w:val="2"/>
        </w:rPr>
        <w:t></w:t>
      </w:r>
      <w:r>
        <w:rPr>
          <w:rFonts w:ascii="Times New Roman" w:hAnsi="Times New Roman"/>
          <w:position w:val="2"/>
        </w:rPr>
        <w:t xml:space="preserve"> </w:t>
      </w:r>
      <w:r>
        <w:rPr>
          <w:position w:val="2"/>
        </w:rPr>
        <w:t>C</w:t>
      </w:r>
      <w:r>
        <w:rPr>
          <w:sz w:val="16"/>
        </w:rPr>
        <w:t>out</w:t>
      </w:r>
      <w:r>
        <w:rPr>
          <w:position w:val="2"/>
        </w:rPr>
        <w:t xml:space="preserve">, SC </w:t>
      </w:r>
      <w:r>
        <w:rPr>
          <w:rFonts w:ascii="Symbol" w:hAnsi="Symbol"/>
          <w:position w:val="2"/>
        </w:rPr>
        <w:t></w:t>
      </w:r>
      <w:r>
        <w:rPr>
          <w:rFonts w:ascii="Times New Roman" w:hAnsi="Times New Roman"/>
          <w:spacing w:val="-19"/>
          <w:position w:val="2"/>
        </w:rPr>
        <w:t xml:space="preserve"> </w:t>
      </w:r>
      <w:r>
        <w:rPr>
          <w:position w:val="2"/>
        </w:rPr>
        <w:t>0</w:t>
      </w:r>
    </w:p>
    <w:p>
      <w:pPr>
        <w:spacing w:after="0" w:line="305" w:lineRule="exact"/>
        <w:sectPr>
          <w:pgSz w:w="12240" w:h="15840"/>
          <w:pgMar w:top="1660" w:right="700" w:bottom="1100" w:left="720" w:header="720" w:footer="901" w:gutter="0"/>
        </w:sectPr>
      </w:pPr>
    </w:p>
    <w:p>
      <w:pPr>
        <w:pStyle w:val="6"/>
        <w:spacing w:before="9"/>
        <w:ind w:left="0" w:firstLine="0"/>
        <w:rPr>
          <w:sz w:val="17"/>
        </w:rPr>
      </w:pPr>
    </w:p>
    <w:p>
      <w:pPr>
        <w:pStyle w:val="4"/>
        <w:spacing w:before="52" w:line="240" w:lineRule="auto"/>
      </w:pPr>
      <w:r>
        <w:t>LDA: Load to AC</w:t>
      </w:r>
    </w:p>
    <w:p>
      <w:pPr>
        <w:pStyle w:val="6"/>
        <w:tabs>
          <w:tab w:val="left" w:pos="4788"/>
        </w:tabs>
        <w:ind w:left="4052" w:right="718" w:hanging="2144"/>
      </w:pPr>
      <w:r>
        <w:t>This instruction transfers the memory word specified by the effective address to</w:t>
      </w:r>
      <w:r>
        <w:rPr>
          <w:spacing w:val="-38"/>
        </w:rPr>
        <w:t xml:space="preserve"> </w:t>
      </w:r>
      <w:r>
        <w:t xml:space="preserve">AC. </w:t>
      </w:r>
      <w:r>
        <w:rPr>
          <w:position w:val="2"/>
        </w:rPr>
        <w:t>D</w:t>
      </w:r>
      <w:r>
        <w:rPr>
          <w:sz w:val="16"/>
        </w:rPr>
        <w:t>2</w:t>
      </w:r>
      <w:r>
        <w:rPr>
          <w:position w:val="2"/>
        </w:rPr>
        <w:t>T</w:t>
      </w:r>
      <w:r>
        <w:rPr>
          <w:sz w:val="16"/>
        </w:rPr>
        <w:t>4</w:t>
      </w:r>
      <w:r>
        <w:rPr>
          <w:position w:val="2"/>
        </w:rPr>
        <w:t>:</w:t>
      </w:r>
      <w:r>
        <w:rPr>
          <w:position w:val="2"/>
        </w:rPr>
        <w:tab/>
      </w:r>
      <w:r>
        <w:rPr>
          <w:position w:val="2"/>
        </w:rPr>
        <w:t xml:space="preserve">DR </w:t>
      </w:r>
      <w:r>
        <w:rPr>
          <w:rFonts w:ascii="Symbol" w:hAnsi="Symbol"/>
          <w:position w:val="2"/>
        </w:rPr>
        <w:t></w:t>
      </w:r>
      <w:r>
        <w:rPr>
          <w:rFonts w:ascii="Times New Roman" w:hAnsi="Times New Roman"/>
          <w:spacing w:val="-7"/>
          <w:position w:val="2"/>
        </w:rPr>
        <w:t xml:space="preserve"> </w:t>
      </w:r>
      <w:r>
        <w:rPr>
          <w:position w:val="2"/>
        </w:rPr>
        <w:t>M[AR]</w:t>
      </w:r>
    </w:p>
    <w:p>
      <w:pPr>
        <w:pStyle w:val="6"/>
        <w:tabs>
          <w:tab w:val="left" w:pos="736"/>
        </w:tabs>
        <w:spacing w:line="305" w:lineRule="exact"/>
        <w:ind w:left="0" w:right="265" w:firstLine="0"/>
        <w:jc w:val="center"/>
      </w:pPr>
      <w:r>
        <w:rPr>
          <w:position w:val="2"/>
        </w:rPr>
        <w:t>D</w:t>
      </w:r>
      <w:r>
        <w:rPr>
          <w:sz w:val="16"/>
        </w:rPr>
        <w:t>2</w:t>
      </w:r>
      <w:r>
        <w:rPr>
          <w:position w:val="2"/>
        </w:rPr>
        <w:t>T</w:t>
      </w:r>
      <w:r>
        <w:rPr>
          <w:sz w:val="16"/>
        </w:rPr>
        <w:t>5</w:t>
      </w:r>
      <w:r>
        <w:rPr>
          <w:position w:val="2"/>
        </w:rPr>
        <w:t>:</w:t>
      </w:r>
      <w:r>
        <w:rPr>
          <w:position w:val="2"/>
        </w:rPr>
        <w:tab/>
      </w:r>
      <w:r>
        <w:rPr>
          <w:position w:val="2"/>
        </w:rPr>
        <w:t xml:space="preserve">AC </w:t>
      </w:r>
      <w:r>
        <w:rPr>
          <w:rFonts w:ascii="Symbol" w:hAnsi="Symbol"/>
          <w:position w:val="2"/>
        </w:rPr>
        <w:t></w:t>
      </w:r>
      <w:r>
        <w:rPr>
          <w:rFonts w:ascii="Times New Roman" w:hAnsi="Times New Roman"/>
          <w:position w:val="2"/>
        </w:rPr>
        <w:t xml:space="preserve"> </w:t>
      </w:r>
      <w:r>
        <w:rPr>
          <w:position w:val="2"/>
        </w:rPr>
        <w:t xml:space="preserve">DR, SC </w:t>
      </w:r>
      <w:r>
        <w:rPr>
          <w:rFonts w:ascii="Symbol" w:hAnsi="Symbol"/>
          <w:position w:val="2"/>
        </w:rPr>
        <w:t></w:t>
      </w:r>
      <w:r>
        <w:rPr>
          <w:rFonts w:ascii="Times New Roman" w:hAnsi="Times New Roman"/>
          <w:spacing w:val="-15"/>
          <w:position w:val="2"/>
        </w:rPr>
        <w:t xml:space="preserve"> </w:t>
      </w:r>
      <w:r>
        <w:rPr>
          <w:position w:val="2"/>
        </w:rPr>
        <w:t>0</w:t>
      </w:r>
    </w:p>
    <w:p>
      <w:pPr>
        <w:pStyle w:val="4"/>
        <w:spacing w:line="240" w:lineRule="auto"/>
      </w:pPr>
      <w:r>
        <w:t>STA: Store AC</w:t>
      </w:r>
    </w:p>
    <w:p>
      <w:pPr>
        <w:pStyle w:val="6"/>
        <w:ind w:right="210" w:firstLine="0"/>
      </w:pPr>
      <w:r>
        <w:t>This instruction stores the content of AC into the memory word specified by the effective address.</w:t>
      </w:r>
    </w:p>
    <w:p>
      <w:pPr>
        <w:pStyle w:val="6"/>
        <w:tabs>
          <w:tab w:val="left" w:pos="4788"/>
        </w:tabs>
        <w:spacing w:line="304" w:lineRule="exact"/>
        <w:ind w:left="4052" w:firstLine="0"/>
      </w:pPr>
      <w:r>
        <w:rPr>
          <w:position w:val="2"/>
        </w:rPr>
        <w:t>D</w:t>
      </w:r>
      <w:r>
        <w:rPr>
          <w:sz w:val="16"/>
        </w:rPr>
        <w:t>3</w:t>
      </w:r>
      <w:r>
        <w:rPr>
          <w:position w:val="2"/>
        </w:rPr>
        <w:t>T</w:t>
      </w:r>
      <w:r>
        <w:rPr>
          <w:sz w:val="16"/>
        </w:rPr>
        <w:t>4</w:t>
      </w:r>
      <w:r>
        <w:rPr>
          <w:position w:val="2"/>
        </w:rPr>
        <w:t>:</w:t>
      </w:r>
      <w:r>
        <w:rPr>
          <w:position w:val="2"/>
        </w:rPr>
        <w:tab/>
      </w:r>
      <w:r>
        <w:rPr>
          <w:position w:val="2"/>
        </w:rPr>
        <w:t xml:space="preserve">M[AR] </w:t>
      </w:r>
      <w:r>
        <w:rPr>
          <w:rFonts w:ascii="Symbol" w:hAnsi="Symbol"/>
          <w:position w:val="2"/>
        </w:rPr>
        <w:t></w:t>
      </w:r>
      <w:r>
        <w:rPr>
          <w:rFonts w:ascii="Times New Roman" w:hAnsi="Times New Roman"/>
          <w:position w:val="2"/>
        </w:rPr>
        <w:t xml:space="preserve"> </w:t>
      </w:r>
      <w:r>
        <w:rPr>
          <w:position w:val="2"/>
        </w:rPr>
        <w:t xml:space="preserve">AC, SC </w:t>
      </w:r>
      <w:r>
        <w:rPr>
          <w:rFonts w:ascii="Symbol" w:hAnsi="Symbol"/>
          <w:position w:val="2"/>
        </w:rPr>
        <w:t></w:t>
      </w:r>
      <w:r>
        <w:rPr>
          <w:rFonts w:ascii="Times New Roman" w:hAnsi="Times New Roman"/>
          <w:spacing w:val="-14"/>
          <w:position w:val="2"/>
        </w:rPr>
        <w:t xml:space="preserve"> </w:t>
      </w:r>
      <w:r>
        <w:rPr>
          <w:position w:val="2"/>
        </w:rPr>
        <w:t>0</w:t>
      </w:r>
    </w:p>
    <w:p>
      <w:pPr>
        <w:pStyle w:val="4"/>
        <w:spacing w:before="3" w:line="240" w:lineRule="auto"/>
      </w:pPr>
      <w:r>
        <w:t>BUN: Branch Unconditionally</w:t>
      </w:r>
    </w:p>
    <w:p>
      <w:pPr>
        <w:pStyle w:val="6"/>
        <w:ind w:right="219" w:firstLine="0"/>
        <w:jc w:val="both"/>
      </w:pPr>
      <w:r>
        <w:t>This instruction transfers the program to instruction specified by the effective address. The BUN instruction allows the programmer to specify an instruction out of sequence and the program branches (or jumps) unconditionally.</w:t>
      </w:r>
    </w:p>
    <w:p>
      <w:pPr>
        <w:pStyle w:val="6"/>
        <w:tabs>
          <w:tab w:val="left" w:pos="4788"/>
        </w:tabs>
        <w:spacing w:line="304" w:lineRule="exact"/>
        <w:ind w:left="4052" w:firstLine="0"/>
      </w:pPr>
      <w:r>
        <w:rPr>
          <w:position w:val="2"/>
        </w:rPr>
        <w:t>D</w:t>
      </w:r>
      <w:r>
        <w:rPr>
          <w:sz w:val="16"/>
        </w:rPr>
        <w:t>4</w:t>
      </w:r>
      <w:r>
        <w:rPr>
          <w:position w:val="2"/>
        </w:rPr>
        <w:t>T</w:t>
      </w:r>
      <w:r>
        <w:rPr>
          <w:sz w:val="16"/>
        </w:rPr>
        <w:t>4</w:t>
      </w:r>
      <w:r>
        <w:rPr>
          <w:position w:val="2"/>
        </w:rPr>
        <w:t>:</w:t>
      </w:r>
      <w:r>
        <w:rPr>
          <w:position w:val="2"/>
        </w:rPr>
        <w:tab/>
      </w:r>
      <w:r>
        <w:rPr>
          <w:position w:val="2"/>
        </w:rPr>
        <w:t xml:space="preserve">PC </w:t>
      </w:r>
      <w:r>
        <w:rPr>
          <w:rFonts w:ascii="Symbol" w:hAnsi="Symbol"/>
          <w:position w:val="2"/>
        </w:rPr>
        <w:t></w:t>
      </w:r>
      <w:r>
        <w:rPr>
          <w:rFonts w:ascii="Times New Roman" w:hAnsi="Times New Roman"/>
          <w:position w:val="2"/>
        </w:rPr>
        <w:t xml:space="preserve"> </w:t>
      </w:r>
      <w:r>
        <w:rPr>
          <w:position w:val="2"/>
        </w:rPr>
        <w:t xml:space="preserve">AR, SC </w:t>
      </w:r>
      <w:r>
        <w:rPr>
          <w:rFonts w:ascii="Symbol" w:hAnsi="Symbol"/>
          <w:position w:val="2"/>
        </w:rPr>
        <w:t></w:t>
      </w:r>
      <w:r>
        <w:rPr>
          <w:rFonts w:ascii="Times New Roman" w:hAnsi="Times New Roman"/>
          <w:spacing w:val="-14"/>
          <w:position w:val="2"/>
        </w:rPr>
        <w:t xml:space="preserve"> </w:t>
      </w:r>
      <w:r>
        <w:rPr>
          <w:position w:val="2"/>
        </w:rPr>
        <w:t>0</w:t>
      </w:r>
    </w:p>
    <w:p>
      <w:pPr>
        <w:pStyle w:val="4"/>
        <w:spacing w:line="240" w:lineRule="auto"/>
      </w:pPr>
      <w:r>
        <w:t>BSA: Branch and Save Return Address</w:t>
      </w:r>
    </w:p>
    <w:p>
      <w:pPr>
        <w:pStyle w:val="6"/>
        <w:spacing w:before="2"/>
        <w:ind w:right="218" w:firstLine="0"/>
        <w:jc w:val="both"/>
      </w:pPr>
      <w:r>
        <w:t>This instruction is useful for branching to a portion of the program called a subroutine or procedure. When executed, the BSA instruction stores the address of the next instruction in sequence (which is available in PC) into a memory location specified by the effective</w:t>
      </w:r>
      <w:r>
        <w:rPr>
          <w:spacing w:val="-1"/>
        </w:rPr>
        <w:t xml:space="preserve"> </w:t>
      </w:r>
      <w:r>
        <w:t>address.</w:t>
      </w:r>
    </w:p>
    <w:p>
      <w:pPr>
        <w:pStyle w:val="6"/>
        <w:ind w:left="4069" w:right="3514" w:hanging="17"/>
      </w:pPr>
      <w:r>
        <w:t xml:space="preserve">M[AR] </w:t>
      </w:r>
      <w:r>
        <w:rPr>
          <w:rFonts w:ascii="Symbol" w:hAnsi="Symbol"/>
        </w:rPr>
        <w:t></w:t>
      </w:r>
      <w:r>
        <w:rPr>
          <w:rFonts w:ascii="Times New Roman" w:hAnsi="Times New Roman"/>
        </w:rPr>
        <w:t xml:space="preserve"> </w:t>
      </w:r>
      <w:r>
        <w:t xml:space="preserve">PC, PC </w:t>
      </w:r>
      <w:r>
        <w:rPr>
          <w:rFonts w:ascii="Symbol" w:hAnsi="Symbol"/>
        </w:rPr>
        <w:t></w:t>
      </w:r>
      <w:r>
        <w:rPr>
          <w:rFonts w:ascii="Times New Roman" w:hAnsi="Times New Roman"/>
        </w:rPr>
        <w:t xml:space="preserve"> </w:t>
      </w:r>
      <w:r>
        <w:t xml:space="preserve">AR + 1 M[135] </w:t>
      </w:r>
      <w:r>
        <w:rPr>
          <w:rFonts w:ascii="Symbol" w:hAnsi="Symbol"/>
        </w:rPr>
        <w:t></w:t>
      </w:r>
      <w:r>
        <w:t xml:space="preserve">21, PC </w:t>
      </w:r>
      <w:r>
        <w:rPr>
          <w:rFonts w:ascii="Symbol" w:hAnsi="Symbol"/>
        </w:rPr>
        <w:t></w:t>
      </w:r>
      <w:r>
        <w:t>135 + 1 = 136</w:t>
      </w:r>
    </w:p>
    <w:p>
      <w:pPr>
        <w:pStyle w:val="6"/>
        <w:spacing w:before="9"/>
        <w:ind w:left="0" w:firstLine="0"/>
        <w:rPr>
          <w:sz w:val="20"/>
        </w:rPr>
      </w:pPr>
      <w:r>
        <w:drawing>
          <wp:anchor distT="0" distB="0" distL="0" distR="0" simplePos="0" relativeHeight="1024" behindDoc="0" locked="0" layoutInCell="1" allowOverlap="1">
            <wp:simplePos x="0" y="0"/>
            <wp:positionH relativeFrom="page">
              <wp:posOffset>2305685</wp:posOffset>
            </wp:positionH>
            <wp:positionV relativeFrom="paragraph">
              <wp:posOffset>185420</wp:posOffset>
            </wp:positionV>
            <wp:extent cx="3799205" cy="2095500"/>
            <wp:effectExtent l="0" t="0" r="0" b="0"/>
            <wp:wrapTopAndBottom/>
            <wp:docPr id="5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6.jpeg"/>
                    <pic:cNvPicPr>
                      <a:picLocks noChangeAspect="1"/>
                    </pic:cNvPicPr>
                  </pic:nvPicPr>
                  <pic:blipFill>
                    <a:blip r:embed="rId62" cstate="print"/>
                    <a:stretch>
                      <a:fillRect/>
                    </a:stretch>
                  </pic:blipFill>
                  <pic:spPr>
                    <a:xfrm>
                      <a:off x="0" y="0"/>
                      <a:ext cx="3799332" cy="2095500"/>
                    </a:xfrm>
                    <a:prstGeom prst="rect">
                      <a:avLst/>
                    </a:prstGeom>
                  </pic:spPr>
                </pic:pic>
              </a:graphicData>
            </a:graphic>
          </wp:anchor>
        </w:drawing>
      </w:r>
    </w:p>
    <w:p>
      <w:pPr>
        <w:spacing w:before="0"/>
        <w:ind w:left="3855" w:right="0" w:firstLine="0"/>
        <w:jc w:val="left"/>
        <w:rPr>
          <w:b/>
          <w:sz w:val="20"/>
        </w:rPr>
      </w:pPr>
      <w:r>
        <w:rPr>
          <w:b/>
          <w:sz w:val="20"/>
        </w:rPr>
        <w:t>Figure2.10: Example of BSA instruction execution</w:t>
      </w:r>
    </w:p>
    <w:p>
      <w:pPr>
        <w:pStyle w:val="6"/>
        <w:ind w:left="0" w:firstLine="0"/>
        <w:rPr>
          <w:b/>
          <w:sz w:val="20"/>
        </w:rPr>
      </w:pPr>
    </w:p>
    <w:p>
      <w:pPr>
        <w:pStyle w:val="6"/>
        <w:spacing w:before="11"/>
        <w:ind w:left="0" w:firstLine="0"/>
        <w:rPr>
          <w:b/>
          <w:sz w:val="23"/>
        </w:rPr>
      </w:pPr>
    </w:p>
    <w:p>
      <w:pPr>
        <w:pStyle w:val="6"/>
        <w:spacing w:before="1"/>
        <w:ind w:right="217" w:firstLine="0"/>
        <w:jc w:val="both"/>
      </w:pPr>
      <w:r>
        <w:t>It is not possible to perform the operation of the BSA instruction in one clock cycle when we use the bus system of the basic computer. To use the memory and the bus properly, the BSA instruction must be executed with a sequence of two microoperations:</w:t>
      </w:r>
    </w:p>
    <w:p>
      <w:pPr>
        <w:pStyle w:val="6"/>
        <w:tabs>
          <w:tab w:val="left" w:pos="4788"/>
        </w:tabs>
        <w:ind w:left="4052" w:right="3406" w:firstLine="0"/>
      </w:pPr>
      <w:r>
        <w:rPr>
          <w:position w:val="2"/>
        </w:rPr>
        <w:t>D</w:t>
      </w:r>
      <w:r>
        <w:rPr>
          <w:sz w:val="16"/>
        </w:rPr>
        <w:t>5</w:t>
      </w:r>
      <w:r>
        <w:rPr>
          <w:position w:val="2"/>
        </w:rPr>
        <w:t>T</w:t>
      </w:r>
      <w:r>
        <w:rPr>
          <w:sz w:val="16"/>
        </w:rPr>
        <w:t>4</w:t>
      </w:r>
      <w:r>
        <w:rPr>
          <w:position w:val="2"/>
        </w:rPr>
        <w:t>:</w:t>
      </w:r>
      <w:r>
        <w:rPr>
          <w:position w:val="2"/>
        </w:rPr>
        <w:tab/>
      </w:r>
      <w:r>
        <w:rPr>
          <w:position w:val="2"/>
        </w:rPr>
        <w:t xml:space="preserve">M[AR] </w:t>
      </w:r>
      <w:r>
        <w:rPr>
          <w:rFonts w:ascii="Symbol" w:hAnsi="Symbol"/>
          <w:position w:val="2"/>
        </w:rPr>
        <w:t></w:t>
      </w:r>
      <w:r>
        <w:rPr>
          <w:rFonts w:ascii="Times New Roman" w:hAnsi="Times New Roman"/>
          <w:position w:val="2"/>
        </w:rPr>
        <w:t xml:space="preserve"> </w:t>
      </w:r>
      <w:r>
        <w:rPr>
          <w:position w:val="2"/>
        </w:rPr>
        <w:t xml:space="preserve">PC, AR </w:t>
      </w:r>
      <w:r>
        <w:rPr>
          <w:rFonts w:ascii="Symbol" w:hAnsi="Symbol"/>
          <w:position w:val="2"/>
        </w:rPr>
        <w:t></w:t>
      </w:r>
      <w:r>
        <w:rPr>
          <w:rFonts w:ascii="Times New Roman" w:hAnsi="Times New Roman"/>
          <w:position w:val="2"/>
        </w:rPr>
        <w:t xml:space="preserve"> </w:t>
      </w:r>
      <w:r>
        <w:rPr>
          <w:position w:val="2"/>
        </w:rPr>
        <w:t xml:space="preserve">AR + </w:t>
      </w:r>
      <w:r>
        <w:rPr>
          <w:spacing w:val="-12"/>
          <w:position w:val="2"/>
        </w:rPr>
        <w:t xml:space="preserve">1 </w:t>
      </w:r>
      <w:r>
        <w:rPr>
          <w:position w:val="2"/>
        </w:rPr>
        <w:t>D</w:t>
      </w:r>
      <w:r>
        <w:rPr>
          <w:sz w:val="16"/>
        </w:rPr>
        <w:t>5</w:t>
      </w:r>
      <w:r>
        <w:rPr>
          <w:position w:val="2"/>
        </w:rPr>
        <w:t>T</w:t>
      </w:r>
      <w:r>
        <w:rPr>
          <w:sz w:val="16"/>
        </w:rPr>
        <w:t>5</w:t>
      </w:r>
      <w:r>
        <w:rPr>
          <w:position w:val="2"/>
        </w:rPr>
        <w:t>:</w:t>
      </w:r>
      <w:r>
        <w:rPr>
          <w:position w:val="2"/>
        </w:rPr>
        <w:tab/>
      </w:r>
      <w:r>
        <w:rPr>
          <w:position w:val="2"/>
        </w:rPr>
        <w:t xml:space="preserve">PC </w:t>
      </w:r>
      <w:r>
        <w:rPr>
          <w:rFonts w:ascii="Symbol" w:hAnsi="Symbol"/>
          <w:position w:val="2"/>
        </w:rPr>
        <w:t></w:t>
      </w:r>
      <w:r>
        <w:rPr>
          <w:rFonts w:ascii="Times New Roman" w:hAnsi="Times New Roman"/>
          <w:position w:val="2"/>
        </w:rPr>
        <w:t xml:space="preserve"> </w:t>
      </w:r>
      <w:r>
        <w:rPr>
          <w:position w:val="2"/>
        </w:rPr>
        <w:t xml:space="preserve">AR, SC </w:t>
      </w:r>
      <w:r>
        <w:rPr>
          <w:rFonts w:ascii="Symbol" w:hAnsi="Symbol"/>
          <w:position w:val="2"/>
        </w:rPr>
        <w:t></w:t>
      </w:r>
      <w:r>
        <w:rPr>
          <w:rFonts w:ascii="Times New Roman" w:hAnsi="Times New Roman"/>
          <w:spacing w:val="-14"/>
          <w:position w:val="2"/>
        </w:rPr>
        <w:t xml:space="preserve"> </w:t>
      </w:r>
      <w:r>
        <w:rPr>
          <w:position w:val="2"/>
        </w:rPr>
        <w:t>0</w:t>
      </w:r>
    </w:p>
    <w:p>
      <w:pPr>
        <w:pStyle w:val="4"/>
        <w:spacing w:line="240" w:lineRule="auto"/>
      </w:pPr>
      <w:r>
        <w:t>ISZ: Increment and Skip if Zero</w:t>
      </w:r>
    </w:p>
    <w:p>
      <w:pPr>
        <w:pStyle w:val="6"/>
        <w:ind w:right="221" w:firstLine="0"/>
        <w:jc w:val="both"/>
      </w:pPr>
      <w:r>
        <w:t>These instruction increments the word specified by the effective address, and if the incremented value is equal to 0, PC is incremented by 1. Since it is not possible to</w:t>
      </w:r>
    </w:p>
    <w:p>
      <w:pPr>
        <w:spacing w:after="0"/>
        <w:jc w:val="both"/>
        <w:sectPr>
          <w:pgSz w:w="12240" w:h="15840"/>
          <w:pgMar w:top="1660" w:right="700" w:bottom="1100" w:left="720" w:header="720" w:footer="901" w:gutter="0"/>
        </w:sectPr>
      </w:pPr>
    </w:p>
    <w:p>
      <w:pPr>
        <w:pStyle w:val="6"/>
        <w:spacing w:before="9"/>
        <w:ind w:left="0" w:firstLine="0"/>
        <w:rPr>
          <w:sz w:val="17"/>
        </w:rPr>
      </w:pPr>
    </w:p>
    <w:p>
      <w:pPr>
        <w:pStyle w:val="6"/>
        <w:spacing w:before="52"/>
        <w:ind w:right="208" w:firstLine="0"/>
      </w:pPr>
      <w:r>
        <w:t>increment a word inside the memory, it is necessary to read the word into DR, increment DR, and store the word back into</w:t>
      </w:r>
      <w:r>
        <w:rPr>
          <w:spacing w:val="-3"/>
        </w:rPr>
        <w:t xml:space="preserve"> </w:t>
      </w:r>
      <w:r>
        <w:t>memory.</w:t>
      </w:r>
    </w:p>
    <w:p>
      <w:pPr>
        <w:pStyle w:val="6"/>
        <w:tabs>
          <w:tab w:val="left" w:pos="4784"/>
        </w:tabs>
        <w:ind w:left="4052" w:right="4777" w:hanging="5"/>
        <w:jc w:val="center"/>
      </w:pPr>
      <w:r>
        <w:rPr>
          <w:position w:val="2"/>
        </w:rPr>
        <w:t>D</w:t>
      </w:r>
      <w:r>
        <w:rPr>
          <w:sz w:val="16"/>
        </w:rPr>
        <w:t>6</w:t>
      </w:r>
      <w:r>
        <w:rPr>
          <w:position w:val="2"/>
        </w:rPr>
        <w:t>T</w:t>
      </w:r>
      <w:r>
        <w:rPr>
          <w:sz w:val="16"/>
        </w:rPr>
        <w:t>4</w:t>
      </w:r>
      <w:r>
        <w:rPr>
          <w:position w:val="2"/>
        </w:rPr>
        <w:t>:</w:t>
      </w:r>
      <w:r>
        <w:rPr>
          <w:position w:val="2"/>
        </w:rPr>
        <w:tab/>
      </w:r>
      <w:r>
        <w:rPr>
          <w:position w:val="2"/>
        </w:rPr>
        <w:t xml:space="preserve">DR </w:t>
      </w:r>
      <w:r>
        <w:rPr>
          <w:rFonts w:ascii="Symbol" w:hAnsi="Symbol"/>
          <w:position w:val="2"/>
        </w:rPr>
        <w:t></w:t>
      </w:r>
      <w:r>
        <w:rPr>
          <w:rFonts w:ascii="Times New Roman" w:hAnsi="Times New Roman"/>
          <w:spacing w:val="-7"/>
          <w:position w:val="2"/>
        </w:rPr>
        <w:t xml:space="preserve"> </w:t>
      </w:r>
      <w:r>
        <w:rPr>
          <w:position w:val="2"/>
        </w:rPr>
        <w:t>M[AR] D</w:t>
      </w:r>
      <w:r>
        <w:rPr>
          <w:sz w:val="16"/>
        </w:rPr>
        <w:t>6</w:t>
      </w:r>
      <w:r>
        <w:rPr>
          <w:position w:val="2"/>
        </w:rPr>
        <w:t>T</w:t>
      </w:r>
      <w:r>
        <w:rPr>
          <w:sz w:val="16"/>
        </w:rPr>
        <w:t>5</w:t>
      </w:r>
      <w:r>
        <w:rPr>
          <w:position w:val="2"/>
        </w:rPr>
        <w:t>:</w:t>
      </w:r>
      <w:r>
        <w:rPr>
          <w:position w:val="2"/>
        </w:rPr>
        <w:tab/>
      </w:r>
      <w:r>
        <w:rPr>
          <w:position w:val="2"/>
        </w:rPr>
        <w:t xml:space="preserve">DR </w:t>
      </w:r>
      <w:r>
        <w:rPr>
          <w:rFonts w:ascii="Symbol" w:hAnsi="Symbol"/>
          <w:position w:val="2"/>
        </w:rPr>
        <w:t></w:t>
      </w:r>
      <w:r>
        <w:rPr>
          <w:rFonts w:ascii="Times New Roman" w:hAnsi="Times New Roman"/>
          <w:position w:val="2"/>
        </w:rPr>
        <w:t xml:space="preserve"> </w:t>
      </w:r>
      <w:r>
        <w:rPr>
          <w:position w:val="2"/>
        </w:rPr>
        <w:t>DR +</w:t>
      </w:r>
      <w:r>
        <w:rPr>
          <w:spacing w:val="-8"/>
          <w:position w:val="2"/>
        </w:rPr>
        <w:t xml:space="preserve"> </w:t>
      </w:r>
      <w:r>
        <w:rPr>
          <w:spacing w:val="-14"/>
          <w:position w:val="2"/>
        </w:rPr>
        <w:t>1</w:t>
      </w:r>
    </w:p>
    <w:p>
      <w:pPr>
        <w:pStyle w:val="6"/>
        <w:tabs>
          <w:tab w:val="left" w:pos="4788"/>
        </w:tabs>
        <w:ind w:left="4052" w:firstLine="0"/>
      </w:pPr>
      <w:r>
        <w:rPr>
          <w:position w:val="2"/>
        </w:rPr>
        <w:t>D</w:t>
      </w:r>
      <w:r>
        <w:rPr>
          <w:sz w:val="16"/>
        </w:rPr>
        <w:t>6</w:t>
      </w:r>
      <w:r>
        <w:rPr>
          <w:position w:val="2"/>
        </w:rPr>
        <w:t>T</w:t>
      </w:r>
      <w:r>
        <w:rPr>
          <w:sz w:val="16"/>
        </w:rPr>
        <w:t>4</w:t>
      </w:r>
      <w:r>
        <w:rPr>
          <w:position w:val="2"/>
        </w:rPr>
        <w:t>:</w:t>
      </w:r>
      <w:r>
        <w:rPr>
          <w:position w:val="2"/>
        </w:rPr>
        <w:tab/>
      </w:r>
      <w:r>
        <w:rPr>
          <w:position w:val="2"/>
        </w:rPr>
        <w:t xml:space="preserve">M[AR] </w:t>
      </w:r>
      <w:r>
        <w:rPr>
          <w:rFonts w:ascii="Symbol" w:hAnsi="Symbol"/>
          <w:position w:val="2"/>
        </w:rPr>
        <w:t></w:t>
      </w:r>
      <w:r>
        <w:rPr>
          <w:rFonts w:ascii="Times New Roman" w:hAnsi="Times New Roman"/>
          <w:position w:val="2"/>
        </w:rPr>
        <w:t xml:space="preserve"> </w:t>
      </w:r>
      <w:r>
        <w:rPr>
          <w:position w:val="2"/>
        </w:rPr>
        <w:t xml:space="preserve">DR, if (DR = 0) then (PC </w:t>
      </w:r>
      <w:r>
        <w:rPr>
          <w:rFonts w:ascii="Symbol" w:hAnsi="Symbol"/>
          <w:position w:val="2"/>
        </w:rPr>
        <w:t></w:t>
      </w:r>
      <w:r>
        <w:rPr>
          <w:rFonts w:ascii="Times New Roman" w:hAnsi="Times New Roman"/>
          <w:position w:val="2"/>
        </w:rPr>
        <w:t xml:space="preserve"> </w:t>
      </w:r>
      <w:r>
        <w:rPr>
          <w:position w:val="2"/>
        </w:rPr>
        <w:t xml:space="preserve">PC + 1), SC </w:t>
      </w:r>
      <w:r>
        <w:rPr>
          <w:rFonts w:ascii="Symbol" w:hAnsi="Symbol"/>
          <w:position w:val="2"/>
        </w:rPr>
        <w:t></w:t>
      </w:r>
      <w:r>
        <w:rPr>
          <w:rFonts w:ascii="Times New Roman" w:hAnsi="Times New Roman"/>
          <w:spacing w:val="-29"/>
          <w:position w:val="2"/>
        </w:rPr>
        <w:t xml:space="preserve"> </w:t>
      </w:r>
      <w:r>
        <w:rPr>
          <w:position w:val="2"/>
        </w:rPr>
        <w:t>0</w:t>
      </w:r>
    </w:p>
    <w:p>
      <w:pPr>
        <w:pStyle w:val="4"/>
        <w:spacing w:before="2" w:line="240" w:lineRule="auto"/>
      </w:pPr>
      <w:r>
        <w:t>Control Flowchart</w:t>
      </w:r>
    </w:p>
    <w:p>
      <w:pPr>
        <w:pStyle w:val="6"/>
        <w:ind w:left="2354" w:firstLine="0"/>
        <w:rPr>
          <w:sz w:val="20"/>
        </w:rPr>
      </w:pPr>
      <w:r>
        <w:rPr>
          <w:sz w:val="20"/>
        </w:rPr>
        <w:drawing>
          <wp:inline distT="0" distB="0" distL="0" distR="0">
            <wp:extent cx="4344670" cy="4400550"/>
            <wp:effectExtent l="0" t="0" r="0" b="0"/>
            <wp:docPr id="6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7.jpeg"/>
                    <pic:cNvPicPr>
                      <a:picLocks noChangeAspect="1"/>
                    </pic:cNvPicPr>
                  </pic:nvPicPr>
                  <pic:blipFill>
                    <a:blip r:embed="rId63" cstate="print"/>
                    <a:stretch>
                      <a:fillRect/>
                    </a:stretch>
                  </pic:blipFill>
                  <pic:spPr>
                    <a:xfrm>
                      <a:off x="0" y="0"/>
                      <a:ext cx="4345254" cy="4400550"/>
                    </a:xfrm>
                    <a:prstGeom prst="rect">
                      <a:avLst/>
                    </a:prstGeom>
                  </pic:spPr>
                </pic:pic>
              </a:graphicData>
            </a:graphic>
          </wp:inline>
        </w:drawing>
      </w:r>
    </w:p>
    <w:p>
      <w:pPr>
        <w:spacing w:before="0"/>
        <w:ind w:left="3512" w:right="0" w:firstLine="0"/>
        <w:jc w:val="left"/>
        <w:rPr>
          <w:b/>
          <w:sz w:val="20"/>
        </w:rPr>
      </w:pPr>
      <w:r>
        <w:rPr>
          <w:b/>
          <w:sz w:val="20"/>
        </w:rPr>
        <w:t>Figure 2.11: Flowchart for memory-reference instructions</w:t>
      </w:r>
    </w:p>
    <w:p>
      <w:pPr>
        <w:spacing w:after="0"/>
        <w:jc w:val="left"/>
        <w:rPr>
          <w:sz w:val="20"/>
        </w:rPr>
        <w:sectPr>
          <w:pgSz w:w="12240" w:h="15840"/>
          <w:pgMar w:top="1660" w:right="700" w:bottom="1100" w:left="720" w:header="720" w:footer="901" w:gutter="0"/>
        </w:sectPr>
      </w:pPr>
    </w:p>
    <w:p>
      <w:pPr>
        <w:pStyle w:val="6"/>
        <w:spacing w:before="3"/>
        <w:ind w:left="0" w:firstLine="0"/>
        <w:rPr>
          <w:b/>
          <w:sz w:val="18"/>
        </w:rPr>
      </w:pPr>
    </w:p>
    <w:p>
      <w:pPr>
        <w:pStyle w:val="2"/>
        <w:numPr>
          <w:ilvl w:val="0"/>
          <w:numId w:val="22"/>
        </w:numPr>
        <w:tabs>
          <w:tab w:val="left" w:pos="1188"/>
          <w:tab w:val="left" w:pos="1189"/>
        </w:tabs>
        <w:spacing w:before="45" w:after="0" w:line="240" w:lineRule="auto"/>
        <w:ind w:left="1188" w:right="0" w:hanging="828"/>
        <w:jc w:val="left"/>
      </w:pPr>
      <w:r>
        <w:t>Draw and explain input-output configuration of basic</w:t>
      </w:r>
      <w:r>
        <w:rPr>
          <w:spacing w:val="-24"/>
        </w:rPr>
        <w:t xml:space="preserve"> </w:t>
      </w:r>
      <w:r>
        <w:t>computer.</w:t>
      </w:r>
    </w:p>
    <w:p>
      <w:pPr>
        <w:pStyle w:val="12"/>
        <w:numPr>
          <w:ilvl w:val="1"/>
          <w:numId w:val="23"/>
        </w:numPr>
        <w:tabs>
          <w:tab w:val="left" w:pos="1909"/>
        </w:tabs>
        <w:spacing w:before="2" w:after="0" w:line="240" w:lineRule="auto"/>
        <w:ind w:left="1908" w:right="221" w:hanging="360"/>
        <w:jc w:val="both"/>
        <w:rPr>
          <w:sz w:val="24"/>
        </w:rPr>
      </w:pPr>
      <w:r>
        <w:rPr>
          <w:sz w:val="24"/>
        </w:rPr>
        <w:t>A computer can serve no useful purpose unless it communicates with the external environment.</w:t>
      </w:r>
    </w:p>
    <w:p>
      <w:pPr>
        <w:pStyle w:val="12"/>
        <w:numPr>
          <w:ilvl w:val="1"/>
          <w:numId w:val="23"/>
        </w:numPr>
        <w:tabs>
          <w:tab w:val="left" w:pos="1909"/>
        </w:tabs>
        <w:spacing w:before="0" w:after="0" w:line="240" w:lineRule="auto"/>
        <w:ind w:left="1908" w:right="213" w:hanging="360"/>
        <w:jc w:val="both"/>
        <w:rPr>
          <w:sz w:val="24"/>
        </w:rPr>
      </w:pPr>
      <w:r>
        <w:drawing>
          <wp:anchor distT="0" distB="0" distL="0" distR="0" simplePos="0" relativeHeight="1024" behindDoc="0" locked="0" layoutInCell="1" allowOverlap="1">
            <wp:simplePos x="0" y="0"/>
            <wp:positionH relativeFrom="page">
              <wp:posOffset>2150745</wp:posOffset>
            </wp:positionH>
            <wp:positionV relativeFrom="paragraph">
              <wp:posOffset>465455</wp:posOffset>
            </wp:positionV>
            <wp:extent cx="4563745" cy="2333625"/>
            <wp:effectExtent l="0" t="0" r="0" b="0"/>
            <wp:wrapTopAndBottom/>
            <wp:docPr id="6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8.png"/>
                    <pic:cNvPicPr>
                      <a:picLocks noChangeAspect="1"/>
                    </pic:cNvPicPr>
                  </pic:nvPicPr>
                  <pic:blipFill>
                    <a:blip r:embed="rId64" cstate="print"/>
                    <a:stretch>
                      <a:fillRect/>
                    </a:stretch>
                  </pic:blipFill>
                  <pic:spPr>
                    <a:xfrm>
                      <a:off x="0" y="0"/>
                      <a:ext cx="4563623" cy="2333625"/>
                    </a:xfrm>
                    <a:prstGeom prst="rect">
                      <a:avLst/>
                    </a:prstGeom>
                  </pic:spPr>
                </pic:pic>
              </a:graphicData>
            </a:graphic>
          </wp:anchor>
        </w:drawing>
      </w:r>
      <w:r>
        <w:rPr>
          <w:sz w:val="24"/>
        </w:rPr>
        <w:t>To exhibit the most basic requirements for input and output communication, we will use a terminal unit with a keyboard and printer.</w:t>
      </w:r>
    </w:p>
    <w:p>
      <w:pPr>
        <w:spacing w:before="138"/>
        <w:ind w:left="4628" w:right="0" w:firstLine="0"/>
        <w:jc w:val="left"/>
        <w:rPr>
          <w:b/>
          <w:sz w:val="20"/>
        </w:rPr>
      </w:pPr>
      <w:r>
        <w:rPr>
          <w:b/>
          <w:sz w:val="20"/>
        </w:rPr>
        <w:t>Figure 2.12: Input-output configuration</w:t>
      </w:r>
    </w:p>
    <w:p>
      <w:pPr>
        <w:pStyle w:val="6"/>
        <w:spacing w:before="10"/>
        <w:ind w:left="0" w:firstLine="0"/>
        <w:rPr>
          <w:b/>
          <w:sz w:val="19"/>
        </w:rPr>
      </w:pPr>
    </w:p>
    <w:p>
      <w:pPr>
        <w:pStyle w:val="12"/>
        <w:numPr>
          <w:ilvl w:val="1"/>
          <w:numId w:val="23"/>
        </w:numPr>
        <w:tabs>
          <w:tab w:val="left" w:pos="1909"/>
        </w:tabs>
        <w:spacing w:before="0" w:after="0" w:line="242" w:lineRule="auto"/>
        <w:ind w:left="1908" w:right="222" w:hanging="360"/>
        <w:jc w:val="both"/>
        <w:rPr>
          <w:sz w:val="24"/>
        </w:rPr>
      </w:pPr>
      <w:r>
        <w:rPr>
          <w:sz w:val="24"/>
        </w:rPr>
        <w:t>The terminal sends and receives serial information and each quantity of information has eight bits of an alphanumeric code.</w:t>
      </w:r>
    </w:p>
    <w:p>
      <w:pPr>
        <w:pStyle w:val="12"/>
        <w:numPr>
          <w:ilvl w:val="1"/>
          <w:numId w:val="23"/>
        </w:numPr>
        <w:tabs>
          <w:tab w:val="left" w:pos="1908"/>
          <w:tab w:val="left" w:pos="1909"/>
        </w:tabs>
        <w:spacing w:before="0" w:after="0" w:line="301" w:lineRule="exact"/>
        <w:ind w:left="1908" w:right="0" w:hanging="360"/>
        <w:jc w:val="left"/>
        <w:rPr>
          <w:sz w:val="24"/>
        </w:rPr>
      </w:pPr>
      <w:r>
        <w:rPr>
          <w:sz w:val="24"/>
        </w:rPr>
        <w:t>The serial information from the keyboard is shifted into the input register</w:t>
      </w:r>
      <w:r>
        <w:rPr>
          <w:spacing w:val="-6"/>
          <w:sz w:val="24"/>
        </w:rPr>
        <w:t xml:space="preserve"> </w:t>
      </w:r>
      <w:r>
        <w:rPr>
          <w:sz w:val="24"/>
        </w:rPr>
        <w:t>INPR.</w:t>
      </w:r>
    </w:p>
    <w:p>
      <w:pPr>
        <w:pStyle w:val="12"/>
        <w:numPr>
          <w:ilvl w:val="1"/>
          <w:numId w:val="23"/>
        </w:numPr>
        <w:tabs>
          <w:tab w:val="left" w:pos="1908"/>
          <w:tab w:val="left" w:pos="1909"/>
        </w:tabs>
        <w:spacing w:before="0" w:after="0" w:line="305" w:lineRule="exact"/>
        <w:ind w:left="1908" w:right="0" w:hanging="360"/>
        <w:jc w:val="left"/>
        <w:rPr>
          <w:sz w:val="24"/>
        </w:rPr>
      </w:pPr>
      <w:r>
        <w:rPr>
          <w:sz w:val="24"/>
        </w:rPr>
        <w:t>The serial information for the printer is stored in the output register</w:t>
      </w:r>
      <w:r>
        <w:rPr>
          <w:spacing w:val="-4"/>
          <w:sz w:val="24"/>
        </w:rPr>
        <w:t xml:space="preserve"> </w:t>
      </w:r>
      <w:r>
        <w:rPr>
          <w:sz w:val="24"/>
        </w:rPr>
        <w:t>OUTR.</w:t>
      </w:r>
    </w:p>
    <w:p>
      <w:pPr>
        <w:pStyle w:val="12"/>
        <w:numPr>
          <w:ilvl w:val="1"/>
          <w:numId w:val="23"/>
        </w:numPr>
        <w:tabs>
          <w:tab w:val="left" w:pos="1909"/>
        </w:tabs>
        <w:spacing w:before="0" w:after="0" w:line="242" w:lineRule="auto"/>
        <w:ind w:left="1908" w:right="220" w:hanging="360"/>
        <w:jc w:val="both"/>
        <w:rPr>
          <w:sz w:val="24"/>
        </w:rPr>
      </w:pPr>
      <w:r>
        <w:rPr>
          <w:sz w:val="24"/>
        </w:rPr>
        <w:t>These two registers communicate with a communication interface serially and with the AC in</w:t>
      </w:r>
      <w:r>
        <w:rPr>
          <w:spacing w:val="-1"/>
          <w:sz w:val="24"/>
        </w:rPr>
        <w:t xml:space="preserve"> </w:t>
      </w:r>
      <w:r>
        <w:rPr>
          <w:sz w:val="24"/>
        </w:rPr>
        <w:t>parallel.</w:t>
      </w:r>
    </w:p>
    <w:p>
      <w:pPr>
        <w:pStyle w:val="12"/>
        <w:numPr>
          <w:ilvl w:val="1"/>
          <w:numId w:val="23"/>
        </w:numPr>
        <w:tabs>
          <w:tab w:val="left" w:pos="1909"/>
        </w:tabs>
        <w:spacing w:before="0" w:after="0" w:line="240" w:lineRule="auto"/>
        <w:ind w:left="1908" w:right="215" w:hanging="360"/>
        <w:jc w:val="both"/>
        <w:rPr>
          <w:sz w:val="24"/>
        </w:rPr>
      </w:pPr>
      <w:r>
        <w:rPr>
          <w:sz w:val="24"/>
        </w:rPr>
        <w:t>The transmitter interface receives serial information from the keyboard and transmits it to INPR. The receiver interface receives information from OUTR and sends it to the printer serially.</w:t>
      </w:r>
    </w:p>
    <w:p>
      <w:pPr>
        <w:pStyle w:val="12"/>
        <w:numPr>
          <w:ilvl w:val="1"/>
          <w:numId w:val="23"/>
        </w:numPr>
        <w:tabs>
          <w:tab w:val="left" w:pos="1909"/>
        </w:tabs>
        <w:spacing w:before="0" w:after="0" w:line="240" w:lineRule="auto"/>
        <w:ind w:left="1908" w:right="216" w:hanging="360"/>
        <w:jc w:val="both"/>
        <w:rPr>
          <w:sz w:val="24"/>
        </w:rPr>
      </w:pPr>
      <w:r>
        <w:rPr>
          <w:sz w:val="24"/>
        </w:rPr>
        <w:t>The 1-bit input flag FGI is a control flip-flop. It is set to 1 when new information is available in the input device and is cleared to 0 when the information is accepted by the computer.</w:t>
      </w:r>
    </w:p>
    <w:p>
      <w:pPr>
        <w:pStyle w:val="12"/>
        <w:numPr>
          <w:ilvl w:val="1"/>
          <w:numId w:val="23"/>
        </w:numPr>
        <w:tabs>
          <w:tab w:val="left" w:pos="1909"/>
        </w:tabs>
        <w:spacing w:before="0" w:after="0" w:line="240" w:lineRule="auto"/>
        <w:ind w:left="1908" w:right="218" w:hanging="360"/>
        <w:jc w:val="both"/>
        <w:rPr>
          <w:sz w:val="24"/>
        </w:rPr>
      </w:pPr>
      <w:r>
        <w:rPr>
          <w:sz w:val="24"/>
        </w:rPr>
        <w:t>The flag is needed to synchronize the timing rate difference between the input device and the computer.</w:t>
      </w:r>
    </w:p>
    <w:p>
      <w:pPr>
        <w:pStyle w:val="12"/>
        <w:numPr>
          <w:ilvl w:val="1"/>
          <w:numId w:val="23"/>
        </w:numPr>
        <w:tabs>
          <w:tab w:val="left" w:pos="1908"/>
          <w:tab w:val="left" w:pos="1909"/>
        </w:tabs>
        <w:spacing w:before="0" w:after="0" w:line="305" w:lineRule="exact"/>
        <w:ind w:left="1908" w:right="0" w:hanging="360"/>
        <w:jc w:val="left"/>
        <w:rPr>
          <w:sz w:val="24"/>
        </w:rPr>
      </w:pPr>
      <w:r>
        <w:rPr>
          <w:sz w:val="24"/>
        </w:rPr>
        <w:t>The process of information transfer is as</w:t>
      </w:r>
      <w:r>
        <w:rPr>
          <w:spacing w:val="-8"/>
          <w:sz w:val="24"/>
        </w:rPr>
        <w:t xml:space="preserve"> </w:t>
      </w:r>
      <w:r>
        <w:rPr>
          <w:sz w:val="24"/>
        </w:rPr>
        <w:t>follows:</w:t>
      </w:r>
    </w:p>
    <w:p>
      <w:pPr>
        <w:pStyle w:val="6"/>
        <w:spacing w:before="8"/>
        <w:ind w:left="0" w:firstLine="0"/>
        <w:rPr>
          <w:sz w:val="23"/>
        </w:rPr>
      </w:pPr>
    </w:p>
    <w:p>
      <w:pPr>
        <w:pStyle w:val="3"/>
        <w:rPr>
          <w:i/>
        </w:rPr>
      </w:pPr>
      <w:r>
        <w:rPr>
          <w:i/>
        </w:rPr>
        <w:t>The process of input information transfer:</w:t>
      </w:r>
    </w:p>
    <w:p>
      <w:pPr>
        <w:pStyle w:val="12"/>
        <w:numPr>
          <w:ilvl w:val="1"/>
          <w:numId w:val="23"/>
        </w:numPr>
        <w:tabs>
          <w:tab w:val="left" w:pos="1909"/>
        </w:tabs>
        <w:spacing w:before="2" w:after="0" w:line="240" w:lineRule="auto"/>
        <w:ind w:left="1908" w:right="213" w:hanging="360"/>
        <w:jc w:val="both"/>
        <w:rPr>
          <w:sz w:val="24"/>
        </w:rPr>
      </w:pPr>
      <w:r>
        <w:rPr>
          <w:sz w:val="24"/>
        </w:rPr>
        <w:t>Initially, the input flag FGI is cleared to 0. When a key is struck in the keyboard, an 8-bit alphanumeric code is shifted into INPR and the input flag FGI is set to</w:t>
      </w:r>
      <w:r>
        <w:rPr>
          <w:spacing w:val="-11"/>
          <w:sz w:val="24"/>
        </w:rPr>
        <w:t xml:space="preserve"> </w:t>
      </w:r>
      <w:r>
        <w:rPr>
          <w:sz w:val="24"/>
        </w:rPr>
        <w:t>1.</w:t>
      </w:r>
    </w:p>
    <w:p>
      <w:pPr>
        <w:pStyle w:val="12"/>
        <w:numPr>
          <w:ilvl w:val="1"/>
          <w:numId w:val="23"/>
        </w:numPr>
        <w:tabs>
          <w:tab w:val="left" w:pos="1909"/>
        </w:tabs>
        <w:spacing w:before="0" w:after="0" w:line="240" w:lineRule="auto"/>
        <w:ind w:left="1908" w:right="214" w:hanging="360"/>
        <w:jc w:val="both"/>
        <w:rPr>
          <w:sz w:val="24"/>
        </w:rPr>
      </w:pPr>
      <w:r>
        <w:rPr>
          <w:sz w:val="24"/>
        </w:rPr>
        <w:t>As long as the flag is set, the information in INPR cannot be changed by striking another key. The computer checks the flag bit; if it is 1, the information from INPR is transferred in parallel into AC and FGI is cleared to</w:t>
      </w:r>
      <w:r>
        <w:rPr>
          <w:spacing w:val="-1"/>
          <w:sz w:val="24"/>
        </w:rPr>
        <w:t xml:space="preserve"> </w:t>
      </w:r>
      <w:r>
        <w:rPr>
          <w:sz w:val="24"/>
        </w:rPr>
        <w:t>0.</w:t>
      </w:r>
    </w:p>
    <w:p>
      <w:pPr>
        <w:spacing w:after="0" w:line="240" w:lineRule="auto"/>
        <w:jc w:val="both"/>
        <w:rPr>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23"/>
        </w:numPr>
        <w:tabs>
          <w:tab w:val="left" w:pos="1909"/>
        </w:tabs>
        <w:spacing w:before="100" w:after="0" w:line="242" w:lineRule="auto"/>
        <w:ind w:left="1908" w:right="214" w:hanging="360"/>
        <w:jc w:val="both"/>
        <w:rPr>
          <w:sz w:val="24"/>
        </w:rPr>
      </w:pPr>
      <w:r>
        <w:rPr>
          <w:sz w:val="24"/>
        </w:rPr>
        <w:t>Once the flag is cleared, new information can be shifted into INPR by striking another key.</w:t>
      </w:r>
    </w:p>
    <w:p>
      <w:pPr>
        <w:pStyle w:val="6"/>
        <w:spacing w:before="6"/>
        <w:ind w:left="0" w:firstLine="0"/>
        <w:rPr>
          <w:sz w:val="23"/>
        </w:rPr>
      </w:pPr>
    </w:p>
    <w:p>
      <w:pPr>
        <w:pStyle w:val="3"/>
        <w:spacing w:before="1"/>
        <w:rPr>
          <w:i/>
        </w:rPr>
      </w:pPr>
      <w:r>
        <w:rPr>
          <w:i/>
        </w:rPr>
        <w:t>The process of outputting information:</w:t>
      </w:r>
    </w:p>
    <w:p>
      <w:pPr>
        <w:pStyle w:val="12"/>
        <w:numPr>
          <w:ilvl w:val="1"/>
          <w:numId w:val="23"/>
        </w:numPr>
        <w:tabs>
          <w:tab w:val="left" w:pos="1909"/>
        </w:tabs>
        <w:spacing w:before="1" w:after="0" w:line="240" w:lineRule="auto"/>
        <w:ind w:left="1908" w:right="217" w:hanging="360"/>
        <w:jc w:val="both"/>
        <w:rPr>
          <w:sz w:val="24"/>
        </w:rPr>
      </w:pPr>
      <w:r>
        <w:rPr>
          <w:sz w:val="24"/>
        </w:rPr>
        <w:t>The output register OUTR works similarly but the direction of information flow is reversed.</w:t>
      </w:r>
    </w:p>
    <w:p>
      <w:pPr>
        <w:pStyle w:val="12"/>
        <w:numPr>
          <w:ilvl w:val="1"/>
          <w:numId w:val="23"/>
        </w:numPr>
        <w:tabs>
          <w:tab w:val="left" w:pos="1909"/>
        </w:tabs>
        <w:spacing w:before="0" w:after="0" w:line="240" w:lineRule="auto"/>
        <w:ind w:left="1908" w:right="214" w:hanging="360"/>
        <w:jc w:val="both"/>
        <w:rPr>
          <w:sz w:val="24"/>
        </w:rPr>
      </w:pPr>
      <w:r>
        <w:rPr>
          <w:sz w:val="24"/>
        </w:rPr>
        <w:t>Initially, the output flag FGO is set to 1. The computer checks the flag bit; if it is 1, the information from AC is transferred in parallel to OUTR and FGO is cleared to 0. The output device accepts the coded information, prints the corresponding character, and when the operation is completed, it sets FGO to</w:t>
      </w:r>
      <w:r>
        <w:rPr>
          <w:spacing w:val="-8"/>
          <w:sz w:val="24"/>
        </w:rPr>
        <w:t xml:space="preserve"> </w:t>
      </w:r>
      <w:r>
        <w:rPr>
          <w:sz w:val="24"/>
        </w:rPr>
        <w:t>1.</w:t>
      </w:r>
    </w:p>
    <w:p>
      <w:pPr>
        <w:pStyle w:val="12"/>
        <w:numPr>
          <w:ilvl w:val="1"/>
          <w:numId w:val="23"/>
        </w:numPr>
        <w:tabs>
          <w:tab w:val="left" w:pos="1909"/>
        </w:tabs>
        <w:spacing w:before="0" w:after="0" w:line="240" w:lineRule="auto"/>
        <w:ind w:left="1908" w:right="213" w:hanging="360"/>
        <w:jc w:val="both"/>
        <w:rPr>
          <w:sz w:val="24"/>
        </w:rPr>
      </w:pPr>
      <w:r>
        <w:rPr>
          <w:sz w:val="24"/>
        </w:rPr>
        <w:t>The computer does not load a new character into OUTR when FGO is 0 because this condition indicates that the output device is in the process of printing the</w:t>
      </w:r>
      <w:r>
        <w:rPr>
          <w:spacing w:val="-29"/>
          <w:sz w:val="24"/>
        </w:rPr>
        <w:t xml:space="preserve"> </w:t>
      </w:r>
      <w:r>
        <w:rPr>
          <w:sz w:val="24"/>
        </w:rPr>
        <w:t>character.</w:t>
      </w:r>
    </w:p>
    <w:p>
      <w:pPr>
        <w:pStyle w:val="6"/>
        <w:spacing w:before="11"/>
        <w:ind w:left="0" w:firstLine="0"/>
        <w:rPr>
          <w:sz w:val="23"/>
        </w:rPr>
      </w:pPr>
    </w:p>
    <w:p>
      <w:pPr>
        <w:pStyle w:val="2"/>
        <w:numPr>
          <w:ilvl w:val="0"/>
          <w:numId w:val="22"/>
        </w:numPr>
        <w:tabs>
          <w:tab w:val="left" w:pos="1188"/>
          <w:tab w:val="left" w:pos="1189"/>
        </w:tabs>
        <w:spacing w:before="0" w:after="0" w:line="375" w:lineRule="exact"/>
        <w:ind w:left="1188" w:right="0" w:hanging="828"/>
        <w:jc w:val="left"/>
      </w:pPr>
      <w:r>
        <w:t>Explain Input-Output instructions.</w:t>
      </w:r>
    </w:p>
    <w:p>
      <w:pPr>
        <w:pStyle w:val="12"/>
        <w:numPr>
          <w:ilvl w:val="1"/>
          <w:numId w:val="23"/>
        </w:numPr>
        <w:tabs>
          <w:tab w:val="left" w:pos="1909"/>
        </w:tabs>
        <w:spacing w:before="0" w:after="0" w:line="242" w:lineRule="auto"/>
        <w:ind w:left="1908" w:right="221" w:hanging="360"/>
        <w:jc w:val="both"/>
        <w:rPr>
          <w:sz w:val="24"/>
        </w:rPr>
      </w:pPr>
      <w:r>
        <w:rPr>
          <w:sz w:val="24"/>
        </w:rPr>
        <w:t>Input and output instructions are needed for transferring information to and from AC register, for checking the flag bits, and for controlling the interrupt</w:t>
      </w:r>
      <w:r>
        <w:rPr>
          <w:spacing w:val="-18"/>
          <w:sz w:val="24"/>
        </w:rPr>
        <w:t xml:space="preserve"> </w:t>
      </w:r>
      <w:r>
        <w:rPr>
          <w:sz w:val="24"/>
        </w:rPr>
        <w:t>facility.</w:t>
      </w:r>
    </w:p>
    <w:p>
      <w:pPr>
        <w:pStyle w:val="12"/>
        <w:numPr>
          <w:ilvl w:val="1"/>
          <w:numId w:val="23"/>
        </w:numPr>
        <w:tabs>
          <w:tab w:val="left" w:pos="1909"/>
        </w:tabs>
        <w:spacing w:before="0" w:after="0" w:line="240" w:lineRule="auto"/>
        <w:ind w:left="1908" w:right="222" w:hanging="360"/>
        <w:jc w:val="both"/>
        <w:rPr>
          <w:sz w:val="24"/>
        </w:rPr>
      </w:pPr>
      <w:r>
        <w:rPr>
          <w:sz w:val="24"/>
        </w:rPr>
        <w:t>Input-output instructions have an operation code 1111 and are recognized by the control when D7 = 1 and I =</w:t>
      </w:r>
      <w:r>
        <w:rPr>
          <w:spacing w:val="-4"/>
          <w:sz w:val="24"/>
        </w:rPr>
        <w:t xml:space="preserve"> </w:t>
      </w:r>
      <w:r>
        <w:rPr>
          <w:sz w:val="24"/>
        </w:rPr>
        <w:t>1.</w:t>
      </w:r>
    </w:p>
    <w:p>
      <w:pPr>
        <w:pStyle w:val="12"/>
        <w:numPr>
          <w:ilvl w:val="1"/>
          <w:numId w:val="23"/>
        </w:numPr>
        <w:tabs>
          <w:tab w:val="left" w:pos="1908"/>
          <w:tab w:val="left" w:pos="1909"/>
        </w:tabs>
        <w:spacing w:before="0" w:after="0" w:line="305" w:lineRule="exact"/>
        <w:ind w:left="1908" w:right="0" w:hanging="360"/>
        <w:jc w:val="left"/>
        <w:rPr>
          <w:sz w:val="24"/>
        </w:rPr>
      </w:pPr>
      <w:r>
        <w:rPr>
          <w:sz w:val="24"/>
        </w:rPr>
        <w:t>The remaining bits of the instruction specify the particular</w:t>
      </w:r>
      <w:r>
        <w:rPr>
          <w:spacing w:val="-16"/>
          <w:sz w:val="24"/>
        </w:rPr>
        <w:t xml:space="preserve"> </w:t>
      </w:r>
      <w:r>
        <w:rPr>
          <w:sz w:val="24"/>
        </w:rPr>
        <w:t>operation.</w:t>
      </w:r>
    </w:p>
    <w:p>
      <w:pPr>
        <w:pStyle w:val="12"/>
        <w:numPr>
          <w:ilvl w:val="1"/>
          <w:numId w:val="23"/>
        </w:numPr>
        <w:tabs>
          <w:tab w:val="left" w:pos="1909"/>
        </w:tabs>
        <w:spacing w:before="0" w:after="0" w:line="240" w:lineRule="auto"/>
        <w:ind w:left="1908" w:right="216" w:hanging="360"/>
        <w:jc w:val="both"/>
        <w:rPr>
          <w:sz w:val="24"/>
        </w:rPr>
      </w:pPr>
      <w:r>
        <w:rPr>
          <w:sz w:val="24"/>
        </w:rPr>
        <w:t>The control functions and microoperations for the input-output instructions are listed below.</w:t>
      </w:r>
    </w:p>
    <w:tbl>
      <w:tblPr>
        <w:tblStyle w:val="10"/>
        <w:tblW w:w="7509" w:type="dxa"/>
        <w:tblInd w:w="21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7"/>
        <w:gridCol w:w="3570"/>
        <w:gridCol w:w="2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7" w:hRule="atLeast"/>
        </w:trPr>
        <w:tc>
          <w:tcPr>
            <w:tcW w:w="1417" w:type="dxa"/>
          </w:tcPr>
          <w:p>
            <w:pPr>
              <w:pStyle w:val="13"/>
              <w:spacing w:line="287" w:lineRule="exact"/>
              <w:ind w:left="107"/>
              <w:rPr>
                <w:sz w:val="24"/>
              </w:rPr>
            </w:pPr>
            <w:r>
              <w:rPr>
                <w:sz w:val="24"/>
              </w:rPr>
              <w:t>INP</w:t>
            </w:r>
          </w:p>
        </w:tc>
        <w:tc>
          <w:tcPr>
            <w:tcW w:w="3570" w:type="dxa"/>
          </w:tcPr>
          <w:p>
            <w:pPr>
              <w:pStyle w:val="13"/>
              <w:spacing w:line="287" w:lineRule="exact"/>
              <w:ind w:left="107"/>
              <w:rPr>
                <w:sz w:val="24"/>
              </w:rPr>
            </w:pPr>
            <w:r>
              <w:rPr>
                <w:sz w:val="24"/>
              </w:rPr>
              <w:t xml:space="preserve">AC(0-7) </w:t>
            </w:r>
            <w:r>
              <w:rPr>
                <w:rFonts w:ascii="Symbol" w:hAnsi="Symbol"/>
                <w:sz w:val="24"/>
              </w:rPr>
              <w:t></w:t>
            </w:r>
            <w:r>
              <w:rPr>
                <w:rFonts w:ascii="Times New Roman" w:hAnsi="Times New Roman"/>
                <w:sz w:val="24"/>
              </w:rPr>
              <w:t xml:space="preserve"> </w:t>
            </w:r>
            <w:r>
              <w:rPr>
                <w:sz w:val="24"/>
              </w:rPr>
              <w:t xml:space="preserve">INPR, FGI </w:t>
            </w:r>
            <w:r>
              <w:rPr>
                <w:rFonts w:ascii="Symbol" w:hAnsi="Symbol"/>
                <w:sz w:val="24"/>
              </w:rPr>
              <w:t></w:t>
            </w:r>
            <w:r>
              <w:rPr>
                <w:rFonts w:ascii="Times New Roman" w:hAnsi="Times New Roman"/>
                <w:sz w:val="24"/>
              </w:rPr>
              <w:t xml:space="preserve"> </w:t>
            </w:r>
            <w:r>
              <w:rPr>
                <w:sz w:val="24"/>
              </w:rPr>
              <w:t>0</w:t>
            </w:r>
          </w:p>
        </w:tc>
        <w:tc>
          <w:tcPr>
            <w:tcW w:w="2522" w:type="dxa"/>
          </w:tcPr>
          <w:p>
            <w:pPr>
              <w:pStyle w:val="13"/>
              <w:spacing w:line="287" w:lineRule="exact"/>
              <w:ind w:left="106"/>
              <w:rPr>
                <w:sz w:val="24"/>
              </w:rPr>
            </w:pPr>
            <w:r>
              <w:rPr>
                <w:sz w:val="24"/>
              </w:rPr>
              <w:t>Input char. to AC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4" w:hRule="atLeast"/>
        </w:trPr>
        <w:tc>
          <w:tcPr>
            <w:tcW w:w="1417" w:type="dxa"/>
          </w:tcPr>
          <w:p>
            <w:pPr>
              <w:pStyle w:val="13"/>
              <w:spacing w:line="284" w:lineRule="exact"/>
              <w:ind w:left="107"/>
              <w:rPr>
                <w:sz w:val="24"/>
              </w:rPr>
            </w:pPr>
            <w:r>
              <w:rPr>
                <w:sz w:val="24"/>
              </w:rPr>
              <w:t>OUT</w:t>
            </w:r>
          </w:p>
        </w:tc>
        <w:tc>
          <w:tcPr>
            <w:tcW w:w="3570" w:type="dxa"/>
          </w:tcPr>
          <w:p>
            <w:pPr>
              <w:pStyle w:val="13"/>
              <w:spacing w:line="284" w:lineRule="exact"/>
              <w:ind w:left="107"/>
              <w:rPr>
                <w:sz w:val="24"/>
              </w:rPr>
            </w:pPr>
            <w:r>
              <w:rPr>
                <w:sz w:val="24"/>
              </w:rPr>
              <w:t xml:space="preserve">OUTR </w:t>
            </w:r>
            <w:r>
              <w:rPr>
                <w:rFonts w:ascii="Symbol" w:hAnsi="Symbol"/>
                <w:sz w:val="24"/>
              </w:rPr>
              <w:t></w:t>
            </w:r>
            <w:r>
              <w:rPr>
                <w:rFonts w:ascii="Times New Roman" w:hAnsi="Times New Roman"/>
                <w:sz w:val="24"/>
              </w:rPr>
              <w:t xml:space="preserve"> </w:t>
            </w:r>
            <w:r>
              <w:rPr>
                <w:sz w:val="24"/>
              </w:rPr>
              <w:t xml:space="preserve">AC(0-7), FGO </w:t>
            </w:r>
            <w:r>
              <w:rPr>
                <w:rFonts w:ascii="Symbol" w:hAnsi="Symbol"/>
                <w:sz w:val="24"/>
              </w:rPr>
              <w:t></w:t>
            </w:r>
            <w:r>
              <w:rPr>
                <w:rFonts w:ascii="Times New Roman" w:hAnsi="Times New Roman"/>
                <w:sz w:val="24"/>
              </w:rPr>
              <w:t xml:space="preserve"> </w:t>
            </w:r>
            <w:r>
              <w:rPr>
                <w:sz w:val="24"/>
              </w:rPr>
              <w:t>0</w:t>
            </w:r>
          </w:p>
        </w:tc>
        <w:tc>
          <w:tcPr>
            <w:tcW w:w="2522" w:type="dxa"/>
          </w:tcPr>
          <w:p>
            <w:pPr>
              <w:pStyle w:val="13"/>
              <w:spacing w:line="284" w:lineRule="exact"/>
              <w:ind w:left="106"/>
              <w:rPr>
                <w:sz w:val="24"/>
              </w:rPr>
            </w:pPr>
            <w:r>
              <w:rPr>
                <w:sz w:val="24"/>
              </w:rPr>
              <w:t>Output char. from AC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1417" w:type="dxa"/>
          </w:tcPr>
          <w:p>
            <w:pPr>
              <w:pStyle w:val="13"/>
              <w:spacing w:line="287" w:lineRule="exact"/>
              <w:ind w:left="107"/>
              <w:rPr>
                <w:sz w:val="24"/>
              </w:rPr>
            </w:pPr>
            <w:r>
              <w:rPr>
                <w:sz w:val="24"/>
              </w:rPr>
              <w:t>SKI</w:t>
            </w:r>
          </w:p>
        </w:tc>
        <w:tc>
          <w:tcPr>
            <w:tcW w:w="3570" w:type="dxa"/>
          </w:tcPr>
          <w:p>
            <w:pPr>
              <w:pStyle w:val="13"/>
              <w:spacing w:line="287" w:lineRule="exact"/>
              <w:ind w:left="107"/>
              <w:rPr>
                <w:sz w:val="24"/>
              </w:rPr>
            </w:pPr>
            <w:r>
              <w:rPr>
                <w:sz w:val="24"/>
              </w:rPr>
              <w:t xml:space="preserve">if(FGI = 1) then (PC </w:t>
            </w:r>
            <w:r>
              <w:rPr>
                <w:rFonts w:ascii="Symbol" w:hAnsi="Symbol"/>
                <w:sz w:val="24"/>
              </w:rPr>
              <w:t></w:t>
            </w:r>
            <w:r>
              <w:rPr>
                <w:rFonts w:ascii="Times New Roman" w:hAnsi="Times New Roman"/>
                <w:sz w:val="24"/>
              </w:rPr>
              <w:t xml:space="preserve"> </w:t>
            </w:r>
            <w:r>
              <w:rPr>
                <w:sz w:val="24"/>
              </w:rPr>
              <w:t>PC + 1)</w:t>
            </w:r>
          </w:p>
        </w:tc>
        <w:tc>
          <w:tcPr>
            <w:tcW w:w="2522" w:type="dxa"/>
          </w:tcPr>
          <w:p>
            <w:pPr>
              <w:pStyle w:val="13"/>
              <w:spacing w:line="287" w:lineRule="exact"/>
              <w:ind w:left="106"/>
              <w:rPr>
                <w:sz w:val="24"/>
              </w:rPr>
            </w:pPr>
            <w:r>
              <w:rPr>
                <w:sz w:val="24"/>
              </w:rPr>
              <w:t>Skip on input flag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4" w:hRule="atLeast"/>
        </w:trPr>
        <w:tc>
          <w:tcPr>
            <w:tcW w:w="1417" w:type="dxa"/>
          </w:tcPr>
          <w:p>
            <w:pPr>
              <w:pStyle w:val="13"/>
              <w:spacing w:line="284" w:lineRule="exact"/>
              <w:ind w:left="107"/>
              <w:rPr>
                <w:sz w:val="24"/>
              </w:rPr>
            </w:pPr>
            <w:r>
              <w:rPr>
                <w:sz w:val="24"/>
              </w:rPr>
              <w:t>SKO</w:t>
            </w:r>
          </w:p>
        </w:tc>
        <w:tc>
          <w:tcPr>
            <w:tcW w:w="3570" w:type="dxa"/>
          </w:tcPr>
          <w:p>
            <w:pPr>
              <w:pStyle w:val="13"/>
              <w:spacing w:line="284" w:lineRule="exact"/>
              <w:ind w:left="107"/>
              <w:rPr>
                <w:sz w:val="24"/>
              </w:rPr>
            </w:pPr>
            <w:r>
              <w:rPr>
                <w:sz w:val="24"/>
              </w:rPr>
              <w:t xml:space="preserve">if(FGO = 1) then (PC </w:t>
            </w:r>
            <w:r>
              <w:rPr>
                <w:rFonts w:ascii="Symbol" w:hAnsi="Symbol"/>
                <w:sz w:val="24"/>
              </w:rPr>
              <w:t></w:t>
            </w:r>
            <w:r>
              <w:rPr>
                <w:rFonts w:ascii="Times New Roman" w:hAnsi="Times New Roman"/>
                <w:sz w:val="24"/>
              </w:rPr>
              <w:t xml:space="preserve"> </w:t>
            </w:r>
            <w:r>
              <w:rPr>
                <w:sz w:val="24"/>
              </w:rPr>
              <w:t>PC + 1)</w:t>
            </w:r>
          </w:p>
        </w:tc>
        <w:tc>
          <w:tcPr>
            <w:tcW w:w="2522" w:type="dxa"/>
          </w:tcPr>
          <w:p>
            <w:pPr>
              <w:pStyle w:val="13"/>
              <w:spacing w:line="284" w:lineRule="exact"/>
              <w:ind w:left="106"/>
              <w:rPr>
                <w:sz w:val="24"/>
              </w:rPr>
            </w:pPr>
            <w:r>
              <w:rPr>
                <w:sz w:val="24"/>
              </w:rPr>
              <w:t>Skip on output flag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1417" w:type="dxa"/>
          </w:tcPr>
          <w:p>
            <w:pPr>
              <w:pStyle w:val="13"/>
              <w:spacing w:line="287" w:lineRule="exact"/>
              <w:ind w:left="107"/>
              <w:rPr>
                <w:sz w:val="24"/>
              </w:rPr>
            </w:pPr>
            <w:r>
              <w:rPr>
                <w:sz w:val="24"/>
              </w:rPr>
              <w:t>ION</w:t>
            </w:r>
          </w:p>
        </w:tc>
        <w:tc>
          <w:tcPr>
            <w:tcW w:w="3570" w:type="dxa"/>
          </w:tcPr>
          <w:p>
            <w:pPr>
              <w:pStyle w:val="13"/>
              <w:spacing w:line="287" w:lineRule="exact"/>
              <w:ind w:left="107"/>
              <w:rPr>
                <w:sz w:val="24"/>
              </w:rPr>
            </w:pPr>
            <w:r>
              <w:rPr>
                <w:sz w:val="24"/>
              </w:rPr>
              <w:t xml:space="preserve">IEN </w:t>
            </w:r>
            <w:r>
              <w:rPr>
                <w:rFonts w:ascii="Symbol" w:hAnsi="Symbol"/>
                <w:sz w:val="24"/>
              </w:rPr>
              <w:t></w:t>
            </w:r>
            <w:r>
              <w:rPr>
                <w:rFonts w:ascii="Times New Roman" w:hAnsi="Times New Roman"/>
                <w:sz w:val="24"/>
              </w:rPr>
              <w:t xml:space="preserve"> </w:t>
            </w:r>
            <w:r>
              <w:rPr>
                <w:sz w:val="24"/>
              </w:rPr>
              <w:t>1</w:t>
            </w:r>
          </w:p>
        </w:tc>
        <w:tc>
          <w:tcPr>
            <w:tcW w:w="2522" w:type="dxa"/>
          </w:tcPr>
          <w:p>
            <w:pPr>
              <w:pStyle w:val="13"/>
              <w:spacing w:line="287" w:lineRule="exact"/>
              <w:ind w:left="106"/>
              <w:rPr>
                <w:sz w:val="24"/>
              </w:rPr>
            </w:pPr>
            <w:r>
              <w:rPr>
                <w:sz w:val="24"/>
              </w:rPr>
              <w:t>Interrupt enable 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1417" w:type="dxa"/>
          </w:tcPr>
          <w:p>
            <w:pPr>
              <w:pStyle w:val="13"/>
              <w:spacing w:line="287" w:lineRule="exact"/>
              <w:ind w:left="107"/>
              <w:rPr>
                <w:sz w:val="24"/>
              </w:rPr>
            </w:pPr>
            <w:r>
              <w:rPr>
                <w:sz w:val="24"/>
              </w:rPr>
              <w:t>IOF</w:t>
            </w:r>
          </w:p>
        </w:tc>
        <w:tc>
          <w:tcPr>
            <w:tcW w:w="3570" w:type="dxa"/>
          </w:tcPr>
          <w:p>
            <w:pPr>
              <w:pStyle w:val="13"/>
              <w:spacing w:line="287" w:lineRule="exact"/>
              <w:ind w:left="107"/>
              <w:rPr>
                <w:sz w:val="24"/>
              </w:rPr>
            </w:pPr>
            <w:r>
              <w:rPr>
                <w:sz w:val="24"/>
              </w:rPr>
              <w:t xml:space="preserve">IEN </w:t>
            </w:r>
            <w:r>
              <w:rPr>
                <w:rFonts w:ascii="Symbol" w:hAnsi="Symbol"/>
                <w:sz w:val="24"/>
              </w:rPr>
              <w:t></w:t>
            </w:r>
            <w:r>
              <w:rPr>
                <w:rFonts w:ascii="Times New Roman" w:hAnsi="Times New Roman"/>
                <w:sz w:val="24"/>
              </w:rPr>
              <w:t xml:space="preserve"> </w:t>
            </w:r>
            <w:r>
              <w:rPr>
                <w:sz w:val="24"/>
              </w:rPr>
              <w:t>0</w:t>
            </w:r>
          </w:p>
        </w:tc>
        <w:tc>
          <w:tcPr>
            <w:tcW w:w="2522" w:type="dxa"/>
          </w:tcPr>
          <w:p>
            <w:pPr>
              <w:pStyle w:val="13"/>
              <w:spacing w:line="287" w:lineRule="exact"/>
              <w:ind w:left="106"/>
              <w:rPr>
                <w:sz w:val="24"/>
              </w:rPr>
            </w:pPr>
            <w:r>
              <w:rPr>
                <w:sz w:val="24"/>
              </w:rPr>
              <w:t>Interrupt enable off</w:t>
            </w:r>
          </w:p>
        </w:tc>
      </w:tr>
    </w:tbl>
    <w:p>
      <w:pPr>
        <w:spacing w:before="0" w:line="239" w:lineRule="exact"/>
        <w:ind w:left="4767" w:right="0" w:firstLine="0"/>
        <w:jc w:val="left"/>
        <w:rPr>
          <w:b/>
          <w:sz w:val="20"/>
        </w:rPr>
      </w:pPr>
      <w:r>
        <w:rPr>
          <w:b/>
          <w:sz w:val="20"/>
        </w:rPr>
        <w:t>Table 2.2: Input Output Instructions</w:t>
      </w:r>
    </w:p>
    <w:p>
      <w:pPr>
        <w:pStyle w:val="12"/>
        <w:numPr>
          <w:ilvl w:val="1"/>
          <w:numId w:val="23"/>
        </w:numPr>
        <w:tabs>
          <w:tab w:val="left" w:pos="1909"/>
        </w:tabs>
        <w:spacing w:before="0" w:after="0" w:line="242" w:lineRule="auto"/>
        <w:ind w:left="1908" w:right="212" w:hanging="360"/>
        <w:jc w:val="both"/>
        <w:rPr>
          <w:sz w:val="24"/>
        </w:rPr>
      </w:pPr>
      <w:r>
        <w:rPr>
          <w:sz w:val="24"/>
        </w:rPr>
        <w:t>The INP instruction transfers the input information from INPR into the eight low-order bits of AC and also clears the input flag to</w:t>
      </w:r>
      <w:r>
        <w:rPr>
          <w:spacing w:val="-8"/>
          <w:sz w:val="24"/>
        </w:rPr>
        <w:t xml:space="preserve"> </w:t>
      </w:r>
      <w:r>
        <w:rPr>
          <w:sz w:val="24"/>
        </w:rPr>
        <w:t>0.</w:t>
      </w:r>
    </w:p>
    <w:p>
      <w:pPr>
        <w:pStyle w:val="12"/>
        <w:numPr>
          <w:ilvl w:val="1"/>
          <w:numId w:val="23"/>
        </w:numPr>
        <w:tabs>
          <w:tab w:val="left" w:pos="1909"/>
        </w:tabs>
        <w:spacing w:before="0" w:after="0" w:line="240" w:lineRule="auto"/>
        <w:ind w:left="1908" w:right="223" w:hanging="360"/>
        <w:jc w:val="both"/>
        <w:rPr>
          <w:sz w:val="24"/>
        </w:rPr>
      </w:pPr>
      <w:r>
        <w:rPr>
          <w:sz w:val="24"/>
        </w:rPr>
        <w:t>The OUT instruction transfers the eight least significant bits of AC into the output register OUTR and clears the output flag to</w:t>
      </w:r>
      <w:r>
        <w:rPr>
          <w:spacing w:val="-2"/>
          <w:sz w:val="24"/>
        </w:rPr>
        <w:t xml:space="preserve"> </w:t>
      </w:r>
      <w:r>
        <w:rPr>
          <w:sz w:val="24"/>
        </w:rPr>
        <w:t>0.</w:t>
      </w:r>
    </w:p>
    <w:p>
      <w:pPr>
        <w:pStyle w:val="12"/>
        <w:numPr>
          <w:ilvl w:val="1"/>
          <w:numId w:val="23"/>
        </w:numPr>
        <w:tabs>
          <w:tab w:val="left" w:pos="1909"/>
        </w:tabs>
        <w:spacing w:before="0" w:after="0" w:line="242" w:lineRule="auto"/>
        <w:ind w:left="1908" w:right="219" w:hanging="360"/>
        <w:jc w:val="both"/>
        <w:rPr>
          <w:sz w:val="24"/>
        </w:rPr>
      </w:pPr>
      <w:r>
        <w:rPr>
          <w:sz w:val="24"/>
        </w:rPr>
        <w:t>The next two instructions in Table 2.2 check the status of the flags and cause a skip of the next instruction if the flag is</w:t>
      </w:r>
      <w:r>
        <w:rPr>
          <w:spacing w:val="-5"/>
          <w:sz w:val="24"/>
        </w:rPr>
        <w:t xml:space="preserve"> </w:t>
      </w:r>
      <w:r>
        <w:rPr>
          <w:sz w:val="24"/>
        </w:rPr>
        <w:t>1.</w:t>
      </w:r>
    </w:p>
    <w:p>
      <w:pPr>
        <w:pStyle w:val="12"/>
        <w:numPr>
          <w:ilvl w:val="1"/>
          <w:numId w:val="23"/>
        </w:numPr>
        <w:tabs>
          <w:tab w:val="left" w:pos="1909"/>
        </w:tabs>
        <w:spacing w:before="0" w:after="0" w:line="240" w:lineRule="auto"/>
        <w:ind w:left="1908" w:right="220" w:hanging="360"/>
        <w:jc w:val="both"/>
        <w:rPr>
          <w:sz w:val="24"/>
        </w:rPr>
      </w:pPr>
      <w:r>
        <w:rPr>
          <w:sz w:val="24"/>
        </w:rPr>
        <w:t>The instruction that is skipped will normally be a branch instruction to return and check the flag</w:t>
      </w:r>
      <w:r>
        <w:rPr>
          <w:spacing w:val="-3"/>
          <w:sz w:val="24"/>
        </w:rPr>
        <w:t xml:space="preserve"> </w:t>
      </w:r>
      <w:r>
        <w:rPr>
          <w:sz w:val="24"/>
        </w:rPr>
        <w:t>again.</w:t>
      </w:r>
    </w:p>
    <w:p>
      <w:pPr>
        <w:pStyle w:val="12"/>
        <w:numPr>
          <w:ilvl w:val="1"/>
          <w:numId w:val="23"/>
        </w:numPr>
        <w:tabs>
          <w:tab w:val="left" w:pos="1909"/>
        </w:tabs>
        <w:spacing w:before="0" w:after="0" w:line="242" w:lineRule="auto"/>
        <w:ind w:left="1908" w:right="222" w:hanging="360"/>
        <w:jc w:val="both"/>
        <w:rPr>
          <w:sz w:val="24"/>
        </w:rPr>
      </w:pPr>
      <w:r>
        <w:rPr>
          <w:sz w:val="24"/>
        </w:rPr>
        <w:t>The branch instruction is not skipped if the flag is 0. If the flag is 1, the branch instruction is skipped and an input or output instruction is</w:t>
      </w:r>
      <w:r>
        <w:rPr>
          <w:spacing w:val="-3"/>
          <w:sz w:val="24"/>
        </w:rPr>
        <w:t xml:space="preserve"> </w:t>
      </w:r>
      <w:r>
        <w:rPr>
          <w:sz w:val="24"/>
        </w:rPr>
        <w:t>executed.</w:t>
      </w:r>
    </w:p>
    <w:p>
      <w:pPr>
        <w:pStyle w:val="12"/>
        <w:numPr>
          <w:ilvl w:val="1"/>
          <w:numId w:val="23"/>
        </w:numPr>
        <w:tabs>
          <w:tab w:val="left" w:pos="1909"/>
        </w:tabs>
        <w:spacing w:before="0" w:after="0" w:line="240" w:lineRule="auto"/>
        <w:ind w:left="1908" w:right="213" w:hanging="360"/>
        <w:jc w:val="both"/>
        <w:rPr>
          <w:sz w:val="24"/>
        </w:rPr>
      </w:pPr>
      <w:r>
        <w:rPr>
          <w:sz w:val="24"/>
        </w:rPr>
        <w:t>The last two instructions set and clear an interrupt enable flip-flop IEN. The purpose of IEN is explained in conjunction with the interrupt</w:t>
      </w:r>
      <w:r>
        <w:rPr>
          <w:spacing w:val="-2"/>
          <w:sz w:val="24"/>
        </w:rPr>
        <w:t xml:space="preserve"> </w:t>
      </w:r>
      <w:r>
        <w:rPr>
          <w:sz w:val="24"/>
        </w:rPr>
        <w:t>operation.</w:t>
      </w:r>
    </w:p>
    <w:p>
      <w:pPr>
        <w:spacing w:after="0" w:line="240" w:lineRule="auto"/>
        <w:jc w:val="both"/>
        <w:rPr>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22"/>
        </w:numPr>
        <w:tabs>
          <w:tab w:val="left" w:pos="1188"/>
          <w:tab w:val="left" w:pos="1189"/>
        </w:tabs>
        <w:spacing w:before="45" w:after="0" w:line="240" w:lineRule="auto"/>
        <w:ind w:left="1188" w:right="0" w:hanging="828"/>
        <w:jc w:val="left"/>
      </w:pPr>
      <w:r>
        <w:t>What is an Interrupt Cycle? Draw and explain flow chart of</w:t>
      </w:r>
      <w:r>
        <w:rPr>
          <w:spacing w:val="-19"/>
        </w:rPr>
        <w:t xml:space="preserve"> </w:t>
      </w:r>
      <w:r>
        <w:t>it.</w:t>
      </w:r>
    </w:p>
    <w:p>
      <w:pPr>
        <w:pStyle w:val="12"/>
        <w:numPr>
          <w:ilvl w:val="1"/>
          <w:numId w:val="23"/>
        </w:numPr>
        <w:tabs>
          <w:tab w:val="left" w:pos="1908"/>
          <w:tab w:val="left" w:pos="1909"/>
        </w:tabs>
        <w:spacing w:before="2" w:after="0" w:line="240" w:lineRule="auto"/>
        <w:ind w:left="1908" w:right="222" w:hanging="360"/>
        <w:jc w:val="left"/>
        <w:rPr>
          <w:sz w:val="24"/>
        </w:rPr>
      </w:pPr>
      <w:r>
        <w:rPr>
          <w:sz w:val="24"/>
        </w:rPr>
        <w:t>The way that the interrupt is handled by the computer can be explained by means of the flowchart shown in figure</w:t>
      </w:r>
      <w:r>
        <w:rPr>
          <w:spacing w:val="-2"/>
          <w:sz w:val="24"/>
        </w:rPr>
        <w:t xml:space="preserve"> </w:t>
      </w:r>
      <w:r>
        <w:rPr>
          <w:sz w:val="24"/>
        </w:rPr>
        <w:t>2.13.</w:t>
      </w:r>
    </w:p>
    <w:p>
      <w:pPr>
        <w:pStyle w:val="12"/>
        <w:numPr>
          <w:ilvl w:val="1"/>
          <w:numId w:val="23"/>
        </w:numPr>
        <w:tabs>
          <w:tab w:val="left" w:pos="1908"/>
          <w:tab w:val="left" w:pos="1909"/>
        </w:tabs>
        <w:spacing w:before="0" w:after="0" w:line="304" w:lineRule="exact"/>
        <w:ind w:left="1908" w:right="0" w:hanging="360"/>
        <w:jc w:val="left"/>
        <w:rPr>
          <w:sz w:val="24"/>
        </w:rPr>
      </w:pPr>
      <w:r>
        <w:rPr>
          <w:sz w:val="24"/>
        </w:rPr>
        <w:t>An interrupt flip-flop R is included in the computer.</w:t>
      </w:r>
    </w:p>
    <w:p>
      <w:pPr>
        <w:pStyle w:val="12"/>
        <w:numPr>
          <w:ilvl w:val="1"/>
          <w:numId w:val="23"/>
        </w:numPr>
        <w:tabs>
          <w:tab w:val="left" w:pos="1908"/>
          <w:tab w:val="left" w:pos="1909"/>
        </w:tabs>
        <w:spacing w:before="0" w:after="0" w:line="305" w:lineRule="exact"/>
        <w:ind w:left="1908" w:right="0" w:hanging="360"/>
        <w:jc w:val="left"/>
        <w:rPr>
          <w:sz w:val="24"/>
        </w:rPr>
      </w:pPr>
      <w:r>
        <w:rPr>
          <w:sz w:val="24"/>
        </w:rPr>
        <w:t>When R = 0, the computer goes through an instruction</w:t>
      </w:r>
      <w:r>
        <w:rPr>
          <w:spacing w:val="-5"/>
          <w:sz w:val="24"/>
        </w:rPr>
        <w:t xml:space="preserve"> </w:t>
      </w:r>
      <w:r>
        <w:rPr>
          <w:sz w:val="24"/>
        </w:rPr>
        <w:t>cycle.</w:t>
      </w:r>
    </w:p>
    <w:p>
      <w:pPr>
        <w:pStyle w:val="12"/>
        <w:numPr>
          <w:ilvl w:val="1"/>
          <w:numId w:val="23"/>
        </w:numPr>
        <w:tabs>
          <w:tab w:val="left" w:pos="1908"/>
          <w:tab w:val="left" w:pos="1909"/>
        </w:tabs>
        <w:spacing w:before="1" w:after="0" w:line="305" w:lineRule="exact"/>
        <w:ind w:left="1908" w:right="0" w:hanging="360"/>
        <w:jc w:val="left"/>
        <w:rPr>
          <w:sz w:val="24"/>
        </w:rPr>
      </w:pPr>
      <w:r>
        <w:rPr>
          <w:sz w:val="24"/>
        </w:rPr>
        <w:t>During the execute phase of the instruction cycle IEN is checked by the</w:t>
      </w:r>
      <w:r>
        <w:rPr>
          <w:spacing w:val="-8"/>
          <w:sz w:val="24"/>
        </w:rPr>
        <w:t xml:space="preserve"> </w:t>
      </w:r>
      <w:r>
        <w:rPr>
          <w:sz w:val="24"/>
        </w:rPr>
        <w:t>control.</w:t>
      </w:r>
    </w:p>
    <w:p>
      <w:pPr>
        <w:pStyle w:val="12"/>
        <w:numPr>
          <w:ilvl w:val="1"/>
          <w:numId w:val="23"/>
        </w:numPr>
        <w:tabs>
          <w:tab w:val="left" w:pos="1908"/>
          <w:tab w:val="left" w:pos="1909"/>
        </w:tabs>
        <w:spacing w:before="0" w:after="0" w:line="242" w:lineRule="auto"/>
        <w:ind w:left="1908" w:right="213" w:hanging="360"/>
        <w:jc w:val="left"/>
        <w:rPr>
          <w:sz w:val="24"/>
        </w:rPr>
      </w:pPr>
      <w:r>
        <w:rPr>
          <w:sz w:val="24"/>
        </w:rPr>
        <w:t>If it is 0, it indicates that the programmer does not want to use the interrupt, so control continues with the next instruction cycle.</w:t>
      </w:r>
    </w:p>
    <w:p>
      <w:pPr>
        <w:pStyle w:val="12"/>
        <w:numPr>
          <w:ilvl w:val="1"/>
          <w:numId w:val="23"/>
        </w:numPr>
        <w:tabs>
          <w:tab w:val="left" w:pos="1908"/>
          <w:tab w:val="left" w:pos="1909"/>
        </w:tabs>
        <w:spacing w:before="0" w:after="0" w:line="301" w:lineRule="exact"/>
        <w:ind w:left="1908" w:right="0" w:hanging="360"/>
        <w:jc w:val="left"/>
        <w:rPr>
          <w:sz w:val="24"/>
        </w:rPr>
      </w:pPr>
      <w:r>
        <w:rPr>
          <w:sz w:val="24"/>
        </w:rPr>
        <w:t>If IEN is 1, control checks the flag</w:t>
      </w:r>
      <w:r>
        <w:rPr>
          <w:spacing w:val="-1"/>
          <w:sz w:val="24"/>
        </w:rPr>
        <w:t xml:space="preserve"> </w:t>
      </w:r>
      <w:r>
        <w:rPr>
          <w:sz w:val="24"/>
        </w:rPr>
        <w:t>bits.</w:t>
      </w:r>
    </w:p>
    <w:p>
      <w:pPr>
        <w:pStyle w:val="12"/>
        <w:numPr>
          <w:ilvl w:val="1"/>
          <w:numId w:val="23"/>
        </w:numPr>
        <w:tabs>
          <w:tab w:val="left" w:pos="1908"/>
          <w:tab w:val="left" w:pos="1909"/>
        </w:tabs>
        <w:spacing w:before="0" w:after="0" w:line="240" w:lineRule="auto"/>
        <w:ind w:left="1908" w:right="214" w:hanging="360"/>
        <w:jc w:val="left"/>
        <w:rPr>
          <w:sz w:val="24"/>
        </w:rPr>
      </w:pPr>
      <w:r>
        <w:rPr>
          <w:sz w:val="24"/>
        </w:rPr>
        <w:t>If both flags are 0, it indicates that neither the input nor the output registers are ready for transfer of</w:t>
      </w:r>
      <w:r>
        <w:rPr>
          <w:spacing w:val="-4"/>
          <w:sz w:val="24"/>
        </w:rPr>
        <w:t xml:space="preserve"> </w:t>
      </w:r>
      <w:r>
        <w:rPr>
          <w:sz w:val="24"/>
        </w:rPr>
        <w:t>information.</w:t>
      </w:r>
    </w:p>
    <w:p>
      <w:pPr>
        <w:pStyle w:val="12"/>
        <w:numPr>
          <w:ilvl w:val="1"/>
          <w:numId w:val="23"/>
        </w:numPr>
        <w:tabs>
          <w:tab w:val="left" w:pos="1908"/>
          <w:tab w:val="left" w:pos="1909"/>
        </w:tabs>
        <w:spacing w:before="1" w:after="0" w:line="240" w:lineRule="auto"/>
        <w:ind w:left="1908" w:right="217" w:hanging="360"/>
        <w:jc w:val="left"/>
        <w:rPr>
          <w:sz w:val="24"/>
        </w:rPr>
      </w:pPr>
      <w:r>
        <w:rPr>
          <w:sz w:val="24"/>
        </w:rPr>
        <w:t>In this case, control continues with the next instruction cycle. If either flag is set to 1 while IEN = 1, flip-flop R is set to</w:t>
      </w:r>
      <w:r>
        <w:rPr>
          <w:spacing w:val="-2"/>
          <w:sz w:val="24"/>
        </w:rPr>
        <w:t xml:space="preserve"> </w:t>
      </w:r>
      <w:r>
        <w:rPr>
          <w:sz w:val="24"/>
        </w:rPr>
        <w:t>1.</w:t>
      </w:r>
    </w:p>
    <w:p>
      <w:pPr>
        <w:pStyle w:val="12"/>
        <w:numPr>
          <w:ilvl w:val="1"/>
          <w:numId w:val="23"/>
        </w:numPr>
        <w:tabs>
          <w:tab w:val="left" w:pos="1908"/>
          <w:tab w:val="left" w:pos="1909"/>
        </w:tabs>
        <w:spacing w:before="0" w:after="0" w:line="240" w:lineRule="auto"/>
        <w:ind w:left="1908" w:right="217" w:hanging="360"/>
        <w:jc w:val="left"/>
        <w:rPr>
          <w:sz w:val="24"/>
        </w:rPr>
      </w:pPr>
      <w:r>
        <w:rPr>
          <w:sz w:val="24"/>
        </w:rPr>
        <w:t>At the end of the execute phase, control checks the value of R, and if it is equal to 1, it goes to an interrupt cycle instead of an instruction</w:t>
      </w:r>
      <w:r>
        <w:rPr>
          <w:spacing w:val="-6"/>
          <w:sz w:val="24"/>
        </w:rPr>
        <w:t xml:space="preserve"> </w:t>
      </w:r>
      <w:r>
        <w:rPr>
          <w:sz w:val="24"/>
        </w:rPr>
        <w:t>cycle.</w:t>
      </w:r>
    </w:p>
    <w:p>
      <w:pPr>
        <w:pStyle w:val="6"/>
        <w:spacing w:before="11"/>
        <w:ind w:left="0" w:firstLine="0"/>
        <w:rPr>
          <w:sz w:val="23"/>
        </w:rPr>
      </w:pPr>
    </w:p>
    <w:p>
      <w:pPr>
        <w:pStyle w:val="6"/>
        <w:ind w:left="2737" w:firstLine="0"/>
        <w:rPr>
          <w:sz w:val="20"/>
        </w:rPr>
      </w:pPr>
      <w:r>
        <w:rPr>
          <w:sz w:val="20"/>
        </w:rPr>
        <w:drawing>
          <wp:inline distT="0" distB="0" distL="0" distR="0">
            <wp:extent cx="4481195" cy="3282315"/>
            <wp:effectExtent l="0" t="0" r="0" b="0"/>
            <wp:docPr id="6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9.png"/>
                    <pic:cNvPicPr>
                      <a:picLocks noChangeAspect="1"/>
                    </pic:cNvPicPr>
                  </pic:nvPicPr>
                  <pic:blipFill>
                    <a:blip r:embed="rId65" cstate="print"/>
                    <a:stretch>
                      <a:fillRect/>
                    </a:stretch>
                  </pic:blipFill>
                  <pic:spPr>
                    <a:xfrm>
                      <a:off x="0" y="0"/>
                      <a:ext cx="4481593" cy="3282696"/>
                    </a:xfrm>
                    <a:prstGeom prst="rect">
                      <a:avLst/>
                    </a:prstGeom>
                  </pic:spPr>
                </pic:pic>
              </a:graphicData>
            </a:graphic>
          </wp:inline>
        </w:drawing>
      </w:r>
    </w:p>
    <w:p>
      <w:pPr>
        <w:spacing w:after="0"/>
        <w:rPr>
          <w:sz w:val="20"/>
        </w:rPr>
        <w:sectPr>
          <w:pgSz w:w="12240" w:h="15840"/>
          <w:pgMar w:top="1660" w:right="700" w:bottom="1100" w:left="720" w:header="720" w:footer="901" w:gutter="0"/>
        </w:sectPr>
      </w:pPr>
    </w:p>
    <w:p>
      <w:pPr>
        <w:pStyle w:val="3"/>
        <w:spacing w:before="248"/>
        <w:rPr>
          <w:i/>
        </w:rPr>
      </w:pPr>
      <w:r>
        <w:rPr>
          <w:i/>
        </w:rPr>
        <w:t>Interrupt Cycle</w:t>
      </w:r>
    </w:p>
    <w:p>
      <w:pPr>
        <w:spacing w:before="6"/>
        <w:ind w:left="1188" w:right="0" w:firstLine="0"/>
        <w:jc w:val="left"/>
        <w:rPr>
          <w:b/>
          <w:sz w:val="20"/>
        </w:rPr>
      </w:pPr>
      <w:r>
        <w:br w:type="column"/>
      </w:r>
      <w:r>
        <w:rPr>
          <w:b/>
          <w:sz w:val="20"/>
        </w:rPr>
        <w:t>Figure 2.13: Flowchart for interrupt cycle</w:t>
      </w:r>
    </w:p>
    <w:p>
      <w:pPr>
        <w:spacing w:after="0"/>
        <w:jc w:val="left"/>
        <w:rPr>
          <w:sz w:val="20"/>
        </w:rPr>
        <w:sectPr>
          <w:type w:val="continuous"/>
          <w:pgSz w:w="12240" w:h="15840"/>
          <w:pgMar w:top="1660" w:right="700" w:bottom="1100" w:left="720" w:header="720" w:footer="720" w:gutter="0"/>
          <w:cols w:equalWidth="0" w:num="2">
            <w:col w:w="3116" w:space="256"/>
            <w:col w:w="7448"/>
          </w:cols>
        </w:sectPr>
      </w:pPr>
    </w:p>
    <w:p>
      <w:pPr>
        <w:pStyle w:val="12"/>
        <w:numPr>
          <w:ilvl w:val="1"/>
          <w:numId w:val="23"/>
        </w:numPr>
        <w:tabs>
          <w:tab w:val="left" w:pos="1909"/>
        </w:tabs>
        <w:spacing w:before="1" w:after="0" w:line="242" w:lineRule="auto"/>
        <w:ind w:left="1908" w:right="220" w:hanging="360"/>
        <w:jc w:val="both"/>
        <w:rPr>
          <w:sz w:val="24"/>
        </w:rPr>
      </w:pPr>
      <w:r>
        <w:rPr>
          <w:sz w:val="24"/>
        </w:rPr>
        <w:t>The interrupt cycle is a hardware implementation of a branch and save return address operation.</w:t>
      </w:r>
    </w:p>
    <w:p>
      <w:pPr>
        <w:pStyle w:val="12"/>
        <w:numPr>
          <w:ilvl w:val="1"/>
          <w:numId w:val="23"/>
        </w:numPr>
        <w:tabs>
          <w:tab w:val="left" w:pos="1964"/>
        </w:tabs>
        <w:spacing w:before="0" w:after="0" w:line="240" w:lineRule="auto"/>
        <w:ind w:left="1908" w:right="217" w:hanging="360"/>
        <w:jc w:val="both"/>
        <w:rPr>
          <w:sz w:val="24"/>
        </w:rPr>
      </w:pPr>
      <w:r>
        <w:tab/>
      </w:r>
      <w:r>
        <w:rPr>
          <w:sz w:val="24"/>
        </w:rPr>
        <w:t>The return address available in PC is stored in a specific location where it can be found later when the program returns to the instruction at which it was interrupted. This location may be a processor register, a memory stack, or a specific memory</w:t>
      </w:r>
      <w:r>
        <w:rPr>
          <w:spacing w:val="-19"/>
          <w:sz w:val="24"/>
        </w:rPr>
        <w:t xml:space="preserve"> </w:t>
      </w:r>
      <w:r>
        <w:rPr>
          <w:sz w:val="24"/>
        </w:rPr>
        <w:t>location.</w:t>
      </w:r>
    </w:p>
    <w:p>
      <w:pPr>
        <w:pStyle w:val="12"/>
        <w:numPr>
          <w:ilvl w:val="1"/>
          <w:numId w:val="23"/>
        </w:numPr>
        <w:tabs>
          <w:tab w:val="left" w:pos="1908"/>
          <w:tab w:val="left" w:pos="1909"/>
        </w:tabs>
        <w:spacing w:before="0" w:after="0" w:line="304" w:lineRule="exact"/>
        <w:ind w:left="1908" w:right="0" w:hanging="360"/>
        <w:jc w:val="left"/>
        <w:rPr>
          <w:sz w:val="24"/>
        </w:rPr>
      </w:pPr>
      <w:r>
        <w:rPr>
          <w:sz w:val="24"/>
        </w:rPr>
        <w:t>Here</w:t>
      </w:r>
      <w:r>
        <w:rPr>
          <w:spacing w:val="27"/>
          <w:sz w:val="24"/>
        </w:rPr>
        <w:t xml:space="preserve"> </w:t>
      </w:r>
      <w:r>
        <w:rPr>
          <w:sz w:val="24"/>
        </w:rPr>
        <w:t>we</w:t>
      </w:r>
      <w:r>
        <w:rPr>
          <w:spacing w:val="28"/>
          <w:sz w:val="24"/>
        </w:rPr>
        <w:t xml:space="preserve"> </w:t>
      </w:r>
      <w:r>
        <w:rPr>
          <w:sz w:val="24"/>
        </w:rPr>
        <w:t>choose</w:t>
      </w:r>
      <w:r>
        <w:rPr>
          <w:spacing w:val="28"/>
          <w:sz w:val="24"/>
        </w:rPr>
        <w:t xml:space="preserve"> </w:t>
      </w:r>
      <w:r>
        <w:rPr>
          <w:sz w:val="24"/>
        </w:rPr>
        <w:t>the</w:t>
      </w:r>
      <w:r>
        <w:rPr>
          <w:spacing w:val="28"/>
          <w:sz w:val="24"/>
        </w:rPr>
        <w:t xml:space="preserve"> </w:t>
      </w:r>
      <w:r>
        <w:rPr>
          <w:sz w:val="24"/>
        </w:rPr>
        <w:t>memory</w:t>
      </w:r>
      <w:r>
        <w:rPr>
          <w:spacing w:val="27"/>
          <w:sz w:val="24"/>
        </w:rPr>
        <w:t xml:space="preserve"> </w:t>
      </w:r>
      <w:r>
        <w:rPr>
          <w:sz w:val="24"/>
        </w:rPr>
        <w:t>location</w:t>
      </w:r>
      <w:r>
        <w:rPr>
          <w:spacing w:val="30"/>
          <w:sz w:val="24"/>
        </w:rPr>
        <w:t xml:space="preserve"> </w:t>
      </w:r>
      <w:r>
        <w:rPr>
          <w:sz w:val="24"/>
        </w:rPr>
        <w:t>at</w:t>
      </w:r>
      <w:r>
        <w:rPr>
          <w:spacing w:val="29"/>
          <w:sz w:val="24"/>
        </w:rPr>
        <w:t xml:space="preserve"> </w:t>
      </w:r>
      <w:r>
        <w:rPr>
          <w:sz w:val="24"/>
        </w:rPr>
        <w:t>address</w:t>
      </w:r>
      <w:r>
        <w:rPr>
          <w:spacing w:val="27"/>
          <w:sz w:val="24"/>
        </w:rPr>
        <w:t xml:space="preserve"> </w:t>
      </w:r>
      <w:r>
        <w:rPr>
          <w:sz w:val="24"/>
        </w:rPr>
        <w:t>0</w:t>
      </w:r>
      <w:r>
        <w:rPr>
          <w:spacing w:val="28"/>
          <w:sz w:val="24"/>
        </w:rPr>
        <w:t xml:space="preserve"> </w:t>
      </w:r>
      <w:r>
        <w:rPr>
          <w:sz w:val="24"/>
        </w:rPr>
        <w:t>as</w:t>
      </w:r>
      <w:r>
        <w:rPr>
          <w:spacing w:val="28"/>
          <w:sz w:val="24"/>
        </w:rPr>
        <w:t xml:space="preserve"> </w:t>
      </w:r>
      <w:r>
        <w:rPr>
          <w:sz w:val="24"/>
        </w:rPr>
        <w:t>the</w:t>
      </w:r>
      <w:r>
        <w:rPr>
          <w:spacing w:val="28"/>
          <w:sz w:val="24"/>
        </w:rPr>
        <w:t xml:space="preserve"> </w:t>
      </w:r>
      <w:r>
        <w:rPr>
          <w:sz w:val="24"/>
        </w:rPr>
        <w:t>place</w:t>
      </w:r>
      <w:r>
        <w:rPr>
          <w:spacing w:val="28"/>
          <w:sz w:val="24"/>
        </w:rPr>
        <w:t xml:space="preserve"> </w:t>
      </w:r>
      <w:r>
        <w:rPr>
          <w:sz w:val="24"/>
        </w:rPr>
        <w:t>for</w:t>
      </w:r>
      <w:r>
        <w:rPr>
          <w:spacing w:val="28"/>
          <w:sz w:val="24"/>
        </w:rPr>
        <w:t xml:space="preserve"> </w:t>
      </w:r>
      <w:r>
        <w:rPr>
          <w:sz w:val="24"/>
        </w:rPr>
        <w:t>storing</w:t>
      </w:r>
      <w:r>
        <w:rPr>
          <w:spacing w:val="28"/>
          <w:sz w:val="24"/>
        </w:rPr>
        <w:t xml:space="preserve"> </w:t>
      </w:r>
      <w:r>
        <w:rPr>
          <w:sz w:val="24"/>
        </w:rPr>
        <w:t>the</w:t>
      </w:r>
      <w:r>
        <w:rPr>
          <w:spacing w:val="28"/>
          <w:sz w:val="24"/>
        </w:rPr>
        <w:t xml:space="preserve"> </w:t>
      </w:r>
      <w:r>
        <w:rPr>
          <w:sz w:val="24"/>
        </w:rPr>
        <w:t>return</w:t>
      </w:r>
    </w:p>
    <w:p>
      <w:pPr>
        <w:spacing w:after="0" w:line="304" w:lineRule="exact"/>
        <w:jc w:val="left"/>
        <w:rPr>
          <w:sz w:val="24"/>
        </w:rPr>
        <w:sectPr>
          <w:type w:val="continuous"/>
          <w:pgSz w:w="12240" w:h="15840"/>
          <w:pgMar w:top="1660" w:right="700" w:bottom="1100" w:left="720" w:header="720" w:footer="720" w:gutter="0"/>
        </w:sectPr>
      </w:pPr>
    </w:p>
    <w:p>
      <w:pPr>
        <w:pStyle w:val="6"/>
        <w:spacing w:before="9"/>
        <w:ind w:left="0" w:firstLine="0"/>
        <w:rPr>
          <w:sz w:val="17"/>
        </w:rPr>
      </w:pPr>
    </w:p>
    <w:p>
      <w:pPr>
        <w:pStyle w:val="6"/>
        <w:spacing w:before="52" w:line="292" w:lineRule="exact"/>
        <w:ind w:firstLine="0"/>
      </w:pPr>
      <w:r>
        <w:t>address.</w:t>
      </w:r>
    </w:p>
    <w:p>
      <w:pPr>
        <w:pStyle w:val="12"/>
        <w:numPr>
          <w:ilvl w:val="1"/>
          <w:numId w:val="23"/>
        </w:numPr>
        <w:tabs>
          <w:tab w:val="left" w:pos="1909"/>
        </w:tabs>
        <w:spacing w:before="0" w:after="0" w:line="242" w:lineRule="auto"/>
        <w:ind w:left="1908" w:right="215" w:hanging="360"/>
        <w:jc w:val="both"/>
        <w:rPr>
          <w:sz w:val="24"/>
        </w:rPr>
      </w:pPr>
      <w:r>
        <w:rPr>
          <w:sz w:val="24"/>
        </w:rPr>
        <w:t>Control then inserts address 1 into PC and clears IEN and R so that no more interruptions can occur until the interrupt request from the flag has been</w:t>
      </w:r>
      <w:r>
        <w:rPr>
          <w:spacing w:val="-20"/>
          <w:sz w:val="24"/>
        </w:rPr>
        <w:t xml:space="preserve"> </w:t>
      </w:r>
      <w:r>
        <w:rPr>
          <w:sz w:val="24"/>
        </w:rPr>
        <w:t>serviced.</w:t>
      </w:r>
    </w:p>
    <w:p>
      <w:pPr>
        <w:pStyle w:val="12"/>
        <w:numPr>
          <w:ilvl w:val="1"/>
          <w:numId w:val="23"/>
        </w:numPr>
        <w:tabs>
          <w:tab w:val="left" w:pos="1908"/>
          <w:tab w:val="left" w:pos="1909"/>
        </w:tabs>
        <w:spacing w:before="0" w:after="0" w:line="301" w:lineRule="exact"/>
        <w:ind w:left="1908" w:right="0" w:hanging="360"/>
        <w:jc w:val="left"/>
        <w:rPr>
          <w:sz w:val="24"/>
        </w:rPr>
      </w:pPr>
      <w:r>
        <w:rPr>
          <w:sz w:val="24"/>
        </w:rPr>
        <w:t>An example that shows what happens during the interrupt cycle is shown in Figure</w:t>
      </w:r>
      <w:r>
        <w:rPr>
          <w:spacing w:val="-24"/>
          <w:sz w:val="24"/>
        </w:rPr>
        <w:t xml:space="preserve"> </w:t>
      </w:r>
      <w:r>
        <w:rPr>
          <w:sz w:val="24"/>
        </w:rPr>
        <w:t>2.14:</w:t>
      </w:r>
    </w:p>
    <w:p>
      <w:pPr>
        <w:pStyle w:val="6"/>
        <w:spacing w:before="1"/>
        <w:ind w:left="0" w:firstLine="0"/>
        <w:rPr>
          <w:sz w:val="9"/>
        </w:rPr>
      </w:pPr>
      <w:r>
        <w:drawing>
          <wp:anchor distT="0" distB="0" distL="0" distR="0" simplePos="0" relativeHeight="1024" behindDoc="0" locked="0" layoutInCell="1" allowOverlap="1">
            <wp:simplePos x="0" y="0"/>
            <wp:positionH relativeFrom="page">
              <wp:posOffset>2241550</wp:posOffset>
            </wp:positionH>
            <wp:positionV relativeFrom="paragraph">
              <wp:posOffset>95250</wp:posOffset>
            </wp:positionV>
            <wp:extent cx="4476115" cy="2447925"/>
            <wp:effectExtent l="0" t="0" r="0" b="0"/>
            <wp:wrapTopAndBottom/>
            <wp:docPr id="6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0.png"/>
                    <pic:cNvPicPr>
                      <a:picLocks noChangeAspect="1"/>
                    </pic:cNvPicPr>
                  </pic:nvPicPr>
                  <pic:blipFill>
                    <a:blip r:embed="rId66" cstate="print"/>
                    <a:stretch>
                      <a:fillRect/>
                    </a:stretch>
                  </pic:blipFill>
                  <pic:spPr>
                    <a:xfrm>
                      <a:off x="0" y="0"/>
                      <a:ext cx="4476262" cy="2447925"/>
                    </a:xfrm>
                    <a:prstGeom prst="rect">
                      <a:avLst/>
                    </a:prstGeom>
                  </pic:spPr>
                </pic:pic>
              </a:graphicData>
            </a:graphic>
          </wp:anchor>
        </w:drawing>
      </w:r>
    </w:p>
    <w:p>
      <w:pPr>
        <w:spacing w:before="17"/>
        <w:ind w:left="4220" w:right="0" w:firstLine="0"/>
        <w:jc w:val="left"/>
        <w:rPr>
          <w:b/>
          <w:sz w:val="20"/>
        </w:rPr>
      </w:pPr>
      <w:r>
        <w:rPr>
          <w:b/>
          <w:sz w:val="20"/>
        </w:rPr>
        <w:t>Figure 2.14: Demonstration of the interrupt cycle</w:t>
      </w:r>
    </w:p>
    <w:p>
      <w:pPr>
        <w:pStyle w:val="6"/>
        <w:spacing w:before="9"/>
        <w:ind w:left="0" w:firstLine="0"/>
        <w:rPr>
          <w:b/>
          <w:sz w:val="23"/>
        </w:rPr>
      </w:pPr>
    </w:p>
    <w:p>
      <w:pPr>
        <w:pStyle w:val="12"/>
        <w:numPr>
          <w:ilvl w:val="1"/>
          <w:numId w:val="23"/>
        </w:numPr>
        <w:tabs>
          <w:tab w:val="left" w:pos="1909"/>
        </w:tabs>
        <w:spacing w:before="0" w:after="0" w:line="242" w:lineRule="auto"/>
        <w:ind w:left="1908" w:right="215" w:hanging="360"/>
        <w:jc w:val="both"/>
        <w:rPr>
          <w:sz w:val="24"/>
        </w:rPr>
      </w:pPr>
      <w:r>
        <w:rPr>
          <w:sz w:val="24"/>
        </w:rPr>
        <w:t>Suppose that an interrupt occurs and R = 1, while the control is executing the instruction at address 255. At this time, the return address 256 is in</w:t>
      </w:r>
      <w:r>
        <w:rPr>
          <w:spacing w:val="-6"/>
          <w:sz w:val="24"/>
        </w:rPr>
        <w:t xml:space="preserve"> </w:t>
      </w:r>
      <w:r>
        <w:rPr>
          <w:sz w:val="24"/>
        </w:rPr>
        <w:t>PC.</w:t>
      </w:r>
    </w:p>
    <w:p>
      <w:pPr>
        <w:pStyle w:val="12"/>
        <w:numPr>
          <w:ilvl w:val="1"/>
          <w:numId w:val="23"/>
        </w:numPr>
        <w:tabs>
          <w:tab w:val="left" w:pos="1909"/>
        </w:tabs>
        <w:spacing w:before="0" w:after="0" w:line="240" w:lineRule="auto"/>
        <w:ind w:left="1908" w:right="213" w:hanging="360"/>
        <w:jc w:val="both"/>
        <w:rPr>
          <w:sz w:val="24"/>
        </w:rPr>
      </w:pPr>
      <w:r>
        <w:rPr>
          <w:sz w:val="24"/>
        </w:rPr>
        <w:t>The programmer has previously placed an input-output service program in memory starting from address 1120 and a BUN 1120 instruction at address</w:t>
      </w:r>
      <w:r>
        <w:rPr>
          <w:spacing w:val="-3"/>
          <w:sz w:val="24"/>
        </w:rPr>
        <w:t xml:space="preserve"> </w:t>
      </w:r>
      <w:r>
        <w:rPr>
          <w:sz w:val="24"/>
        </w:rPr>
        <w:t>1.</w:t>
      </w:r>
    </w:p>
    <w:p>
      <w:pPr>
        <w:pStyle w:val="12"/>
        <w:numPr>
          <w:ilvl w:val="1"/>
          <w:numId w:val="23"/>
        </w:numPr>
        <w:tabs>
          <w:tab w:val="left" w:pos="1909"/>
        </w:tabs>
        <w:spacing w:before="0" w:after="0" w:line="242" w:lineRule="auto"/>
        <w:ind w:left="1908" w:right="214" w:hanging="360"/>
        <w:jc w:val="both"/>
        <w:rPr>
          <w:sz w:val="24"/>
        </w:rPr>
      </w:pPr>
      <w:r>
        <w:rPr>
          <w:sz w:val="24"/>
        </w:rPr>
        <w:t>The content of PC (256) is stored in memory location 0, PC is set to 1, and R is cleared to 0.</w:t>
      </w:r>
    </w:p>
    <w:p>
      <w:pPr>
        <w:pStyle w:val="12"/>
        <w:numPr>
          <w:ilvl w:val="1"/>
          <w:numId w:val="23"/>
        </w:numPr>
        <w:tabs>
          <w:tab w:val="left" w:pos="1909"/>
        </w:tabs>
        <w:spacing w:before="0" w:after="0" w:line="240" w:lineRule="auto"/>
        <w:ind w:left="1908" w:right="214" w:hanging="360"/>
        <w:jc w:val="both"/>
        <w:rPr>
          <w:sz w:val="24"/>
        </w:rPr>
      </w:pPr>
      <w:r>
        <w:rPr>
          <w:sz w:val="24"/>
        </w:rPr>
        <w:t>At the beginning of the next instruction cycle, the instruction that is read from memory  is in address 1 since this is the content of PC. The branch instruction at address 1 causes the program to transfer to the input-output service program at address</w:t>
      </w:r>
      <w:r>
        <w:rPr>
          <w:spacing w:val="-13"/>
          <w:sz w:val="24"/>
        </w:rPr>
        <w:t xml:space="preserve"> </w:t>
      </w:r>
      <w:r>
        <w:rPr>
          <w:sz w:val="24"/>
        </w:rPr>
        <w:t>1120.</w:t>
      </w:r>
    </w:p>
    <w:p>
      <w:pPr>
        <w:pStyle w:val="12"/>
        <w:numPr>
          <w:ilvl w:val="1"/>
          <w:numId w:val="23"/>
        </w:numPr>
        <w:tabs>
          <w:tab w:val="left" w:pos="1909"/>
        </w:tabs>
        <w:spacing w:before="0" w:after="0" w:line="240" w:lineRule="auto"/>
        <w:ind w:left="1908" w:right="214" w:hanging="360"/>
        <w:jc w:val="both"/>
        <w:rPr>
          <w:sz w:val="24"/>
        </w:rPr>
      </w:pPr>
      <w:r>
        <w:rPr>
          <w:sz w:val="24"/>
        </w:rPr>
        <w:t>This program checks the flags, determines which flag is set, and then transfers the required input or output information. Once this is done, the instruction ION is executed to set IEN to 1 (to enable further interrupts), and the program returns to the location where it was</w:t>
      </w:r>
      <w:r>
        <w:rPr>
          <w:spacing w:val="1"/>
          <w:sz w:val="24"/>
        </w:rPr>
        <w:t xml:space="preserve"> </w:t>
      </w:r>
      <w:r>
        <w:rPr>
          <w:sz w:val="24"/>
        </w:rPr>
        <w:t>interrupted.</w:t>
      </w:r>
    </w:p>
    <w:p>
      <w:pPr>
        <w:pStyle w:val="12"/>
        <w:numPr>
          <w:ilvl w:val="1"/>
          <w:numId w:val="23"/>
        </w:numPr>
        <w:tabs>
          <w:tab w:val="left" w:pos="1909"/>
        </w:tabs>
        <w:spacing w:before="0" w:after="0" w:line="240" w:lineRule="auto"/>
        <w:ind w:left="1908" w:right="216" w:hanging="360"/>
        <w:jc w:val="both"/>
        <w:rPr>
          <w:sz w:val="24"/>
        </w:rPr>
      </w:pPr>
      <w:r>
        <w:rPr>
          <w:sz w:val="24"/>
        </w:rPr>
        <w:t>The instruction that returns the computer to the original place in the main program is a branch indirect instruction with an address part of 0. This instruction is placed at the end of the I/O service</w:t>
      </w:r>
      <w:r>
        <w:rPr>
          <w:spacing w:val="-5"/>
          <w:sz w:val="24"/>
        </w:rPr>
        <w:t xml:space="preserve"> </w:t>
      </w:r>
      <w:r>
        <w:rPr>
          <w:sz w:val="24"/>
        </w:rPr>
        <w:t>program.</w:t>
      </w:r>
    </w:p>
    <w:p>
      <w:pPr>
        <w:pStyle w:val="12"/>
        <w:numPr>
          <w:ilvl w:val="1"/>
          <w:numId w:val="23"/>
        </w:numPr>
        <w:tabs>
          <w:tab w:val="left" w:pos="1909"/>
        </w:tabs>
        <w:spacing w:before="0" w:after="0" w:line="240" w:lineRule="auto"/>
        <w:ind w:left="1908" w:right="221" w:hanging="360"/>
        <w:jc w:val="both"/>
        <w:rPr>
          <w:sz w:val="24"/>
        </w:rPr>
      </w:pPr>
      <w:r>
        <w:rPr>
          <w:sz w:val="24"/>
        </w:rPr>
        <w:t>The execution of the indirect BUN instruction results in placing into PC the return address from location</w:t>
      </w:r>
      <w:r>
        <w:rPr>
          <w:spacing w:val="-3"/>
          <w:sz w:val="24"/>
        </w:rPr>
        <w:t xml:space="preserve"> </w:t>
      </w:r>
      <w:r>
        <w:rPr>
          <w:sz w:val="24"/>
        </w:rPr>
        <w:t>0.</w:t>
      </w:r>
    </w:p>
    <w:p>
      <w:pPr>
        <w:spacing w:after="0" w:line="240" w:lineRule="auto"/>
        <w:jc w:val="both"/>
        <w:rPr>
          <w:sz w:val="24"/>
        </w:rPr>
        <w:sectPr>
          <w:pgSz w:w="12240" w:h="15840"/>
          <w:pgMar w:top="1660" w:right="700" w:bottom="1100" w:left="720" w:header="720" w:footer="901" w:gutter="0"/>
        </w:sectPr>
      </w:pPr>
    </w:p>
    <w:p>
      <w:pPr>
        <w:pStyle w:val="6"/>
        <w:spacing w:before="7"/>
        <w:ind w:left="0" w:firstLine="0"/>
        <w:rPr>
          <w:sz w:val="17"/>
        </w:rPr>
      </w:pPr>
    </w:p>
    <w:p>
      <w:pPr>
        <w:pStyle w:val="3"/>
        <w:spacing w:before="52"/>
        <w:rPr>
          <w:i/>
        </w:rPr>
      </w:pPr>
      <w:r>
        <w:rPr>
          <w:i/>
        </w:rPr>
        <w:t>Register transfer statements for the interrupt cycle</w:t>
      </w:r>
    </w:p>
    <w:p>
      <w:pPr>
        <w:pStyle w:val="12"/>
        <w:numPr>
          <w:ilvl w:val="1"/>
          <w:numId w:val="23"/>
        </w:numPr>
        <w:tabs>
          <w:tab w:val="left" w:pos="1908"/>
          <w:tab w:val="left" w:pos="1909"/>
        </w:tabs>
        <w:spacing w:before="2" w:after="0" w:line="240" w:lineRule="auto"/>
        <w:ind w:left="1908" w:right="216" w:hanging="360"/>
        <w:jc w:val="left"/>
        <w:rPr>
          <w:sz w:val="24"/>
        </w:rPr>
      </w:pPr>
      <w:r>
        <w:rPr>
          <w:sz w:val="24"/>
        </w:rPr>
        <w:t>The flip-flop is set to 1 if IEN = 1 and either FGI or FGO are equal to 1. This can happen</w:t>
      </w:r>
      <w:r>
        <w:rPr>
          <w:position w:val="2"/>
          <w:sz w:val="24"/>
        </w:rPr>
        <w:t xml:space="preserve"> with any clock transition except when timing signals T</w:t>
      </w:r>
      <w:r>
        <w:rPr>
          <w:sz w:val="16"/>
        </w:rPr>
        <w:t>0</w:t>
      </w:r>
      <w:r>
        <w:rPr>
          <w:position w:val="2"/>
          <w:sz w:val="24"/>
        </w:rPr>
        <w:t>, T</w:t>
      </w:r>
      <w:r>
        <w:rPr>
          <w:sz w:val="16"/>
        </w:rPr>
        <w:t xml:space="preserve">1 </w:t>
      </w:r>
      <w:r>
        <w:rPr>
          <w:position w:val="2"/>
          <w:sz w:val="24"/>
        </w:rPr>
        <w:t>or T</w:t>
      </w:r>
      <w:r>
        <w:rPr>
          <w:sz w:val="16"/>
        </w:rPr>
        <w:t xml:space="preserve">2 </w:t>
      </w:r>
      <w:r>
        <w:rPr>
          <w:position w:val="2"/>
          <w:sz w:val="24"/>
        </w:rPr>
        <w:t>are</w:t>
      </w:r>
      <w:r>
        <w:rPr>
          <w:spacing w:val="-10"/>
          <w:position w:val="2"/>
          <w:sz w:val="24"/>
        </w:rPr>
        <w:t xml:space="preserve"> </w:t>
      </w:r>
      <w:r>
        <w:rPr>
          <w:position w:val="2"/>
          <w:sz w:val="24"/>
        </w:rPr>
        <w:t>active.</w:t>
      </w:r>
    </w:p>
    <w:p>
      <w:pPr>
        <w:pStyle w:val="12"/>
        <w:numPr>
          <w:ilvl w:val="1"/>
          <w:numId w:val="23"/>
        </w:numPr>
        <w:tabs>
          <w:tab w:val="left" w:pos="1908"/>
          <w:tab w:val="left" w:pos="1909"/>
        </w:tabs>
        <w:spacing w:before="0" w:after="0" w:line="242" w:lineRule="auto"/>
        <w:ind w:left="1908" w:right="218" w:hanging="360"/>
        <w:jc w:val="left"/>
        <w:rPr>
          <w:sz w:val="24"/>
        </w:rPr>
      </w:pPr>
      <w:r>
        <w:rPr>
          <w:sz w:val="24"/>
        </w:rPr>
        <w:t>The condition for setting flip-flop R= 1 can be expressed with the following register transfer statement:</w:t>
      </w:r>
    </w:p>
    <w:p>
      <w:pPr>
        <w:pStyle w:val="6"/>
        <w:spacing w:line="299" w:lineRule="exact"/>
        <w:ind w:left="4649" w:firstLine="0"/>
      </w:pPr>
      <w:r>
        <w:rPr>
          <w:position w:val="2"/>
        </w:rPr>
        <w:t>T</w:t>
      </w:r>
      <w:r>
        <w:rPr>
          <w:sz w:val="16"/>
        </w:rPr>
        <w:t>0</w:t>
      </w:r>
      <w:r>
        <w:rPr>
          <w:rFonts w:ascii="Symbol" w:hAnsi="Symbol"/>
          <w:position w:val="2"/>
        </w:rPr>
        <w:t></w:t>
      </w:r>
      <w:r>
        <w:rPr>
          <w:position w:val="2"/>
        </w:rPr>
        <w:t>T</w:t>
      </w:r>
      <w:r>
        <w:rPr>
          <w:sz w:val="16"/>
        </w:rPr>
        <w:t>1</w:t>
      </w:r>
      <w:r>
        <w:rPr>
          <w:rFonts w:ascii="Symbol" w:hAnsi="Symbol"/>
          <w:position w:val="2"/>
        </w:rPr>
        <w:t></w:t>
      </w:r>
      <w:r>
        <w:rPr>
          <w:position w:val="2"/>
        </w:rPr>
        <w:t>T</w:t>
      </w:r>
      <w:r>
        <w:rPr>
          <w:sz w:val="16"/>
        </w:rPr>
        <w:t xml:space="preserve">2 </w:t>
      </w:r>
      <w:r>
        <w:rPr>
          <w:rFonts w:ascii="Symbol" w:hAnsi="Symbol"/>
          <w:position w:val="2"/>
        </w:rPr>
        <w:t></w:t>
      </w:r>
      <w:r>
        <w:rPr>
          <w:rFonts w:ascii="Times New Roman" w:hAnsi="Times New Roman"/>
          <w:position w:val="2"/>
        </w:rPr>
        <w:t xml:space="preserve"> </w:t>
      </w:r>
      <w:r>
        <w:rPr>
          <w:position w:val="2"/>
        </w:rPr>
        <w:t xml:space="preserve">(IEN) (FGI + FGO): R </w:t>
      </w:r>
      <w:r>
        <w:rPr>
          <w:rFonts w:ascii="Symbol" w:hAnsi="Symbol"/>
          <w:position w:val="2"/>
        </w:rPr>
        <w:t></w:t>
      </w:r>
      <w:r>
        <w:rPr>
          <w:rFonts w:ascii="Times New Roman" w:hAnsi="Times New Roman"/>
          <w:position w:val="2"/>
        </w:rPr>
        <w:t xml:space="preserve"> </w:t>
      </w:r>
      <w:r>
        <w:rPr>
          <w:position w:val="2"/>
        </w:rPr>
        <w:t>1</w:t>
      </w:r>
    </w:p>
    <w:p>
      <w:pPr>
        <w:pStyle w:val="12"/>
        <w:numPr>
          <w:ilvl w:val="1"/>
          <w:numId w:val="23"/>
        </w:numPr>
        <w:tabs>
          <w:tab w:val="left" w:pos="1909"/>
        </w:tabs>
        <w:spacing w:before="0" w:after="0" w:line="240" w:lineRule="auto"/>
        <w:ind w:left="1908" w:right="217" w:hanging="360"/>
        <w:jc w:val="both"/>
        <w:rPr>
          <w:sz w:val="24"/>
        </w:rPr>
      </w:pPr>
      <w:r>
        <w:rPr>
          <w:sz w:val="24"/>
        </w:rPr>
        <w:t>The symbol + between FGI and FGO in the control function designates a logic OR</w:t>
      </w:r>
      <w:r>
        <w:rPr>
          <w:position w:val="2"/>
          <w:sz w:val="24"/>
        </w:rPr>
        <w:t xml:space="preserve"> operation. This is AND with IEN and T</w:t>
      </w:r>
      <w:r>
        <w:rPr>
          <w:sz w:val="16"/>
        </w:rPr>
        <w:t>0</w:t>
      </w:r>
      <w:r>
        <w:rPr>
          <w:rFonts w:ascii="Symbol" w:hAnsi="Symbol"/>
          <w:position w:val="2"/>
          <w:sz w:val="24"/>
        </w:rPr>
        <w:t></w:t>
      </w:r>
      <w:r>
        <w:rPr>
          <w:position w:val="2"/>
          <w:sz w:val="24"/>
        </w:rPr>
        <w:t>T</w:t>
      </w:r>
      <w:r>
        <w:rPr>
          <w:sz w:val="16"/>
        </w:rPr>
        <w:t>1</w:t>
      </w:r>
      <w:r>
        <w:rPr>
          <w:rFonts w:ascii="Symbol" w:hAnsi="Symbol"/>
          <w:position w:val="2"/>
          <w:sz w:val="24"/>
        </w:rPr>
        <w:t></w:t>
      </w:r>
      <w:r>
        <w:rPr>
          <w:rFonts w:ascii="Times New Roman" w:hAnsi="Times New Roman"/>
          <w:position w:val="2"/>
          <w:sz w:val="24"/>
        </w:rPr>
        <w:t xml:space="preserve"> </w:t>
      </w:r>
      <w:r>
        <w:rPr>
          <w:position w:val="2"/>
          <w:sz w:val="24"/>
        </w:rPr>
        <w:t>T</w:t>
      </w:r>
      <w:r>
        <w:rPr>
          <w:sz w:val="16"/>
        </w:rPr>
        <w:t>2</w:t>
      </w:r>
      <w:r>
        <w:rPr>
          <w:spacing w:val="-9"/>
          <w:sz w:val="16"/>
        </w:rPr>
        <w:t xml:space="preserve"> </w:t>
      </w:r>
      <w:r>
        <w:rPr>
          <w:rFonts w:ascii="Symbol" w:hAnsi="Symbol"/>
          <w:position w:val="2"/>
          <w:sz w:val="24"/>
        </w:rPr>
        <w:t></w:t>
      </w:r>
      <w:r>
        <w:rPr>
          <w:position w:val="2"/>
          <w:sz w:val="24"/>
        </w:rPr>
        <w:t>.</w:t>
      </w:r>
    </w:p>
    <w:p>
      <w:pPr>
        <w:pStyle w:val="12"/>
        <w:numPr>
          <w:ilvl w:val="1"/>
          <w:numId w:val="23"/>
        </w:numPr>
        <w:tabs>
          <w:tab w:val="left" w:pos="1909"/>
        </w:tabs>
        <w:spacing w:before="0" w:after="0" w:line="242" w:lineRule="auto"/>
        <w:ind w:left="1908" w:right="212" w:hanging="360"/>
        <w:jc w:val="both"/>
        <w:rPr>
          <w:sz w:val="16"/>
        </w:rPr>
      </w:pPr>
      <w:r>
        <w:rPr>
          <w:position w:val="2"/>
          <w:sz w:val="24"/>
        </w:rPr>
        <w:t>The fetch and decode phases of the instruction cycle must be modified and Replace T</w:t>
      </w:r>
      <w:r>
        <w:rPr>
          <w:sz w:val="16"/>
        </w:rPr>
        <w:t>0</w:t>
      </w:r>
      <w:r>
        <w:rPr>
          <w:position w:val="2"/>
          <w:sz w:val="24"/>
        </w:rPr>
        <w:t>, T</w:t>
      </w:r>
      <w:r>
        <w:rPr>
          <w:sz w:val="16"/>
        </w:rPr>
        <w:t>1</w:t>
      </w:r>
      <w:r>
        <w:rPr>
          <w:position w:val="2"/>
          <w:sz w:val="24"/>
        </w:rPr>
        <w:t>, T</w:t>
      </w:r>
      <w:r>
        <w:rPr>
          <w:sz w:val="16"/>
        </w:rPr>
        <w:t xml:space="preserve">2 </w:t>
      </w:r>
      <w:r>
        <w:rPr>
          <w:position w:val="2"/>
          <w:sz w:val="24"/>
        </w:rPr>
        <w:t>with R'T</w:t>
      </w:r>
      <w:r>
        <w:rPr>
          <w:sz w:val="16"/>
        </w:rPr>
        <w:t>0</w:t>
      </w:r>
      <w:r>
        <w:rPr>
          <w:position w:val="2"/>
          <w:sz w:val="24"/>
        </w:rPr>
        <w:t>, R'T</w:t>
      </w:r>
      <w:r>
        <w:rPr>
          <w:sz w:val="16"/>
        </w:rPr>
        <w:t>1</w:t>
      </w:r>
      <w:r>
        <w:rPr>
          <w:position w:val="2"/>
          <w:sz w:val="24"/>
        </w:rPr>
        <w:t>,</w:t>
      </w:r>
      <w:r>
        <w:rPr>
          <w:spacing w:val="-2"/>
          <w:position w:val="2"/>
          <w:sz w:val="24"/>
        </w:rPr>
        <w:t xml:space="preserve"> </w:t>
      </w:r>
      <w:r>
        <w:rPr>
          <w:position w:val="2"/>
          <w:sz w:val="24"/>
        </w:rPr>
        <w:t>R'T</w:t>
      </w:r>
      <w:r>
        <w:rPr>
          <w:sz w:val="16"/>
        </w:rPr>
        <w:t>2</w:t>
      </w:r>
    </w:p>
    <w:p>
      <w:pPr>
        <w:pStyle w:val="12"/>
        <w:numPr>
          <w:ilvl w:val="1"/>
          <w:numId w:val="23"/>
        </w:numPr>
        <w:tabs>
          <w:tab w:val="left" w:pos="1908"/>
          <w:tab w:val="left" w:pos="1909"/>
          <w:tab w:val="left" w:pos="2628"/>
        </w:tabs>
        <w:spacing w:before="0" w:after="0" w:line="237" w:lineRule="auto"/>
        <w:ind w:left="1908" w:right="4438" w:hanging="360"/>
        <w:jc w:val="left"/>
        <w:rPr>
          <w:sz w:val="24"/>
        </w:rPr>
      </w:pPr>
      <w:r>
        <w:rPr>
          <w:sz w:val="24"/>
        </w:rPr>
        <w:t>Therefore the interrupt cycle statements are :</w:t>
      </w:r>
      <w:r>
        <w:rPr>
          <w:position w:val="2"/>
          <w:sz w:val="24"/>
        </w:rPr>
        <w:t xml:space="preserve"> RT</w:t>
      </w:r>
      <w:r>
        <w:rPr>
          <w:sz w:val="16"/>
        </w:rPr>
        <w:t>0</w:t>
      </w:r>
      <w:r>
        <w:rPr>
          <w:position w:val="2"/>
          <w:sz w:val="24"/>
        </w:rPr>
        <w:t>:</w:t>
      </w:r>
      <w:r>
        <w:rPr>
          <w:position w:val="2"/>
          <w:sz w:val="24"/>
        </w:rPr>
        <w:tab/>
      </w:r>
      <w:r>
        <w:rPr>
          <w:position w:val="2"/>
          <w:sz w:val="24"/>
        </w:rPr>
        <w:t xml:space="preserve">AR </w:t>
      </w:r>
      <w:r>
        <w:rPr>
          <w:rFonts w:ascii="Symbol" w:hAnsi="Symbol"/>
          <w:position w:val="2"/>
          <w:sz w:val="24"/>
        </w:rPr>
        <w:t></w:t>
      </w:r>
      <w:r>
        <w:rPr>
          <w:rFonts w:ascii="Times New Roman" w:hAnsi="Times New Roman"/>
          <w:position w:val="2"/>
          <w:sz w:val="24"/>
        </w:rPr>
        <w:t xml:space="preserve"> </w:t>
      </w:r>
      <w:r>
        <w:rPr>
          <w:position w:val="2"/>
          <w:sz w:val="24"/>
        </w:rPr>
        <w:t xml:space="preserve">0, TR </w:t>
      </w:r>
      <w:r>
        <w:rPr>
          <w:rFonts w:ascii="Symbol" w:hAnsi="Symbol"/>
          <w:position w:val="2"/>
          <w:sz w:val="24"/>
        </w:rPr>
        <w:t></w:t>
      </w:r>
      <w:r>
        <w:rPr>
          <w:rFonts w:ascii="Times New Roman" w:hAnsi="Times New Roman"/>
          <w:spacing w:val="-13"/>
          <w:position w:val="2"/>
          <w:sz w:val="24"/>
        </w:rPr>
        <w:t xml:space="preserve"> </w:t>
      </w:r>
      <w:r>
        <w:rPr>
          <w:position w:val="2"/>
          <w:sz w:val="24"/>
        </w:rPr>
        <w:t>PC</w:t>
      </w:r>
    </w:p>
    <w:p>
      <w:pPr>
        <w:pStyle w:val="6"/>
        <w:tabs>
          <w:tab w:val="left" w:pos="2628"/>
        </w:tabs>
        <w:ind w:firstLine="0"/>
      </w:pPr>
      <w:r>
        <w:rPr>
          <w:position w:val="2"/>
        </w:rPr>
        <w:t>RT</w:t>
      </w:r>
      <w:r>
        <w:rPr>
          <w:sz w:val="16"/>
        </w:rPr>
        <w:t>1</w:t>
      </w:r>
      <w:r>
        <w:rPr>
          <w:position w:val="2"/>
        </w:rPr>
        <w:t>:</w:t>
      </w:r>
      <w:r>
        <w:rPr>
          <w:position w:val="2"/>
        </w:rPr>
        <w:tab/>
      </w:r>
      <w:r>
        <w:rPr>
          <w:position w:val="2"/>
        </w:rPr>
        <w:t xml:space="preserve">M[AR] </w:t>
      </w:r>
      <w:r>
        <w:rPr>
          <w:rFonts w:ascii="Symbol" w:hAnsi="Symbol"/>
          <w:position w:val="2"/>
        </w:rPr>
        <w:t></w:t>
      </w:r>
      <w:r>
        <w:rPr>
          <w:rFonts w:ascii="Times New Roman" w:hAnsi="Times New Roman"/>
          <w:position w:val="2"/>
        </w:rPr>
        <w:t xml:space="preserve"> </w:t>
      </w:r>
      <w:r>
        <w:rPr>
          <w:position w:val="2"/>
        </w:rPr>
        <w:t xml:space="preserve">TR, PC </w:t>
      </w:r>
      <w:r>
        <w:rPr>
          <w:rFonts w:ascii="Symbol" w:hAnsi="Symbol"/>
          <w:position w:val="2"/>
        </w:rPr>
        <w:t></w:t>
      </w:r>
      <w:r>
        <w:rPr>
          <w:rFonts w:ascii="Times New Roman" w:hAnsi="Times New Roman"/>
          <w:spacing w:val="-14"/>
          <w:position w:val="2"/>
        </w:rPr>
        <w:t xml:space="preserve"> </w:t>
      </w:r>
      <w:r>
        <w:rPr>
          <w:position w:val="2"/>
        </w:rPr>
        <w:t>0</w:t>
      </w:r>
    </w:p>
    <w:p>
      <w:pPr>
        <w:pStyle w:val="6"/>
        <w:tabs>
          <w:tab w:val="left" w:pos="2628"/>
        </w:tabs>
        <w:spacing w:before="1"/>
        <w:ind w:firstLine="0"/>
      </w:pPr>
      <w:r>
        <w:rPr>
          <w:position w:val="2"/>
        </w:rPr>
        <w:t>RT</w:t>
      </w:r>
      <w:r>
        <w:rPr>
          <w:sz w:val="16"/>
        </w:rPr>
        <w:t>2</w:t>
      </w:r>
      <w:r>
        <w:rPr>
          <w:position w:val="2"/>
        </w:rPr>
        <w:t>:</w:t>
      </w:r>
      <w:r>
        <w:rPr>
          <w:position w:val="2"/>
        </w:rPr>
        <w:tab/>
      </w:r>
      <w:r>
        <w:rPr>
          <w:position w:val="2"/>
        </w:rPr>
        <w:t xml:space="preserve">PC </w:t>
      </w:r>
      <w:r>
        <w:rPr>
          <w:rFonts w:ascii="Symbol" w:hAnsi="Symbol"/>
          <w:position w:val="2"/>
        </w:rPr>
        <w:t></w:t>
      </w:r>
      <w:r>
        <w:rPr>
          <w:rFonts w:ascii="Times New Roman" w:hAnsi="Times New Roman"/>
          <w:position w:val="2"/>
        </w:rPr>
        <w:t xml:space="preserve"> </w:t>
      </w:r>
      <w:r>
        <w:rPr>
          <w:position w:val="2"/>
        </w:rPr>
        <w:t xml:space="preserve">PC + 1, IEN </w:t>
      </w:r>
      <w:r>
        <w:rPr>
          <w:rFonts w:ascii="Symbol" w:hAnsi="Symbol"/>
          <w:position w:val="2"/>
        </w:rPr>
        <w:t></w:t>
      </w:r>
      <w:r>
        <w:rPr>
          <w:rFonts w:ascii="Times New Roman" w:hAnsi="Times New Roman"/>
          <w:position w:val="2"/>
        </w:rPr>
        <w:t xml:space="preserve"> </w:t>
      </w:r>
      <w:r>
        <w:rPr>
          <w:position w:val="2"/>
        </w:rPr>
        <w:t xml:space="preserve">0, R </w:t>
      </w:r>
      <w:r>
        <w:rPr>
          <w:rFonts w:ascii="Symbol" w:hAnsi="Symbol"/>
          <w:position w:val="2"/>
        </w:rPr>
        <w:t></w:t>
      </w:r>
      <w:r>
        <w:rPr>
          <w:rFonts w:ascii="Times New Roman" w:hAnsi="Times New Roman"/>
          <w:position w:val="2"/>
        </w:rPr>
        <w:t xml:space="preserve"> </w:t>
      </w:r>
      <w:r>
        <w:rPr>
          <w:position w:val="2"/>
        </w:rPr>
        <w:t xml:space="preserve">0, SC </w:t>
      </w:r>
      <w:r>
        <w:rPr>
          <w:rFonts w:ascii="Symbol" w:hAnsi="Symbol"/>
          <w:position w:val="2"/>
        </w:rPr>
        <w:t></w:t>
      </w:r>
      <w:r>
        <w:rPr>
          <w:rFonts w:ascii="Times New Roman" w:hAnsi="Times New Roman"/>
          <w:spacing w:val="-28"/>
          <w:position w:val="2"/>
        </w:rPr>
        <w:t xml:space="preserve"> </w:t>
      </w:r>
      <w:r>
        <w:rPr>
          <w:position w:val="2"/>
        </w:rPr>
        <w:t>0</w:t>
      </w:r>
    </w:p>
    <w:p>
      <w:pPr>
        <w:pStyle w:val="12"/>
        <w:numPr>
          <w:ilvl w:val="1"/>
          <w:numId w:val="23"/>
        </w:numPr>
        <w:tabs>
          <w:tab w:val="left" w:pos="1909"/>
        </w:tabs>
        <w:spacing w:before="0" w:after="0" w:line="242" w:lineRule="auto"/>
        <w:ind w:left="1908" w:right="221" w:hanging="360"/>
        <w:jc w:val="both"/>
        <w:rPr>
          <w:sz w:val="24"/>
        </w:rPr>
      </w:pPr>
      <w:r>
        <w:rPr>
          <w:sz w:val="24"/>
        </w:rPr>
        <w:t>During the first timing signal AR is cleared to 0, and the content of PC is transferred to the temporary register TR.</w:t>
      </w:r>
    </w:p>
    <w:p>
      <w:pPr>
        <w:pStyle w:val="12"/>
        <w:numPr>
          <w:ilvl w:val="1"/>
          <w:numId w:val="23"/>
        </w:numPr>
        <w:tabs>
          <w:tab w:val="left" w:pos="1909"/>
        </w:tabs>
        <w:spacing w:before="0" w:after="0" w:line="240" w:lineRule="auto"/>
        <w:ind w:left="1908" w:right="221" w:hanging="360"/>
        <w:jc w:val="both"/>
        <w:rPr>
          <w:sz w:val="24"/>
        </w:rPr>
      </w:pPr>
      <w:r>
        <w:rPr>
          <w:sz w:val="24"/>
        </w:rPr>
        <w:t>With the second timing signal, the return address is stored in memory at location 0 and PC is cleared to</w:t>
      </w:r>
      <w:r>
        <w:rPr>
          <w:spacing w:val="-3"/>
          <w:sz w:val="24"/>
        </w:rPr>
        <w:t xml:space="preserve"> </w:t>
      </w:r>
      <w:r>
        <w:rPr>
          <w:sz w:val="24"/>
        </w:rPr>
        <w:t>0.</w:t>
      </w:r>
    </w:p>
    <w:p>
      <w:pPr>
        <w:pStyle w:val="12"/>
        <w:numPr>
          <w:ilvl w:val="1"/>
          <w:numId w:val="23"/>
        </w:numPr>
        <w:tabs>
          <w:tab w:val="left" w:pos="1909"/>
        </w:tabs>
        <w:spacing w:before="0" w:after="0" w:line="240" w:lineRule="auto"/>
        <w:ind w:left="1908" w:right="212" w:hanging="360"/>
        <w:jc w:val="both"/>
        <w:rPr>
          <w:sz w:val="24"/>
        </w:rPr>
      </w:pPr>
      <w:r>
        <w:rPr>
          <w:position w:val="2"/>
          <w:sz w:val="24"/>
        </w:rPr>
        <w:t xml:space="preserve">The third timing signal increments PC to 1, clears IEN and R, and control goes back to </w:t>
      </w:r>
      <w:r>
        <w:rPr>
          <w:spacing w:val="2"/>
          <w:position w:val="2"/>
          <w:sz w:val="24"/>
        </w:rPr>
        <w:t>T</w:t>
      </w:r>
      <w:r>
        <w:rPr>
          <w:spacing w:val="2"/>
          <w:sz w:val="16"/>
        </w:rPr>
        <w:t xml:space="preserve">0 </w:t>
      </w:r>
      <w:r>
        <w:rPr>
          <w:sz w:val="24"/>
        </w:rPr>
        <w:t>by clearing SC to</w:t>
      </w:r>
      <w:r>
        <w:rPr>
          <w:spacing w:val="-3"/>
          <w:sz w:val="24"/>
        </w:rPr>
        <w:t xml:space="preserve"> </w:t>
      </w:r>
      <w:r>
        <w:rPr>
          <w:sz w:val="24"/>
        </w:rPr>
        <w:t>0.</w:t>
      </w:r>
    </w:p>
    <w:p>
      <w:pPr>
        <w:pStyle w:val="12"/>
        <w:numPr>
          <w:ilvl w:val="1"/>
          <w:numId w:val="23"/>
        </w:numPr>
        <w:tabs>
          <w:tab w:val="left" w:pos="1909"/>
        </w:tabs>
        <w:spacing w:before="0" w:after="0" w:line="240" w:lineRule="auto"/>
        <w:ind w:left="1908" w:right="214" w:hanging="360"/>
        <w:jc w:val="both"/>
        <w:rPr>
          <w:sz w:val="24"/>
        </w:rPr>
      </w:pPr>
      <w:r>
        <w:rPr>
          <w:position w:val="2"/>
          <w:sz w:val="24"/>
        </w:rPr>
        <w:t>The beginning of the next instruction cycle has the condition RT</w:t>
      </w:r>
      <w:r>
        <w:rPr>
          <w:sz w:val="16"/>
        </w:rPr>
        <w:t xml:space="preserve">0 </w:t>
      </w:r>
      <w:r>
        <w:rPr>
          <w:position w:val="2"/>
          <w:sz w:val="24"/>
        </w:rPr>
        <w:t>and the content of PC is</w:t>
      </w:r>
      <w:r>
        <w:rPr>
          <w:sz w:val="24"/>
        </w:rPr>
        <w:t xml:space="preserve"> equal to 1. The control then goes through an instruction cycle that fetches and executes the BUN instruction in location</w:t>
      </w:r>
      <w:r>
        <w:rPr>
          <w:spacing w:val="-2"/>
          <w:sz w:val="24"/>
        </w:rPr>
        <w:t xml:space="preserve"> </w:t>
      </w:r>
      <w:r>
        <w:rPr>
          <w:sz w:val="24"/>
        </w:rPr>
        <w:t>1.</w:t>
      </w:r>
    </w:p>
    <w:p>
      <w:pPr>
        <w:pStyle w:val="6"/>
        <w:spacing w:before="6"/>
        <w:ind w:left="0" w:firstLine="0"/>
        <w:rPr>
          <w:sz w:val="23"/>
        </w:rPr>
      </w:pPr>
    </w:p>
    <w:p>
      <w:pPr>
        <w:pStyle w:val="2"/>
        <w:numPr>
          <w:ilvl w:val="0"/>
          <w:numId w:val="22"/>
        </w:numPr>
        <w:tabs>
          <w:tab w:val="left" w:pos="1188"/>
          <w:tab w:val="left" w:pos="1189"/>
        </w:tabs>
        <w:spacing w:before="0" w:after="0" w:line="375" w:lineRule="exact"/>
        <w:ind w:left="1188" w:right="0" w:hanging="828"/>
        <w:jc w:val="left"/>
      </w:pPr>
      <w:r>
        <w:t>Draw and explain flow chart for computer</w:t>
      </w:r>
      <w:r>
        <w:rPr>
          <w:spacing w:val="-7"/>
        </w:rPr>
        <w:t xml:space="preserve"> </w:t>
      </w:r>
      <w:r>
        <w:t>operation.</w:t>
      </w:r>
    </w:p>
    <w:p>
      <w:pPr>
        <w:pStyle w:val="12"/>
        <w:numPr>
          <w:ilvl w:val="1"/>
          <w:numId w:val="23"/>
        </w:numPr>
        <w:tabs>
          <w:tab w:val="left" w:pos="1909"/>
        </w:tabs>
        <w:spacing w:before="0" w:after="0" w:line="242" w:lineRule="auto"/>
        <w:ind w:left="1908" w:right="221" w:hanging="360"/>
        <w:jc w:val="both"/>
        <w:rPr>
          <w:sz w:val="24"/>
        </w:rPr>
      </w:pPr>
      <w:r>
        <w:rPr>
          <w:sz w:val="24"/>
        </w:rPr>
        <w:t>The final flowchart of the instruction cycle, including the interrupt cycle for the basic computer, is shown in Figure</w:t>
      </w:r>
      <w:r>
        <w:rPr>
          <w:spacing w:val="-4"/>
          <w:sz w:val="24"/>
        </w:rPr>
        <w:t xml:space="preserve"> </w:t>
      </w:r>
      <w:r>
        <w:rPr>
          <w:sz w:val="24"/>
        </w:rPr>
        <w:t>2.15.</w:t>
      </w:r>
    </w:p>
    <w:p>
      <w:pPr>
        <w:pStyle w:val="12"/>
        <w:numPr>
          <w:ilvl w:val="1"/>
          <w:numId w:val="23"/>
        </w:numPr>
        <w:tabs>
          <w:tab w:val="left" w:pos="1908"/>
          <w:tab w:val="left" w:pos="1909"/>
        </w:tabs>
        <w:spacing w:before="0" w:after="0" w:line="300" w:lineRule="exact"/>
        <w:ind w:left="1908" w:right="0" w:hanging="360"/>
        <w:jc w:val="left"/>
        <w:rPr>
          <w:sz w:val="24"/>
        </w:rPr>
      </w:pPr>
      <w:r>
        <w:rPr>
          <w:sz w:val="24"/>
        </w:rPr>
        <w:t>The interrupt flip-flop R may be set at any time during the indirect or execute</w:t>
      </w:r>
      <w:r>
        <w:rPr>
          <w:spacing w:val="-24"/>
          <w:sz w:val="24"/>
        </w:rPr>
        <w:t xml:space="preserve"> </w:t>
      </w:r>
      <w:r>
        <w:rPr>
          <w:sz w:val="24"/>
        </w:rPr>
        <w:t>phases.</w:t>
      </w:r>
    </w:p>
    <w:p>
      <w:pPr>
        <w:pStyle w:val="12"/>
        <w:numPr>
          <w:ilvl w:val="1"/>
          <w:numId w:val="23"/>
        </w:numPr>
        <w:tabs>
          <w:tab w:val="left" w:pos="1908"/>
          <w:tab w:val="left" w:pos="1909"/>
        </w:tabs>
        <w:spacing w:before="0" w:after="0" w:line="305" w:lineRule="exact"/>
        <w:ind w:left="1908" w:right="0" w:hanging="360"/>
        <w:jc w:val="left"/>
        <w:rPr>
          <w:sz w:val="24"/>
        </w:rPr>
      </w:pPr>
      <w:r>
        <w:rPr>
          <w:position w:val="2"/>
          <w:sz w:val="24"/>
        </w:rPr>
        <w:t>The control returns to timing signal T</w:t>
      </w:r>
      <w:r>
        <w:rPr>
          <w:sz w:val="16"/>
        </w:rPr>
        <w:t xml:space="preserve">0 </w:t>
      </w:r>
      <w:r>
        <w:rPr>
          <w:position w:val="2"/>
          <w:sz w:val="24"/>
        </w:rPr>
        <w:t>after SC is cleared to</w:t>
      </w:r>
      <w:r>
        <w:rPr>
          <w:spacing w:val="-28"/>
          <w:position w:val="2"/>
          <w:sz w:val="24"/>
        </w:rPr>
        <w:t xml:space="preserve"> </w:t>
      </w:r>
      <w:r>
        <w:rPr>
          <w:position w:val="2"/>
          <w:sz w:val="24"/>
        </w:rPr>
        <w:t>0.</w:t>
      </w:r>
    </w:p>
    <w:p>
      <w:pPr>
        <w:pStyle w:val="12"/>
        <w:numPr>
          <w:ilvl w:val="1"/>
          <w:numId w:val="23"/>
        </w:numPr>
        <w:tabs>
          <w:tab w:val="left" w:pos="1909"/>
        </w:tabs>
        <w:spacing w:before="2" w:after="0" w:line="240" w:lineRule="auto"/>
        <w:ind w:left="1908" w:right="214" w:hanging="360"/>
        <w:jc w:val="both"/>
        <w:rPr>
          <w:sz w:val="24"/>
        </w:rPr>
      </w:pPr>
      <w:r>
        <w:rPr>
          <w:sz w:val="24"/>
        </w:rPr>
        <w:t>If R = 1, the computer goes through an interrupt cycle. If R = 0, the computer goes through an instruction</w:t>
      </w:r>
      <w:r>
        <w:rPr>
          <w:spacing w:val="-1"/>
          <w:sz w:val="24"/>
        </w:rPr>
        <w:t xml:space="preserve"> </w:t>
      </w:r>
      <w:r>
        <w:rPr>
          <w:sz w:val="24"/>
        </w:rPr>
        <w:t>cycle.</w:t>
      </w:r>
    </w:p>
    <w:p>
      <w:pPr>
        <w:pStyle w:val="12"/>
        <w:numPr>
          <w:ilvl w:val="1"/>
          <w:numId w:val="23"/>
        </w:numPr>
        <w:tabs>
          <w:tab w:val="left" w:pos="1909"/>
        </w:tabs>
        <w:spacing w:before="0" w:after="0" w:line="240" w:lineRule="auto"/>
        <w:ind w:left="1908" w:right="216" w:hanging="360"/>
        <w:jc w:val="both"/>
        <w:rPr>
          <w:sz w:val="24"/>
        </w:rPr>
      </w:pPr>
      <w:r>
        <w:rPr>
          <w:sz w:val="24"/>
        </w:rPr>
        <w:t>If the instruction is one of the memory-reference instructions, the computer first checks if there is an indirect address and then continues to execute the decoded instruction according to the</w:t>
      </w:r>
      <w:r>
        <w:rPr>
          <w:spacing w:val="-3"/>
          <w:sz w:val="24"/>
        </w:rPr>
        <w:t xml:space="preserve"> </w:t>
      </w:r>
      <w:r>
        <w:rPr>
          <w:sz w:val="24"/>
        </w:rPr>
        <w:t>flowchart.</w:t>
      </w:r>
    </w:p>
    <w:p>
      <w:pPr>
        <w:pStyle w:val="12"/>
        <w:numPr>
          <w:ilvl w:val="1"/>
          <w:numId w:val="23"/>
        </w:numPr>
        <w:tabs>
          <w:tab w:val="left" w:pos="1909"/>
        </w:tabs>
        <w:spacing w:before="1" w:after="0" w:line="240" w:lineRule="auto"/>
        <w:ind w:left="1908" w:right="218" w:hanging="360"/>
        <w:jc w:val="both"/>
        <w:rPr>
          <w:sz w:val="24"/>
        </w:rPr>
      </w:pPr>
      <w:r>
        <w:rPr>
          <w:sz w:val="24"/>
        </w:rPr>
        <w:t>If the instruction is one of the register-reference instructions, it is executed with one of the microoperations register</w:t>
      </w:r>
      <w:r>
        <w:rPr>
          <w:spacing w:val="-4"/>
          <w:sz w:val="24"/>
        </w:rPr>
        <w:t xml:space="preserve"> </w:t>
      </w:r>
      <w:r>
        <w:rPr>
          <w:sz w:val="24"/>
        </w:rPr>
        <w:t>reference.</w:t>
      </w:r>
    </w:p>
    <w:p>
      <w:pPr>
        <w:pStyle w:val="12"/>
        <w:numPr>
          <w:ilvl w:val="1"/>
          <w:numId w:val="23"/>
        </w:numPr>
        <w:tabs>
          <w:tab w:val="left" w:pos="1909"/>
        </w:tabs>
        <w:spacing w:before="0" w:after="0" w:line="242" w:lineRule="auto"/>
        <w:ind w:left="1908" w:right="210" w:hanging="360"/>
        <w:jc w:val="both"/>
        <w:rPr>
          <w:sz w:val="24"/>
        </w:rPr>
      </w:pPr>
      <w:r>
        <w:rPr>
          <w:sz w:val="24"/>
        </w:rPr>
        <w:t>If it is an input-output instruction, it is executed with one of the microoperation’s input- output reference.</w:t>
      </w:r>
    </w:p>
    <w:p>
      <w:pPr>
        <w:spacing w:after="0" w:line="242" w:lineRule="auto"/>
        <w:jc w:val="both"/>
        <w:rPr>
          <w:sz w:val="24"/>
        </w:rPr>
        <w:sectPr>
          <w:pgSz w:w="12240" w:h="15840"/>
          <w:pgMar w:top="1660" w:right="700" w:bottom="1100" w:left="720" w:header="720" w:footer="901" w:gutter="0"/>
        </w:sectPr>
      </w:pPr>
    </w:p>
    <w:p>
      <w:pPr>
        <w:pStyle w:val="6"/>
        <w:spacing w:before="1" w:after="1"/>
        <w:ind w:left="0" w:firstLine="0"/>
        <w:rPr>
          <w:sz w:val="28"/>
        </w:rPr>
      </w:pPr>
    </w:p>
    <w:p>
      <w:pPr>
        <w:pStyle w:val="6"/>
        <w:ind w:left="2639" w:firstLine="0"/>
        <w:rPr>
          <w:sz w:val="20"/>
        </w:rPr>
      </w:pPr>
      <w:r>
        <w:rPr>
          <w:sz w:val="20"/>
        </w:rPr>
        <w:drawing>
          <wp:inline distT="0" distB="0" distL="0" distR="0">
            <wp:extent cx="4570095" cy="3989705"/>
            <wp:effectExtent l="0" t="0" r="0" b="0"/>
            <wp:docPr id="6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1.png"/>
                    <pic:cNvPicPr>
                      <a:picLocks noChangeAspect="1"/>
                    </pic:cNvPicPr>
                  </pic:nvPicPr>
                  <pic:blipFill>
                    <a:blip r:embed="rId67" cstate="print"/>
                    <a:stretch>
                      <a:fillRect/>
                    </a:stretch>
                  </pic:blipFill>
                  <pic:spPr>
                    <a:xfrm>
                      <a:off x="0" y="0"/>
                      <a:ext cx="4570427" cy="3990022"/>
                    </a:xfrm>
                    <a:prstGeom prst="rect">
                      <a:avLst/>
                    </a:prstGeom>
                  </pic:spPr>
                </pic:pic>
              </a:graphicData>
            </a:graphic>
          </wp:inline>
        </w:drawing>
      </w:r>
    </w:p>
    <w:p>
      <w:pPr>
        <w:spacing w:before="90"/>
        <w:ind w:left="4328" w:right="0" w:firstLine="0"/>
        <w:jc w:val="left"/>
        <w:rPr>
          <w:b/>
          <w:sz w:val="20"/>
        </w:rPr>
      </w:pPr>
      <w:r>
        <w:rPr>
          <w:b/>
          <w:sz w:val="20"/>
        </w:rPr>
        <w:t>Figure 2.15: Flowchart for computer operation</w:t>
      </w:r>
    </w:p>
    <w:p>
      <w:pPr>
        <w:pStyle w:val="6"/>
        <w:ind w:left="0" w:firstLine="0"/>
        <w:rPr>
          <w:b/>
        </w:rPr>
      </w:pPr>
    </w:p>
    <w:p>
      <w:pPr>
        <w:pStyle w:val="2"/>
        <w:numPr>
          <w:ilvl w:val="0"/>
          <w:numId w:val="22"/>
        </w:numPr>
        <w:tabs>
          <w:tab w:val="left" w:pos="1188"/>
          <w:tab w:val="left" w:pos="1189"/>
        </w:tabs>
        <w:spacing w:before="0" w:after="0" w:line="375" w:lineRule="exact"/>
        <w:ind w:left="1188" w:right="0" w:hanging="828"/>
        <w:jc w:val="left"/>
      </w:pPr>
      <w:r>
        <w:t>Draw and explain design of Accumulator</w:t>
      </w:r>
      <w:r>
        <w:rPr>
          <w:spacing w:val="-6"/>
        </w:rPr>
        <w:t xml:space="preserve"> </w:t>
      </w:r>
      <w:r>
        <w:t>Logic</w:t>
      </w:r>
    </w:p>
    <w:p>
      <w:pPr>
        <w:pStyle w:val="12"/>
        <w:numPr>
          <w:ilvl w:val="1"/>
          <w:numId w:val="23"/>
        </w:numPr>
        <w:tabs>
          <w:tab w:val="left" w:pos="1908"/>
          <w:tab w:val="left" w:pos="1909"/>
        </w:tabs>
        <w:spacing w:before="0" w:after="0" w:line="240" w:lineRule="auto"/>
        <w:ind w:left="1908" w:right="0" w:hanging="360"/>
        <w:jc w:val="left"/>
        <w:rPr>
          <w:sz w:val="24"/>
        </w:rPr>
      </w:pPr>
      <w:r>
        <w:rPr>
          <w:sz w:val="24"/>
        </w:rPr>
        <w:t>The circuits associated with the AC register are shown in figure</w:t>
      </w:r>
      <w:r>
        <w:rPr>
          <w:spacing w:val="-2"/>
          <w:sz w:val="24"/>
        </w:rPr>
        <w:t xml:space="preserve"> </w:t>
      </w:r>
      <w:r>
        <w:rPr>
          <w:sz w:val="24"/>
        </w:rPr>
        <w:t>2.16.</w:t>
      </w:r>
    </w:p>
    <w:p>
      <w:pPr>
        <w:pStyle w:val="6"/>
        <w:spacing w:before="6"/>
        <w:ind w:left="0" w:firstLine="0"/>
        <w:rPr>
          <w:sz w:val="9"/>
        </w:rPr>
      </w:pPr>
      <w:r>
        <w:drawing>
          <wp:anchor distT="0" distB="0" distL="0" distR="0" simplePos="0" relativeHeight="1024" behindDoc="0" locked="0" layoutInCell="1" allowOverlap="1">
            <wp:simplePos x="0" y="0"/>
            <wp:positionH relativeFrom="page">
              <wp:posOffset>1795780</wp:posOffset>
            </wp:positionH>
            <wp:positionV relativeFrom="paragraph">
              <wp:posOffset>98425</wp:posOffset>
            </wp:positionV>
            <wp:extent cx="4893945" cy="2211705"/>
            <wp:effectExtent l="0" t="0" r="0" b="0"/>
            <wp:wrapTopAndBottom/>
            <wp:docPr id="7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2.png"/>
                    <pic:cNvPicPr>
                      <a:picLocks noChangeAspect="1"/>
                    </pic:cNvPicPr>
                  </pic:nvPicPr>
                  <pic:blipFill>
                    <a:blip r:embed="rId68" cstate="print"/>
                    <a:stretch>
                      <a:fillRect/>
                    </a:stretch>
                  </pic:blipFill>
                  <pic:spPr>
                    <a:xfrm>
                      <a:off x="0" y="0"/>
                      <a:ext cx="4893675" cy="2211705"/>
                    </a:xfrm>
                    <a:prstGeom prst="rect">
                      <a:avLst/>
                    </a:prstGeom>
                  </pic:spPr>
                </pic:pic>
              </a:graphicData>
            </a:graphic>
          </wp:anchor>
        </w:drawing>
      </w:r>
    </w:p>
    <w:p>
      <w:pPr>
        <w:spacing w:before="252"/>
        <w:ind w:left="4273" w:right="0" w:firstLine="0"/>
        <w:jc w:val="left"/>
        <w:rPr>
          <w:b/>
          <w:sz w:val="20"/>
        </w:rPr>
      </w:pPr>
      <w:r>
        <w:rPr>
          <w:b/>
          <w:sz w:val="20"/>
        </w:rPr>
        <w:t>Figure 2.16: Circuits associated with AC</w:t>
      </w:r>
    </w:p>
    <w:p>
      <w:pPr>
        <w:spacing w:after="0"/>
        <w:jc w:val="left"/>
        <w:rPr>
          <w:sz w:val="20"/>
        </w:rPr>
        <w:sectPr>
          <w:pgSz w:w="12240" w:h="15840"/>
          <w:pgMar w:top="1660" w:right="700" w:bottom="1100" w:left="720" w:header="720" w:footer="901" w:gutter="0"/>
        </w:sectPr>
      </w:pPr>
    </w:p>
    <w:p>
      <w:pPr>
        <w:pStyle w:val="6"/>
        <w:spacing w:before="9"/>
        <w:ind w:left="0" w:firstLine="0"/>
        <w:rPr>
          <w:b/>
          <w:sz w:val="13"/>
        </w:rPr>
      </w:pPr>
    </w:p>
    <w:p>
      <w:pPr>
        <w:pStyle w:val="12"/>
        <w:numPr>
          <w:ilvl w:val="1"/>
          <w:numId w:val="23"/>
        </w:numPr>
        <w:tabs>
          <w:tab w:val="left" w:pos="1908"/>
          <w:tab w:val="left" w:pos="1909"/>
        </w:tabs>
        <w:spacing w:before="100" w:after="0" w:line="240" w:lineRule="auto"/>
        <w:ind w:left="1908" w:right="0" w:hanging="360"/>
        <w:jc w:val="left"/>
        <w:rPr>
          <w:sz w:val="24"/>
        </w:rPr>
      </w:pPr>
      <w:r>
        <w:rPr>
          <w:sz w:val="24"/>
        </w:rPr>
        <w:t>The adder and logic circuit has three sets of</w:t>
      </w:r>
      <w:r>
        <w:rPr>
          <w:spacing w:val="-8"/>
          <w:sz w:val="24"/>
        </w:rPr>
        <w:t xml:space="preserve"> </w:t>
      </w:r>
      <w:r>
        <w:rPr>
          <w:sz w:val="24"/>
        </w:rPr>
        <w:t>inputs.</w:t>
      </w:r>
    </w:p>
    <w:p>
      <w:pPr>
        <w:pStyle w:val="12"/>
        <w:numPr>
          <w:ilvl w:val="1"/>
          <w:numId w:val="23"/>
        </w:numPr>
        <w:tabs>
          <w:tab w:val="left" w:pos="1908"/>
          <w:tab w:val="left" w:pos="1909"/>
        </w:tabs>
        <w:spacing w:before="1" w:after="0" w:line="305" w:lineRule="exact"/>
        <w:ind w:left="1908" w:right="0" w:hanging="360"/>
        <w:jc w:val="left"/>
        <w:rPr>
          <w:sz w:val="24"/>
        </w:rPr>
      </w:pPr>
      <w:r>
        <w:rPr>
          <w:sz w:val="24"/>
        </w:rPr>
        <w:t>One set of 16 inputs comes from the outputs of</w:t>
      </w:r>
      <w:r>
        <w:rPr>
          <w:spacing w:val="-4"/>
          <w:sz w:val="24"/>
        </w:rPr>
        <w:t xml:space="preserve"> </w:t>
      </w:r>
      <w:r>
        <w:rPr>
          <w:sz w:val="24"/>
        </w:rPr>
        <w:t>AC.</w:t>
      </w:r>
    </w:p>
    <w:p>
      <w:pPr>
        <w:pStyle w:val="12"/>
        <w:numPr>
          <w:ilvl w:val="1"/>
          <w:numId w:val="23"/>
        </w:numPr>
        <w:tabs>
          <w:tab w:val="left" w:pos="1908"/>
          <w:tab w:val="left" w:pos="1909"/>
        </w:tabs>
        <w:spacing w:before="0" w:after="0" w:line="305" w:lineRule="exact"/>
        <w:ind w:left="1908" w:right="0" w:hanging="360"/>
        <w:jc w:val="left"/>
        <w:rPr>
          <w:sz w:val="24"/>
        </w:rPr>
      </w:pPr>
      <w:r>
        <w:rPr>
          <w:sz w:val="24"/>
        </w:rPr>
        <w:t>Another set of 16 inputs comes from the data register</w:t>
      </w:r>
      <w:r>
        <w:rPr>
          <w:spacing w:val="-10"/>
          <w:sz w:val="24"/>
        </w:rPr>
        <w:t xml:space="preserve"> </w:t>
      </w:r>
      <w:r>
        <w:rPr>
          <w:sz w:val="24"/>
        </w:rPr>
        <w:t>DR.</w:t>
      </w:r>
    </w:p>
    <w:p>
      <w:pPr>
        <w:pStyle w:val="12"/>
        <w:numPr>
          <w:ilvl w:val="1"/>
          <w:numId w:val="23"/>
        </w:numPr>
        <w:tabs>
          <w:tab w:val="left" w:pos="1908"/>
          <w:tab w:val="left" w:pos="1909"/>
        </w:tabs>
        <w:spacing w:before="0" w:after="0" w:line="305" w:lineRule="exact"/>
        <w:ind w:left="1908" w:right="0" w:hanging="360"/>
        <w:jc w:val="left"/>
        <w:rPr>
          <w:sz w:val="24"/>
        </w:rPr>
      </w:pPr>
      <w:r>
        <w:rPr>
          <w:sz w:val="24"/>
        </w:rPr>
        <w:t>A third set of eight inputs comes from the input register</w:t>
      </w:r>
      <w:r>
        <w:rPr>
          <w:spacing w:val="-4"/>
          <w:sz w:val="24"/>
        </w:rPr>
        <w:t xml:space="preserve"> </w:t>
      </w:r>
      <w:r>
        <w:rPr>
          <w:sz w:val="24"/>
        </w:rPr>
        <w:t>INPR.</w:t>
      </w:r>
    </w:p>
    <w:p>
      <w:pPr>
        <w:pStyle w:val="12"/>
        <w:numPr>
          <w:ilvl w:val="1"/>
          <w:numId w:val="23"/>
        </w:numPr>
        <w:tabs>
          <w:tab w:val="left" w:pos="1908"/>
          <w:tab w:val="left" w:pos="1909"/>
        </w:tabs>
        <w:spacing w:before="2" w:after="0" w:line="305" w:lineRule="exact"/>
        <w:ind w:left="1908" w:right="0" w:hanging="360"/>
        <w:jc w:val="left"/>
        <w:rPr>
          <w:sz w:val="24"/>
        </w:rPr>
      </w:pPr>
      <w:r>
        <w:rPr>
          <w:sz w:val="24"/>
        </w:rPr>
        <w:t>The outputs of the adder and logic circuit provide the data inputs for the</w:t>
      </w:r>
      <w:r>
        <w:rPr>
          <w:spacing w:val="-22"/>
          <w:sz w:val="24"/>
        </w:rPr>
        <w:t xml:space="preserve"> </w:t>
      </w:r>
      <w:r>
        <w:rPr>
          <w:sz w:val="24"/>
        </w:rPr>
        <w:t>register.</w:t>
      </w:r>
    </w:p>
    <w:p>
      <w:pPr>
        <w:pStyle w:val="12"/>
        <w:numPr>
          <w:ilvl w:val="1"/>
          <w:numId w:val="23"/>
        </w:numPr>
        <w:tabs>
          <w:tab w:val="left" w:pos="1908"/>
          <w:tab w:val="left" w:pos="1909"/>
        </w:tabs>
        <w:spacing w:before="0" w:after="0" w:line="242" w:lineRule="auto"/>
        <w:ind w:left="1908" w:right="222" w:hanging="360"/>
        <w:jc w:val="left"/>
        <w:rPr>
          <w:sz w:val="24"/>
        </w:rPr>
      </w:pPr>
      <w:r>
        <w:rPr>
          <w:sz w:val="24"/>
        </w:rPr>
        <w:t>In addition, it is necessary to include logic gates for controlling the LD, INR, and CLR in the register and for controlling the operation of the adder and logic</w:t>
      </w:r>
      <w:r>
        <w:rPr>
          <w:spacing w:val="-14"/>
          <w:sz w:val="24"/>
        </w:rPr>
        <w:t xml:space="preserve"> </w:t>
      </w:r>
      <w:r>
        <w:rPr>
          <w:sz w:val="24"/>
        </w:rPr>
        <w:t>circuit.</w:t>
      </w:r>
    </w:p>
    <w:p>
      <w:pPr>
        <w:pStyle w:val="12"/>
        <w:numPr>
          <w:ilvl w:val="1"/>
          <w:numId w:val="23"/>
        </w:numPr>
        <w:tabs>
          <w:tab w:val="left" w:pos="1908"/>
          <w:tab w:val="left" w:pos="1909"/>
        </w:tabs>
        <w:spacing w:before="0" w:after="36" w:line="240" w:lineRule="auto"/>
        <w:ind w:left="1908" w:right="214" w:hanging="360"/>
        <w:jc w:val="left"/>
        <w:rPr>
          <w:sz w:val="24"/>
        </w:rPr>
      </w:pPr>
      <w:r>
        <w:rPr>
          <w:sz w:val="24"/>
        </w:rPr>
        <w:t>In order to design the logic associated with AC, it is necessary to extract all the statements that change the content of</w:t>
      </w:r>
      <w:r>
        <w:rPr>
          <w:spacing w:val="-5"/>
          <w:sz w:val="24"/>
        </w:rPr>
        <w:t xml:space="preserve"> </w:t>
      </w:r>
      <w:r>
        <w:rPr>
          <w:sz w:val="24"/>
        </w:rPr>
        <w:t>AC.</w:t>
      </w:r>
    </w:p>
    <w:tbl>
      <w:tblPr>
        <w:tblStyle w:val="10"/>
        <w:tblW w:w="5567" w:type="dxa"/>
        <w:tblInd w:w="186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57"/>
        <w:gridCol w:w="2770"/>
        <w:gridCol w:w="21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66" w:hRule="atLeast"/>
        </w:trPr>
        <w:tc>
          <w:tcPr>
            <w:tcW w:w="657" w:type="dxa"/>
          </w:tcPr>
          <w:p>
            <w:pPr>
              <w:pStyle w:val="13"/>
              <w:spacing w:line="251" w:lineRule="exact"/>
              <w:ind w:left="50"/>
              <w:rPr>
                <w:sz w:val="24"/>
              </w:rPr>
            </w:pPr>
            <w:r>
              <w:rPr>
                <w:position w:val="2"/>
                <w:sz w:val="24"/>
              </w:rPr>
              <w:t>D</w:t>
            </w:r>
            <w:r>
              <w:rPr>
                <w:sz w:val="16"/>
              </w:rPr>
              <w:t>0</w:t>
            </w:r>
            <w:r>
              <w:rPr>
                <w:position w:val="2"/>
                <w:sz w:val="24"/>
              </w:rPr>
              <w:t>T</w:t>
            </w:r>
            <w:r>
              <w:rPr>
                <w:sz w:val="16"/>
              </w:rPr>
              <w:t>5</w:t>
            </w:r>
            <w:r>
              <w:rPr>
                <w:position w:val="2"/>
                <w:sz w:val="24"/>
              </w:rPr>
              <w:t>:</w:t>
            </w:r>
          </w:p>
          <w:p>
            <w:pPr>
              <w:pStyle w:val="13"/>
              <w:spacing w:line="240" w:lineRule="auto"/>
              <w:ind w:left="50"/>
              <w:rPr>
                <w:sz w:val="24"/>
              </w:rPr>
            </w:pPr>
            <w:r>
              <w:rPr>
                <w:position w:val="2"/>
                <w:sz w:val="24"/>
              </w:rPr>
              <w:t>D</w:t>
            </w:r>
            <w:r>
              <w:rPr>
                <w:sz w:val="16"/>
              </w:rPr>
              <w:t>1</w:t>
            </w:r>
            <w:r>
              <w:rPr>
                <w:position w:val="2"/>
                <w:sz w:val="24"/>
              </w:rPr>
              <w:t>T</w:t>
            </w:r>
            <w:r>
              <w:rPr>
                <w:sz w:val="16"/>
              </w:rPr>
              <w:t>5</w:t>
            </w:r>
            <w:r>
              <w:rPr>
                <w:position w:val="2"/>
                <w:sz w:val="24"/>
              </w:rPr>
              <w:t>:</w:t>
            </w:r>
          </w:p>
        </w:tc>
        <w:tc>
          <w:tcPr>
            <w:tcW w:w="2770" w:type="dxa"/>
          </w:tcPr>
          <w:p>
            <w:pPr>
              <w:pStyle w:val="13"/>
              <w:spacing w:line="251" w:lineRule="exact"/>
              <w:ind w:left="113"/>
              <w:rPr>
                <w:sz w:val="24"/>
              </w:rPr>
            </w:pPr>
            <w:r>
              <w:rPr>
                <w:sz w:val="24"/>
              </w:rPr>
              <w:t xml:space="preserve">AC ← AC </w:t>
            </w:r>
            <w:r>
              <w:rPr>
                <w:rFonts w:ascii="Cambria Math" w:hAnsi="Cambria Math"/>
                <w:sz w:val="24"/>
              </w:rPr>
              <w:t>∧</w:t>
            </w:r>
            <w:r>
              <w:rPr>
                <w:rFonts w:ascii="Cambria Math" w:hAnsi="Cambria Math"/>
                <w:spacing w:val="4"/>
                <w:sz w:val="24"/>
              </w:rPr>
              <w:t xml:space="preserve"> </w:t>
            </w:r>
            <w:r>
              <w:rPr>
                <w:sz w:val="24"/>
              </w:rPr>
              <w:t>DR</w:t>
            </w:r>
          </w:p>
          <w:p>
            <w:pPr>
              <w:pStyle w:val="13"/>
              <w:spacing w:line="240" w:lineRule="auto"/>
              <w:ind w:left="113"/>
              <w:rPr>
                <w:sz w:val="24"/>
              </w:rPr>
            </w:pPr>
            <w:r>
              <w:rPr>
                <w:sz w:val="24"/>
              </w:rPr>
              <w:t>AC ← AC +</w:t>
            </w:r>
            <w:r>
              <w:rPr>
                <w:spacing w:val="1"/>
                <w:sz w:val="24"/>
              </w:rPr>
              <w:t xml:space="preserve"> </w:t>
            </w:r>
            <w:r>
              <w:rPr>
                <w:sz w:val="24"/>
              </w:rPr>
              <w:t>DR</w:t>
            </w:r>
          </w:p>
        </w:tc>
        <w:tc>
          <w:tcPr>
            <w:tcW w:w="2140" w:type="dxa"/>
          </w:tcPr>
          <w:p>
            <w:pPr>
              <w:pStyle w:val="13"/>
              <w:spacing w:line="251" w:lineRule="exact"/>
              <w:ind w:left="224"/>
              <w:rPr>
                <w:sz w:val="24"/>
              </w:rPr>
            </w:pPr>
            <w:r>
              <w:rPr>
                <w:sz w:val="24"/>
              </w:rPr>
              <w:t>AND with DR</w:t>
            </w:r>
          </w:p>
          <w:p>
            <w:pPr>
              <w:pStyle w:val="13"/>
              <w:spacing w:line="240" w:lineRule="auto"/>
              <w:ind w:left="224"/>
              <w:rPr>
                <w:sz w:val="24"/>
              </w:rPr>
            </w:pPr>
            <w:r>
              <w:rPr>
                <w:sz w:val="24"/>
              </w:rPr>
              <w:t>Add with DR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657" w:type="dxa"/>
          </w:tcPr>
          <w:p>
            <w:pPr>
              <w:pStyle w:val="13"/>
              <w:spacing w:line="270" w:lineRule="exact"/>
              <w:ind w:left="31" w:right="92"/>
              <w:jc w:val="center"/>
              <w:rPr>
                <w:sz w:val="24"/>
              </w:rPr>
            </w:pPr>
            <w:r>
              <w:rPr>
                <w:position w:val="2"/>
                <w:sz w:val="24"/>
              </w:rPr>
              <w:t>D</w:t>
            </w:r>
            <w:r>
              <w:rPr>
                <w:sz w:val="16"/>
              </w:rPr>
              <w:t>2</w:t>
            </w:r>
            <w:r>
              <w:rPr>
                <w:position w:val="2"/>
                <w:sz w:val="24"/>
              </w:rPr>
              <w:t>T</w:t>
            </w:r>
            <w:r>
              <w:rPr>
                <w:sz w:val="16"/>
              </w:rPr>
              <w:t>5</w:t>
            </w:r>
            <w:r>
              <w:rPr>
                <w:position w:val="2"/>
                <w:sz w:val="24"/>
              </w:rPr>
              <w:t>:</w:t>
            </w:r>
          </w:p>
        </w:tc>
        <w:tc>
          <w:tcPr>
            <w:tcW w:w="2770" w:type="dxa"/>
          </w:tcPr>
          <w:p>
            <w:pPr>
              <w:pStyle w:val="13"/>
              <w:ind w:left="113"/>
              <w:rPr>
                <w:sz w:val="24"/>
              </w:rPr>
            </w:pPr>
            <w:r>
              <w:rPr>
                <w:sz w:val="24"/>
              </w:rPr>
              <w:t>AC ← DR</w:t>
            </w:r>
          </w:p>
        </w:tc>
        <w:tc>
          <w:tcPr>
            <w:tcW w:w="2140" w:type="dxa"/>
          </w:tcPr>
          <w:p>
            <w:pPr>
              <w:pStyle w:val="13"/>
              <w:ind w:left="224"/>
              <w:rPr>
                <w:sz w:val="24"/>
              </w:rPr>
            </w:pPr>
            <w:r>
              <w:rPr>
                <w:sz w:val="24"/>
              </w:rPr>
              <w:t>Transfer from DR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657" w:type="dxa"/>
          </w:tcPr>
          <w:p>
            <w:pPr>
              <w:pStyle w:val="13"/>
              <w:spacing w:line="270" w:lineRule="exact"/>
              <w:ind w:left="23" w:right="93"/>
              <w:jc w:val="center"/>
              <w:rPr>
                <w:sz w:val="24"/>
              </w:rPr>
            </w:pPr>
            <w:r>
              <w:rPr>
                <w:position w:val="2"/>
                <w:sz w:val="24"/>
              </w:rPr>
              <w:t>pB</w:t>
            </w:r>
            <w:r>
              <w:rPr>
                <w:sz w:val="16"/>
              </w:rPr>
              <w:t>11</w:t>
            </w:r>
            <w:r>
              <w:rPr>
                <w:position w:val="2"/>
                <w:sz w:val="24"/>
              </w:rPr>
              <w:t>:</w:t>
            </w:r>
          </w:p>
        </w:tc>
        <w:tc>
          <w:tcPr>
            <w:tcW w:w="2770" w:type="dxa"/>
          </w:tcPr>
          <w:p>
            <w:pPr>
              <w:pStyle w:val="13"/>
              <w:ind w:left="113"/>
              <w:rPr>
                <w:sz w:val="24"/>
              </w:rPr>
            </w:pPr>
            <w:r>
              <w:rPr>
                <w:sz w:val="24"/>
              </w:rPr>
              <w:t>AC(0-7) ← INPR</w:t>
            </w:r>
          </w:p>
        </w:tc>
        <w:tc>
          <w:tcPr>
            <w:tcW w:w="2140" w:type="dxa"/>
          </w:tcPr>
          <w:p>
            <w:pPr>
              <w:pStyle w:val="13"/>
              <w:ind w:left="224"/>
              <w:rPr>
                <w:sz w:val="24"/>
              </w:rPr>
            </w:pPr>
            <w:r>
              <w:rPr>
                <w:sz w:val="24"/>
              </w:rPr>
              <w:t>Transfer from INPR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657" w:type="dxa"/>
          </w:tcPr>
          <w:p>
            <w:pPr>
              <w:pStyle w:val="13"/>
              <w:spacing w:line="270" w:lineRule="exact"/>
              <w:ind w:left="31" w:right="226"/>
              <w:jc w:val="center"/>
              <w:rPr>
                <w:sz w:val="24"/>
              </w:rPr>
            </w:pPr>
            <w:r>
              <w:rPr>
                <w:position w:val="2"/>
                <w:sz w:val="24"/>
              </w:rPr>
              <w:t>rB</w:t>
            </w:r>
            <w:r>
              <w:rPr>
                <w:sz w:val="16"/>
              </w:rPr>
              <w:t>9</w:t>
            </w:r>
            <w:r>
              <w:rPr>
                <w:position w:val="2"/>
                <w:sz w:val="24"/>
              </w:rPr>
              <w:t>:</w:t>
            </w:r>
          </w:p>
        </w:tc>
        <w:tc>
          <w:tcPr>
            <w:tcW w:w="2770" w:type="dxa"/>
          </w:tcPr>
          <w:p>
            <w:pPr>
              <w:pStyle w:val="13"/>
              <w:ind w:left="113"/>
              <w:rPr>
                <w:sz w:val="24"/>
              </w:rPr>
            </w:pPr>
            <w:r>
              <w:rPr>
                <w:sz w:val="24"/>
              </w:rPr>
              <w:t>AC ← AC’</w:t>
            </w:r>
          </w:p>
        </w:tc>
        <w:tc>
          <w:tcPr>
            <w:tcW w:w="2140" w:type="dxa"/>
          </w:tcPr>
          <w:p>
            <w:pPr>
              <w:pStyle w:val="13"/>
              <w:ind w:left="224"/>
              <w:rPr>
                <w:sz w:val="24"/>
              </w:rPr>
            </w:pPr>
            <w:r>
              <w:rPr>
                <w:sz w:val="24"/>
              </w:rPr>
              <w:t>Complement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657" w:type="dxa"/>
          </w:tcPr>
          <w:p>
            <w:pPr>
              <w:pStyle w:val="13"/>
              <w:spacing w:line="270" w:lineRule="exact"/>
              <w:ind w:left="31" w:right="226"/>
              <w:jc w:val="center"/>
              <w:rPr>
                <w:sz w:val="24"/>
              </w:rPr>
            </w:pPr>
            <w:r>
              <w:rPr>
                <w:position w:val="2"/>
                <w:sz w:val="24"/>
              </w:rPr>
              <w:t>rB</w:t>
            </w:r>
            <w:r>
              <w:rPr>
                <w:sz w:val="16"/>
              </w:rPr>
              <w:t>7</w:t>
            </w:r>
            <w:r>
              <w:rPr>
                <w:position w:val="2"/>
                <w:sz w:val="24"/>
              </w:rPr>
              <w:t>:</w:t>
            </w:r>
          </w:p>
        </w:tc>
        <w:tc>
          <w:tcPr>
            <w:tcW w:w="2770" w:type="dxa"/>
          </w:tcPr>
          <w:p>
            <w:pPr>
              <w:pStyle w:val="13"/>
              <w:ind w:left="113"/>
              <w:rPr>
                <w:sz w:val="24"/>
              </w:rPr>
            </w:pPr>
            <w:r>
              <w:rPr>
                <w:sz w:val="24"/>
              </w:rPr>
              <w:t>AC ← shr AC, AC(15) ← E</w:t>
            </w:r>
          </w:p>
        </w:tc>
        <w:tc>
          <w:tcPr>
            <w:tcW w:w="2140" w:type="dxa"/>
          </w:tcPr>
          <w:p>
            <w:pPr>
              <w:pStyle w:val="13"/>
              <w:ind w:left="224"/>
              <w:rPr>
                <w:sz w:val="24"/>
              </w:rPr>
            </w:pPr>
            <w:r>
              <w:rPr>
                <w:sz w:val="24"/>
              </w:rPr>
              <w:t>Shift right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657" w:type="dxa"/>
          </w:tcPr>
          <w:p>
            <w:pPr>
              <w:pStyle w:val="13"/>
              <w:ind w:left="31" w:right="226"/>
              <w:jc w:val="center"/>
              <w:rPr>
                <w:sz w:val="24"/>
              </w:rPr>
            </w:pPr>
            <w:r>
              <w:rPr>
                <w:position w:val="2"/>
                <w:sz w:val="24"/>
              </w:rPr>
              <w:t>rB</w:t>
            </w:r>
            <w:r>
              <w:rPr>
                <w:sz w:val="16"/>
              </w:rPr>
              <w:t>6</w:t>
            </w:r>
            <w:r>
              <w:rPr>
                <w:position w:val="2"/>
                <w:sz w:val="24"/>
              </w:rPr>
              <w:t>:</w:t>
            </w:r>
          </w:p>
        </w:tc>
        <w:tc>
          <w:tcPr>
            <w:tcW w:w="2770" w:type="dxa"/>
          </w:tcPr>
          <w:p>
            <w:pPr>
              <w:pStyle w:val="13"/>
              <w:spacing w:line="272" w:lineRule="exact"/>
              <w:ind w:left="113"/>
              <w:rPr>
                <w:sz w:val="24"/>
              </w:rPr>
            </w:pPr>
            <w:r>
              <w:rPr>
                <w:sz w:val="24"/>
              </w:rPr>
              <w:t>AC ← shl AC, AC(0) ← E</w:t>
            </w:r>
          </w:p>
        </w:tc>
        <w:tc>
          <w:tcPr>
            <w:tcW w:w="2140" w:type="dxa"/>
          </w:tcPr>
          <w:p>
            <w:pPr>
              <w:pStyle w:val="13"/>
              <w:spacing w:line="272" w:lineRule="exact"/>
              <w:ind w:left="224"/>
              <w:rPr>
                <w:sz w:val="24"/>
              </w:rPr>
            </w:pPr>
            <w:r>
              <w:rPr>
                <w:sz w:val="24"/>
              </w:rPr>
              <w:t>Shift left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657" w:type="dxa"/>
          </w:tcPr>
          <w:p>
            <w:pPr>
              <w:pStyle w:val="13"/>
              <w:spacing w:line="270" w:lineRule="exact"/>
              <w:ind w:left="31" w:right="144"/>
              <w:jc w:val="center"/>
              <w:rPr>
                <w:sz w:val="24"/>
              </w:rPr>
            </w:pPr>
            <w:r>
              <w:rPr>
                <w:position w:val="2"/>
                <w:sz w:val="24"/>
              </w:rPr>
              <w:t>rB</w:t>
            </w:r>
            <w:r>
              <w:rPr>
                <w:sz w:val="16"/>
              </w:rPr>
              <w:t>11</w:t>
            </w:r>
            <w:r>
              <w:rPr>
                <w:position w:val="2"/>
                <w:sz w:val="24"/>
              </w:rPr>
              <w:t>:</w:t>
            </w:r>
          </w:p>
        </w:tc>
        <w:tc>
          <w:tcPr>
            <w:tcW w:w="2770" w:type="dxa"/>
          </w:tcPr>
          <w:p>
            <w:pPr>
              <w:pStyle w:val="13"/>
              <w:ind w:left="113"/>
              <w:rPr>
                <w:sz w:val="24"/>
              </w:rPr>
            </w:pPr>
            <w:r>
              <w:rPr>
                <w:sz w:val="24"/>
              </w:rPr>
              <w:t>AC ← 0</w:t>
            </w:r>
          </w:p>
        </w:tc>
        <w:tc>
          <w:tcPr>
            <w:tcW w:w="2140" w:type="dxa"/>
          </w:tcPr>
          <w:p>
            <w:pPr>
              <w:pStyle w:val="13"/>
              <w:ind w:left="224"/>
              <w:rPr>
                <w:sz w:val="24"/>
              </w:rPr>
            </w:pPr>
            <w:r>
              <w:rPr>
                <w:sz w:val="24"/>
              </w:rPr>
              <w:t>Clear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657" w:type="dxa"/>
          </w:tcPr>
          <w:p>
            <w:pPr>
              <w:pStyle w:val="13"/>
              <w:spacing w:line="246" w:lineRule="exact"/>
              <w:ind w:left="31" w:right="226"/>
              <w:jc w:val="center"/>
              <w:rPr>
                <w:sz w:val="24"/>
              </w:rPr>
            </w:pPr>
            <w:r>
              <w:rPr>
                <w:position w:val="2"/>
                <w:sz w:val="24"/>
              </w:rPr>
              <w:t>rB</w:t>
            </w:r>
            <w:r>
              <w:rPr>
                <w:sz w:val="16"/>
              </w:rPr>
              <w:t>5</w:t>
            </w:r>
            <w:r>
              <w:rPr>
                <w:position w:val="2"/>
                <w:sz w:val="24"/>
              </w:rPr>
              <w:t>:</w:t>
            </w:r>
          </w:p>
        </w:tc>
        <w:tc>
          <w:tcPr>
            <w:tcW w:w="2770" w:type="dxa"/>
          </w:tcPr>
          <w:p>
            <w:pPr>
              <w:pStyle w:val="13"/>
              <w:spacing w:line="246" w:lineRule="exact"/>
              <w:ind w:left="113"/>
              <w:rPr>
                <w:sz w:val="24"/>
              </w:rPr>
            </w:pPr>
            <w:r>
              <w:rPr>
                <w:sz w:val="24"/>
              </w:rPr>
              <w:t>AC ← AC + 1</w:t>
            </w:r>
          </w:p>
        </w:tc>
        <w:tc>
          <w:tcPr>
            <w:tcW w:w="2140" w:type="dxa"/>
          </w:tcPr>
          <w:p>
            <w:pPr>
              <w:pStyle w:val="13"/>
              <w:spacing w:line="246" w:lineRule="exact"/>
              <w:ind w:left="224"/>
              <w:rPr>
                <w:sz w:val="24"/>
              </w:rPr>
            </w:pPr>
            <w:r>
              <w:rPr>
                <w:sz w:val="24"/>
              </w:rPr>
              <w:t>Increment</w:t>
            </w:r>
          </w:p>
        </w:tc>
      </w:tr>
    </w:tbl>
    <w:p>
      <w:pPr>
        <w:pStyle w:val="12"/>
        <w:numPr>
          <w:ilvl w:val="1"/>
          <w:numId w:val="23"/>
        </w:numPr>
        <w:tabs>
          <w:tab w:val="left" w:pos="1908"/>
          <w:tab w:val="left" w:pos="1909"/>
        </w:tabs>
        <w:spacing w:before="3" w:after="0" w:line="240" w:lineRule="auto"/>
        <w:ind w:left="1908" w:right="0" w:hanging="360"/>
        <w:jc w:val="left"/>
        <w:rPr>
          <w:sz w:val="24"/>
        </w:rPr>
      </w:pPr>
      <w:r>
        <w:rPr>
          <w:sz w:val="24"/>
        </w:rPr>
        <w:t>The gate structure that controls the LD, INR, and CLR inputs of AC is shown in figure</w:t>
      </w:r>
      <w:r>
        <w:rPr>
          <w:spacing w:val="-28"/>
          <w:sz w:val="24"/>
        </w:rPr>
        <w:t xml:space="preserve"> </w:t>
      </w:r>
      <w:r>
        <w:rPr>
          <w:sz w:val="24"/>
        </w:rPr>
        <w:t>2.17.</w:t>
      </w:r>
    </w:p>
    <w:p>
      <w:pPr>
        <w:pStyle w:val="6"/>
        <w:ind w:left="2456" w:firstLine="0"/>
        <w:rPr>
          <w:sz w:val="20"/>
        </w:rPr>
      </w:pPr>
      <w:r>
        <w:rPr>
          <w:sz w:val="20"/>
        </w:rPr>
        <w:drawing>
          <wp:inline distT="0" distB="0" distL="0" distR="0">
            <wp:extent cx="4624070" cy="3634740"/>
            <wp:effectExtent l="0" t="0" r="0" b="0"/>
            <wp:docPr id="7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3.png"/>
                    <pic:cNvPicPr>
                      <a:picLocks noChangeAspect="1"/>
                    </pic:cNvPicPr>
                  </pic:nvPicPr>
                  <pic:blipFill>
                    <a:blip r:embed="rId69" cstate="print"/>
                    <a:stretch>
                      <a:fillRect/>
                    </a:stretch>
                  </pic:blipFill>
                  <pic:spPr>
                    <a:xfrm>
                      <a:off x="0" y="0"/>
                      <a:ext cx="4624302" cy="3634740"/>
                    </a:xfrm>
                    <a:prstGeom prst="rect">
                      <a:avLst/>
                    </a:prstGeom>
                  </pic:spPr>
                </pic:pic>
              </a:graphicData>
            </a:graphic>
          </wp:inline>
        </w:drawing>
      </w:r>
    </w:p>
    <w:p>
      <w:pPr>
        <w:spacing w:before="8"/>
        <w:ind w:left="3267" w:right="0" w:firstLine="0"/>
        <w:jc w:val="left"/>
        <w:rPr>
          <w:b/>
          <w:sz w:val="20"/>
        </w:rPr>
      </w:pPr>
      <w:r>
        <w:rPr>
          <w:b/>
          <w:sz w:val="20"/>
        </w:rPr>
        <w:t>Figure 2.17: Gate structure for controlling the LD, INR, and CLR of AC</w:t>
      </w:r>
    </w:p>
    <w:p>
      <w:pPr>
        <w:spacing w:after="0"/>
        <w:jc w:val="left"/>
        <w:rPr>
          <w:sz w:val="20"/>
        </w:rPr>
        <w:sectPr>
          <w:pgSz w:w="12240" w:h="15840"/>
          <w:pgMar w:top="1660" w:right="700" w:bottom="1100" w:left="720" w:header="720" w:footer="901" w:gutter="0"/>
        </w:sectPr>
      </w:pPr>
    </w:p>
    <w:p>
      <w:pPr>
        <w:pStyle w:val="6"/>
        <w:spacing w:before="9"/>
        <w:ind w:left="0" w:firstLine="0"/>
        <w:rPr>
          <w:b/>
          <w:sz w:val="13"/>
        </w:rPr>
      </w:pPr>
    </w:p>
    <w:p>
      <w:pPr>
        <w:pStyle w:val="12"/>
        <w:numPr>
          <w:ilvl w:val="1"/>
          <w:numId w:val="23"/>
        </w:numPr>
        <w:tabs>
          <w:tab w:val="left" w:pos="1908"/>
          <w:tab w:val="left" w:pos="1909"/>
        </w:tabs>
        <w:spacing w:before="100" w:after="0" w:line="240" w:lineRule="auto"/>
        <w:ind w:left="1908" w:right="0" w:hanging="360"/>
        <w:jc w:val="left"/>
        <w:rPr>
          <w:sz w:val="24"/>
        </w:rPr>
      </w:pPr>
      <w:r>
        <w:rPr>
          <w:sz w:val="24"/>
        </w:rPr>
        <w:t>The gate configuration is derived from the control functions in the list</w:t>
      </w:r>
      <w:r>
        <w:rPr>
          <w:spacing w:val="-19"/>
          <w:sz w:val="24"/>
        </w:rPr>
        <w:t xml:space="preserve"> </w:t>
      </w:r>
      <w:r>
        <w:rPr>
          <w:sz w:val="24"/>
        </w:rPr>
        <w:t>above.</w:t>
      </w:r>
    </w:p>
    <w:p>
      <w:pPr>
        <w:pStyle w:val="12"/>
        <w:numPr>
          <w:ilvl w:val="1"/>
          <w:numId w:val="23"/>
        </w:numPr>
        <w:tabs>
          <w:tab w:val="left" w:pos="1908"/>
          <w:tab w:val="left" w:pos="1909"/>
        </w:tabs>
        <w:spacing w:before="1" w:after="0" w:line="240" w:lineRule="auto"/>
        <w:ind w:left="1908" w:right="211" w:hanging="360"/>
        <w:jc w:val="left"/>
        <w:rPr>
          <w:sz w:val="24"/>
        </w:rPr>
      </w:pPr>
      <w:r>
        <w:rPr>
          <w:position w:val="2"/>
          <w:sz w:val="24"/>
        </w:rPr>
        <w:t>The control function for the clear microoperation is rB</w:t>
      </w:r>
      <w:r>
        <w:rPr>
          <w:sz w:val="16"/>
        </w:rPr>
        <w:t>11</w:t>
      </w:r>
      <w:r>
        <w:rPr>
          <w:position w:val="2"/>
          <w:sz w:val="24"/>
        </w:rPr>
        <w:t>, where r = D7I’T3 and B</w:t>
      </w:r>
      <w:r>
        <w:rPr>
          <w:sz w:val="16"/>
        </w:rPr>
        <w:t xml:space="preserve">11 </w:t>
      </w:r>
      <w:r>
        <w:rPr>
          <w:position w:val="2"/>
          <w:sz w:val="24"/>
        </w:rPr>
        <w:t>= IR</w:t>
      </w:r>
      <w:r>
        <w:rPr>
          <w:sz w:val="24"/>
        </w:rPr>
        <w:t xml:space="preserve"> (11).</w:t>
      </w:r>
    </w:p>
    <w:p>
      <w:pPr>
        <w:pStyle w:val="12"/>
        <w:numPr>
          <w:ilvl w:val="1"/>
          <w:numId w:val="23"/>
        </w:numPr>
        <w:tabs>
          <w:tab w:val="left" w:pos="1908"/>
          <w:tab w:val="left" w:pos="1909"/>
        </w:tabs>
        <w:spacing w:before="0" w:after="0" w:line="240" w:lineRule="auto"/>
        <w:ind w:left="1908" w:right="221" w:hanging="360"/>
        <w:jc w:val="left"/>
        <w:rPr>
          <w:sz w:val="24"/>
        </w:rPr>
      </w:pPr>
      <w:r>
        <w:rPr>
          <w:sz w:val="24"/>
        </w:rPr>
        <w:t>The output of the AND gate that generates this control function is connected to the CLR input of the</w:t>
      </w:r>
      <w:r>
        <w:rPr>
          <w:spacing w:val="-1"/>
          <w:sz w:val="24"/>
        </w:rPr>
        <w:t xml:space="preserve"> </w:t>
      </w:r>
      <w:r>
        <w:rPr>
          <w:sz w:val="24"/>
        </w:rPr>
        <w:t>register.</w:t>
      </w:r>
    </w:p>
    <w:p>
      <w:pPr>
        <w:pStyle w:val="12"/>
        <w:numPr>
          <w:ilvl w:val="1"/>
          <w:numId w:val="23"/>
        </w:numPr>
        <w:tabs>
          <w:tab w:val="left" w:pos="1908"/>
          <w:tab w:val="left" w:pos="1909"/>
        </w:tabs>
        <w:spacing w:before="1" w:after="0" w:line="240" w:lineRule="auto"/>
        <w:ind w:left="1908" w:right="212" w:hanging="360"/>
        <w:jc w:val="left"/>
        <w:rPr>
          <w:sz w:val="24"/>
        </w:rPr>
      </w:pPr>
      <w:r>
        <w:rPr>
          <w:sz w:val="24"/>
        </w:rPr>
        <w:t>Similarly, the output of the gate that implements the increment microoperation is connected to the INR input of the</w:t>
      </w:r>
      <w:r>
        <w:rPr>
          <w:spacing w:val="-4"/>
          <w:sz w:val="24"/>
        </w:rPr>
        <w:t xml:space="preserve"> </w:t>
      </w:r>
      <w:r>
        <w:rPr>
          <w:sz w:val="24"/>
        </w:rPr>
        <w:t>register.</w:t>
      </w:r>
    </w:p>
    <w:p>
      <w:pPr>
        <w:pStyle w:val="12"/>
        <w:numPr>
          <w:ilvl w:val="1"/>
          <w:numId w:val="23"/>
        </w:numPr>
        <w:tabs>
          <w:tab w:val="left" w:pos="1908"/>
          <w:tab w:val="left" w:pos="1909"/>
        </w:tabs>
        <w:spacing w:before="0" w:after="0" w:line="240" w:lineRule="auto"/>
        <w:ind w:left="1908" w:right="222" w:hanging="360"/>
        <w:jc w:val="left"/>
        <w:rPr>
          <w:sz w:val="24"/>
        </w:rPr>
      </w:pPr>
      <w:r>
        <w:rPr>
          <w:sz w:val="24"/>
        </w:rPr>
        <w:t>The other seven microoperations are generated in the adder and logic circuit and are loaded into AC at the proper</w:t>
      </w:r>
      <w:r>
        <w:rPr>
          <w:spacing w:val="-5"/>
          <w:sz w:val="24"/>
        </w:rPr>
        <w:t xml:space="preserve"> </w:t>
      </w:r>
      <w:r>
        <w:rPr>
          <w:sz w:val="24"/>
        </w:rPr>
        <w:t>time.</w:t>
      </w:r>
    </w:p>
    <w:p>
      <w:pPr>
        <w:pStyle w:val="12"/>
        <w:numPr>
          <w:ilvl w:val="1"/>
          <w:numId w:val="23"/>
        </w:numPr>
        <w:tabs>
          <w:tab w:val="left" w:pos="1908"/>
          <w:tab w:val="left" w:pos="1909"/>
        </w:tabs>
        <w:spacing w:before="0" w:after="0" w:line="242" w:lineRule="auto"/>
        <w:ind w:left="1908" w:right="213" w:hanging="360"/>
        <w:jc w:val="left"/>
        <w:rPr>
          <w:sz w:val="24"/>
        </w:rPr>
      </w:pPr>
      <w:r>
        <w:rPr>
          <w:sz w:val="24"/>
        </w:rPr>
        <w:t>The outputs of the gates for each control function are marked with a symbolic name and used in the design of the adder and logic</w:t>
      </w:r>
      <w:r>
        <w:rPr>
          <w:spacing w:val="-4"/>
          <w:sz w:val="24"/>
        </w:rPr>
        <w:t xml:space="preserve"> </w:t>
      </w:r>
      <w:r>
        <w:rPr>
          <w:sz w:val="24"/>
        </w:rPr>
        <w:t>circuit.</w:t>
      </w:r>
    </w:p>
    <w:p>
      <w:pPr>
        <w:pStyle w:val="6"/>
        <w:spacing w:before="5"/>
        <w:ind w:left="0" w:firstLine="0"/>
        <w:rPr>
          <w:sz w:val="23"/>
        </w:rPr>
      </w:pPr>
    </w:p>
    <w:p>
      <w:pPr>
        <w:pStyle w:val="2"/>
        <w:numPr>
          <w:ilvl w:val="0"/>
          <w:numId w:val="22"/>
        </w:numPr>
        <w:tabs>
          <w:tab w:val="left" w:pos="1188"/>
          <w:tab w:val="left" w:pos="1189"/>
        </w:tabs>
        <w:spacing w:before="0" w:after="0" w:line="240" w:lineRule="auto"/>
        <w:ind w:left="1188" w:right="0" w:hanging="828"/>
        <w:jc w:val="left"/>
      </w:pPr>
      <w:r>
        <w:drawing>
          <wp:anchor distT="0" distB="0" distL="0" distR="0" simplePos="0" relativeHeight="1024" behindDoc="0" locked="0" layoutInCell="1" allowOverlap="1">
            <wp:simplePos x="0" y="0"/>
            <wp:positionH relativeFrom="page">
              <wp:posOffset>1997075</wp:posOffset>
            </wp:positionH>
            <wp:positionV relativeFrom="paragraph">
              <wp:posOffset>301625</wp:posOffset>
            </wp:positionV>
            <wp:extent cx="4833620" cy="2769870"/>
            <wp:effectExtent l="0" t="0" r="0" b="0"/>
            <wp:wrapTopAndBottom/>
            <wp:docPr id="7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4.png"/>
                    <pic:cNvPicPr>
                      <a:picLocks noChangeAspect="1"/>
                    </pic:cNvPicPr>
                  </pic:nvPicPr>
                  <pic:blipFill>
                    <a:blip r:embed="rId70" cstate="print"/>
                    <a:stretch>
                      <a:fillRect/>
                    </a:stretch>
                  </pic:blipFill>
                  <pic:spPr>
                    <a:xfrm>
                      <a:off x="0" y="0"/>
                      <a:ext cx="4833380" cy="2770060"/>
                    </a:xfrm>
                    <a:prstGeom prst="rect">
                      <a:avLst/>
                    </a:prstGeom>
                  </pic:spPr>
                </pic:pic>
              </a:graphicData>
            </a:graphic>
          </wp:anchor>
        </w:drawing>
      </w:r>
      <w:r>
        <w:t>Draw and explain One stage of adder and logic</w:t>
      </w:r>
      <w:r>
        <w:rPr>
          <w:spacing w:val="-11"/>
        </w:rPr>
        <w:t xml:space="preserve"> </w:t>
      </w:r>
      <w:r>
        <w:t>circuit.</w:t>
      </w:r>
    </w:p>
    <w:p>
      <w:pPr>
        <w:spacing w:before="23"/>
        <w:ind w:left="4282" w:right="0" w:firstLine="0"/>
        <w:jc w:val="left"/>
        <w:rPr>
          <w:b/>
          <w:sz w:val="20"/>
        </w:rPr>
      </w:pPr>
      <w:r>
        <w:rPr>
          <w:b/>
          <w:sz w:val="20"/>
        </w:rPr>
        <w:t>Figure 2.18: One stage of adder and logic circuit</w:t>
      </w:r>
    </w:p>
    <w:p>
      <w:pPr>
        <w:pStyle w:val="6"/>
        <w:ind w:left="0" w:firstLine="0"/>
        <w:rPr>
          <w:b/>
        </w:rPr>
      </w:pPr>
    </w:p>
    <w:p>
      <w:pPr>
        <w:pStyle w:val="12"/>
        <w:numPr>
          <w:ilvl w:val="1"/>
          <w:numId w:val="23"/>
        </w:numPr>
        <w:tabs>
          <w:tab w:val="left" w:pos="1909"/>
        </w:tabs>
        <w:spacing w:before="0" w:after="0" w:line="240" w:lineRule="auto"/>
        <w:ind w:left="1908" w:right="222" w:hanging="360"/>
        <w:jc w:val="both"/>
        <w:rPr>
          <w:sz w:val="24"/>
        </w:rPr>
      </w:pPr>
      <w:r>
        <w:rPr>
          <w:sz w:val="24"/>
        </w:rPr>
        <w:t>The adder and logic circuit can be subdivided into 16 stages, with each stage corresponding to one bit of AC. The internal construction of the register is as shown in Figure</w:t>
      </w:r>
      <w:r>
        <w:rPr>
          <w:spacing w:val="-1"/>
          <w:sz w:val="24"/>
        </w:rPr>
        <w:t xml:space="preserve"> </w:t>
      </w:r>
      <w:r>
        <w:rPr>
          <w:sz w:val="24"/>
        </w:rPr>
        <w:t>2.18.</w:t>
      </w:r>
    </w:p>
    <w:p>
      <w:pPr>
        <w:pStyle w:val="12"/>
        <w:numPr>
          <w:ilvl w:val="1"/>
          <w:numId w:val="23"/>
        </w:numPr>
        <w:tabs>
          <w:tab w:val="left" w:pos="1908"/>
          <w:tab w:val="left" w:pos="1909"/>
        </w:tabs>
        <w:spacing w:before="0" w:after="0" w:line="242" w:lineRule="auto"/>
        <w:ind w:left="1908" w:right="213" w:hanging="360"/>
        <w:jc w:val="left"/>
        <w:rPr>
          <w:sz w:val="24"/>
        </w:rPr>
      </w:pPr>
      <w:r>
        <w:rPr>
          <w:sz w:val="24"/>
        </w:rPr>
        <w:t>We note that each stage has a JK flip-flop, two OR gates, and two AND gates. The load (LD) input is connected to the inputs of the AND</w:t>
      </w:r>
      <w:r>
        <w:rPr>
          <w:spacing w:val="-9"/>
          <w:sz w:val="24"/>
        </w:rPr>
        <w:t xml:space="preserve"> </w:t>
      </w:r>
      <w:r>
        <w:rPr>
          <w:sz w:val="24"/>
        </w:rPr>
        <w:t>gates.</w:t>
      </w:r>
    </w:p>
    <w:p>
      <w:pPr>
        <w:pStyle w:val="12"/>
        <w:numPr>
          <w:ilvl w:val="1"/>
          <w:numId w:val="23"/>
        </w:numPr>
        <w:tabs>
          <w:tab w:val="left" w:pos="1908"/>
          <w:tab w:val="left" w:pos="1909"/>
        </w:tabs>
        <w:spacing w:before="0" w:after="0" w:line="300" w:lineRule="exact"/>
        <w:ind w:left="1908" w:right="0" w:hanging="360"/>
        <w:jc w:val="left"/>
        <w:rPr>
          <w:sz w:val="24"/>
        </w:rPr>
      </w:pPr>
      <w:r>
        <w:rPr>
          <w:position w:val="2"/>
          <w:sz w:val="24"/>
        </w:rPr>
        <w:t>The input is labeled I</w:t>
      </w:r>
      <w:r>
        <w:rPr>
          <w:sz w:val="16"/>
        </w:rPr>
        <w:t>i</w:t>
      </w:r>
      <w:r>
        <w:rPr>
          <w:position w:val="2"/>
          <w:sz w:val="24"/>
        </w:rPr>
        <w:t>, and the output</w:t>
      </w:r>
      <w:r>
        <w:rPr>
          <w:spacing w:val="-2"/>
          <w:position w:val="2"/>
          <w:sz w:val="24"/>
        </w:rPr>
        <w:t xml:space="preserve"> </w:t>
      </w:r>
      <w:r>
        <w:rPr>
          <w:position w:val="2"/>
          <w:sz w:val="24"/>
        </w:rPr>
        <w:t>AC(i).</w:t>
      </w:r>
    </w:p>
    <w:p>
      <w:pPr>
        <w:pStyle w:val="12"/>
        <w:numPr>
          <w:ilvl w:val="1"/>
          <w:numId w:val="23"/>
        </w:numPr>
        <w:tabs>
          <w:tab w:val="left" w:pos="1908"/>
          <w:tab w:val="left" w:pos="1909"/>
        </w:tabs>
        <w:spacing w:before="0" w:after="0" w:line="242" w:lineRule="auto"/>
        <w:ind w:left="1908" w:right="218" w:hanging="360"/>
        <w:jc w:val="left"/>
        <w:rPr>
          <w:sz w:val="24"/>
        </w:rPr>
      </w:pPr>
      <w:r>
        <w:rPr>
          <w:position w:val="2"/>
          <w:sz w:val="24"/>
        </w:rPr>
        <w:t>When the LD input is enabled, the 16 inputs I</w:t>
      </w:r>
      <w:r>
        <w:rPr>
          <w:sz w:val="16"/>
        </w:rPr>
        <w:t>i</w:t>
      </w:r>
      <w:r>
        <w:rPr>
          <w:position w:val="2"/>
          <w:sz w:val="24"/>
        </w:rPr>
        <w:t>, for i = 0, 1, 2 , . . . , 15 are transferred to</w:t>
      </w:r>
      <w:r>
        <w:rPr>
          <w:sz w:val="24"/>
        </w:rPr>
        <w:t xml:space="preserve"> AC</w:t>
      </w:r>
      <w:r>
        <w:rPr>
          <w:spacing w:val="-1"/>
          <w:sz w:val="24"/>
        </w:rPr>
        <w:t xml:space="preserve"> </w:t>
      </w:r>
      <w:r>
        <w:rPr>
          <w:sz w:val="24"/>
        </w:rPr>
        <w:t>(0-15).</w:t>
      </w:r>
    </w:p>
    <w:p>
      <w:pPr>
        <w:pStyle w:val="12"/>
        <w:numPr>
          <w:ilvl w:val="1"/>
          <w:numId w:val="23"/>
        </w:numPr>
        <w:tabs>
          <w:tab w:val="left" w:pos="1908"/>
          <w:tab w:val="left" w:pos="1909"/>
        </w:tabs>
        <w:spacing w:before="0" w:after="0" w:line="240" w:lineRule="auto"/>
        <w:ind w:left="1908" w:right="218" w:hanging="360"/>
        <w:jc w:val="left"/>
        <w:rPr>
          <w:sz w:val="24"/>
        </w:rPr>
      </w:pPr>
      <w:r>
        <w:rPr>
          <w:sz w:val="24"/>
        </w:rPr>
        <w:t>One stage of the adder and logic circuit consists of seven AND gates, one OR gate and a full-adder (FA).</w:t>
      </w:r>
    </w:p>
    <w:p>
      <w:pPr>
        <w:pStyle w:val="12"/>
        <w:numPr>
          <w:ilvl w:val="1"/>
          <w:numId w:val="23"/>
        </w:numPr>
        <w:tabs>
          <w:tab w:val="left" w:pos="1908"/>
          <w:tab w:val="left" w:pos="1909"/>
        </w:tabs>
        <w:spacing w:before="0" w:after="0" w:line="242" w:lineRule="auto"/>
        <w:ind w:left="1908" w:right="220" w:hanging="360"/>
        <w:jc w:val="left"/>
        <w:rPr>
          <w:sz w:val="24"/>
        </w:rPr>
      </w:pPr>
      <w:r>
        <w:rPr>
          <w:sz w:val="24"/>
        </w:rPr>
        <w:t>The AND operation is achieved by ANDing AC(i) with the corresponding bit in the data register DR(i). The ADD operation is obtained using a binary</w:t>
      </w:r>
      <w:r>
        <w:rPr>
          <w:spacing w:val="-10"/>
          <w:sz w:val="24"/>
        </w:rPr>
        <w:t xml:space="preserve"> </w:t>
      </w:r>
      <w:r>
        <w:rPr>
          <w:sz w:val="24"/>
        </w:rPr>
        <w:t>adder.</w:t>
      </w:r>
    </w:p>
    <w:p>
      <w:pPr>
        <w:spacing w:after="0" w:line="242" w:lineRule="auto"/>
        <w:jc w:val="left"/>
        <w:rPr>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23"/>
        </w:numPr>
        <w:tabs>
          <w:tab w:val="left" w:pos="1908"/>
          <w:tab w:val="left" w:pos="1909"/>
        </w:tabs>
        <w:spacing w:before="100" w:after="0" w:line="242" w:lineRule="auto"/>
        <w:ind w:left="1908" w:right="218" w:hanging="360"/>
        <w:jc w:val="left"/>
        <w:rPr>
          <w:sz w:val="24"/>
        </w:rPr>
      </w:pPr>
      <w:r>
        <w:rPr>
          <w:sz w:val="24"/>
        </w:rPr>
        <w:t>One stage of the adder uses a full-adder with the corresponding input and output carries.</w:t>
      </w:r>
    </w:p>
    <w:p>
      <w:pPr>
        <w:pStyle w:val="12"/>
        <w:numPr>
          <w:ilvl w:val="1"/>
          <w:numId w:val="23"/>
        </w:numPr>
        <w:tabs>
          <w:tab w:val="left" w:pos="1908"/>
          <w:tab w:val="left" w:pos="1909"/>
        </w:tabs>
        <w:spacing w:before="0" w:after="0" w:line="301" w:lineRule="exact"/>
        <w:ind w:left="1908" w:right="0" w:hanging="360"/>
        <w:jc w:val="left"/>
        <w:rPr>
          <w:sz w:val="24"/>
        </w:rPr>
      </w:pPr>
      <w:r>
        <w:rPr>
          <w:sz w:val="24"/>
        </w:rPr>
        <w:t>The transfer from INPR to AC is only for bits 0 through</w:t>
      </w:r>
      <w:r>
        <w:rPr>
          <w:spacing w:val="-8"/>
          <w:sz w:val="24"/>
        </w:rPr>
        <w:t xml:space="preserve"> </w:t>
      </w:r>
      <w:r>
        <w:rPr>
          <w:sz w:val="24"/>
        </w:rPr>
        <w:t>7.</w:t>
      </w:r>
    </w:p>
    <w:p>
      <w:pPr>
        <w:pStyle w:val="12"/>
        <w:numPr>
          <w:ilvl w:val="1"/>
          <w:numId w:val="23"/>
        </w:numPr>
        <w:tabs>
          <w:tab w:val="left" w:pos="1908"/>
          <w:tab w:val="left" w:pos="1909"/>
        </w:tabs>
        <w:spacing w:before="0" w:after="0" w:line="305" w:lineRule="exact"/>
        <w:ind w:left="1908" w:right="0" w:hanging="360"/>
        <w:jc w:val="left"/>
        <w:rPr>
          <w:sz w:val="24"/>
        </w:rPr>
      </w:pPr>
      <w:r>
        <w:rPr>
          <w:sz w:val="24"/>
        </w:rPr>
        <w:t>The complement microoperation is obtained by inverting the bit value in</w:t>
      </w:r>
      <w:r>
        <w:rPr>
          <w:spacing w:val="-10"/>
          <w:sz w:val="24"/>
        </w:rPr>
        <w:t xml:space="preserve"> </w:t>
      </w:r>
      <w:r>
        <w:rPr>
          <w:sz w:val="24"/>
        </w:rPr>
        <w:t>AC.</w:t>
      </w:r>
    </w:p>
    <w:p>
      <w:pPr>
        <w:pStyle w:val="12"/>
        <w:numPr>
          <w:ilvl w:val="1"/>
          <w:numId w:val="23"/>
        </w:numPr>
        <w:tabs>
          <w:tab w:val="left" w:pos="1908"/>
          <w:tab w:val="left" w:pos="1909"/>
        </w:tabs>
        <w:spacing w:before="0" w:after="0" w:line="242" w:lineRule="auto"/>
        <w:ind w:left="1908" w:right="216" w:hanging="360"/>
        <w:jc w:val="left"/>
        <w:rPr>
          <w:sz w:val="24"/>
        </w:rPr>
      </w:pPr>
      <w:r>
        <w:rPr>
          <w:sz w:val="24"/>
        </w:rPr>
        <w:t>The shift-right operation transfers the bit from AC (i + 1), and the shift-left operation transfers the bit from AC (i -</w:t>
      </w:r>
      <w:r>
        <w:rPr>
          <w:spacing w:val="-5"/>
          <w:sz w:val="24"/>
        </w:rPr>
        <w:t xml:space="preserve"> </w:t>
      </w:r>
      <w:r>
        <w:rPr>
          <w:sz w:val="24"/>
        </w:rPr>
        <w:t>1).</w:t>
      </w:r>
    </w:p>
    <w:p>
      <w:pPr>
        <w:pStyle w:val="12"/>
        <w:numPr>
          <w:ilvl w:val="1"/>
          <w:numId w:val="23"/>
        </w:numPr>
        <w:tabs>
          <w:tab w:val="left" w:pos="1908"/>
          <w:tab w:val="left" w:pos="1909"/>
        </w:tabs>
        <w:spacing w:before="0" w:after="0" w:line="301" w:lineRule="exact"/>
        <w:ind w:left="1908" w:right="0" w:hanging="360"/>
        <w:jc w:val="left"/>
        <w:rPr>
          <w:sz w:val="24"/>
        </w:rPr>
      </w:pPr>
      <w:r>
        <w:rPr>
          <w:sz w:val="24"/>
        </w:rPr>
        <w:t>The complete adder and logic circuit consists of 16 stages connected</w:t>
      </w:r>
      <w:r>
        <w:rPr>
          <w:spacing w:val="-12"/>
          <w:sz w:val="24"/>
        </w:rPr>
        <w:t xml:space="preserve"> </w:t>
      </w:r>
      <w:r>
        <w:rPr>
          <w:sz w:val="24"/>
        </w:rPr>
        <w:t>together.</w:t>
      </w:r>
    </w:p>
    <w:p>
      <w:pPr>
        <w:spacing w:after="0" w:line="301" w:lineRule="exact"/>
        <w:jc w:val="left"/>
        <w:rPr>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24"/>
        </w:numPr>
        <w:tabs>
          <w:tab w:val="left" w:pos="1188"/>
          <w:tab w:val="left" w:pos="1189"/>
        </w:tabs>
        <w:spacing w:before="45" w:after="0" w:line="240" w:lineRule="auto"/>
        <w:ind w:left="1188" w:right="0" w:hanging="828"/>
        <w:jc w:val="left"/>
      </w:pPr>
      <w:r>
        <w:t>Define Program and Categories of</w:t>
      </w:r>
      <w:r>
        <w:rPr>
          <w:spacing w:val="-5"/>
        </w:rPr>
        <w:t xml:space="preserve"> </w:t>
      </w:r>
      <w:r>
        <w:t>programs.</w:t>
      </w:r>
    </w:p>
    <w:p>
      <w:pPr>
        <w:pStyle w:val="3"/>
        <w:spacing w:before="1" w:line="328" w:lineRule="exact"/>
        <w:rPr>
          <w:i/>
        </w:rPr>
      </w:pPr>
      <w:r>
        <w:rPr>
          <w:i/>
        </w:rPr>
        <w:t>Program</w:t>
      </w:r>
    </w:p>
    <w:p>
      <w:pPr>
        <w:pStyle w:val="6"/>
        <w:ind w:left="1548" w:right="427" w:firstLine="0"/>
      </w:pPr>
      <w:r>
        <w:t>A program is a list of instructions or statements for directing the computer to perform a required data-processing task.</w:t>
      </w:r>
    </w:p>
    <w:p>
      <w:pPr>
        <w:pStyle w:val="6"/>
        <w:ind w:left="0" w:firstLine="0"/>
      </w:pPr>
    </w:p>
    <w:p>
      <w:pPr>
        <w:pStyle w:val="3"/>
        <w:spacing w:line="328" w:lineRule="exact"/>
        <w:rPr>
          <w:i/>
        </w:rPr>
      </w:pPr>
      <w:r>
        <w:rPr>
          <w:i/>
        </w:rPr>
        <w:t>Categories of programs</w:t>
      </w:r>
    </w:p>
    <w:p>
      <w:pPr>
        <w:pStyle w:val="4"/>
        <w:numPr>
          <w:ilvl w:val="1"/>
          <w:numId w:val="24"/>
        </w:numPr>
        <w:tabs>
          <w:tab w:val="left" w:pos="1909"/>
        </w:tabs>
        <w:spacing w:before="0" w:after="0" w:line="240" w:lineRule="auto"/>
        <w:ind w:left="1908" w:right="0" w:hanging="360"/>
        <w:jc w:val="left"/>
      </w:pPr>
      <w:r>
        <w:t>Binary</w:t>
      </w:r>
      <w:r>
        <w:rPr>
          <w:spacing w:val="-2"/>
        </w:rPr>
        <w:t xml:space="preserve"> </w:t>
      </w:r>
      <w:r>
        <w:t>code:</w:t>
      </w:r>
    </w:p>
    <w:p>
      <w:pPr>
        <w:pStyle w:val="6"/>
        <w:ind w:right="221" w:firstLine="0"/>
        <w:jc w:val="both"/>
      </w:pPr>
      <w:r>
        <w:t>This is a sequence of instructions and operands in binary that list the exact representation of instructions as they appear in computer memory.</w:t>
      </w:r>
    </w:p>
    <w:p>
      <w:pPr>
        <w:pStyle w:val="6"/>
        <w:spacing w:before="2"/>
        <w:ind w:left="0" w:firstLine="0"/>
      </w:pPr>
    </w:p>
    <w:p>
      <w:pPr>
        <w:pStyle w:val="4"/>
        <w:numPr>
          <w:ilvl w:val="1"/>
          <w:numId w:val="24"/>
        </w:numPr>
        <w:tabs>
          <w:tab w:val="left" w:pos="1909"/>
        </w:tabs>
        <w:spacing w:before="0" w:after="0" w:line="240" w:lineRule="auto"/>
        <w:ind w:left="1908" w:right="0" w:hanging="360"/>
        <w:jc w:val="left"/>
      </w:pPr>
      <w:r>
        <w:t>Octal or hexadecimal</w:t>
      </w:r>
      <w:r>
        <w:rPr>
          <w:spacing w:val="-1"/>
        </w:rPr>
        <w:t xml:space="preserve"> </w:t>
      </w:r>
      <w:r>
        <w:t>code:</w:t>
      </w:r>
    </w:p>
    <w:p>
      <w:pPr>
        <w:pStyle w:val="6"/>
        <w:ind w:right="215" w:firstLine="0"/>
        <w:jc w:val="both"/>
      </w:pPr>
      <w:r>
        <w:t>This is an equivalent translation of the binary code to octal or hexadecimal representation.</w:t>
      </w:r>
    </w:p>
    <w:p>
      <w:pPr>
        <w:pStyle w:val="6"/>
        <w:spacing w:before="11"/>
        <w:ind w:left="0" w:firstLine="0"/>
        <w:rPr>
          <w:sz w:val="23"/>
        </w:rPr>
      </w:pPr>
    </w:p>
    <w:p>
      <w:pPr>
        <w:pStyle w:val="4"/>
        <w:numPr>
          <w:ilvl w:val="1"/>
          <w:numId w:val="24"/>
        </w:numPr>
        <w:tabs>
          <w:tab w:val="left" w:pos="1909"/>
        </w:tabs>
        <w:spacing w:before="1" w:after="0" w:line="240" w:lineRule="auto"/>
        <w:ind w:left="1908" w:right="0" w:hanging="360"/>
        <w:jc w:val="left"/>
      </w:pPr>
      <w:r>
        <w:t>Symbolic</w:t>
      </w:r>
      <w:r>
        <w:rPr>
          <w:spacing w:val="-1"/>
        </w:rPr>
        <w:t xml:space="preserve"> </w:t>
      </w:r>
      <w:r>
        <w:t>code:</w:t>
      </w:r>
    </w:p>
    <w:p>
      <w:pPr>
        <w:pStyle w:val="6"/>
        <w:ind w:right="218" w:firstLine="0"/>
        <w:jc w:val="both"/>
      </w:pPr>
      <w:r>
        <w:t xml:space="preserve">The user employs symbols (letters, numerals, or special characters) for the operation part, the address part, and other parts of the instruction code. Each symbolic instruction can be translated into one binary coded instruction. This translation is done by a special program called an </w:t>
      </w:r>
      <w:r>
        <w:rPr>
          <w:i/>
        </w:rPr>
        <w:t>assembler</w:t>
      </w:r>
      <w:r>
        <w:t xml:space="preserve">. Because an assembler translates the symbols, this type of symbolic program is referred to as an </w:t>
      </w:r>
      <w:r>
        <w:rPr>
          <w:i/>
        </w:rPr>
        <w:t>assembly language program</w:t>
      </w:r>
      <w:r>
        <w:t>.</w:t>
      </w:r>
    </w:p>
    <w:p>
      <w:pPr>
        <w:pStyle w:val="6"/>
        <w:spacing w:before="11"/>
        <w:ind w:left="0" w:firstLine="0"/>
        <w:rPr>
          <w:sz w:val="23"/>
        </w:rPr>
      </w:pPr>
    </w:p>
    <w:p>
      <w:pPr>
        <w:pStyle w:val="4"/>
        <w:numPr>
          <w:ilvl w:val="1"/>
          <w:numId w:val="24"/>
        </w:numPr>
        <w:tabs>
          <w:tab w:val="left" w:pos="1909"/>
        </w:tabs>
        <w:spacing w:before="0" w:after="0" w:line="240" w:lineRule="auto"/>
        <w:ind w:left="1908" w:right="0" w:hanging="360"/>
        <w:jc w:val="left"/>
      </w:pPr>
      <w:r>
        <w:t>High-level programming</w:t>
      </w:r>
      <w:r>
        <w:rPr>
          <w:spacing w:val="-1"/>
        </w:rPr>
        <w:t xml:space="preserve"> </w:t>
      </w:r>
      <w:r>
        <w:t>languages:</w:t>
      </w:r>
    </w:p>
    <w:p>
      <w:pPr>
        <w:pStyle w:val="6"/>
        <w:ind w:right="214" w:firstLine="0"/>
        <w:jc w:val="both"/>
      </w:pPr>
      <w:r>
        <w:t xml:space="preserve">These are special languages developed to reflect the procedures used in the solution of a problem rather than be concerned with the computer hardware behavior. An example of a high-level programming language is Fortran. It employs problem-oriented symbols and formats. The program is written in a sequence of statements in a form that people prefer to think in when solving a problem. However, each statement must be translated into a sequence of binary instructions before the program can be executed in a computer. The program that translates a high level language program to binary is called a </w:t>
      </w:r>
      <w:r>
        <w:rPr>
          <w:i/>
        </w:rPr>
        <w:t>compiler</w:t>
      </w:r>
      <w:r>
        <w:t>.</w:t>
      </w:r>
    </w:p>
    <w:p>
      <w:pPr>
        <w:pStyle w:val="6"/>
        <w:ind w:left="0" w:firstLine="0"/>
      </w:pPr>
    </w:p>
    <w:p>
      <w:pPr>
        <w:pStyle w:val="2"/>
        <w:numPr>
          <w:ilvl w:val="0"/>
          <w:numId w:val="24"/>
        </w:numPr>
        <w:tabs>
          <w:tab w:val="left" w:pos="1188"/>
          <w:tab w:val="left" w:pos="1189"/>
        </w:tabs>
        <w:spacing w:before="0" w:after="0" w:line="375" w:lineRule="exact"/>
        <w:ind w:left="1188" w:right="0" w:hanging="828"/>
        <w:jc w:val="left"/>
      </w:pPr>
      <w:r>
        <w:t>Explain Assembly language and also state the rules of</w:t>
      </w:r>
      <w:r>
        <w:rPr>
          <w:spacing w:val="-28"/>
        </w:rPr>
        <w:t xml:space="preserve"> </w:t>
      </w:r>
      <w:r>
        <w:t>language.</w:t>
      </w:r>
    </w:p>
    <w:p>
      <w:pPr>
        <w:pStyle w:val="12"/>
        <w:numPr>
          <w:ilvl w:val="0"/>
          <w:numId w:val="25"/>
        </w:numPr>
        <w:tabs>
          <w:tab w:val="left" w:pos="1908"/>
          <w:tab w:val="left" w:pos="1909"/>
        </w:tabs>
        <w:spacing w:before="0" w:after="0" w:line="242" w:lineRule="auto"/>
        <w:ind w:left="1908" w:right="293" w:hanging="360"/>
        <w:jc w:val="left"/>
        <w:rPr>
          <w:sz w:val="24"/>
        </w:rPr>
      </w:pPr>
      <w:r>
        <w:rPr>
          <w:sz w:val="24"/>
        </w:rPr>
        <w:t xml:space="preserve">The symbolic program (contains letters, numerals, or special characters) is referred to as an </w:t>
      </w:r>
      <w:r>
        <w:rPr>
          <w:i/>
          <w:sz w:val="24"/>
        </w:rPr>
        <w:t>assembly language</w:t>
      </w:r>
      <w:r>
        <w:rPr>
          <w:i/>
          <w:spacing w:val="3"/>
          <w:sz w:val="24"/>
        </w:rPr>
        <w:t xml:space="preserve"> </w:t>
      </w:r>
      <w:r>
        <w:rPr>
          <w:i/>
          <w:sz w:val="24"/>
        </w:rPr>
        <w:t>program</w:t>
      </w:r>
      <w:r>
        <w:rPr>
          <w:sz w:val="24"/>
        </w:rPr>
        <w:t>.</w:t>
      </w:r>
    </w:p>
    <w:p>
      <w:pPr>
        <w:pStyle w:val="12"/>
        <w:numPr>
          <w:ilvl w:val="0"/>
          <w:numId w:val="25"/>
        </w:numPr>
        <w:tabs>
          <w:tab w:val="left" w:pos="1908"/>
          <w:tab w:val="left" w:pos="1909"/>
        </w:tabs>
        <w:spacing w:before="0" w:after="0" w:line="301" w:lineRule="exact"/>
        <w:ind w:left="1908" w:right="0" w:hanging="360"/>
        <w:jc w:val="left"/>
        <w:rPr>
          <w:sz w:val="24"/>
        </w:rPr>
      </w:pPr>
      <w:r>
        <w:rPr>
          <w:sz w:val="24"/>
        </w:rPr>
        <w:t>The basic unit of an assembly language program is a line of</w:t>
      </w:r>
      <w:r>
        <w:rPr>
          <w:spacing w:val="-8"/>
          <w:sz w:val="24"/>
        </w:rPr>
        <w:t xml:space="preserve"> </w:t>
      </w:r>
      <w:r>
        <w:rPr>
          <w:sz w:val="24"/>
        </w:rPr>
        <w:t>code.</w:t>
      </w:r>
    </w:p>
    <w:p>
      <w:pPr>
        <w:pStyle w:val="12"/>
        <w:numPr>
          <w:ilvl w:val="0"/>
          <w:numId w:val="25"/>
        </w:numPr>
        <w:tabs>
          <w:tab w:val="left" w:pos="1908"/>
          <w:tab w:val="left" w:pos="1909"/>
        </w:tabs>
        <w:spacing w:before="0" w:after="0" w:line="242" w:lineRule="auto"/>
        <w:ind w:left="1908" w:right="657" w:hanging="360"/>
        <w:jc w:val="left"/>
        <w:rPr>
          <w:sz w:val="24"/>
        </w:rPr>
      </w:pPr>
      <w:r>
        <w:rPr>
          <w:sz w:val="24"/>
        </w:rPr>
        <w:t>The specific language is defined by a set of rules that specify the symbols that can be used and they may be combined to form a line of</w:t>
      </w:r>
      <w:r>
        <w:rPr>
          <w:spacing w:val="-14"/>
          <w:sz w:val="24"/>
        </w:rPr>
        <w:t xml:space="preserve"> </w:t>
      </w:r>
      <w:r>
        <w:rPr>
          <w:sz w:val="24"/>
        </w:rPr>
        <w:t>code.</w:t>
      </w:r>
    </w:p>
    <w:p>
      <w:pPr>
        <w:spacing w:after="0" w:line="242" w:lineRule="auto"/>
        <w:jc w:val="left"/>
        <w:rPr>
          <w:sz w:val="24"/>
        </w:rPr>
        <w:sectPr>
          <w:headerReference r:id="rId11" w:type="default"/>
          <w:footerReference r:id="rId12" w:type="default"/>
          <w:pgSz w:w="12240" w:h="15840"/>
          <w:pgMar w:top="1660" w:right="700" w:bottom="1100" w:left="720" w:header="720" w:footer="901" w:gutter="0"/>
          <w:pgNumType w:start="1"/>
        </w:sectPr>
      </w:pPr>
    </w:p>
    <w:p>
      <w:pPr>
        <w:pStyle w:val="6"/>
        <w:spacing w:before="7"/>
        <w:ind w:left="0" w:firstLine="0"/>
        <w:rPr>
          <w:sz w:val="17"/>
        </w:rPr>
      </w:pPr>
    </w:p>
    <w:p>
      <w:pPr>
        <w:pStyle w:val="3"/>
        <w:spacing w:before="52"/>
        <w:rPr>
          <w:i/>
        </w:rPr>
      </w:pPr>
      <w:r>
        <w:rPr>
          <w:i/>
        </w:rPr>
        <w:t>Rules of the Language</w:t>
      </w:r>
    </w:p>
    <w:p>
      <w:pPr>
        <w:pStyle w:val="6"/>
        <w:spacing w:before="2"/>
        <w:ind w:left="1188" w:right="213" w:firstLine="0"/>
        <w:jc w:val="both"/>
      </w:pPr>
      <w:r>
        <w:t>Each line of an assembly language program is arranged in three columns called fields. The fields specify the following information.</w:t>
      </w:r>
    </w:p>
    <w:p>
      <w:pPr>
        <w:pStyle w:val="12"/>
        <w:numPr>
          <w:ilvl w:val="1"/>
          <w:numId w:val="24"/>
        </w:numPr>
        <w:tabs>
          <w:tab w:val="left" w:pos="1909"/>
        </w:tabs>
        <w:spacing w:before="0" w:after="0" w:line="293" w:lineRule="exact"/>
        <w:ind w:left="1908" w:right="0" w:hanging="360"/>
        <w:jc w:val="left"/>
        <w:rPr>
          <w:sz w:val="24"/>
        </w:rPr>
      </w:pPr>
      <w:r>
        <w:rPr>
          <w:sz w:val="24"/>
        </w:rPr>
        <w:t xml:space="preserve">The </w:t>
      </w:r>
      <w:r>
        <w:rPr>
          <w:b/>
          <w:i/>
          <w:sz w:val="24"/>
        </w:rPr>
        <w:t xml:space="preserve">label </w:t>
      </w:r>
      <w:r>
        <w:rPr>
          <w:sz w:val="24"/>
        </w:rPr>
        <w:t>field may be empty or it may specify a symbolic</w:t>
      </w:r>
      <w:r>
        <w:rPr>
          <w:spacing w:val="-5"/>
          <w:sz w:val="24"/>
        </w:rPr>
        <w:t xml:space="preserve"> </w:t>
      </w:r>
      <w:r>
        <w:rPr>
          <w:sz w:val="24"/>
        </w:rPr>
        <w:t>address.</w:t>
      </w:r>
    </w:p>
    <w:p>
      <w:pPr>
        <w:pStyle w:val="6"/>
        <w:ind w:right="212" w:firstLine="0"/>
        <w:jc w:val="both"/>
      </w:pPr>
      <w:r>
        <w:t>A symbolic address consists of one, two, or three, but not more than three alphanumeric characters. The first character must be a letter; the next two may be letters or numerals. The symbol can be chosen arbitrarily by the programmer. A symbolic address in the label field is terminated by a comma so that it will be recognized as a label by the assembler.</w:t>
      </w:r>
    </w:p>
    <w:p>
      <w:pPr>
        <w:pStyle w:val="12"/>
        <w:numPr>
          <w:ilvl w:val="1"/>
          <w:numId w:val="24"/>
        </w:numPr>
        <w:tabs>
          <w:tab w:val="left" w:pos="1909"/>
        </w:tabs>
        <w:spacing w:before="2" w:after="0" w:line="240" w:lineRule="auto"/>
        <w:ind w:left="1908" w:right="0" w:hanging="360"/>
        <w:jc w:val="left"/>
        <w:rPr>
          <w:sz w:val="24"/>
        </w:rPr>
      </w:pPr>
      <w:r>
        <w:rPr>
          <w:sz w:val="24"/>
        </w:rPr>
        <w:t xml:space="preserve">The </w:t>
      </w:r>
      <w:r>
        <w:rPr>
          <w:b/>
          <w:i/>
          <w:sz w:val="24"/>
        </w:rPr>
        <w:t xml:space="preserve">instruction </w:t>
      </w:r>
      <w:r>
        <w:rPr>
          <w:sz w:val="24"/>
        </w:rPr>
        <w:t>field specifies a machine instruction or a pseudo</w:t>
      </w:r>
      <w:r>
        <w:rPr>
          <w:spacing w:val="-7"/>
          <w:sz w:val="24"/>
        </w:rPr>
        <w:t xml:space="preserve"> </w:t>
      </w:r>
      <w:r>
        <w:rPr>
          <w:sz w:val="24"/>
        </w:rPr>
        <w:t>instruction.</w:t>
      </w:r>
    </w:p>
    <w:p>
      <w:pPr>
        <w:pStyle w:val="6"/>
        <w:ind w:right="214" w:firstLine="0"/>
        <w:jc w:val="both"/>
      </w:pPr>
      <w:r>
        <w:t>The instruction field in an assembly language program may specify one of the following items:</w:t>
      </w:r>
    </w:p>
    <w:p>
      <w:pPr>
        <w:pStyle w:val="12"/>
        <w:numPr>
          <w:ilvl w:val="2"/>
          <w:numId w:val="24"/>
        </w:numPr>
        <w:tabs>
          <w:tab w:val="left" w:pos="2520"/>
          <w:tab w:val="left" w:pos="2521"/>
        </w:tabs>
        <w:spacing w:before="0" w:after="0" w:line="240" w:lineRule="auto"/>
        <w:ind w:left="2520" w:right="0" w:hanging="475"/>
        <w:jc w:val="left"/>
        <w:rPr>
          <w:sz w:val="24"/>
        </w:rPr>
      </w:pPr>
      <w:r>
        <w:rPr>
          <w:sz w:val="24"/>
        </w:rPr>
        <w:t>A memory-reference instruction</w:t>
      </w:r>
      <w:r>
        <w:rPr>
          <w:spacing w:val="-1"/>
          <w:sz w:val="24"/>
        </w:rPr>
        <w:t xml:space="preserve"> </w:t>
      </w:r>
      <w:r>
        <w:rPr>
          <w:sz w:val="24"/>
        </w:rPr>
        <w:t>(MRI)</w:t>
      </w:r>
    </w:p>
    <w:p>
      <w:pPr>
        <w:pStyle w:val="12"/>
        <w:numPr>
          <w:ilvl w:val="2"/>
          <w:numId w:val="24"/>
        </w:numPr>
        <w:tabs>
          <w:tab w:val="left" w:pos="2521"/>
        </w:tabs>
        <w:spacing w:before="0" w:after="0" w:line="240" w:lineRule="auto"/>
        <w:ind w:left="2520" w:right="0" w:hanging="530"/>
        <w:jc w:val="both"/>
        <w:rPr>
          <w:sz w:val="24"/>
        </w:rPr>
      </w:pPr>
      <w:r>
        <w:rPr>
          <w:sz w:val="24"/>
        </w:rPr>
        <w:t>A register-reference or input-output instruction (non-MRI)</w:t>
      </w:r>
    </w:p>
    <w:p>
      <w:pPr>
        <w:pStyle w:val="12"/>
        <w:numPr>
          <w:ilvl w:val="2"/>
          <w:numId w:val="24"/>
        </w:numPr>
        <w:tabs>
          <w:tab w:val="left" w:pos="2521"/>
        </w:tabs>
        <w:spacing w:before="0" w:after="0" w:line="240" w:lineRule="auto"/>
        <w:ind w:left="2520" w:right="0" w:hanging="586"/>
        <w:jc w:val="both"/>
        <w:rPr>
          <w:sz w:val="24"/>
        </w:rPr>
      </w:pPr>
      <w:r>
        <w:rPr>
          <w:sz w:val="24"/>
        </w:rPr>
        <w:t>A pseudo instruction with or without an</w:t>
      </w:r>
      <w:r>
        <w:rPr>
          <w:spacing w:val="-5"/>
          <w:sz w:val="24"/>
        </w:rPr>
        <w:t xml:space="preserve"> </w:t>
      </w:r>
      <w:r>
        <w:rPr>
          <w:sz w:val="24"/>
        </w:rPr>
        <w:t>operand</w:t>
      </w:r>
    </w:p>
    <w:p>
      <w:pPr>
        <w:pStyle w:val="12"/>
        <w:numPr>
          <w:ilvl w:val="1"/>
          <w:numId w:val="24"/>
        </w:numPr>
        <w:tabs>
          <w:tab w:val="left" w:pos="1909"/>
        </w:tabs>
        <w:spacing w:before="0" w:after="0" w:line="240" w:lineRule="auto"/>
        <w:ind w:left="1908" w:right="0" w:hanging="360"/>
        <w:jc w:val="left"/>
        <w:rPr>
          <w:sz w:val="24"/>
        </w:rPr>
      </w:pPr>
      <w:r>
        <w:rPr>
          <w:sz w:val="24"/>
        </w:rPr>
        <w:t xml:space="preserve">The </w:t>
      </w:r>
      <w:r>
        <w:rPr>
          <w:b/>
          <w:i/>
          <w:sz w:val="24"/>
        </w:rPr>
        <w:t xml:space="preserve">comment </w:t>
      </w:r>
      <w:r>
        <w:rPr>
          <w:sz w:val="24"/>
        </w:rPr>
        <w:t>field may be empty or it may include a</w:t>
      </w:r>
      <w:r>
        <w:rPr>
          <w:spacing w:val="-9"/>
          <w:sz w:val="24"/>
        </w:rPr>
        <w:t xml:space="preserve"> </w:t>
      </w:r>
      <w:r>
        <w:rPr>
          <w:sz w:val="24"/>
        </w:rPr>
        <w:t>comment.</w:t>
      </w:r>
    </w:p>
    <w:p>
      <w:pPr>
        <w:pStyle w:val="6"/>
        <w:ind w:right="212" w:firstLine="0"/>
        <w:jc w:val="both"/>
      </w:pPr>
      <w:r>
        <w:t>A line of code may or may not have a comment, but if it has, it must be preceded by a slash for the assembler to recognize the beginning of a comment field. Comments are useful for explaining the program and are helpful in understanding the step-by-step procedure taken by the program. Comments are inserted for explanation purpose only and are neglected during the binary translation process.</w:t>
      </w:r>
    </w:p>
    <w:p>
      <w:pPr>
        <w:pStyle w:val="6"/>
        <w:spacing w:before="10"/>
        <w:ind w:left="0" w:firstLine="0"/>
        <w:rPr>
          <w:sz w:val="23"/>
        </w:rPr>
      </w:pPr>
    </w:p>
    <w:p>
      <w:pPr>
        <w:pStyle w:val="2"/>
        <w:numPr>
          <w:ilvl w:val="0"/>
          <w:numId w:val="24"/>
        </w:numPr>
        <w:tabs>
          <w:tab w:val="left" w:pos="1188"/>
          <w:tab w:val="left" w:pos="1189"/>
        </w:tabs>
        <w:spacing w:before="0" w:after="0" w:line="240" w:lineRule="auto"/>
        <w:ind w:left="1188" w:right="0" w:hanging="828"/>
        <w:jc w:val="left"/>
      </w:pPr>
      <w:r>
        <w:t>Explain pseudo</w:t>
      </w:r>
      <w:r>
        <w:rPr>
          <w:spacing w:val="-1"/>
        </w:rPr>
        <w:t xml:space="preserve"> </w:t>
      </w:r>
      <w:r>
        <w:t>instruction.</w:t>
      </w:r>
    </w:p>
    <w:p>
      <w:pPr>
        <w:pStyle w:val="6"/>
        <w:spacing w:before="3"/>
        <w:ind w:left="1188" w:right="214" w:firstLine="0"/>
        <w:jc w:val="both"/>
      </w:pPr>
      <w:r>
        <w:t>A pseudo instruction is not a machine instruction but rather an instruction to the assembler giving information about some phase of the translation. Four pseudo instructions that are recognized by the assembler are listed in Table 3.1.</w:t>
      </w:r>
    </w:p>
    <w:p>
      <w:pPr>
        <w:pStyle w:val="6"/>
        <w:spacing w:before="12"/>
        <w:ind w:left="0" w:firstLine="0"/>
        <w:rPr>
          <w:sz w:val="23"/>
        </w:rPr>
      </w:pPr>
    </w:p>
    <w:tbl>
      <w:tblPr>
        <w:tblStyle w:val="10"/>
        <w:tblW w:w="7816" w:type="dxa"/>
        <w:tblInd w:w="19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9"/>
        <w:gridCol w:w="63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419" w:type="dxa"/>
          </w:tcPr>
          <w:p>
            <w:pPr>
              <w:pStyle w:val="13"/>
              <w:spacing w:line="248" w:lineRule="exact"/>
              <w:ind w:left="107"/>
              <w:rPr>
                <w:b/>
                <w:sz w:val="22"/>
              </w:rPr>
            </w:pPr>
            <w:r>
              <w:rPr>
                <w:b/>
                <w:sz w:val="22"/>
              </w:rPr>
              <w:t>Symbol</w:t>
            </w:r>
          </w:p>
        </w:tc>
        <w:tc>
          <w:tcPr>
            <w:tcW w:w="6397" w:type="dxa"/>
          </w:tcPr>
          <w:p>
            <w:pPr>
              <w:pStyle w:val="13"/>
              <w:spacing w:line="248" w:lineRule="exact"/>
              <w:ind w:left="158"/>
              <w:rPr>
                <w:b/>
                <w:sz w:val="22"/>
              </w:rPr>
            </w:pPr>
            <w:r>
              <w:rPr>
                <w:b/>
                <w:sz w:val="22"/>
              </w:rPr>
              <w:t>Information for the Assembler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7" w:hRule="atLeast"/>
        </w:trPr>
        <w:tc>
          <w:tcPr>
            <w:tcW w:w="1419" w:type="dxa"/>
          </w:tcPr>
          <w:p>
            <w:pPr>
              <w:pStyle w:val="13"/>
              <w:spacing w:line="265" w:lineRule="exact"/>
              <w:ind w:left="107"/>
              <w:rPr>
                <w:sz w:val="22"/>
              </w:rPr>
            </w:pPr>
            <w:r>
              <w:rPr>
                <w:sz w:val="22"/>
              </w:rPr>
              <w:t>ORG N</w:t>
            </w:r>
          </w:p>
        </w:tc>
        <w:tc>
          <w:tcPr>
            <w:tcW w:w="6397" w:type="dxa"/>
          </w:tcPr>
          <w:p>
            <w:pPr>
              <w:pStyle w:val="13"/>
              <w:spacing w:line="265" w:lineRule="exact"/>
              <w:ind w:left="158"/>
              <w:rPr>
                <w:sz w:val="22"/>
              </w:rPr>
            </w:pPr>
            <w:r>
              <w:rPr>
                <w:sz w:val="22"/>
              </w:rPr>
              <w:t>Hexadecimal number N is the memory location for the instruction or</w:t>
            </w:r>
          </w:p>
          <w:p>
            <w:pPr>
              <w:pStyle w:val="13"/>
              <w:spacing w:line="252" w:lineRule="exact"/>
              <w:ind w:left="107"/>
              <w:rPr>
                <w:sz w:val="22"/>
              </w:rPr>
            </w:pPr>
            <w:r>
              <w:rPr>
                <w:sz w:val="22"/>
              </w:rPr>
              <w:t>operand listed in the following 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419" w:type="dxa"/>
          </w:tcPr>
          <w:p>
            <w:pPr>
              <w:pStyle w:val="13"/>
              <w:spacing w:line="248" w:lineRule="exact"/>
              <w:ind w:left="107"/>
              <w:rPr>
                <w:sz w:val="22"/>
              </w:rPr>
            </w:pPr>
            <w:r>
              <w:rPr>
                <w:sz w:val="22"/>
              </w:rPr>
              <w:t>END</w:t>
            </w:r>
          </w:p>
        </w:tc>
        <w:tc>
          <w:tcPr>
            <w:tcW w:w="6397" w:type="dxa"/>
          </w:tcPr>
          <w:p>
            <w:pPr>
              <w:pStyle w:val="13"/>
              <w:spacing w:line="248" w:lineRule="exact"/>
              <w:ind w:left="158"/>
              <w:rPr>
                <w:sz w:val="22"/>
              </w:rPr>
            </w:pPr>
            <w:r>
              <w:rPr>
                <w:sz w:val="22"/>
              </w:rPr>
              <w:t>Denotes the end of symbolic program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419" w:type="dxa"/>
          </w:tcPr>
          <w:p>
            <w:pPr>
              <w:pStyle w:val="13"/>
              <w:spacing w:line="248" w:lineRule="exact"/>
              <w:ind w:left="107"/>
              <w:rPr>
                <w:sz w:val="22"/>
              </w:rPr>
            </w:pPr>
            <w:r>
              <w:rPr>
                <w:sz w:val="22"/>
              </w:rPr>
              <w:t>DEC N</w:t>
            </w:r>
          </w:p>
        </w:tc>
        <w:tc>
          <w:tcPr>
            <w:tcW w:w="6397" w:type="dxa"/>
          </w:tcPr>
          <w:p>
            <w:pPr>
              <w:pStyle w:val="13"/>
              <w:spacing w:line="248" w:lineRule="exact"/>
              <w:ind w:left="158"/>
              <w:rPr>
                <w:sz w:val="22"/>
              </w:rPr>
            </w:pPr>
            <w:r>
              <w:rPr>
                <w:sz w:val="22"/>
              </w:rPr>
              <w:t>Signed decimal number N to be converted to binary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419" w:type="dxa"/>
          </w:tcPr>
          <w:p>
            <w:pPr>
              <w:pStyle w:val="13"/>
              <w:spacing w:line="248" w:lineRule="exact"/>
              <w:ind w:left="107"/>
              <w:rPr>
                <w:sz w:val="22"/>
              </w:rPr>
            </w:pPr>
            <w:r>
              <w:rPr>
                <w:sz w:val="22"/>
              </w:rPr>
              <w:t>HEX N</w:t>
            </w:r>
          </w:p>
        </w:tc>
        <w:tc>
          <w:tcPr>
            <w:tcW w:w="6397" w:type="dxa"/>
          </w:tcPr>
          <w:p>
            <w:pPr>
              <w:pStyle w:val="13"/>
              <w:spacing w:line="248" w:lineRule="exact"/>
              <w:ind w:left="158"/>
              <w:rPr>
                <w:sz w:val="22"/>
              </w:rPr>
            </w:pPr>
            <w:r>
              <w:rPr>
                <w:sz w:val="22"/>
              </w:rPr>
              <w:t>Hexadecimal number N to be converted to binary</w:t>
            </w:r>
          </w:p>
        </w:tc>
      </w:tr>
    </w:tbl>
    <w:p>
      <w:pPr>
        <w:spacing w:before="0"/>
        <w:ind w:left="4479" w:right="0" w:firstLine="0"/>
        <w:jc w:val="left"/>
        <w:rPr>
          <w:b/>
          <w:sz w:val="20"/>
        </w:rPr>
      </w:pPr>
      <w:r>
        <w:rPr>
          <w:b/>
          <w:sz w:val="20"/>
        </w:rPr>
        <w:t>Table3.1: Definition of Pseudo instructions</w:t>
      </w:r>
    </w:p>
    <w:p>
      <w:pPr>
        <w:pStyle w:val="6"/>
        <w:spacing w:before="1"/>
        <w:ind w:left="0" w:firstLine="0"/>
        <w:rPr>
          <w:b/>
          <w:sz w:val="20"/>
        </w:rPr>
      </w:pPr>
    </w:p>
    <w:p>
      <w:pPr>
        <w:pStyle w:val="12"/>
        <w:numPr>
          <w:ilvl w:val="0"/>
          <w:numId w:val="26"/>
        </w:numPr>
        <w:tabs>
          <w:tab w:val="left" w:pos="1909"/>
        </w:tabs>
        <w:spacing w:before="0" w:after="0" w:line="240" w:lineRule="auto"/>
        <w:ind w:left="1908" w:right="213" w:hanging="360"/>
        <w:jc w:val="both"/>
        <w:rPr>
          <w:sz w:val="24"/>
        </w:rPr>
      </w:pPr>
      <w:r>
        <w:rPr>
          <w:sz w:val="24"/>
        </w:rPr>
        <w:t>The ORG (origin) pseudo instruction informs the assembler that the instruction or operand in the following line is to be placed in a memory location specified by the number next to ORG. It is possible to use ORG more than once in a program to specify more than one segment of</w:t>
      </w:r>
      <w:r>
        <w:rPr>
          <w:spacing w:val="1"/>
          <w:sz w:val="24"/>
        </w:rPr>
        <w:t xml:space="preserve"> </w:t>
      </w:r>
      <w:r>
        <w:rPr>
          <w:sz w:val="24"/>
        </w:rPr>
        <w:t>memory.</w:t>
      </w:r>
    </w:p>
    <w:p>
      <w:pPr>
        <w:pStyle w:val="12"/>
        <w:numPr>
          <w:ilvl w:val="0"/>
          <w:numId w:val="26"/>
        </w:numPr>
        <w:tabs>
          <w:tab w:val="left" w:pos="1908"/>
          <w:tab w:val="left" w:pos="1909"/>
        </w:tabs>
        <w:spacing w:before="0" w:after="0" w:line="242" w:lineRule="auto"/>
        <w:ind w:left="1908" w:right="220" w:hanging="360"/>
        <w:jc w:val="left"/>
        <w:rPr>
          <w:sz w:val="24"/>
        </w:rPr>
      </w:pPr>
      <w:r>
        <w:rPr>
          <w:sz w:val="24"/>
        </w:rPr>
        <w:t>The END symbol is placed at the end of the program to inform the assembler that the program is</w:t>
      </w:r>
      <w:r>
        <w:rPr>
          <w:spacing w:val="-2"/>
          <w:sz w:val="24"/>
        </w:rPr>
        <w:t xml:space="preserve"> </w:t>
      </w:r>
      <w:r>
        <w:rPr>
          <w:sz w:val="24"/>
        </w:rPr>
        <w:t>terminated.</w:t>
      </w:r>
    </w:p>
    <w:p>
      <w:pPr>
        <w:pStyle w:val="12"/>
        <w:numPr>
          <w:ilvl w:val="0"/>
          <w:numId w:val="26"/>
        </w:numPr>
        <w:tabs>
          <w:tab w:val="left" w:pos="1908"/>
          <w:tab w:val="left" w:pos="1909"/>
        </w:tabs>
        <w:spacing w:before="0" w:after="0" w:line="240" w:lineRule="auto"/>
        <w:ind w:left="1908" w:right="214" w:hanging="360"/>
        <w:jc w:val="left"/>
        <w:rPr>
          <w:sz w:val="24"/>
        </w:rPr>
      </w:pPr>
      <w:r>
        <w:rPr>
          <w:sz w:val="24"/>
        </w:rPr>
        <w:t>The other two pseudo instructions (DEC and HEX) specify the radix of the operand and tell the assembler how to convert the listed number to a binary</w:t>
      </w:r>
      <w:r>
        <w:rPr>
          <w:spacing w:val="-11"/>
          <w:sz w:val="24"/>
        </w:rPr>
        <w:t xml:space="preserve"> </w:t>
      </w:r>
      <w:r>
        <w:rPr>
          <w:sz w:val="24"/>
        </w:rPr>
        <w:t>number.</w:t>
      </w:r>
    </w:p>
    <w:p>
      <w:pPr>
        <w:spacing w:after="0" w:line="240" w:lineRule="auto"/>
        <w:jc w:val="left"/>
        <w:rPr>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24"/>
        </w:numPr>
        <w:tabs>
          <w:tab w:val="left" w:pos="1188"/>
          <w:tab w:val="left" w:pos="1189"/>
        </w:tabs>
        <w:spacing w:before="45" w:after="0" w:line="240" w:lineRule="auto"/>
        <w:ind w:left="1188" w:right="214" w:hanging="828"/>
        <w:jc w:val="left"/>
      </w:pPr>
      <w:r>
        <w:t>Define Assembler and explain First Pass of an assembler with flow</w:t>
      </w:r>
      <w:r>
        <w:rPr>
          <w:spacing w:val="-1"/>
        </w:rPr>
        <w:t xml:space="preserve"> </w:t>
      </w:r>
      <w:r>
        <w:t>chart.</w:t>
      </w:r>
    </w:p>
    <w:p>
      <w:pPr>
        <w:pStyle w:val="3"/>
        <w:rPr>
          <w:i/>
        </w:rPr>
      </w:pPr>
      <w:r>
        <w:rPr>
          <w:i/>
        </w:rPr>
        <w:t>Assembler</w:t>
      </w:r>
    </w:p>
    <w:p>
      <w:pPr>
        <w:pStyle w:val="12"/>
        <w:numPr>
          <w:ilvl w:val="0"/>
          <w:numId w:val="27"/>
        </w:numPr>
        <w:tabs>
          <w:tab w:val="left" w:pos="1908"/>
          <w:tab w:val="left" w:pos="1909"/>
        </w:tabs>
        <w:spacing w:before="1" w:after="0" w:line="240" w:lineRule="auto"/>
        <w:ind w:left="1908" w:right="505" w:hanging="360"/>
        <w:jc w:val="left"/>
        <w:rPr>
          <w:sz w:val="24"/>
        </w:rPr>
      </w:pPr>
      <w:r>
        <w:rPr>
          <w:sz w:val="24"/>
        </w:rPr>
        <w:t>An assembler is a program that accepts a symbolic language program and produces</w:t>
      </w:r>
      <w:r>
        <w:rPr>
          <w:spacing w:val="-31"/>
          <w:sz w:val="24"/>
        </w:rPr>
        <w:t xml:space="preserve"> </w:t>
      </w:r>
      <w:r>
        <w:rPr>
          <w:sz w:val="24"/>
        </w:rPr>
        <w:t>its binary machine language</w:t>
      </w:r>
      <w:r>
        <w:rPr>
          <w:spacing w:val="-5"/>
          <w:sz w:val="24"/>
        </w:rPr>
        <w:t xml:space="preserve"> </w:t>
      </w:r>
      <w:r>
        <w:rPr>
          <w:sz w:val="24"/>
        </w:rPr>
        <w:t>equivalent.</w:t>
      </w:r>
    </w:p>
    <w:p>
      <w:pPr>
        <w:pStyle w:val="12"/>
        <w:numPr>
          <w:ilvl w:val="0"/>
          <w:numId w:val="27"/>
        </w:numPr>
        <w:tabs>
          <w:tab w:val="left" w:pos="1908"/>
          <w:tab w:val="left" w:pos="1909"/>
        </w:tabs>
        <w:spacing w:before="0" w:after="0" w:line="240" w:lineRule="auto"/>
        <w:ind w:left="1908" w:right="990" w:hanging="360"/>
        <w:jc w:val="left"/>
        <w:rPr>
          <w:sz w:val="24"/>
        </w:rPr>
      </w:pPr>
      <w:r>
        <w:rPr>
          <w:sz w:val="24"/>
        </w:rPr>
        <w:t>The input symbolic program is called the source program and the resulting</w:t>
      </w:r>
      <w:r>
        <w:rPr>
          <w:spacing w:val="-36"/>
          <w:sz w:val="24"/>
        </w:rPr>
        <w:t xml:space="preserve"> </w:t>
      </w:r>
      <w:r>
        <w:rPr>
          <w:sz w:val="24"/>
        </w:rPr>
        <w:t>binary program is called the object</w:t>
      </w:r>
      <w:r>
        <w:rPr>
          <w:spacing w:val="-4"/>
          <w:sz w:val="24"/>
        </w:rPr>
        <w:t xml:space="preserve"> </w:t>
      </w:r>
      <w:r>
        <w:rPr>
          <w:sz w:val="24"/>
        </w:rPr>
        <w:t>program.</w:t>
      </w:r>
    </w:p>
    <w:p>
      <w:pPr>
        <w:pStyle w:val="12"/>
        <w:numPr>
          <w:ilvl w:val="0"/>
          <w:numId w:val="27"/>
        </w:numPr>
        <w:tabs>
          <w:tab w:val="left" w:pos="1908"/>
          <w:tab w:val="left" w:pos="1909"/>
        </w:tabs>
        <w:spacing w:before="0" w:after="0" w:line="240" w:lineRule="auto"/>
        <w:ind w:left="1908" w:right="1195" w:hanging="360"/>
        <w:jc w:val="left"/>
        <w:rPr>
          <w:sz w:val="24"/>
        </w:rPr>
      </w:pPr>
      <w:r>
        <w:rPr>
          <w:sz w:val="24"/>
        </w:rPr>
        <w:t>The assembler is a program that operates on character strings and produces</w:t>
      </w:r>
      <w:r>
        <w:rPr>
          <w:spacing w:val="-34"/>
          <w:sz w:val="24"/>
        </w:rPr>
        <w:t xml:space="preserve"> </w:t>
      </w:r>
      <w:r>
        <w:rPr>
          <w:sz w:val="24"/>
        </w:rPr>
        <w:t>an equivalent binary</w:t>
      </w:r>
      <w:r>
        <w:rPr>
          <w:spacing w:val="-2"/>
          <w:sz w:val="24"/>
        </w:rPr>
        <w:t xml:space="preserve"> </w:t>
      </w:r>
      <w:r>
        <w:rPr>
          <w:sz w:val="24"/>
        </w:rPr>
        <w:t>interpretation.</w:t>
      </w:r>
    </w:p>
    <w:p>
      <w:pPr>
        <w:pStyle w:val="6"/>
        <w:spacing w:before="11"/>
        <w:ind w:left="0" w:firstLine="0"/>
        <w:rPr>
          <w:sz w:val="23"/>
        </w:rPr>
      </w:pPr>
    </w:p>
    <w:p>
      <w:pPr>
        <w:pStyle w:val="3"/>
        <w:rPr>
          <w:i/>
        </w:rPr>
      </w:pPr>
      <w:r>
        <w:rPr>
          <w:i/>
        </w:rPr>
        <w:t>First Pass of an assembler</w:t>
      </w:r>
    </w:p>
    <w:p>
      <w:pPr>
        <w:pStyle w:val="12"/>
        <w:numPr>
          <w:ilvl w:val="0"/>
          <w:numId w:val="27"/>
        </w:numPr>
        <w:tabs>
          <w:tab w:val="left" w:pos="1908"/>
          <w:tab w:val="left" w:pos="1909"/>
        </w:tabs>
        <w:spacing w:before="2" w:after="0" w:line="240" w:lineRule="auto"/>
        <w:ind w:left="1908" w:right="232" w:hanging="360"/>
        <w:jc w:val="left"/>
        <w:rPr>
          <w:sz w:val="24"/>
        </w:rPr>
      </w:pPr>
      <w:r>
        <w:rPr>
          <w:sz w:val="24"/>
        </w:rPr>
        <w:t>During the first pass, it generates a table that correlates all user-defined address symbols with their binary equivalent</w:t>
      </w:r>
      <w:r>
        <w:rPr>
          <w:spacing w:val="-2"/>
          <w:sz w:val="24"/>
        </w:rPr>
        <w:t xml:space="preserve"> </w:t>
      </w:r>
      <w:r>
        <w:rPr>
          <w:sz w:val="24"/>
        </w:rPr>
        <w:t>value.</w:t>
      </w:r>
    </w:p>
    <w:p>
      <w:pPr>
        <w:pStyle w:val="12"/>
        <w:numPr>
          <w:ilvl w:val="0"/>
          <w:numId w:val="27"/>
        </w:numPr>
        <w:tabs>
          <w:tab w:val="left" w:pos="1908"/>
          <w:tab w:val="left" w:pos="1909"/>
        </w:tabs>
        <w:spacing w:before="0" w:after="0" w:line="305" w:lineRule="exact"/>
        <w:ind w:left="1908" w:right="0" w:hanging="360"/>
        <w:jc w:val="left"/>
        <w:rPr>
          <w:sz w:val="24"/>
        </w:rPr>
      </w:pPr>
      <w:r>
        <w:rPr>
          <w:sz w:val="24"/>
        </w:rPr>
        <w:t>The binary translation is done during the second</w:t>
      </w:r>
      <w:r>
        <w:rPr>
          <w:spacing w:val="-11"/>
          <w:sz w:val="24"/>
        </w:rPr>
        <w:t xml:space="preserve"> </w:t>
      </w:r>
      <w:r>
        <w:rPr>
          <w:sz w:val="24"/>
        </w:rPr>
        <w:t>pass.</w:t>
      </w:r>
    </w:p>
    <w:p>
      <w:pPr>
        <w:pStyle w:val="12"/>
        <w:numPr>
          <w:ilvl w:val="0"/>
          <w:numId w:val="27"/>
        </w:numPr>
        <w:tabs>
          <w:tab w:val="left" w:pos="1908"/>
          <w:tab w:val="left" w:pos="1909"/>
        </w:tabs>
        <w:spacing w:before="1" w:after="0" w:line="240" w:lineRule="auto"/>
        <w:ind w:left="1908" w:right="275" w:hanging="360"/>
        <w:jc w:val="left"/>
        <w:rPr>
          <w:sz w:val="24"/>
        </w:rPr>
      </w:pPr>
      <w:r>
        <w:rPr>
          <w:sz w:val="24"/>
        </w:rPr>
        <w:t>To keep track of the location of instructions, the assembler uses a memory word called a location counter (abbreviated LC).</w:t>
      </w:r>
    </w:p>
    <w:p>
      <w:pPr>
        <w:pStyle w:val="12"/>
        <w:numPr>
          <w:ilvl w:val="0"/>
          <w:numId w:val="27"/>
        </w:numPr>
        <w:tabs>
          <w:tab w:val="left" w:pos="1908"/>
          <w:tab w:val="left" w:pos="1909"/>
        </w:tabs>
        <w:spacing w:before="0" w:after="0" w:line="242" w:lineRule="auto"/>
        <w:ind w:left="1908" w:right="322" w:hanging="360"/>
        <w:jc w:val="left"/>
        <w:rPr>
          <w:sz w:val="24"/>
        </w:rPr>
      </w:pPr>
      <w:r>
        <w:rPr>
          <w:sz w:val="24"/>
        </w:rPr>
        <w:t>The content of LC stores the value of the memory location assigned to the instruction or operand presently being</w:t>
      </w:r>
      <w:r>
        <w:rPr>
          <w:spacing w:val="-7"/>
          <w:sz w:val="24"/>
        </w:rPr>
        <w:t xml:space="preserve"> </w:t>
      </w:r>
      <w:r>
        <w:rPr>
          <w:sz w:val="24"/>
        </w:rPr>
        <w:t>processed.</w:t>
      </w:r>
    </w:p>
    <w:p>
      <w:pPr>
        <w:pStyle w:val="12"/>
        <w:numPr>
          <w:ilvl w:val="0"/>
          <w:numId w:val="27"/>
        </w:numPr>
        <w:tabs>
          <w:tab w:val="left" w:pos="1908"/>
          <w:tab w:val="left" w:pos="1909"/>
        </w:tabs>
        <w:spacing w:before="0" w:after="0" w:line="240" w:lineRule="auto"/>
        <w:ind w:left="1908" w:right="876" w:hanging="360"/>
        <w:jc w:val="left"/>
        <w:rPr>
          <w:sz w:val="24"/>
        </w:rPr>
      </w:pPr>
      <w:r>
        <w:rPr>
          <w:sz w:val="24"/>
        </w:rPr>
        <w:t>The ORG pseudo instruction initializes the location counter to the value of the first location.</w:t>
      </w:r>
    </w:p>
    <w:p>
      <w:pPr>
        <w:pStyle w:val="12"/>
        <w:numPr>
          <w:ilvl w:val="0"/>
          <w:numId w:val="27"/>
        </w:numPr>
        <w:tabs>
          <w:tab w:val="left" w:pos="1908"/>
          <w:tab w:val="left" w:pos="1909"/>
        </w:tabs>
        <w:spacing w:before="0" w:after="0" w:line="242" w:lineRule="auto"/>
        <w:ind w:left="1908" w:right="314" w:hanging="360"/>
        <w:jc w:val="left"/>
        <w:rPr>
          <w:sz w:val="24"/>
        </w:rPr>
      </w:pPr>
      <w:r>
        <w:rPr>
          <w:sz w:val="24"/>
        </w:rPr>
        <w:t>Since</w:t>
      </w:r>
      <w:r>
        <w:rPr>
          <w:spacing w:val="-3"/>
          <w:sz w:val="24"/>
        </w:rPr>
        <w:t xml:space="preserve"> </w:t>
      </w:r>
      <w:r>
        <w:rPr>
          <w:sz w:val="24"/>
        </w:rPr>
        <w:t>instructions</w:t>
      </w:r>
      <w:r>
        <w:rPr>
          <w:spacing w:val="-5"/>
          <w:sz w:val="24"/>
        </w:rPr>
        <w:t xml:space="preserve"> </w:t>
      </w:r>
      <w:r>
        <w:rPr>
          <w:sz w:val="24"/>
        </w:rPr>
        <w:t>are</w:t>
      </w:r>
      <w:r>
        <w:rPr>
          <w:spacing w:val="-2"/>
          <w:sz w:val="24"/>
        </w:rPr>
        <w:t xml:space="preserve"> </w:t>
      </w:r>
      <w:r>
        <w:rPr>
          <w:sz w:val="24"/>
        </w:rPr>
        <w:t>stored</w:t>
      </w:r>
      <w:r>
        <w:rPr>
          <w:spacing w:val="-2"/>
          <w:sz w:val="24"/>
        </w:rPr>
        <w:t xml:space="preserve"> </w:t>
      </w:r>
      <w:r>
        <w:rPr>
          <w:sz w:val="24"/>
        </w:rPr>
        <w:t>in</w:t>
      </w:r>
      <w:r>
        <w:rPr>
          <w:spacing w:val="-2"/>
          <w:sz w:val="24"/>
        </w:rPr>
        <w:t xml:space="preserve"> </w:t>
      </w:r>
      <w:r>
        <w:rPr>
          <w:sz w:val="24"/>
        </w:rPr>
        <w:t>sequential</w:t>
      </w:r>
      <w:r>
        <w:rPr>
          <w:spacing w:val="-3"/>
          <w:sz w:val="24"/>
        </w:rPr>
        <w:t xml:space="preserve"> </w:t>
      </w:r>
      <w:r>
        <w:rPr>
          <w:sz w:val="24"/>
        </w:rPr>
        <w:t>locations,</w:t>
      </w:r>
      <w:r>
        <w:rPr>
          <w:spacing w:val="-4"/>
          <w:sz w:val="24"/>
        </w:rPr>
        <w:t xml:space="preserve"> </w:t>
      </w:r>
      <w:r>
        <w:rPr>
          <w:sz w:val="24"/>
        </w:rPr>
        <w:t>the</w:t>
      </w:r>
      <w:r>
        <w:rPr>
          <w:spacing w:val="-3"/>
          <w:sz w:val="24"/>
        </w:rPr>
        <w:t xml:space="preserve"> </w:t>
      </w:r>
      <w:r>
        <w:rPr>
          <w:sz w:val="24"/>
        </w:rPr>
        <w:t>content</w:t>
      </w:r>
      <w:r>
        <w:rPr>
          <w:spacing w:val="-4"/>
          <w:sz w:val="24"/>
        </w:rPr>
        <w:t xml:space="preserve"> </w:t>
      </w:r>
      <w:r>
        <w:rPr>
          <w:sz w:val="24"/>
        </w:rPr>
        <w:t>of</w:t>
      </w:r>
      <w:r>
        <w:rPr>
          <w:spacing w:val="-2"/>
          <w:sz w:val="24"/>
        </w:rPr>
        <w:t xml:space="preserve"> </w:t>
      </w:r>
      <w:r>
        <w:rPr>
          <w:sz w:val="24"/>
        </w:rPr>
        <w:t>LC</w:t>
      </w:r>
      <w:r>
        <w:rPr>
          <w:spacing w:val="-4"/>
          <w:sz w:val="24"/>
        </w:rPr>
        <w:t xml:space="preserve"> </w:t>
      </w:r>
      <w:r>
        <w:rPr>
          <w:sz w:val="24"/>
        </w:rPr>
        <w:t>is</w:t>
      </w:r>
      <w:r>
        <w:rPr>
          <w:spacing w:val="-3"/>
          <w:sz w:val="24"/>
        </w:rPr>
        <w:t xml:space="preserve"> </w:t>
      </w:r>
      <w:r>
        <w:rPr>
          <w:sz w:val="24"/>
        </w:rPr>
        <w:t>incremented</w:t>
      </w:r>
      <w:r>
        <w:rPr>
          <w:spacing w:val="-3"/>
          <w:sz w:val="24"/>
        </w:rPr>
        <w:t xml:space="preserve"> </w:t>
      </w:r>
      <w:r>
        <w:rPr>
          <w:sz w:val="24"/>
        </w:rPr>
        <w:t>by 1 after processing each line of code.</w:t>
      </w:r>
    </w:p>
    <w:p>
      <w:pPr>
        <w:pStyle w:val="12"/>
        <w:numPr>
          <w:ilvl w:val="0"/>
          <w:numId w:val="27"/>
        </w:numPr>
        <w:tabs>
          <w:tab w:val="left" w:pos="1908"/>
          <w:tab w:val="left" w:pos="1909"/>
        </w:tabs>
        <w:spacing w:before="0" w:after="0" w:line="240" w:lineRule="auto"/>
        <w:ind w:left="1908" w:right="447" w:hanging="360"/>
        <w:jc w:val="left"/>
        <w:rPr>
          <w:sz w:val="24"/>
        </w:rPr>
      </w:pPr>
      <w:r>
        <w:rPr>
          <w:sz w:val="24"/>
        </w:rPr>
        <w:t>To avoid ambiguity in case ORG is missing, the assembler sets the location counter to</w:t>
      </w:r>
      <w:r>
        <w:rPr>
          <w:spacing w:val="-30"/>
          <w:sz w:val="24"/>
        </w:rPr>
        <w:t xml:space="preserve"> </w:t>
      </w:r>
      <w:r>
        <w:rPr>
          <w:sz w:val="24"/>
        </w:rPr>
        <w:t>0 initially.</w:t>
      </w:r>
    </w:p>
    <w:p>
      <w:pPr>
        <w:pStyle w:val="12"/>
        <w:numPr>
          <w:ilvl w:val="0"/>
          <w:numId w:val="27"/>
        </w:numPr>
        <w:tabs>
          <w:tab w:val="left" w:pos="1908"/>
          <w:tab w:val="left" w:pos="1909"/>
        </w:tabs>
        <w:spacing w:before="0" w:after="0" w:line="240" w:lineRule="auto"/>
        <w:ind w:left="1908" w:right="1196" w:hanging="360"/>
        <w:jc w:val="left"/>
        <w:rPr>
          <w:sz w:val="24"/>
        </w:rPr>
      </w:pPr>
      <w:r>
        <w:rPr>
          <w:sz w:val="24"/>
        </w:rPr>
        <w:t>The tasks performed by the assembler during the first pass are described in</w:t>
      </w:r>
      <w:r>
        <w:rPr>
          <w:spacing w:val="-29"/>
          <w:sz w:val="24"/>
        </w:rPr>
        <w:t xml:space="preserve"> </w:t>
      </w:r>
      <w:r>
        <w:rPr>
          <w:sz w:val="24"/>
        </w:rPr>
        <w:t>the flowchart of figure</w:t>
      </w:r>
      <w:r>
        <w:rPr>
          <w:spacing w:val="-3"/>
          <w:sz w:val="24"/>
        </w:rPr>
        <w:t xml:space="preserve"> </w:t>
      </w:r>
      <w:r>
        <w:rPr>
          <w:sz w:val="24"/>
        </w:rPr>
        <w:t>3.1.</w:t>
      </w:r>
    </w:p>
    <w:p>
      <w:pPr>
        <w:pStyle w:val="12"/>
        <w:numPr>
          <w:ilvl w:val="0"/>
          <w:numId w:val="27"/>
        </w:numPr>
        <w:tabs>
          <w:tab w:val="left" w:pos="1908"/>
          <w:tab w:val="left" w:pos="1909"/>
        </w:tabs>
        <w:spacing w:before="0" w:after="0" w:line="305" w:lineRule="exact"/>
        <w:ind w:left="1908" w:right="0" w:hanging="360"/>
        <w:jc w:val="left"/>
        <w:rPr>
          <w:sz w:val="24"/>
        </w:rPr>
      </w:pPr>
      <w:r>
        <w:rPr>
          <w:sz w:val="24"/>
        </w:rPr>
        <w:t>LC is initially set to</w:t>
      </w:r>
      <w:r>
        <w:rPr>
          <w:spacing w:val="-3"/>
          <w:sz w:val="24"/>
        </w:rPr>
        <w:t xml:space="preserve"> </w:t>
      </w:r>
      <w:r>
        <w:rPr>
          <w:sz w:val="24"/>
        </w:rPr>
        <w:t>0.</w:t>
      </w:r>
    </w:p>
    <w:p>
      <w:pPr>
        <w:pStyle w:val="12"/>
        <w:numPr>
          <w:ilvl w:val="0"/>
          <w:numId w:val="27"/>
        </w:numPr>
        <w:tabs>
          <w:tab w:val="left" w:pos="1908"/>
          <w:tab w:val="left" w:pos="1909"/>
        </w:tabs>
        <w:spacing w:before="0" w:after="0" w:line="240" w:lineRule="auto"/>
        <w:ind w:left="1908" w:right="651" w:hanging="360"/>
        <w:jc w:val="left"/>
        <w:rPr>
          <w:sz w:val="24"/>
        </w:rPr>
      </w:pPr>
      <w:r>
        <w:rPr>
          <w:sz w:val="24"/>
        </w:rPr>
        <w:t>A</w:t>
      </w:r>
      <w:r>
        <w:rPr>
          <w:spacing w:val="-1"/>
          <w:sz w:val="24"/>
        </w:rPr>
        <w:t xml:space="preserve"> </w:t>
      </w:r>
      <w:r>
        <w:rPr>
          <w:sz w:val="24"/>
        </w:rPr>
        <w:t>line</w:t>
      </w:r>
      <w:r>
        <w:rPr>
          <w:spacing w:val="-4"/>
          <w:sz w:val="24"/>
        </w:rPr>
        <w:t xml:space="preserve"> </w:t>
      </w:r>
      <w:r>
        <w:rPr>
          <w:sz w:val="24"/>
        </w:rPr>
        <w:t>of</w:t>
      </w:r>
      <w:r>
        <w:rPr>
          <w:spacing w:val="-2"/>
          <w:sz w:val="24"/>
        </w:rPr>
        <w:t xml:space="preserve"> </w:t>
      </w:r>
      <w:r>
        <w:rPr>
          <w:sz w:val="24"/>
        </w:rPr>
        <w:t>symbolic</w:t>
      </w:r>
      <w:r>
        <w:rPr>
          <w:spacing w:val="-2"/>
          <w:sz w:val="24"/>
        </w:rPr>
        <w:t xml:space="preserve"> </w:t>
      </w:r>
      <w:r>
        <w:rPr>
          <w:sz w:val="24"/>
        </w:rPr>
        <w:t>code</w:t>
      </w:r>
      <w:r>
        <w:rPr>
          <w:spacing w:val="-3"/>
          <w:sz w:val="24"/>
        </w:rPr>
        <w:t xml:space="preserve"> </w:t>
      </w:r>
      <w:r>
        <w:rPr>
          <w:sz w:val="24"/>
        </w:rPr>
        <w:t>is</w:t>
      </w:r>
      <w:r>
        <w:rPr>
          <w:spacing w:val="-2"/>
          <w:sz w:val="24"/>
        </w:rPr>
        <w:t xml:space="preserve"> </w:t>
      </w:r>
      <w:r>
        <w:rPr>
          <w:sz w:val="24"/>
        </w:rPr>
        <w:t>analyzed</w:t>
      </w:r>
      <w:r>
        <w:rPr>
          <w:spacing w:val="-2"/>
          <w:sz w:val="24"/>
        </w:rPr>
        <w:t xml:space="preserve"> </w:t>
      </w:r>
      <w:r>
        <w:rPr>
          <w:sz w:val="24"/>
        </w:rPr>
        <w:t>to</w:t>
      </w:r>
      <w:r>
        <w:rPr>
          <w:spacing w:val="-3"/>
          <w:sz w:val="24"/>
        </w:rPr>
        <w:t xml:space="preserve"> </w:t>
      </w:r>
      <w:r>
        <w:rPr>
          <w:sz w:val="24"/>
        </w:rPr>
        <w:t>determine</w:t>
      </w:r>
      <w:r>
        <w:rPr>
          <w:spacing w:val="-1"/>
          <w:sz w:val="24"/>
        </w:rPr>
        <w:t xml:space="preserve"> </w:t>
      </w:r>
      <w:r>
        <w:rPr>
          <w:sz w:val="24"/>
        </w:rPr>
        <w:t>if</w:t>
      </w:r>
      <w:r>
        <w:rPr>
          <w:spacing w:val="-3"/>
          <w:sz w:val="24"/>
        </w:rPr>
        <w:t xml:space="preserve"> </w:t>
      </w:r>
      <w:r>
        <w:rPr>
          <w:sz w:val="24"/>
        </w:rPr>
        <w:t>it</w:t>
      </w:r>
      <w:r>
        <w:rPr>
          <w:spacing w:val="-2"/>
          <w:sz w:val="24"/>
        </w:rPr>
        <w:t xml:space="preserve"> </w:t>
      </w:r>
      <w:r>
        <w:rPr>
          <w:sz w:val="24"/>
        </w:rPr>
        <w:t>has</w:t>
      </w:r>
      <w:r>
        <w:rPr>
          <w:spacing w:val="-2"/>
          <w:sz w:val="24"/>
        </w:rPr>
        <w:t xml:space="preserve"> </w:t>
      </w:r>
      <w:r>
        <w:rPr>
          <w:sz w:val="24"/>
        </w:rPr>
        <w:t>a</w:t>
      </w:r>
      <w:r>
        <w:rPr>
          <w:spacing w:val="-3"/>
          <w:sz w:val="24"/>
        </w:rPr>
        <w:t xml:space="preserve"> </w:t>
      </w:r>
      <w:r>
        <w:rPr>
          <w:sz w:val="24"/>
        </w:rPr>
        <w:t>label</w:t>
      </w:r>
      <w:r>
        <w:rPr>
          <w:spacing w:val="-2"/>
          <w:sz w:val="24"/>
        </w:rPr>
        <w:t xml:space="preserve"> </w:t>
      </w:r>
      <w:r>
        <w:rPr>
          <w:sz w:val="24"/>
        </w:rPr>
        <w:t>(by</w:t>
      </w:r>
      <w:r>
        <w:rPr>
          <w:spacing w:val="-3"/>
          <w:sz w:val="24"/>
        </w:rPr>
        <w:t xml:space="preserve"> </w:t>
      </w:r>
      <w:r>
        <w:rPr>
          <w:sz w:val="24"/>
        </w:rPr>
        <w:t>the</w:t>
      </w:r>
      <w:r>
        <w:rPr>
          <w:spacing w:val="-4"/>
          <w:sz w:val="24"/>
        </w:rPr>
        <w:t xml:space="preserve"> </w:t>
      </w:r>
      <w:r>
        <w:rPr>
          <w:sz w:val="24"/>
        </w:rPr>
        <w:t>presence</w:t>
      </w:r>
      <w:r>
        <w:rPr>
          <w:spacing w:val="-1"/>
          <w:sz w:val="24"/>
        </w:rPr>
        <w:t xml:space="preserve"> </w:t>
      </w:r>
      <w:r>
        <w:rPr>
          <w:sz w:val="24"/>
        </w:rPr>
        <w:t>of a comma).</w:t>
      </w:r>
    </w:p>
    <w:p>
      <w:pPr>
        <w:pStyle w:val="12"/>
        <w:numPr>
          <w:ilvl w:val="0"/>
          <w:numId w:val="27"/>
        </w:numPr>
        <w:tabs>
          <w:tab w:val="left" w:pos="1908"/>
          <w:tab w:val="left" w:pos="1909"/>
        </w:tabs>
        <w:spacing w:before="0" w:after="0" w:line="305" w:lineRule="exact"/>
        <w:ind w:left="1908" w:right="0" w:hanging="360"/>
        <w:jc w:val="left"/>
        <w:rPr>
          <w:sz w:val="24"/>
        </w:rPr>
      </w:pPr>
      <w:r>
        <w:rPr>
          <w:sz w:val="24"/>
        </w:rPr>
        <w:t>If the line of code has no label, the assembler checks the symbol in the instruction</w:t>
      </w:r>
      <w:r>
        <w:rPr>
          <w:spacing w:val="-26"/>
          <w:sz w:val="24"/>
        </w:rPr>
        <w:t xml:space="preserve"> </w:t>
      </w:r>
      <w:r>
        <w:rPr>
          <w:sz w:val="24"/>
        </w:rPr>
        <w:t>field.</w:t>
      </w:r>
    </w:p>
    <w:p>
      <w:pPr>
        <w:pStyle w:val="12"/>
        <w:numPr>
          <w:ilvl w:val="0"/>
          <w:numId w:val="27"/>
        </w:numPr>
        <w:tabs>
          <w:tab w:val="left" w:pos="1908"/>
          <w:tab w:val="left" w:pos="1909"/>
        </w:tabs>
        <w:spacing w:before="0" w:after="0" w:line="240" w:lineRule="auto"/>
        <w:ind w:left="1908" w:right="895" w:hanging="360"/>
        <w:jc w:val="left"/>
        <w:rPr>
          <w:sz w:val="24"/>
        </w:rPr>
      </w:pPr>
      <w:r>
        <w:rPr>
          <w:sz w:val="24"/>
        </w:rPr>
        <w:t>If it contains an ORG pseudo instruction, the assembler sets LC to the number</w:t>
      </w:r>
      <w:r>
        <w:rPr>
          <w:spacing w:val="-37"/>
          <w:sz w:val="24"/>
        </w:rPr>
        <w:t xml:space="preserve"> </w:t>
      </w:r>
      <w:r>
        <w:rPr>
          <w:sz w:val="24"/>
        </w:rPr>
        <w:t>that follows ORG and goes back to process the next</w:t>
      </w:r>
      <w:r>
        <w:rPr>
          <w:spacing w:val="-7"/>
          <w:sz w:val="24"/>
        </w:rPr>
        <w:t xml:space="preserve"> </w:t>
      </w:r>
      <w:r>
        <w:rPr>
          <w:sz w:val="24"/>
        </w:rPr>
        <w:t>line.</w:t>
      </w:r>
    </w:p>
    <w:p>
      <w:pPr>
        <w:pStyle w:val="12"/>
        <w:numPr>
          <w:ilvl w:val="0"/>
          <w:numId w:val="27"/>
        </w:numPr>
        <w:tabs>
          <w:tab w:val="left" w:pos="1908"/>
          <w:tab w:val="left" w:pos="1909"/>
        </w:tabs>
        <w:spacing w:before="0" w:after="0" w:line="242" w:lineRule="auto"/>
        <w:ind w:left="1908" w:right="607" w:hanging="360"/>
        <w:jc w:val="left"/>
        <w:rPr>
          <w:sz w:val="24"/>
        </w:rPr>
      </w:pPr>
      <w:r>
        <w:rPr>
          <w:sz w:val="24"/>
        </w:rPr>
        <w:t>If the line has an END pseudo instruction, the assembler terminates the first pass and goes to the second</w:t>
      </w:r>
      <w:r>
        <w:rPr>
          <w:spacing w:val="-3"/>
          <w:sz w:val="24"/>
        </w:rPr>
        <w:t xml:space="preserve"> </w:t>
      </w:r>
      <w:r>
        <w:rPr>
          <w:sz w:val="24"/>
        </w:rPr>
        <w:t>pass.</w:t>
      </w:r>
    </w:p>
    <w:p>
      <w:pPr>
        <w:pStyle w:val="12"/>
        <w:numPr>
          <w:ilvl w:val="0"/>
          <w:numId w:val="27"/>
        </w:numPr>
        <w:tabs>
          <w:tab w:val="left" w:pos="1908"/>
          <w:tab w:val="left" w:pos="1909"/>
        </w:tabs>
        <w:spacing w:before="0" w:after="0" w:line="240" w:lineRule="auto"/>
        <w:ind w:left="1908" w:right="267" w:hanging="360"/>
        <w:jc w:val="left"/>
        <w:rPr>
          <w:sz w:val="24"/>
        </w:rPr>
      </w:pPr>
      <w:r>
        <w:rPr>
          <w:sz w:val="24"/>
        </w:rPr>
        <w:t>If the line of code contains a label, it is stored in the address symbol table together with its binary equivalent number specified by the content of LC Nothing is stored in the</w:t>
      </w:r>
      <w:r>
        <w:rPr>
          <w:spacing w:val="-37"/>
          <w:sz w:val="24"/>
        </w:rPr>
        <w:t xml:space="preserve"> </w:t>
      </w:r>
      <w:r>
        <w:rPr>
          <w:sz w:val="24"/>
        </w:rPr>
        <w:t>table if no label is</w:t>
      </w:r>
      <w:r>
        <w:rPr>
          <w:spacing w:val="1"/>
          <w:sz w:val="24"/>
        </w:rPr>
        <w:t xml:space="preserve"> </w:t>
      </w:r>
      <w:r>
        <w:rPr>
          <w:sz w:val="24"/>
        </w:rPr>
        <w:t>encountered.</w:t>
      </w:r>
    </w:p>
    <w:p>
      <w:pPr>
        <w:pStyle w:val="12"/>
        <w:numPr>
          <w:ilvl w:val="0"/>
          <w:numId w:val="27"/>
        </w:numPr>
        <w:tabs>
          <w:tab w:val="left" w:pos="1908"/>
          <w:tab w:val="left" w:pos="1909"/>
        </w:tabs>
        <w:spacing w:before="0" w:after="0" w:line="304" w:lineRule="exact"/>
        <w:ind w:left="1908" w:right="0" w:hanging="360"/>
        <w:jc w:val="left"/>
        <w:rPr>
          <w:sz w:val="24"/>
        </w:rPr>
      </w:pPr>
      <w:r>
        <w:rPr>
          <w:sz w:val="24"/>
        </w:rPr>
        <w:t>LC is then incremented by 1 and a new line of code is</w:t>
      </w:r>
      <w:r>
        <w:rPr>
          <w:spacing w:val="-5"/>
          <w:sz w:val="24"/>
        </w:rPr>
        <w:t xml:space="preserve"> </w:t>
      </w:r>
      <w:r>
        <w:rPr>
          <w:sz w:val="24"/>
        </w:rPr>
        <w:t>processed.</w:t>
      </w:r>
    </w:p>
    <w:p>
      <w:pPr>
        <w:spacing w:after="0" w:line="304" w:lineRule="exact"/>
        <w:jc w:val="left"/>
        <w:rPr>
          <w:sz w:val="24"/>
        </w:rPr>
        <w:sectPr>
          <w:pgSz w:w="12240" w:h="15840"/>
          <w:pgMar w:top="1660" w:right="700" w:bottom="1100" w:left="720" w:header="720" w:footer="901" w:gutter="0"/>
        </w:sectPr>
      </w:pPr>
    </w:p>
    <w:p>
      <w:pPr>
        <w:pStyle w:val="6"/>
        <w:spacing w:before="8"/>
        <w:ind w:left="0" w:firstLine="0"/>
        <w:rPr>
          <w:sz w:val="22"/>
        </w:rPr>
      </w:pPr>
    </w:p>
    <w:p>
      <w:pPr>
        <w:pStyle w:val="6"/>
        <w:ind w:left="1203" w:firstLine="0"/>
        <w:rPr>
          <w:sz w:val="20"/>
        </w:rPr>
      </w:pPr>
      <w:r>
        <w:rPr>
          <w:sz w:val="20"/>
        </w:rPr>
        <mc:AlternateContent>
          <mc:Choice Requires="wpg">
            <w:drawing>
              <wp:inline distT="0" distB="0" distL="114300" distR="114300">
                <wp:extent cx="5552440" cy="3676015"/>
                <wp:effectExtent l="635" t="0" r="9525" b="635"/>
                <wp:docPr id="526" name="Group 297"/>
                <wp:cNvGraphicFramePr/>
                <a:graphic xmlns:a="http://schemas.openxmlformats.org/drawingml/2006/main">
                  <a:graphicData uri="http://schemas.microsoft.com/office/word/2010/wordprocessingGroup">
                    <wpg:wgp>
                      <wpg:cNvGrpSpPr/>
                      <wpg:grpSpPr>
                        <a:xfrm>
                          <a:off x="0" y="0"/>
                          <a:ext cx="5552440" cy="3676015"/>
                          <a:chOff x="0" y="0"/>
                          <a:chExt cx="8744" cy="5789"/>
                        </a:xfrm>
                      </wpg:grpSpPr>
                      <wps:wsp>
                        <wps:cNvPr id="488" name="Rectangle 298"/>
                        <wps:cNvSpPr/>
                        <wps:spPr>
                          <a:xfrm>
                            <a:off x="7" y="7"/>
                            <a:ext cx="8729" cy="5774"/>
                          </a:xfrm>
                          <a:prstGeom prst="rect">
                            <a:avLst/>
                          </a:prstGeom>
                          <a:noFill/>
                          <a:ln w="9525" cap="flat" cmpd="sng">
                            <a:solidFill>
                              <a:srgbClr val="000000"/>
                            </a:solidFill>
                            <a:prstDash val="solid"/>
                            <a:miter/>
                            <a:headEnd type="none" w="med" len="med"/>
                            <a:tailEnd type="none" w="med" len="med"/>
                          </a:ln>
                        </wps:spPr>
                        <wps:bodyPr upright="1"/>
                      </wps:wsp>
                      <wps:wsp>
                        <wps:cNvPr id="489" name="Rectangle 299"/>
                        <wps:cNvSpPr/>
                        <wps:spPr>
                          <a:xfrm>
                            <a:off x="2834" y="1214"/>
                            <a:ext cx="2222" cy="331"/>
                          </a:xfrm>
                          <a:prstGeom prst="rect">
                            <a:avLst/>
                          </a:prstGeom>
                          <a:noFill/>
                          <a:ln w="9525" cap="flat" cmpd="sng">
                            <a:solidFill>
                              <a:srgbClr val="000000"/>
                            </a:solidFill>
                            <a:prstDash val="solid"/>
                            <a:miter/>
                            <a:headEnd type="none" w="med" len="med"/>
                            <a:tailEnd type="none" w="med" len="med"/>
                          </a:ln>
                        </wps:spPr>
                        <wps:bodyPr upright="1"/>
                      </wps:wsp>
                      <wps:wsp>
                        <wps:cNvPr id="490" name="FreeForm 300"/>
                        <wps:cNvSpPr/>
                        <wps:spPr>
                          <a:xfrm>
                            <a:off x="3449" y="2264"/>
                            <a:ext cx="976" cy="526"/>
                          </a:xfrm>
                          <a:custGeom>
                            <a:avLst/>
                            <a:gdLst/>
                            <a:ahLst/>
                            <a:cxnLst/>
                            <a:pathLst>
                              <a:path w="976" h="526">
                                <a:moveTo>
                                  <a:pt x="488" y="0"/>
                                </a:moveTo>
                                <a:lnTo>
                                  <a:pt x="0" y="263"/>
                                </a:lnTo>
                                <a:lnTo>
                                  <a:pt x="488" y="526"/>
                                </a:lnTo>
                                <a:lnTo>
                                  <a:pt x="976" y="263"/>
                                </a:lnTo>
                                <a:lnTo>
                                  <a:pt x="488" y="0"/>
                                </a:lnTo>
                                <a:close/>
                              </a:path>
                            </a:pathLst>
                          </a:custGeom>
                          <a:noFill/>
                          <a:ln w="9525" cap="flat" cmpd="sng">
                            <a:solidFill>
                              <a:srgbClr val="000000"/>
                            </a:solidFill>
                            <a:prstDash val="solid"/>
                            <a:headEnd type="none" w="med" len="med"/>
                            <a:tailEnd type="none" w="med" len="med"/>
                          </a:ln>
                        </wps:spPr>
                        <wps:bodyPr upright="1"/>
                      </wps:wsp>
                      <wps:wsp>
                        <wps:cNvPr id="491" name="FreeForm 301"/>
                        <wps:cNvSpPr/>
                        <wps:spPr>
                          <a:xfrm>
                            <a:off x="5714" y="2264"/>
                            <a:ext cx="977" cy="526"/>
                          </a:xfrm>
                          <a:custGeom>
                            <a:avLst/>
                            <a:gdLst/>
                            <a:ahLst/>
                            <a:cxnLst/>
                            <a:pathLst>
                              <a:path w="977" h="526">
                                <a:moveTo>
                                  <a:pt x="489" y="0"/>
                                </a:moveTo>
                                <a:lnTo>
                                  <a:pt x="0" y="263"/>
                                </a:lnTo>
                                <a:lnTo>
                                  <a:pt x="489" y="526"/>
                                </a:lnTo>
                                <a:lnTo>
                                  <a:pt x="977" y="263"/>
                                </a:lnTo>
                                <a:lnTo>
                                  <a:pt x="489" y="0"/>
                                </a:lnTo>
                                <a:close/>
                              </a:path>
                            </a:pathLst>
                          </a:custGeom>
                          <a:noFill/>
                          <a:ln w="9525" cap="flat" cmpd="sng">
                            <a:solidFill>
                              <a:srgbClr val="000000"/>
                            </a:solidFill>
                            <a:prstDash val="solid"/>
                            <a:headEnd type="none" w="med" len="med"/>
                            <a:tailEnd type="none" w="med" len="med"/>
                          </a:ln>
                        </wps:spPr>
                        <wps:bodyPr upright="1"/>
                      </wps:wsp>
                      <wps:wsp>
                        <wps:cNvPr id="492" name="FreeForm 302"/>
                        <wps:cNvSpPr/>
                        <wps:spPr>
                          <a:xfrm>
                            <a:off x="6391" y="3000"/>
                            <a:ext cx="855" cy="525"/>
                          </a:xfrm>
                          <a:custGeom>
                            <a:avLst/>
                            <a:gdLst/>
                            <a:ahLst/>
                            <a:cxnLst/>
                            <a:pathLst>
                              <a:path w="855" h="525">
                                <a:moveTo>
                                  <a:pt x="428" y="0"/>
                                </a:moveTo>
                                <a:lnTo>
                                  <a:pt x="0" y="263"/>
                                </a:lnTo>
                                <a:lnTo>
                                  <a:pt x="428" y="525"/>
                                </a:lnTo>
                                <a:lnTo>
                                  <a:pt x="855" y="263"/>
                                </a:lnTo>
                                <a:lnTo>
                                  <a:pt x="428" y="0"/>
                                </a:lnTo>
                                <a:close/>
                              </a:path>
                            </a:pathLst>
                          </a:custGeom>
                          <a:noFill/>
                          <a:ln w="9525" cap="flat" cmpd="sng">
                            <a:solidFill>
                              <a:srgbClr val="000000"/>
                            </a:solidFill>
                            <a:prstDash val="solid"/>
                            <a:headEnd type="none" w="med" len="med"/>
                            <a:tailEnd type="none" w="med" len="med"/>
                          </a:ln>
                        </wps:spPr>
                        <wps:bodyPr upright="1"/>
                      </wps:wsp>
                      <wps:wsp>
                        <wps:cNvPr id="493" name="Rectangle 303"/>
                        <wps:cNvSpPr/>
                        <wps:spPr>
                          <a:xfrm>
                            <a:off x="3059" y="3269"/>
                            <a:ext cx="1757" cy="1276"/>
                          </a:xfrm>
                          <a:prstGeom prst="rect">
                            <a:avLst/>
                          </a:prstGeom>
                          <a:noFill/>
                          <a:ln w="9525" cap="flat" cmpd="sng">
                            <a:solidFill>
                              <a:srgbClr val="000000"/>
                            </a:solidFill>
                            <a:prstDash val="solid"/>
                            <a:miter/>
                            <a:headEnd type="none" w="med" len="med"/>
                            <a:tailEnd type="none" w="med" len="med"/>
                          </a:ln>
                        </wps:spPr>
                        <wps:bodyPr upright="1"/>
                      </wps:wsp>
                      <wps:wsp>
                        <wps:cNvPr id="494" name="Rectangle 304"/>
                        <wps:cNvSpPr/>
                        <wps:spPr>
                          <a:xfrm>
                            <a:off x="3090" y="4845"/>
                            <a:ext cx="1681" cy="329"/>
                          </a:xfrm>
                          <a:prstGeom prst="rect">
                            <a:avLst/>
                          </a:prstGeom>
                          <a:noFill/>
                          <a:ln w="9525" cap="flat" cmpd="sng">
                            <a:solidFill>
                              <a:srgbClr val="000000"/>
                            </a:solidFill>
                            <a:prstDash val="solid"/>
                            <a:miter/>
                            <a:headEnd type="none" w="med" len="med"/>
                            <a:tailEnd type="none" w="med" len="med"/>
                          </a:ln>
                        </wps:spPr>
                        <wps:bodyPr upright="1"/>
                      </wps:wsp>
                      <pic:pic xmlns:pic="http://schemas.openxmlformats.org/drawingml/2006/picture">
                        <pic:nvPicPr>
                          <pic:cNvPr id="495" name="Picture 305"/>
                          <pic:cNvPicPr>
                            <a:picLocks noChangeAspect="1"/>
                          </pic:cNvPicPr>
                        </pic:nvPicPr>
                        <pic:blipFill>
                          <a:blip r:embed="rId71"/>
                          <a:stretch>
                            <a:fillRect/>
                          </a:stretch>
                        </pic:blipFill>
                        <pic:spPr>
                          <a:xfrm>
                            <a:off x="3883" y="855"/>
                            <a:ext cx="120" cy="359"/>
                          </a:xfrm>
                          <a:prstGeom prst="rect">
                            <a:avLst/>
                          </a:prstGeom>
                          <a:noFill/>
                          <a:ln w="9525">
                            <a:noFill/>
                          </a:ln>
                        </pic:spPr>
                      </pic:pic>
                      <wps:wsp>
                        <wps:cNvPr id="496" name="FreeForm 306"/>
                        <wps:cNvSpPr/>
                        <wps:spPr>
                          <a:xfrm>
                            <a:off x="3878" y="1544"/>
                            <a:ext cx="120" cy="720"/>
                          </a:xfrm>
                          <a:custGeom>
                            <a:avLst/>
                            <a:gdLst/>
                            <a:ahLst/>
                            <a:cxnLst/>
                            <a:pathLst>
                              <a:path w="120" h="720">
                                <a:moveTo>
                                  <a:pt x="0" y="599"/>
                                </a:moveTo>
                                <a:lnTo>
                                  <a:pt x="58" y="719"/>
                                </a:lnTo>
                                <a:lnTo>
                                  <a:pt x="110" y="619"/>
                                </a:lnTo>
                                <a:lnTo>
                                  <a:pt x="69" y="619"/>
                                </a:lnTo>
                                <a:lnTo>
                                  <a:pt x="49" y="619"/>
                                </a:lnTo>
                                <a:lnTo>
                                  <a:pt x="50" y="599"/>
                                </a:lnTo>
                                <a:lnTo>
                                  <a:pt x="0" y="599"/>
                                </a:lnTo>
                                <a:close/>
                                <a:moveTo>
                                  <a:pt x="50" y="599"/>
                                </a:moveTo>
                                <a:lnTo>
                                  <a:pt x="49" y="619"/>
                                </a:lnTo>
                                <a:lnTo>
                                  <a:pt x="69" y="619"/>
                                </a:lnTo>
                                <a:lnTo>
                                  <a:pt x="70" y="599"/>
                                </a:lnTo>
                                <a:lnTo>
                                  <a:pt x="50" y="599"/>
                                </a:lnTo>
                                <a:close/>
                                <a:moveTo>
                                  <a:pt x="70" y="599"/>
                                </a:moveTo>
                                <a:lnTo>
                                  <a:pt x="69" y="619"/>
                                </a:lnTo>
                                <a:lnTo>
                                  <a:pt x="110" y="619"/>
                                </a:lnTo>
                                <a:lnTo>
                                  <a:pt x="120" y="600"/>
                                </a:lnTo>
                                <a:lnTo>
                                  <a:pt x="70" y="599"/>
                                </a:lnTo>
                                <a:close/>
                                <a:moveTo>
                                  <a:pt x="56" y="0"/>
                                </a:moveTo>
                                <a:lnTo>
                                  <a:pt x="50" y="599"/>
                                </a:lnTo>
                                <a:lnTo>
                                  <a:pt x="70" y="599"/>
                                </a:lnTo>
                                <a:lnTo>
                                  <a:pt x="76" y="0"/>
                                </a:lnTo>
                                <a:lnTo>
                                  <a:pt x="56" y="0"/>
                                </a:lnTo>
                                <a:close/>
                              </a:path>
                            </a:pathLst>
                          </a:custGeom>
                          <a:solidFill>
                            <a:srgbClr val="000000"/>
                          </a:solidFill>
                          <a:ln w="9525">
                            <a:noFill/>
                          </a:ln>
                        </wps:spPr>
                        <wps:bodyPr upright="1"/>
                      </wps:wsp>
                      <wps:wsp>
                        <wps:cNvPr id="497" name="FreeForm 307"/>
                        <wps:cNvSpPr/>
                        <wps:spPr>
                          <a:xfrm>
                            <a:off x="4425" y="2468"/>
                            <a:ext cx="1289" cy="120"/>
                          </a:xfrm>
                          <a:custGeom>
                            <a:avLst/>
                            <a:gdLst/>
                            <a:ahLst/>
                            <a:cxnLst/>
                            <a:pathLst>
                              <a:path w="1289" h="120">
                                <a:moveTo>
                                  <a:pt x="1169" y="70"/>
                                </a:moveTo>
                                <a:lnTo>
                                  <a:pt x="1169" y="120"/>
                                </a:lnTo>
                                <a:lnTo>
                                  <a:pt x="1269" y="70"/>
                                </a:lnTo>
                                <a:lnTo>
                                  <a:pt x="1169" y="70"/>
                                </a:lnTo>
                                <a:close/>
                                <a:moveTo>
                                  <a:pt x="1169" y="50"/>
                                </a:moveTo>
                                <a:lnTo>
                                  <a:pt x="1169" y="70"/>
                                </a:lnTo>
                                <a:lnTo>
                                  <a:pt x="1189" y="70"/>
                                </a:lnTo>
                                <a:lnTo>
                                  <a:pt x="1189" y="50"/>
                                </a:lnTo>
                                <a:lnTo>
                                  <a:pt x="1169" y="50"/>
                                </a:lnTo>
                                <a:close/>
                                <a:moveTo>
                                  <a:pt x="1169" y="0"/>
                                </a:moveTo>
                                <a:lnTo>
                                  <a:pt x="1169" y="50"/>
                                </a:lnTo>
                                <a:lnTo>
                                  <a:pt x="1189" y="50"/>
                                </a:lnTo>
                                <a:lnTo>
                                  <a:pt x="1189" y="70"/>
                                </a:lnTo>
                                <a:lnTo>
                                  <a:pt x="1269" y="70"/>
                                </a:lnTo>
                                <a:lnTo>
                                  <a:pt x="1289" y="60"/>
                                </a:lnTo>
                                <a:lnTo>
                                  <a:pt x="1169" y="0"/>
                                </a:lnTo>
                                <a:close/>
                                <a:moveTo>
                                  <a:pt x="0" y="49"/>
                                </a:moveTo>
                                <a:lnTo>
                                  <a:pt x="0" y="69"/>
                                </a:lnTo>
                                <a:lnTo>
                                  <a:pt x="1169" y="70"/>
                                </a:lnTo>
                                <a:lnTo>
                                  <a:pt x="1169" y="50"/>
                                </a:lnTo>
                                <a:lnTo>
                                  <a:pt x="0" y="49"/>
                                </a:lnTo>
                                <a:close/>
                              </a:path>
                            </a:pathLst>
                          </a:custGeom>
                          <a:solidFill>
                            <a:srgbClr val="000000"/>
                          </a:solidFill>
                          <a:ln w="9525">
                            <a:noFill/>
                          </a:ln>
                        </wps:spPr>
                        <wps:bodyPr upright="1"/>
                      </wps:wsp>
                      <wps:wsp>
                        <wps:cNvPr id="498" name="FreeForm 308"/>
                        <wps:cNvSpPr/>
                        <wps:spPr>
                          <a:xfrm>
                            <a:off x="3877" y="2790"/>
                            <a:ext cx="120" cy="479"/>
                          </a:xfrm>
                          <a:custGeom>
                            <a:avLst/>
                            <a:gdLst/>
                            <a:ahLst/>
                            <a:cxnLst/>
                            <a:pathLst>
                              <a:path w="120" h="479">
                                <a:moveTo>
                                  <a:pt x="50" y="359"/>
                                </a:moveTo>
                                <a:lnTo>
                                  <a:pt x="0" y="359"/>
                                </a:lnTo>
                                <a:lnTo>
                                  <a:pt x="60" y="479"/>
                                </a:lnTo>
                                <a:lnTo>
                                  <a:pt x="110" y="379"/>
                                </a:lnTo>
                                <a:lnTo>
                                  <a:pt x="50" y="379"/>
                                </a:lnTo>
                                <a:lnTo>
                                  <a:pt x="50" y="359"/>
                                </a:lnTo>
                                <a:close/>
                                <a:moveTo>
                                  <a:pt x="70" y="359"/>
                                </a:moveTo>
                                <a:lnTo>
                                  <a:pt x="50" y="359"/>
                                </a:lnTo>
                                <a:lnTo>
                                  <a:pt x="50" y="379"/>
                                </a:lnTo>
                                <a:lnTo>
                                  <a:pt x="70" y="379"/>
                                </a:lnTo>
                                <a:lnTo>
                                  <a:pt x="70" y="359"/>
                                </a:lnTo>
                                <a:close/>
                                <a:moveTo>
                                  <a:pt x="120" y="359"/>
                                </a:moveTo>
                                <a:lnTo>
                                  <a:pt x="70" y="359"/>
                                </a:lnTo>
                                <a:lnTo>
                                  <a:pt x="70" y="379"/>
                                </a:lnTo>
                                <a:lnTo>
                                  <a:pt x="110" y="379"/>
                                </a:lnTo>
                                <a:lnTo>
                                  <a:pt x="120" y="359"/>
                                </a:lnTo>
                                <a:close/>
                                <a:moveTo>
                                  <a:pt x="69" y="0"/>
                                </a:moveTo>
                                <a:lnTo>
                                  <a:pt x="49" y="0"/>
                                </a:lnTo>
                                <a:lnTo>
                                  <a:pt x="50" y="359"/>
                                </a:lnTo>
                                <a:lnTo>
                                  <a:pt x="70" y="359"/>
                                </a:lnTo>
                                <a:lnTo>
                                  <a:pt x="69" y="0"/>
                                </a:lnTo>
                                <a:close/>
                              </a:path>
                            </a:pathLst>
                          </a:custGeom>
                          <a:solidFill>
                            <a:srgbClr val="000000"/>
                          </a:solidFill>
                          <a:ln w="9525">
                            <a:noFill/>
                          </a:ln>
                        </wps:spPr>
                        <wps:bodyPr upright="1"/>
                      </wps:wsp>
                      <pic:pic xmlns:pic="http://schemas.openxmlformats.org/drawingml/2006/picture">
                        <pic:nvPicPr>
                          <pic:cNvPr id="499" name="Picture 309"/>
                          <pic:cNvPicPr>
                            <a:picLocks noChangeAspect="1"/>
                          </pic:cNvPicPr>
                        </pic:nvPicPr>
                        <pic:blipFill>
                          <a:blip r:embed="rId72"/>
                          <a:stretch>
                            <a:fillRect/>
                          </a:stretch>
                        </pic:blipFill>
                        <pic:spPr>
                          <a:xfrm>
                            <a:off x="6143" y="1876"/>
                            <a:ext cx="120" cy="388"/>
                          </a:xfrm>
                          <a:prstGeom prst="rect">
                            <a:avLst/>
                          </a:prstGeom>
                          <a:noFill/>
                          <a:ln w="9525">
                            <a:noFill/>
                          </a:ln>
                        </pic:spPr>
                      </pic:pic>
                      <wps:wsp>
                        <wps:cNvPr id="500" name="FreeForm 310"/>
                        <wps:cNvSpPr/>
                        <wps:spPr>
                          <a:xfrm>
                            <a:off x="6691" y="2517"/>
                            <a:ext cx="188" cy="483"/>
                          </a:xfrm>
                          <a:custGeom>
                            <a:avLst/>
                            <a:gdLst/>
                            <a:ahLst/>
                            <a:cxnLst/>
                            <a:pathLst>
                              <a:path w="188" h="483">
                                <a:moveTo>
                                  <a:pt x="118" y="363"/>
                                </a:moveTo>
                                <a:lnTo>
                                  <a:pt x="68" y="363"/>
                                </a:lnTo>
                                <a:lnTo>
                                  <a:pt x="128" y="483"/>
                                </a:lnTo>
                                <a:lnTo>
                                  <a:pt x="178" y="383"/>
                                </a:lnTo>
                                <a:lnTo>
                                  <a:pt x="118" y="383"/>
                                </a:lnTo>
                                <a:lnTo>
                                  <a:pt x="118" y="363"/>
                                </a:lnTo>
                                <a:close/>
                                <a:moveTo>
                                  <a:pt x="118" y="10"/>
                                </a:moveTo>
                                <a:lnTo>
                                  <a:pt x="118" y="383"/>
                                </a:lnTo>
                                <a:lnTo>
                                  <a:pt x="138" y="383"/>
                                </a:lnTo>
                                <a:lnTo>
                                  <a:pt x="138" y="20"/>
                                </a:lnTo>
                                <a:lnTo>
                                  <a:pt x="128" y="20"/>
                                </a:lnTo>
                                <a:lnTo>
                                  <a:pt x="118" y="10"/>
                                </a:lnTo>
                                <a:close/>
                                <a:moveTo>
                                  <a:pt x="188" y="363"/>
                                </a:moveTo>
                                <a:lnTo>
                                  <a:pt x="138" y="363"/>
                                </a:lnTo>
                                <a:lnTo>
                                  <a:pt x="138" y="383"/>
                                </a:lnTo>
                                <a:lnTo>
                                  <a:pt x="178" y="383"/>
                                </a:lnTo>
                                <a:lnTo>
                                  <a:pt x="188" y="363"/>
                                </a:lnTo>
                                <a:close/>
                                <a:moveTo>
                                  <a:pt x="138" y="0"/>
                                </a:moveTo>
                                <a:lnTo>
                                  <a:pt x="0" y="0"/>
                                </a:lnTo>
                                <a:lnTo>
                                  <a:pt x="0" y="20"/>
                                </a:lnTo>
                                <a:lnTo>
                                  <a:pt x="118" y="20"/>
                                </a:lnTo>
                                <a:lnTo>
                                  <a:pt x="118" y="10"/>
                                </a:lnTo>
                                <a:lnTo>
                                  <a:pt x="138" y="10"/>
                                </a:lnTo>
                                <a:lnTo>
                                  <a:pt x="138" y="0"/>
                                </a:lnTo>
                                <a:close/>
                                <a:moveTo>
                                  <a:pt x="138" y="10"/>
                                </a:moveTo>
                                <a:lnTo>
                                  <a:pt x="118" y="10"/>
                                </a:lnTo>
                                <a:lnTo>
                                  <a:pt x="128" y="20"/>
                                </a:lnTo>
                                <a:lnTo>
                                  <a:pt x="138" y="20"/>
                                </a:lnTo>
                                <a:lnTo>
                                  <a:pt x="138" y="10"/>
                                </a:lnTo>
                                <a:close/>
                              </a:path>
                            </a:pathLst>
                          </a:custGeom>
                          <a:solidFill>
                            <a:srgbClr val="000000"/>
                          </a:solidFill>
                          <a:ln w="9525">
                            <a:noFill/>
                          </a:ln>
                        </wps:spPr>
                        <wps:bodyPr upright="1"/>
                      </wps:wsp>
                      <wps:wsp>
                        <wps:cNvPr id="501" name="FreeForm 311"/>
                        <wps:cNvSpPr/>
                        <wps:spPr>
                          <a:xfrm>
                            <a:off x="7246" y="3253"/>
                            <a:ext cx="570" cy="272"/>
                          </a:xfrm>
                          <a:custGeom>
                            <a:avLst/>
                            <a:gdLst/>
                            <a:ahLst/>
                            <a:cxnLst/>
                            <a:pathLst>
                              <a:path w="570" h="272">
                                <a:moveTo>
                                  <a:pt x="500" y="152"/>
                                </a:moveTo>
                                <a:lnTo>
                                  <a:pt x="450" y="152"/>
                                </a:lnTo>
                                <a:lnTo>
                                  <a:pt x="510" y="272"/>
                                </a:lnTo>
                                <a:lnTo>
                                  <a:pt x="560" y="172"/>
                                </a:lnTo>
                                <a:lnTo>
                                  <a:pt x="500" y="172"/>
                                </a:lnTo>
                                <a:lnTo>
                                  <a:pt x="500" y="152"/>
                                </a:lnTo>
                                <a:close/>
                                <a:moveTo>
                                  <a:pt x="500" y="10"/>
                                </a:moveTo>
                                <a:lnTo>
                                  <a:pt x="500" y="172"/>
                                </a:lnTo>
                                <a:lnTo>
                                  <a:pt x="520" y="172"/>
                                </a:lnTo>
                                <a:lnTo>
                                  <a:pt x="520" y="20"/>
                                </a:lnTo>
                                <a:lnTo>
                                  <a:pt x="510" y="20"/>
                                </a:lnTo>
                                <a:lnTo>
                                  <a:pt x="500" y="10"/>
                                </a:lnTo>
                                <a:close/>
                                <a:moveTo>
                                  <a:pt x="570" y="152"/>
                                </a:moveTo>
                                <a:lnTo>
                                  <a:pt x="520" y="152"/>
                                </a:lnTo>
                                <a:lnTo>
                                  <a:pt x="520" y="172"/>
                                </a:lnTo>
                                <a:lnTo>
                                  <a:pt x="560" y="172"/>
                                </a:lnTo>
                                <a:lnTo>
                                  <a:pt x="570" y="152"/>
                                </a:lnTo>
                                <a:close/>
                                <a:moveTo>
                                  <a:pt x="520" y="0"/>
                                </a:moveTo>
                                <a:lnTo>
                                  <a:pt x="0" y="0"/>
                                </a:lnTo>
                                <a:lnTo>
                                  <a:pt x="0" y="20"/>
                                </a:lnTo>
                                <a:lnTo>
                                  <a:pt x="500" y="20"/>
                                </a:lnTo>
                                <a:lnTo>
                                  <a:pt x="500" y="10"/>
                                </a:lnTo>
                                <a:lnTo>
                                  <a:pt x="520" y="10"/>
                                </a:lnTo>
                                <a:lnTo>
                                  <a:pt x="520" y="0"/>
                                </a:lnTo>
                                <a:close/>
                                <a:moveTo>
                                  <a:pt x="520" y="10"/>
                                </a:moveTo>
                                <a:lnTo>
                                  <a:pt x="500" y="10"/>
                                </a:lnTo>
                                <a:lnTo>
                                  <a:pt x="510" y="20"/>
                                </a:lnTo>
                                <a:lnTo>
                                  <a:pt x="520" y="20"/>
                                </a:lnTo>
                                <a:lnTo>
                                  <a:pt x="520" y="10"/>
                                </a:lnTo>
                                <a:close/>
                              </a:path>
                            </a:pathLst>
                          </a:custGeom>
                          <a:solidFill>
                            <a:srgbClr val="000000"/>
                          </a:solidFill>
                          <a:ln w="9525">
                            <a:noFill/>
                          </a:ln>
                        </wps:spPr>
                        <wps:bodyPr upright="1"/>
                      </wps:wsp>
                      <wps:wsp>
                        <wps:cNvPr id="502" name="FreeForm 312"/>
                        <wps:cNvSpPr/>
                        <wps:spPr>
                          <a:xfrm>
                            <a:off x="4771" y="3525"/>
                            <a:ext cx="2058" cy="1545"/>
                          </a:xfrm>
                          <a:custGeom>
                            <a:avLst/>
                            <a:gdLst/>
                            <a:ahLst/>
                            <a:cxnLst/>
                            <a:pathLst>
                              <a:path w="2058" h="1545">
                                <a:moveTo>
                                  <a:pt x="120" y="1425"/>
                                </a:moveTo>
                                <a:lnTo>
                                  <a:pt x="0" y="1485"/>
                                </a:lnTo>
                                <a:lnTo>
                                  <a:pt x="120" y="1545"/>
                                </a:lnTo>
                                <a:lnTo>
                                  <a:pt x="120" y="1495"/>
                                </a:lnTo>
                                <a:lnTo>
                                  <a:pt x="100" y="1495"/>
                                </a:lnTo>
                                <a:lnTo>
                                  <a:pt x="100" y="1475"/>
                                </a:lnTo>
                                <a:lnTo>
                                  <a:pt x="120" y="1475"/>
                                </a:lnTo>
                                <a:lnTo>
                                  <a:pt x="120" y="1425"/>
                                </a:lnTo>
                                <a:close/>
                                <a:moveTo>
                                  <a:pt x="120" y="1475"/>
                                </a:moveTo>
                                <a:lnTo>
                                  <a:pt x="100" y="1475"/>
                                </a:lnTo>
                                <a:lnTo>
                                  <a:pt x="100" y="1495"/>
                                </a:lnTo>
                                <a:lnTo>
                                  <a:pt x="120" y="1495"/>
                                </a:lnTo>
                                <a:lnTo>
                                  <a:pt x="120" y="1475"/>
                                </a:lnTo>
                                <a:close/>
                                <a:moveTo>
                                  <a:pt x="2038" y="1475"/>
                                </a:moveTo>
                                <a:lnTo>
                                  <a:pt x="120" y="1475"/>
                                </a:lnTo>
                                <a:lnTo>
                                  <a:pt x="120" y="1495"/>
                                </a:lnTo>
                                <a:lnTo>
                                  <a:pt x="2058" y="1495"/>
                                </a:lnTo>
                                <a:lnTo>
                                  <a:pt x="2058" y="1485"/>
                                </a:lnTo>
                                <a:lnTo>
                                  <a:pt x="2038" y="1485"/>
                                </a:lnTo>
                                <a:lnTo>
                                  <a:pt x="2038" y="1475"/>
                                </a:lnTo>
                                <a:close/>
                                <a:moveTo>
                                  <a:pt x="2058" y="0"/>
                                </a:moveTo>
                                <a:lnTo>
                                  <a:pt x="2038" y="0"/>
                                </a:lnTo>
                                <a:lnTo>
                                  <a:pt x="2038" y="1485"/>
                                </a:lnTo>
                                <a:lnTo>
                                  <a:pt x="2048" y="1475"/>
                                </a:lnTo>
                                <a:lnTo>
                                  <a:pt x="2058" y="1475"/>
                                </a:lnTo>
                                <a:lnTo>
                                  <a:pt x="2058" y="0"/>
                                </a:lnTo>
                                <a:close/>
                                <a:moveTo>
                                  <a:pt x="2058" y="1475"/>
                                </a:moveTo>
                                <a:lnTo>
                                  <a:pt x="2048" y="1475"/>
                                </a:lnTo>
                                <a:lnTo>
                                  <a:pt x="2038" y="1485"/>
                                </a:lnTo>
                                <a:lnTo>
                                  <a:pt x="2058" y="1485"/>
                                </a:lnTo>
                                <a:lnTo>
                                  <a:pt x="2058" y="1475"/>
                                </a:lnTo>
                                <a:close/>
                              </a:path>
                            </a:pathLst>
                          </a:custGeom>
                          <a:solidFill>
                            <a:srgbClr val="000000"/>
                          </a:solidFill>
                          <a:ln w="9525">
                            <a:noFill/>
                          </a:ln>
                        </wps:spPr>
                        <wps:bodyPr upright="1"/>
                      </wps:wsp>
                      <pic:pic xmlns:pic="http://schemas.openxmlformats.org/drawingml/2006/picture">
                        <pic:nvPicPr>
                          <pic:cNvPr id="503" name="Picture 313"/>
                          <pic:cNvPicPr>
                            <a:picLocks noChangeAspect="1"/>
                          </pic:cNvPicPr>
                        </pic:nvPicPr>
                        <pic:blipFill>
                          <a:blip r:embed="rId73"/>
                          <a:stretch>
                            <a:fillRect/>
                          </a:stretch>
                        </pic:blipFill>
                        <pic:spPr>
                          <a:xfrm>
                            <a:off x="3873" y="4544"/>
                            <a:ext cx="120" cy="301"/>
                          </a:xfrm>
                          <a:prstGeom prst="rect">
                            <a:avLst/>
                          </a:prstGeom>
                          <a:noFill/>
                          <a:ln w="9525">
                            <a:noFill/>
                          </a:ln>
                        </pic:spPr>
                      </pic:pic>
                      <wps:wsp>
                        <wps:cNvPr id="504" name="FreeForm 314"/>
                        <wps:cNvSpPr/>
                        <wps:spPr>
                          <a:xfrm>
                            <a:off x="2464" y="1320"/>
                            <a:ext cx="1477" cy="4223"/>
                          </a:xfrm>
                          <a:custGeom>
                            <a:avLst/>
                            <a:gdLst/>
                            <a:ahLst/>
                            <a:cxnLst/>
                            <a:pathLst>
                              <a:path w="1477" h="4223">
                                <a:moveTo>
                                  <a:pt x="250" y="50"/>
                                </a:moveTo>
                                <a:lnTo>
                                  <a:pt x="0" y="50"/>
                                </a:lnTo>
                                <a:lnTo>
                                  <a:pt x="0" y="4223"/>
                                </a:lnTo>
                                <a:lnTo>
                                  <a:pt x="1477" y="4223"/>
                                </a:lnTo>
                                <a:lnTo>
                                  <a:pt x="1477" y="4213"/>
                                </a:lnTo>
                                <a:lnTo>
                                  <a:pt x="20" y="4213"/>
                                </a:lnTo>
                                <a:lnTo>
                                  <a:pt x="10" y="4203"/>
                                </a:lnTo>
                                <a:lnTo>
                                  <a:pt x="20" y="4203"/>
                                </a:lnTo>
                                <a:lnTo>
                                  <a:pt x="20" y="70"/>
                                </a:lnTo>
                                <a:lnTo>
                                  <a:pt x="10" y="70"/>
                                </a:lnTo>
                                <a:lnTo>
                                  <a:pt x="20" y="60"/>
                                </a:lnTo>
                                <a:lnTo>
                                  <a:pt x="250" y="60"/>
                                </a:lnTo>
                                <a:lnTo>
                                  <a:pt x="250" y="50"/>
                                </a:lnTo>
                                <a:close/>
                                <a:moveTo>
                                  <a:pt x="20" y="4203"/>
                                </a:moveTo>
                                <a:lnTo>
                                  <a:pt x="10" y="4203"/>
                                </a:lnTo>
                                <a:lnTo>
                                  <a:pt x="20" y="4213"/>
                                </a:lnTo>
                                <a:lnTo>
                                  <a:pt x="20" y="4203"/>
                                </a:lnTo>
                                <a:close/>
                                <a:moveTo>
                                  <a:pt x="1457" y="4203"/>
                                </a:moveTo>
                                <a:lnTo>
                                  <a:pt x="20" y="4203"/>
                                </a:lnTo>
                                <a:lnTo>
                                  <a:pt x="20" y="4213"/>
                                </a:lnTo>
                                <a:lnTo>
                                  <a:pt x="1457" y="4213"/>
                                </a:lnTo>
                                <a:lnTo>
                                  <a:pt x="1457" y="4203"/>
                                </a:lnTo>
                                <a:close/>
                                <a:moveTo>
                                  <a:pt x="1477" y="3854"/>
                                </a:moveTo>
                                <a:lnTo>
                                  <a:pt x="1457" y="3854"/>
                                </a:lnTo>
                                <a:lnTo>
                                  <a:pt x="1457" y="4213"/>
                                </a:lnTo>
                                <a:lnTo>
                                  <a:pt x="1467" y="4203"/>
                                </a:lnTo>
                                <a:lnTo>
                                  <a:pt x="1477" y="4203"/>
                                </a:lnTo>
                                <a:lnTo>
                                  <a:pt x="1477" y="3854"/>
                                </a:lnTo>
                                <a:close/>
                                <a:moveTo>
                                  <a:pt x="1477" y="4203"/>
                                </a:moveTo>
                                <a:lnTo>
                                  <a:pt x="1467" y="4203"/>
                                </a:lnTo>
                                <a:lnTo>
                                  <a:pt x="1457" y="4213"/>
                                </a:lnTo>
                                <a:lnTo>
                                  <a:pt x="1477" y="4213"/>
                                </a:lnTo>
                                <a:lnTo>
                                  <a:pt x="1477" y="4203"/>
                                </a:lnTo>
                                <a:close/>
                                <a:moveTo>
                                  <a:pt x="250" y="0"/>
                                </a:moveTo>
                                <a:lnTo>
                                  <a:pt x="250" y="120"/>
                                </a:lnTo>
                                <a:lnTo>
                                  <a:pt x="350" y="70"/>
                                </a:lnTo>
                                <a:lnTo>
                                  <a:pt x="270" y="70"/>
                                </a:lnTo>
                                <a:lnTo>
                                  <a:pt x="270" y="50"/>
                                </a:lnTo>
                                <a:lnTo>
                                  <a:pt x="350" y="50"/>
                                </a:lnTo>
                                <a:lnTo>
                                  <a:pt x="250" y="0"/>
                                </a:lnTo>
                                <a:close/>
                                <a:moveTo>
                                  <a:pt x="20" y="60"/>
                                </a:moveTo>
                                <a:lnTo>
                                  <a:pt x="10" y="70"/>
                                </a:lnTo>
                                <a:lnTo>
                                  <a:pt x="20" y="70"/>
                                </a:lnTo>
                                <a:lnTo>
                                  <a:pt x="20" y="60"/>
                                </a:lnTo>
                                <a:close/>
                                <a:moveTo>
                                  <a:pt x="250" y="60"/>
                                </a:moveTo>
                                <a:lnTo>
                                  <a:pt x="20" y="60"/>
                                </a:lnTo>
                                <a:lnTo>
                                  <a:pt x="20" y="70"/>
                                </a:lnTo>
                                <a:lnTo>
                                  <a:pt x="250" y="70"/>
                                </a:lnTo>
                                <a:lnTo>
                                  <a:pt x="250" y="60"/>
                                </a:lnTo>
                                <a:close/>
                                <a:moveTo>
                                  <a:pt x="350" y="50"/>
                                </a:moveTo>
                                <a:lnTo>
                                  <a:pt x="270" y="50"/>
                                </a:lnTo>
                                <a:lnTo>
                                  <a:pt x="270" y="70"/>
                                </a:lnTo>
                                <a:lnTo>
                                  <a:pt x="350" y="70"/>
                                </a:lnTo>
                                <a:lnTo>
                                  <a:pt x="370" y="60"/>
                                </a:lnTo>
                                <a:lnTo>
                                  <a:pt x="350" y="50"/>
                                </a:lnTo>
                                <a:close/>
                              </a:path>
                            </a:pathLst>
                          </a:custGeom>
                          <a:solidFill>
                            <a:srgbClr val="000000"/>
                          </a:solidFill>
                          <a:ln w="9525">
                            <a:noFill/>
                          </a:ln>
                        </wps:spPr>
                        <wps:bodyPr upright="1"/>
                      </wps:wsp>
                      <wps:wsp>
                        <wps:cNvPr id="505" name="FreeForm 315"/>
                        <wps:cNvSpPr/>
                        <wps:spPr>
                          <a:xfrm>
                            <a:off x="5056" y="1320"/>
                            <a:ext cx="1158" cy="225"/>
                          </a:xfrm>
                          <a:custGeom>
                            <a:avLst/>
                            <a:gdLst/>
                            <a:ahLst/>
                            <a:cxnLst/>
                            <a:pathLst>
                              <a:path w="1158" h="225">
                                <a:moveTo>
                                  <a:pt x="1138" y="60"/>
                                </a:moveTo>
                                <a:lnTo>
                                  <a:pt x="1138" y="225"/>
                                </a:lnTo>
                                <a:lnTo>
                                  <a:pt x="1158" y="225"/>
                                </a:lnTo>
                                <a:lnTo>
                                  <a:pt x="1158" y="70"/>
                                </a:lnTo>
                                <a:lnTo>
                                  <a:pt x="1148" y="70"/>
                                </a:lnTo>
                                <a:lnTo>
                                  <a:pt x="1138" y="6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158" y="50"/>
                                </a:moveTo>
                                <a:lnTo>
                                  <a:pt x="120" y="50"/>
                                </a:lnTo>
                                <a:lnTo>
                                  <a:pt x="120" y="70"/>
                                </a:lnTo>
                                <a:lnTo>
                                  <a:pt x="1138" y="70"/>
                                </a:lnTo>
                                <a:lnTo>
                                  <a:pt x="1138" y="60"/>
                                </a:lnTo>
                                <a:lnTo>
                                  <a:pt x="1158" y="60"/>
                                </a:lnTo>
                                <a:lnTo>
                                  <a:pt x="1158" y="50"/>
                                </a:lnTo>
                                <a:close/>
                                <a:moveTo>
                                  <a:pt x="1158" y="60"/>
                                </a:moveTo>
                                <a:lnTo>
                                  <a:pt x="1138" y="60"/>
                                </a:lnTo>
                                <a:lnTo>
                                  <a:pt x="1148" y="70"/>
                                </a:lnTo>
                                <a:lnTo>
                                  <a:pt x="1158" y="70"/>
                                </a:lnTo>
                                <a:lnTo>
                                  <a:pt x="1158" y="60"/>
                                </a:lnTo>
                                <a:close/>
                              </a:path>
                            </a:pathLst>
                          </a:custGeom>
                          <a:solidFill>
                            <a:srgbClr val="000000"/>
                          </a:solidFill>
                          <a:ln w="9525">
                            <a:noFill/>
                          </a:ln>
                        </wps:spPr>
                        <wps:bodyPr upright="1"/>
                      </wps:wsp>
                      <wps:wsp>
                        <wps:cNvPr id="506" name="Rectangle 316"/>
                        <wps:cNvSpPr/>
                        <wps:spPr>
                          <a:xfrm>
                            <a:off x="6834" y="2550"/>
                            <a:ext cx="428" cy="240"/>
                          </a:xfrm>
                          <a:prstGeom prst="rect">
                            <a:avLst/>
                          </a:prstGeom>
                          <a:solidFill>
                            <a:srgbClr val="FFFFFF"/>
                          </a:solidFill>
                          <a:ln w="9525">
                            <a:noFill/>
                          </a:ln>
                        </wps:spPr>
                        <wps:bodyPr upright="1"/>
                      </wps:wsp>
                      <wps:wsp>
                        <wps:cNvPr id="507" name="Rectangle 317"/>
                        <wps:cNvSpPr/>
                        <wps:spPr>
                          <a:xfrm>
                            <a:off x="6834" y="2550"/>
                            <a:ext cx="428" cy="240"/>
                          </a:xfrm>
                          <a:prstGeom prst="rect">
                            <a:avLst/>
                          </a:prstGeom>
                          <a:noFill/>
                          <a:ln w="9525" cap="flat" cmpd="sng">
                            <a:solidFill>
                              <a:srgbClr val="FFFFFF"/>
                            </a:solidFill>
                            <a:prstDash val="solid"/>
                            <a:miter/>
                            <a:headEnd type="none" w="med" len="med"/>
                            <a:tailEnd type="none" w="med" len="med"/>
                          </a:ln>
                        </wps:spPr>
                        <wps:bodyPr upright="1"/>
                      </wps:wsp>
                      <wps:wsp>
                        <wps:cNvPr id="508" name="Rectangle 318"/>
                        <wps:cNvSpPr/>
                        <wps:spPr>
                          <a:xfrm>
                            <a:off x="4425" y="2264"/>
                            <a:ext cx="428" cy="240"/>
                          </a:xfrm>
                          <a:prstGeom prst="rect">
                            <a:avLst/>
                          </a:prstGeom>
                          <a:solidFill>
                            <a:srgbClr val="FFFFFF"/>
                          </a:solidFill>
                          <a:ln w="9525">
                            <a:noFill/>
                          </a:ln>
                        </wps:spPr>
                        <wps:bodyPr upright="1"/>
                      </wps:wsp>
                      <wps:wsp>
                        <wps:cNvPr id="509" name="Rectangle 319"/>
                        <wps:cNvSpPr/>
                        <wps:spPr>
                          <a:xfrm>
                            <a:off x="4425" y="2264"/>
                            <a:ext cx="428" cy="240"/>
                          </a:xfrm>
                          <a:prstGeom prst="rect">
                            <a:avLst/>
                          </a:prstGeom>
                          <a:noFill/>
                          <a:ln w="9525" cap="flat" cmpd="sng">
                            <a:solidFill>
                              <a:srgbClr val="FFFFFF"/>
                            </a:solidFill>
                            <a:prstDash val="solid"/>
                            <a:miter/>
                            <a:headEnd type="none" w="med" len="med"/>
                            <a:tailEnd type="none" w="med" len="med"/>
                          </a:ln>
                        </wps:spPr>
                        <wps:bodyPr upright="1"/>
                      </wps:wsp>
                      <pic:pic xmlns:pic="http://schemas.openxmlformats.org/drawingml/2006/picture">
                        <pic:nvPicPr>
                          <pic:cNvPr id="510" name="Picture 320"/>
                          <pic:cNvPicPr>
                            <a:picLocks noChangeAspect="1"/>
                          </pic:cNvPicPr>
                        </pic:nvPicPr>
                        <pic:blipFill>
                          <a:blip r:embed="rId74"/>
                          <a:stretch>
                            <a:fillRect/>
                          </a:stretch>
                        </pic:blipFill>
                        <pic:spPr>
                          <a:xfrm>
                            <a:off x="3882" y="288"/>
                            <a:ext cx="120" cy="237"/>
                          </a:xfrm>
                          <a:prstGeom prst="rect">
                            <a:avLst/>
                          </a:prstGeom>
                          <a:noFill/>
                          <a:ln w="9525">
                            <a:noFill/>
                          </a:ln>
                        </pic:spPr>
                      </pic:pic>
                      <wps:wsp>
                        <wps:cNvPr id="511" name="Text Box 321"/>
                        <wps:cNvSpPr txBox="1"/>
                        <wps:spPr>
                          <a:xfrm>
                            <a:off x="3340" y="4897"/>
                            <a:ext cx="1205" cy="221"/>
                          </a:xfrm>
                          <a:prstGeom prst="rect">
                            <a:avLst/>
                          </a:prstGeom>
                          <a:noFill/>
                          <a:ln w="9525">
                            <a:noFill/>
                          </a:ln>
                        </wps:spPr>
                        <wps:txbx>
                          <w:txbxContent>
                            <w:p>
                              <w:pPr>
                                <w:spacing w:before="0" w:line="221" w:lineRule="exact"/>
                                <w:ind w:left="0" w:right="0" w:firstLine="0"/>
                                <w:jc w:val="left"/>
                                <w:rPr>
                                  <w:sz w:val="22"/>
                                </w:rPr>
                              </w:pPr>
                              <w:r>
                                <w:rPr>
                                  <w:sz w:val="22"/>
                                </w:rPr>
                                <w:t>Increment LC</w:t>
                              </w:r>
                            </w:p>
                          </w:txbxContent>
                        </wps:txbx>
                        <wps:bodyPr lIns="0" tIns="0" rIns="0" bIns="0" upright="1"/>
                      </wps:wsp>
                      <wps:wsp>
                        <wps:cNvPr id="512" name="Text Box 322"/>
                        <wps:cNvSpPr txBox="1"/>
                        <wps:spPr>
                          <a:xfrm>
                            <a:off x="7337" y="3044"/>
                            <a:ext cx="268" cy="180"/>
                          </a:xfrm>
                          <a:prstGeom prst="rect">
                            <a:avLst/>
                          </a:prstGeom>
                          <a:noFill/>
                          <a:ln w="9525">
                            <a:noFill/>
                          </a:ln>
                        </wps:spPr>
                        <wps:txbx>
                          <w:txbxContent>
                            <w:p>
                              <w:pPr>
                                <w:spacing w:before="0" w:line="180" w:lineRule="exact"/>
                                <w:ind w:left="0" w:right="0" w:firstLine="0"/>
                                <w:jc w:val="left"/>
                                <w:rPr>
                                  <w:sz w:val="18"/>
                                </w:rPr>
                              </w:pPr>
                              <w:r>
                                <w:rPr>
                                  <w:sz w:val="18"/>
                                </w:rPr>
                                <w:t>Yes</w:t>
                              </w:r>
                            </w:p>
                          </w:txbxContent>
                        </wps:txbx>
                        <wps:bodyPr lIns="0" tIns="0" rIns="0" bIns="0" upright="1"/>
                      </wps:wsp>
                      <wps:wsp>
                        <wps:cNvPr id="513" name="Text Box 323"/>
                        <wps:cNvSpPr txBox="1"/>
                        <wps:spPr>
                          <a:xfrm>
                            <a:off x="6626" y="3179"/>
                            <a:ext cx="406" cy="221"/>
                          </a:xfrm>
                          <a:prstGeom prst="rect">
                            <a:avLst/>
                          </a:prstGeom>
                          <a:noFill/>
                          <a:ln w="9525">
                            <a:noFill/>
                          </a:ln>
                        </wps:spPr>
                        <wps:txbx>
                          <w:txbxContent>
                            <w:p>
                              <w:pPr>
                                <w:spacing w:before="0" w:line="221" w:lineRule="exact"/>
                                <w:ind w:left="0" w:right="0" w:firstLine="0"/>
                                <w:jc w:val="left"/>
                                <w:rPr>
                                  <w:sz w:val="22"/>
                                </w:rPr>
                              </w:pPr>
                              <w:r>
                                <w:rPr>
                                  <w:sz w:val="22"/>
                                </w:rPr>
                                <w:t>END</w:t>
                              </w:r>
                            </w:p>
                          </w:txbxContent>
                        </wps:txbx>
                        <wps:bodyPr lIns="0" tIns="0" rIns="0" bIns="0" upright="1"/>
                      </wps:wsp>
                      <wps:wsp>
                        <wps:cNvPr id="514" name="Text Box 324"/>
                        <wps:cNvSpPr txBox="1"/>
                        <wps:spPr>
                          <a:xfrm>
                            <a:off x="3229" y="2906"/>
                            <a:ext cx="1441" cy="1562"/>
                          </a:xfrm>
                          <a:prstGeom prst="rect">
                            <a:avLst/>
                          </a:prstGeom>
                          <a:noFill/>
                          <a:ln w="9525">
                            <a:noFill/>
                          </a:ln>
                        </wps:spPr>
                        <wps:txbx>
                          <w:txbxContent>
                            <w:p>
                              <w:pPr>
                                <w:spacing w:before="0" w:line="183" w:lineRule="exact"/>
                                <w:ind w:left="857" w:right="0" w:firstLine="0"/>
                                <w:jc w:val="left"/>
                                <w:rPr>
                                  <w:sz w:val="18"/>
                                </w:rPr>
                              </w:pPr>
                              <w:r>
                                <w:rPr>
                                  <w:sz w:val="18"/>
                                </w:rPr>
                                <w:t>Yes</w:t>
                              </w:r>
                            </w:p>
                            <w:p>
                              <w:pPr>
                                <w:spacing w:before="143" w:line="310" w:lineRule="atLeast"/>
                                <w:ind w:left="0" w:right="18" w:firstLine="16"/>
                                <w:jc w:val="both"/>
                                <w:rPr>
                                  <w:sz w:val="22"/>
                                </w:rPr>
                              </w:pPr>
                              <w:r>
                                <w:rPr>
                                  <w:sz w:val="22"/>
                                </w:rPr>
                                <w:t>Store symbol in address symbol table together with value of LC</w:t>
                              </w:r>
                            </w:p>
                          </w:txbxContent>
                        </wps:txbx>
                        <wps:bodyPr lIns="0" tIns="0" rIns="0" bIns="0" upright="1"/>
                      </wps:wsp>
                      <wps:wsp>
                        <wps:cNvPr id="515" name="Text Box 325"/>
                        <wps:cNvSpPr txBox="1"/>
                        <wps:spPr>
                          <a:xfrm>
                            <a:off x="6946" y="2594"/>
                            <a:ext cx="230" cy="180"/>
                          </a:xfrm>
                          <a:prstGeom prst="rect">
                            <a:avLst/>
                          </a:prstGeom>
                          <a:noFill/>
                          <a:ln w="9525">
                            <a:noFill/>
                          </a:ln>
                        </wps:spPr>
                        <wps:txbx>
                          <w:txbxContent>
                            <w:p>
                              <w:pPr>
                                <w:spacing w:before="0" w:line="180" w:lineRule="exact"/>
                                <w:ind w:left="0" w:right="0" w:firstLine="0"/>
                                <w:jc w:val="left"/>
                                <w:rPr>
                                  <w:sz w:val="18"/>
                                </w:rPr>
                              </w:pPr>
                              <w:r>
                                <w:rPr>
                                  <w:sz w:val="18"/>
                                </w:rPr>
                                <w:t>No</w:t>
                              </w:r>
                            </w:p>
                          </w:txbxContent>
                        </wps:txbx>
                        <wps:bodyPr lIns="0" tIns="0" rIns="0" bIns="0" upright="1"/>
                      </wps:wsp>
                      <wps:wsp>
                        <wps:cNvPr id="516" name="Text Box 326"/>
                        <wps:cNvSpPr txBox="1"/>
                        <wps:spPr>
                          <a:xfrm>
                            <a:off x="6002" y="2444"/>
                            <a:ext cx="426" cy="221"/>
                          </a:xfrm>
                          <a:prstGeom prst="rect">
                            <a:avLst/>
                          </a:prstGeom>
                          <a:noFill/>
                          <a:ln w="9525">
                            <a:noFill/>
                          </a:ln>
                        </wps:spPr>
                        <wps:txbx>
                          <w:txbxContent>
                            <w:p>
                              <w:pPr>
                                <w:spacing w:before="0" w:line="221" w:lineRule="exact"/>
                                <w:ind w:left="0" w:right="0" w:firstLine="0"/>
                                <w:jc w:val="left"/>
                                <w:rPr>
                                  <w:sz w:val="22"/>
                                </w:rPr>
                              </w:pPr>
                              <w:r>
                                <w:rPr>
                                  <w:sz w:val="22"/>
                                </w:rPr>
                                <w:t>ORG</w:t>
                              </w:r>
                            </w:p>
                          </w:txbxContent>
                        </wps:txbx>
                        <wps:bodyPr lIns="0" tIns="0" rIns="0" bIns="0" upright="1"/>
                      </wps:wsp>
                      <wps:wsp>
                        <wps:cNvPr id="517" name="Text Box 327"/>
                        <wps:cNvSpPr txBox="1"/>
                        <wps:spPr>
                          <a:xfrm>
                            <a:off x="4535" y="2306"/>
                            <a:ext cx="230" cy="180"/>
                          </a:xfrm>
                          <a:prstGeom prst="rect">
                            <a:avLst/>
                          </a:prstGeom>
                          <a:noFill/>
                          <a:ln w="9525">
                            <a:noFill/>
                          </a:ln>
                        </wps:spPr>
                        <wps:txbx>
                          <w:txbxContent>
                            <w:p>
                              <w:pPr>
                                <w:spacing w:before="0" w:line="180" w:lineRule="exact"/>
                                <w:ind w:left="0" w:right="0" w:firstLine="0"/>
                                <w:jc w:val="left"/>
                                <w:rPr>
                                  <w:sz w:val="18"/>
                                </w:rPr>
                              </w:pPr>
                              <w:r>
                                <w:rPr>
                                  <w:sz w:val="18"/>
                                </w:rPr>
                                <w:t>No</w:t>
                              </w:r>
                            </w:p>
                          </w:txbxContent>
                        </wps:txbx>
                        <wps:bodyPr lIns="0" tIns="0" rIns="0" bIns="0" upright="1"/>
                      </wps:wsp>
                      <wps:wsp>
                        <wps:cNvPr id="518" name="Text Box 328"/>
                        <wps:cNvSpPr txBox="1"/>
                        <wps:spPr>
                          <a:xfrm>
                            <a:off x="3700" y="2444"/>
                            <a:ext cx="496" cy="221"/>
                          </a:xfrm>
                          <a:prstGeom prst="rect">
                            <a:avLst/>
                          </a:prstGeom>
                          <a:noFill/>
                          <a:ln w="9525">
                            <a:noFill/>
                          </a:ln>
                        </wps:spPr>
                        <wps:txbx>
                          <w:txbxContent>
                            <w:p>
                              <w:pPr>
                                <w:spacing w:before="0" w:line="221" w:lineRule="exact"/>
                                <w:ind w:left="0" w:right="0" w:firstLine="0"/>
                                <w:jc w:val="left"/>
                                <w:rPr>
                                  <w:sz w:val="22"/>
                                </w:rPr>
                              </w:pPr>
                              <w:r>
                                <w:rPr>
                                  <w:sz w:val="22"/>
                                </w:rPr>
                                <w:t>Label</w:t>
                              </w:r>
                            </w:p>
                          </w:txbxContent>
                        </wps:txbx>
                        <wps:bodyPr lIns="0" tIns="0" rIns="0" bIns="0" upright="1"/>
                      </wps:wsp>
                      <wps:wsp>
                        <wps:cNvPr id="519" name="Text Box 329"/>
                        <wps:cNvSpPr txBox="1"/>
                        <wps:spPr>
                          <a:xfrm>
                            <a:off x="6362" y="2023"/>
                            <a:ext cx="268" cy="180"/>
                          </a:xfrm>
                          <a:prstGeom prst="rect">
                            <a:avLst/>
                          </a:prstGeom>
                          <a:noFill/>
                          <a:ln w="9525">
                            <a:noFill/>
                          </a:ln>
                        </wps:spPr>
                        <wps:txbx>
                          <w:txbxContent>
                            <w:p>
                              <w:pPr>
                                <w:spacing w:before="0" w:line="180" w:lineRule="exact"/>
                                <w:ind w:left="0" w:right="0" w:firstLine="0"/>
                                <w:jc w:val="left"/>
                                <w:rPr>
                                  <w:sz w:val="18"/>
                                </w:rPr>
                              </w:pPr>
                              <w:r>
                                <w:rPr>
                                  <w:sz w:val="18"/>
                                </w:rPr>
                                <w:t>Yes</w:t>
                              </w:r>
                            </w:p>
                          </w:txbxContent>
                        </wps:txbx>
                        <wps:bodyPr lIns="0" tIns="0" rIns="0" bIns="0" upright="1"/>
                      </wps:wsp>
                      <wps:wsp>
                        <wps:cNvPr id="520" name="Text Box 330"/>
                        <wps:cNvSpPr txBox="1"/>
                        <wps:spPr>
                          <a:xfrm>
                            <a:off x="2970" y="1265"/>
                            <a:ext cx="1972" cy="221"/>
                          </a:xfrm>
                          <a:prstGeom prst="rect">
                            <a:avLst/>
                          </a:prstGeom>
                          <a:noFill/>
                          <a:ln w="9525">
                            <a:noFill/>
                          </a:ln>
                        </wps:spPr>
                        <wps:txbx>
                          <w:txbxContent>
                            <w:p>
                              <w:pPr>
                                <w:spacing w:before="0" w:line="221" w:lineRule="exact"/>
                                <w:ind w:left="0" w:right="0" w:firstLine="0"/>
                                <w:jc w:val="left"/>
                                <w:rPr>
                                  <w:sz w:val="22"/>
                                </w:rPr>
                              </w:pPr>
                              <w:r>
                                <w:rPr>
                                  <w:sz w:val="22"/>
                                </w:rPr>
                                <w:t>Scan next line of code</w:t>
                              </w:r>
                            </w:p>
                          </w:txbxContent>
                        </wps:txbx>
                        <wps:bodyPr lIns="0" tIns="0" rIns="0" bIns="0" upright="1"/>
                      </wps:wsp>
                      <wps:wsp>
                        <wps:cNvPr id="521" name="Text Box 331"/>
                        <wps:cNvSpPr txBox="1"/>
                        <wps:spPr>
                          <a:xfrm>
                            <a:off x="3549" y="67"/>
                            <a:ext cx="772" cy="200"/>
                          </a:xfrm>
                          <a:prstGeom prst="rect">
                            <a:avLst/>
                          </a:prstGeom>
                          <a:noFill/>
                          <a:ln w="9525">
                            <a:noFill/>
                          </a:ln>
                        </wps:spPr>
                        <wps:txbx>
                          <w:txbxContent>
                            <w:p>
                              <w:pPr>
                                <w:spacing w:before="0" w:line="199" w:lineRule="exact"/>
                                <w:ind w:left="0" w:right="0" w:firstLine="0"/>
                                <w:jc w:val="left"/>
                                <w:rPr>
                                  <w:sz w:val="20"/>
                                </w:rPr>
                              </w:pPr>
                              <w:r>
                                <w:rPr>
                                  <w:sz w:val="20"/>
                                </w:rPr>
                                <w:t>First Pass</w:t>
                              </w:r>
                            </w:p>
                          </w:txbxContent>
                        </wps:txbx>
                        <wps:bodyPr lIns="0" tIns="0" rIns="0" bIns="0" upright="1"/>
                      </wps:wsp>
                      <wps:wsp>
                        <wps:cNvPr id="522" name="Text Box 332"/>
                        <wps:cNvSpPr txBox="1"/>
                        <wps:spPr>
                          <a:xfrm>
                            <a:off x="6361" y="3741"/>
                            <a:ext cx="443" cy="255"/>
                          </a:xfrm>
                          <a:prstGeom prst="rect">
                            <a:avLst/>
                          </a:prstGeom>
                          <a:solidFill>
                            <a:srgbClr val="FFFFFF"/>
                          </a:solidFill>
                          <a:ln w="9525">
                            <a:noFill/>
                          </a:ln>
                        </wps:spPr>
                        <wps:txbx>
                          <w:txbxContent>
                            <w:p>
                              <w:pPr>
                                <w:spacing w:before="15"/>
                                <w:ind w:left="128" w:right="0" w:firstLine="0"/>
                                <w:jc w:val="left"/>
                                <w:rPr>
                                  <w:sz w:val="18"/>
                                </w:rPr>
                              </w:pPr>
                              <w:r>
                                <w:rPr>
                                  <w:sz w:val="18"/>
                                </w:rPr>
                                <w:t>no</w:t>
                              </w:r>
                            </w:p>
                          </w:txbxContent>
                        </wps:txbx>
                        <wps:bodyPr lIns="0" tIns="0" rIns="0" bIns="0" upright="1"/>
                      </wps:wsp>
                      <wps:wsp>
                        <wps:cNvPr id="523" name="Text Box 333"/>
                        <wps:cNvSpPr txBox="1"/>
                        <wps:spPr>
                          <a:xfrm>
                            <a:off x="7246" y="3525"/>
                            <a:ext cx="1020" cy="930"/>
                          </a:xfrm>
                          <a:prstGeom prst="rect">
                            <a:avLst/>
                          </a:prstGeom>
                          <a:noFill/>
                          <a:ln w="9525" cap="flat" cmpd="sng">
                            <a:solidFill>
                              <a:srgbClr val="000000"/>
                            </a:solidFill>
                            <a:prstDash val="solid"/>
                            <a:miter/>
                            <a:headEnd type="none" w="med" len="med"/>
                            <a:tailEnd type="none" w="med" len="med"/>
                          </a:ln>
                        </wps:spPr>
                        <wps:txbx>
                          <w:txbxContent>
                            <w:p>
                              <w:pPr>
                                <w:spacing w:before="0" w:line="276" w:lineRule="auto"/>
                                <w:ind w:left="177" w:right="172" w:firstLine="0"/>
                                <w:jc w:val="center"/>
                                <w:rPr>
                                  <w:sz w:val="22"/>
                                </w:rPr>
                              </w:pPr>
                              <w:r>
                                <w:rPr>
                                  <w:sz w:val="22"/>
                                </w:rPr>
                                <w:t>Go to Second Pass</w:t>
                              </w:r>
                            </w:p>
                          </w:txbxContent>
                        </wps:txbx>
                        <wps:bodyPr lIns="0" tIns="0" rIns="0" bIns="0" upright="1"/>
                      </wps:wsp>
                      <wps:wsp>
                        <wps:cNvPr id="524" name="Text Box 334"/>
                        <wps:cNvSpPr txBox="1"/>
                        <wps:spPr>
                          <a:xfrm>
                            <a:off x="5610" y="1545"/>
                            <a:ext cx="1187" cy="331"/>
                          </a:xfrm>
                          <a:prstGeom prst="rect">
                            <a:avLst/>
                          </a:prstGeom>
                          <a:noFill/>
                          <a:ln w="9525" cap="flat" cmpd="sng">
                            <a:solidFill>
                              <a:srgbClr val="000000"/>
                            </a:solidFill>
                            <a:prstDash val="solid"/>
                            <a:miter/>
                            <a:headEnd type="none" w="med" len="med"/>
                            <a:tailEnd type="none" w="med" len="med"/>
                          </a:ln>
                        </wps:spPr>
                        <wps:txbx>
                          <w:txbxContent>
                            <w:p>
                              <w:pPr>
                                <w:spacing w:before="0"/>
                                <w:ind w:left="315" w:right="0" w:firstLine="0"/>
                                <w:jc w:val="left"/>
                                <w:rPr>
                                  <w:sz w:val="22"/>
                                </w:rPr>
                              </w:pPr>
                              <w:r>
                                <w:rPr>
                                  <w:sz w:val="22"/>
                                </w:rPr>
                                <w:t>Set LC</w:t>
                              </w:r>
                            </w:p>
                          </w:txbxContent>
                        </wps:txbx>
                        <wps:bodyPr lIns="0" tIns="0" rIns="0" bIns="0" upright="1"/>
                      </wps:wsp>
                      <wps:wsp>
                        <wps:cNvPr id="525" name="Text Box 335"/>
                        <wps:cNvSpPr txBox="1"/>
                        <wps:spPr>
                          <a:xfrm>
                            <a:off x="3345" y="525"/>
                            <a:ext cx="1187" cy="331"/>
                          </a:xfrm>
                          <a:prstGeom prst="rect">
                            <a:avLst/>
                          </a:prstGeom>
                          <a:noFill/>
                          <a:ln w="9525" cap="flat" cmpd="sng">
                            <a:solidFill>
                              <a:srgbClr val="000000"/>
                            </a:solidFill>
                            <a:prstDash val="solid"/>
                            <a:miter/>
                            <a:headEnd type="none" w="med" len="med"/>
                            <a:tailEnd type="none" w="med" len="med"/>
                          </a:ln>
                        </wps:spPr>
                        <wps:txbx>
                          <w:txbxContent>
                            <w:p>
                              <w:pPr>
                                <w:spacing w:before="0"/>
                                <w:ind w:left="266" w:right="0" w:firstLine="0"/>
                                <w:jc w:val="left"/>
                                <w:rPr>
                                  <w:sz w:val="22"/>
                                </w:rPr>
                              </w:pPr>
                              <w:r>
                                <w:rPr>
                                  <w:sz w:val="22"/>
                                </w:rPr>
                                <w:t xml:space="preserve">LC </w:t>
                              </w:r>
                              <w:r>
                                <w:rPr>
                                  <w:rFonts w:ascii="Times New Roman" w:hAnsi="Times New Roman"/>
                                  <w:sz w:val="22"/>
                                </w:rPr>
                                <w:t xml:space="preserve">← </w:t>
                              </w:r>
                              <w:r>
                                <w:rPr>
                                  <w:sz w:val="22"/>
                                </w:rPr>
                                <w:t>0</w:t>
                              </w:r>
                            </w:p>
                          </w:txbxContent>
                        </wps:txbx>
                        <wps:bodyPr lIns="0" tIns="0" rIns="0" bIns="0" upright="1"/>
                      </wps:wsp>
                    </wpg:wgp>
                  </a:graphicData>
                </a:graphic>
              </wp:inline>
            </w:drawing>
          </mc:Choice>
          <mc:Fallback>
            <w:pict>
              <v:group id="Group 297" o:spid="_x0000_s1026" o:spt="203" style="height:289.45pt;width:437.2pt;" coordsize="8744,5789" o:gfxdata="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">
                <o:lock v:ext="edit" aspectratio="f"/>
                <v:rect id="Rectangle 298" o:spid="_x0000_s1026" o:spt="1" style="position:absolute;left:7;top:7;height:5774;width:8729;" filled="f" stroked="t" coordsize="21600,21600" o:gfxdata="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Jkd8q5AAAA3AAA&#10;AA8AAAAAAAAAAQAgAAAAIgAAAGRycy9kb3ducmV2LnhtbFBLAQIUABQAAAAIAIdO4kAzLwWeOwAA&#10;ADkAAAAQAAAAAAAAAAEAIAAAAAgBAABkcnMvc2hhcGV4bWwueG1sUEsFBgAAAAAGAAYAWwEAALID&#10;AAAAAA==&#10;">
                  <v:fill on="f" focussize="0,0"/>
                  <v:stroke color="#000000" joinstyle="miter"/>
                  <v:imagedata o:title=""/>
                  <o:lock v:ext="edit" aspectratio="f"/>
                </v:rect>
                <v:rect id="Rectangle 299" o:spid="_x0000_s1026" o:spt="1" style="position:absolute;left:2834;top:1214;height:331;width:2222;" filled="f" stroked="t" coordsize="21600,21600" o:gfxdata="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jSUb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shape id="FreeForm 300" o:spid="_x0000_s1026" o:spt="100" style="position:absolute;left:3449;top:2264;height:526;width:976;" filled="f" stroked="t" coordsize="976,526" o:gfxdata="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qHYa8AAAA&#10;3AAAAA8AAAAAAAAAAQAgAAAAIgAAAGRycy9kb3ducmV2LnhtbFBLAQIUABQAAAAIAIdO4kAzLwWe&#10;OwAAADkAAAAQAAAAAAAAAAEAIAAAAAsBAABkcnMvc2hhcGV4bWwueG1sUEsFBgAAAAAGAAYAWwEA&#10;ALUDAAAAAA==&#10;" path="m488,0l0,263,488,526,976,263,488,0xe">
                  <v:fill on="f" focussize="0,0"/>
                  <v:stroke color="#000000" joinstyle="round"/>
                  <v:imagedata o:title=""/>
                  <o:lock v:ext="edit" aspectratio="f"/>
                </v:shape>
                <v:shape id="FreeForm 301" o:spid="_x0000_s1026" o:spt="100" style="position:absolute;left:5714;top:2264;height:526;width:977;" filled="f" stroked="t" coordsize="977,526" o:gfxdata="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PnHG/&#10;AAAA3AAAAA8AAAAAAAAAAQAgAAAAIgAAAGRycy9kb3ducmV2LnhtbFBLAQIUABQAAAAIAIdO4kAz&#10;LwWeOwAAADkAAAAQAAAAAAAAAAEAIAAAAA4BAABkcnMvc2hhcGV4bWwueG1sUEsFBgAAAAAGAAYA&#10;WwEAALgDAAAAAA==&#10;" path="m489,0l0,263,489,526,977,263,489,0xe">
                  <v:fill on="f" focussize="0,0"/>
                  <v:stroke color="#000000" joinstyle="round"/>
                  <v:imagedata o:title=""/>
                  <o:lock v:ext="edit" aspectratio="f"/>
                </v:shape>
                <v:shape id="FreeForm 302" o:spid="_x0000_s1026" o:spt="100" style="position:absolute;left:6391;top:3000;height:525;width:855;" filled="f" stroked="t" coordsize="855,525" o:gfxdata="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0Kb74A&#10;AADcAAAADwAAAAAAAAABACAAAAAiAAAAZHJzL2Rvd25yZXYueG1sUEsBAhQAFAAAAAgAh07iQDMv&#10;BZ47AAAAOQAAABAAAAAAAAAAAQAgAAAADQEAAGRycy9zaGFwZXhtbC54bWxQSwUGAAAAAAYABgBb&#10;AQAAtwMAAAAA&#10;" path="m428,0l0,263,428,525,855,263,428,0xe">
                  <v:fill on="f" focussize="0,0"/>
                  <v:stroke color="#000000" joinstyle="round"/>
                  <v:imagedata o:title=""/>
                  <o:lock v:ext="edit" aspectratio="f"/>
                </v:shape>
                <v:rect id="Rectangle 303" o:spid="_x0000_s1026" o:spt="1" style="position:absolute;left:3059;top:3269;height:1276;width:1757;" filled="f" stroked="t" coordsize="21600,21600" o:gfxdata="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GXNm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Rectangle 304" o:spid="_x0000_s1026" o:spt="1" style="position:absolute;left:3090;top:4845;height:329;width:1681;" filled="f" stroked="t" coordsize="21600,21600" o:gfxdata="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DrEr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shape id="Picture 305" o:spid="_x0000_s1026" o:spt="75" type="#_x0000_t75" style="position:absolute;left:3883;top:855;height:359;width:120;" filled="f" o:preferrelative="t" stroked="f" coordsize="21600,21600" o:gfxdata="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FoS74A&#10;AADcAAAADwAAAAAAAAABACAAAAAiAAAAZHJzL2Rvd25yZXYueG1sUEsBAhQAFAAAAAgAh07iQDMv&#10;BZ47AAAAOQAAABAAAAAAAAAAAQAgAAAADQEAAGRycy9zaGFwZXhtbC54bWxQSwUGAAAAAAYABgBb&#10;AQAAtwMAAAAA&#10;">
                  <v:fill on="f" focussize="0,0"/>
                  <v:stroke on="f"/>
                  <v:imagedata r:id="rId71" o:title=""/>
                  <o:lock v:ext="edit" aspectratio="t"/>
                </v:shape>
                <v:shape id="FreeForm 306" o:spid="_x0000_s1026" o:spt="100" style="position:absolute;left:3878;top:1544;height:720;width:120;" fillcolor="#000000" filled="t" stroked="f" coordsize="120,720" o:gfxdata="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zqqur4A&#10;AADcAAAADwAAAAAAAAABACAAAAAiAAAAZHJzL2Rvd25yZXYueG1sUEsBAhQAFAAAAAgAh07iQDMv&#10;BZ47AAAAOQAAABAAAAAAAAAAAQAgAAAADQEAAGRycy9zaGFwZXhtbC54bWxQSwUGAAAAAAYABgBb&#10;AQAAtwMAAAAA&#10;" path="m0,599l58,719,110,619,69,619,49,619,50,599,0,599xm50,599l49,619,69,619,70,599,50,599xm70,599l69,619,110,619,120,600,70,599xm56,0l50,599,70,599,76,0,56,0xe">
                  <v:fill on="t" focussize="0,0"/>
                  <v:stroke on="f"/>
                  <v:imagedata o:title=""/>
                  <o:lock v:ext="edit" aspectratio="f"/>
                </v:shape>
                <v:shape id="FreeForm 307" o:spid="_x0000_s1026" o:spt="100" style="position:absolute;left:4425;top:2468;height:120;width:1289;" fillcolor="#000000" filled="t" stroked="f" coordsize="1289,120" o:gfxdata="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ZrtQvQAA&#10;ANwAAAAPAAAAAAAAAAEAIAAAACIAAABkcnMvZG93bnJldi54bWxQSwECFAAUAAAACACHTuJAMy8F&#10;njsAAAA5AAAAEAAAAAAAAAABACAAAAAMAQAAZHJzL3NoYXBleG1sLnhtbFBLBQYAAAAABgAGAFsB&#10;AAC2AwAAAAA=&#10;" path="m1169,70l1169,120,1269,70,1169,70xm1169,50l1169,70,1189,70,1189,50,1169,50xm1169,0l1169,50,1189,50,1189,70,1269,70,1289,60,1169,0xm0,49l0,69,1169,70,1169,50,0,49xe">
                  <v:fill on="t" focussize="0,0"/>
                  <v:stroke on="f"/>
                  <v:imagedata o:title=""/>
                  <o:lock v:ext="edit" aspectratio="f"/>
                </v:shape>
                <v:shape id="FreeForm 308" o:spid="_x0000_s1026" o:spt="100" style="position:absolute;left:3877;top:2790;height:479;width:120;" fillcolor="#000000" filled="t" stroked="f" coordsize="120,479" o:gfxdata="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Gi777sAAADc&#10;AAAADwAAAAAAAAABACAAAAAiAAAAZHJzL2Rvd25yZXYueG1sUEsBAhQAFAAAAAgAh07iQDMvBZ47&#10;AAAAOQAAABAAAAAAAAAAAQAgAAAACgEAAGRycy9zaGFwZXhtbC54bWxQSwUGAAAAAAYABgBbAQAA&#10;tAMAAAAA&#10;" path="m50,359l0,359,60,479,110,379,50,379,50,359xm70,359l50,359,50,379,70,379,70,359xm120,359l70,359,70,379,110,379,120,359xm69,0l49,0,50,359,70,359,69,0xe">
                  <v:fill on="t" focussize="0,0"/>
                  <v:stroke on="f"/>
                  <v:imagedata o:title=""/>
                  <o:lock v:ext="edit" aspectratio="f"/>
                </v:shape>
                <v:shape id="Picture 309" o:spid="_x0000_s1026" o:spt="75" type="#_x0000_t75" style="position:absolute;left:6143;top:1876;height:388;width:120;" filled="f" o:preferrelative="t" stroked="f" coordsize="21600,21600" o:gfxdata="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9/dL4A&#10;AADcAAAADwAAAAAAAAABACAAAAAiAAAAZHJzL2Rvd25yZXYueG1sUEsBAhQAFAAAAAgAh07iQDMv&#10;BZ47AAAAOQAAABAAAAAAAAAAAQAgAAAADQEAAGRycy9zaGFwZXhtbC54bWxQSwUGAAAAAAYABgBb&#10;AQAAtwMAAAAA&#10;">
                  <v:fill on="f" focussize="0,0"/>
                  <v:stroke on="f"/>
                  <v:imagedata r:id="rId72" o:title=""/>
                  <o:lock v:ext="edit" aspectratio="t"/>
                </v:shape>
                <v:shape id="FreeForm 310" o:spid="_x0000_s1026" o:spt="100" style="position:absolute;left:6691;top:2517;height:483;width:188;" fillcolor="#000000" filled="t" stroked="f" coordsize="188,483" o:gfxdata="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NUkILgAAADcAAAA&#10;DwAAAAAAAAABACAAAAAiAAAAZHJzL2Rvd25yZXYueG1sUEsBAhQAFAAAAAgAh07iQDMvBZ47AAAA&#10;OQAAABAAAAAAAAAAAQAgAAAABwEAAGRycy9zaGFwZXhtbC54bWxQSwUGAAAAAAYABgBbAQAAsQMA&#10;AAAA&#10;" path="m118,363l68,363,128,483,178,383,118,383,118,363xm118,10l118,383,138,383,138,20,128,20,118,10xm188,363l138,363,138,383,178,383,188,363xm138,0l0,0,0,20,118,20,118,10,138,10,138,0xm138,10l118,10,128,20,138,20,138,10xe">
                  <v:fill on="t" focussize="0,0"/>
                  <v:stroke on="f"/>
                  <v:imagedata o:title=""/>
                  <o:lock v:ext="edit" aspectratio="f"/>
                </v:shape>
                <v:shape id="FreeForm 311" o:spid="_x0000_s1026" o:spt="100" style="position:absolute;left:7246;top:3253;height:272;width:570;" fillcolor="#000000" filled="t" stroked="f" coordsize="570,272" o:gfxdata="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v0O8vQAA&#10;ANwAAAAPAAAAAAAAAAEAIAAAACIAAABkcnMvZG93bnJldi54bWxQSwECFAAUAAAACACHTuJAMy8F&#10;njsAAAA5AAAAEAAAAAAAAAABACAAAAAMAQAAZHJzL3NoYXBleG1sLnhtbFBLBQYAAAAABgAGAFsB&#10;AAC2AwAAAAA=&#10;" path="m500,152l450,152,510,272,560,172,500,172,500,152xm500,10l500,172,520,172,520,20,510,20,500,10xm570,152l520,152,520,172,560,172,570,152xm520,0l0,0,0,20,500,20,500,10,520,10,520,0xm520,10l500,10,510,20,520,20,520,10xe">
                  <v:fill on="t" focussize="0,0"/>
                  <v:stroke on="f"/>
                  <v:imagedata o:title=""/>
                  <o:lock v:ext="edit" aspectratio="f"/>
                </v:shape>
                <v:shape id="FreeForm 312" o:spid="_x0000_s1026" o:spt="100" style="position:absolute;left:4771;top:3525;height:1545;width:2058;" fillcolor="#000000" filled="t" stroked="f" coordsize="2058,1545" o:gfxdata="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2G2wm8AAAA&#10;3AAAAA8AAAAAAAAAAQAgAAAAIgAAAGRycy9kb3ducmV2LnhtbFBLAQIUABQAAAAIAIdO4kAzLwWe&#10;OwAAADkAAAAQAAAAAAAAAAEAIAAAAAsBAABkcnMvc2hhcGV4bWwueG1sUEsFBgAAAAAGAAYAWwEA&#10;ALUDAAAAAA==&#10;" path="m120,1425l0,1485,120,1545,120,1495,100,1495,100,1475,120,1475,120,1425xm120,1475l100,1475,100,1495,120,1495,120,1475xm2038,1475l120,1475,120,1495,2058,1495,2058,1485,2038,1485,2038,1475xm2058,0l2038,0,2038,1485,2048,1475,2058,1475,2058,0xm2058,1475l2048,1475,2038,1485,2058,1485,2058,1475xe">
                  <v:fill on="t" focussize="0,0"/>
                  <v:stroke on="f"/>
                  <v:imagedata o:title=""/>
                  <o:lock v:ext="edit" aspectratio="f"/>
                </v:shape>
                <v:shape id="Picture 313" o:spid="_x0000_s1026" o:spt="75" type="#_x0000_t75" style="position:absolute;left:3873;top:4544;height:301;width:120;" filled="f" o:preferrelative="t" stroked="f" coordsize="21600,21600" o:gfxdata="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Hbxy8AAAA&#10;3AAAAA8AAAAAAAAAAQAgAAAAIgAAAGRycy9kb3ducmV2LnhtbFBLAQIUABQAAAAIAIdO4kAzLwWe&#10;OwAAADkAAAAQAAAAAAAAAAEAIAAAAAsBAABkcnMvc2hhcGV4bWwueG1sUEsFBgAAAAAGAAYAWwEA&#10;ALUDAAAAAA==&#10;">
                  <v:fill on="f" focussize="0,0"/>
                  <v:stroke on="f"/>
                  <v:imagedata r:id="rId73" o:title=""/>
                  <o:lock v:ext="edit" aspectratio="t"/>
                </v:shape>
                <v:shape id="FreeForm 314" o:spid="_x0000_s1026" o:spt="100" style="position:absolute;left:2464;top:1320;height:4223;width:1477;" fillcolor="#000000" filled="t" stroked="f" coordsize="1477,4223" o:gfxdata="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wIPr4A&#10;AADcAAAADwAAAAAAAAABACAAAAAiAAAAZHJzL2Rvd25yZXYueG1sUEsBAhQAFAAAAAgAh07iQDMv&#10;BZ47AAAAOQAAABAAAAAAAAAAAQAgAAAADQEAAGRycy9zaGFwZXhtbC54bWxQSwUGAAAAAAYABgBb&#10;AQAAtwMAAAAA&#10;" path="m250,50l0,50,0,4223,1477,4223,1477,4213,20,4213,10,4203,20,4203,20,70,10,70,20,60,250,60,250,50xm20,4203l10,4203,20,4213,20,4203xm1457,4203l20,4203,20,4213,1457,4213,1457,4203xm1477,3854l1457,3854,1457,4213,1467,4203,1477,4203,1477,3854xm1477,4203l1467,4203,1457,4213,1477,4213,1477,4203xm250,0l250,120,350,70,270,70,270,50,350,50,250,0xm20,60l10,70,20,70,20,60xm250,60l20,60,20,70,250,70,250,60xm350,50l270,50,270,70,350,70,370,60,350,50xe">
                  <v:fill on="t" focussize="0,0"/>
                  <v:stroke on="f"/>
                  <v:imagedata o:title=""/>
                  <o:lock v:ext="edit" aspectratio="f"/>
                </v:shape>
                <v:shape id="FreeForm 315" o:spid="_x0000_s1026" o:spt="100" style="position:absolute;left:5056;top:1320;height:225;width:1158;" fillcolor="#000000" filled="t" stroked="f" coordsize="1158,225" o:gfxdata="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EMm6vQAA&#10;ANwAAAAPAAAAAAAAAAEAIAAAACIAAABkcnMvZG93bnJldi54bWxQSwECFAAUAAAACACHTuJAMy8F&#10;njsAAAA5AAAAEAAAAAAAAAABACAAAAAMAQAAZHJzL3NoYXBleG1sLnhtbFBLBQYAAAAABgAGAFsB&#10;AAC2AwAAAAA=&#10;" path="m1138,60l1138,225,1158,225,1158,70,1148,70,1138,60xm120,0l0,60,120,120,120,70,100,70,100,50,120,50,120,0xm120,50l100,50,100,70,120,70,120,50xm1158,50l120,50,120,70,1138,70,1138,60,1158,60,1158,50xm1158,60l1138,60,1148,70,1158,70,1158,60xe">
                  <v:fill on="t" focussize="0,0"/>
                  <v:stroke on="f"/>
                  <v:imagedata o:title=""/>
                  <o:lock v:ext="edit" aspectratio="f"/>
                </v:shape>
                <v:rect id="Rectangle 316" o:spid="_x0000_s1026" o:spt="1" style="position:absolute;left:6834;top:2550;height:240;width:428;" fillcolor="#FFFFFF" filled="t" stroked="f" coordsize="21600,21600" o:gfxdata="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nw2S74A&#10;AADcAAAADwAAAAAAAAABACAAAAAiAAAAZHJzL2Rvd25yZXYueG1sUEsBAhQAFAAAAAgAh07iQDMv&#10;BZ47AAAAOQAAABAAAAAAAAAAAQAgAAAADQEAAGRycy9zaGFwZXhtbC54bWxQSwUGAAAAAAYABgBb&#10;AQAAtwMAAAAA&#10;">
                  <v:fill on="t" focussize="0,0"/>
                  <v:stroke on="f"/>
                  <v:imagedata o:title=""/>
                  <o:lock v:ext="edit" aspectratio="f"/>
                </v:rect>
                <v:rect id="Rectangle 317" o:spid="_x0000_s1026" o:spt="1" style="position:absolute;left:6834;top:2550;height:240;width:428;" filled="f" stroked="t" coordsize="21600,21600" o:gfxdata="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NxYW/&#10;AAAA3AAAAA8AAAAAAAAAAQAgAAAAIgAAAGRycy9kb3ducmV2LnhtbFBLAQIUABQAAAAIAIdO4kAz&#10;LwWeOwAAADkAAAAQAAAAAAAAAAEAIAAAAA4BAABkcnMvc2hhcGV4bWwueG1sUEsFBgAAAAAGAAYA&#10;WwEAALgDAAAAAA==&#10;">
                  <v:fill on="f" focussize="0,0"/>
                  <v:stroke color="#FFFFFF" joinstyle="miter"/>
                  <v:imagedata o:title=""/>
                  <o:lock v:ext="edit" aspectratio="f"/>
                </v:rect>
                <v:rect id="Rectangle 318" o:spid="_x0000_s1026" o:spt="1" style="position:absolute;left:4425;top:2264;height:240;width:428;" fillcolor="#FFFFFF" filled="t" stroked="f" coordsize="21600,21600" o:gfxdata="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rweiugAAANwA&#10;AAAPAAAAAAAAAAEAIAAAACIAAABkcnMvZG93bnJldi54bWxQSwECFAAUAAAACACHTuJAMy8FnjsA&#10;AAA5AAAAEAAAAAAAAAABACAAAAAJAQAAZHJzL3NoYXBleG1sLnhtbFBLBQYAAAAABgAGAFsBAACz&#10;AwAAAAA=&#10;">
                  <v:fill on="t" focussize="0,0"/>
                  <v:stroke on="f"/>
                  <v:imagedata o:title=""/>
                  <o:lock v:ext="edit" aspectratio="f"/>
                </v:rect>
                <v:rect id="Rectangle 319" o:spid="_x0000_s1026" o:spt="1" style="position:absolute;left:4425;top:2264;height:240;width:428;" filled="f" stroked="t" coordsize="21600,21600" o:gfxdata="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e9Gy/&#10;AAAA3AAAAA8AAAAAAAAAAQAgAAAAIgAAAGRycy9kb3ducmV2LnhtbFBLAQIUABQAAAAIAIdO4kAz&#10;LwWeOwAAADkAAAAQAAAAAAAAAAEAIAAAAA4BAABkcnMvc2hhcGV4bWwueG1sUEsFBgAAAAAGAAYA&#10;WwEAALgDAAAAAA==&#10;">
                  <v:fill on="f" focussize="0,0"/>
                  <v:stroke color="#FFFFFF" joinstyle="miter"/>
                  <v:imagedata o:title=""/>
                  <o:lock v:ext="edit" aspectratio="f"/>
                </v:rect>
                <v:shape id="Picture 320" o:spid="_x0000_s1026" o:spt="75" type="#_x0000_t75" style="position:absolute;left:3882;top:288;height:237;width:120;" filled="f" o:preferrelative="t" stroked="f" coordsize="21600,21600" o:gfxdata="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0jBqLsAAADc&#10;AAAADwAAAAAAAAABACAAAAAiAAAAZHJzL2Rvd25yZXYueG1sUEsBAhQAFAAAAAgAh07iQDMvBZ47&#10;AAAAOQAAABAAAAAAAAAAAQAgAAAACgEAAGRycy9zaGFwZXhtbC54bWxQSwUGAAAAAAYABgBbAQAA&#10;tAMAAAAA&#10;">
                  <v:fill on="f" focussize="0,0"/>
                  <v:stroke on="f"/>
                  <v:imagedata r:id="rId74" o:title=""/>
                  <o:lock v:ext="edit" aspectratio="t"/>
                </v:shape>
                <v:shape id="Text Box 321" o:spid="_x0000_s1026" o:spt="202" type="#_x0000_t202" style="position:absolute;left:3340;top:4897;height:221;width:1205;" filled="f" stroked="f" coordsize="21600,21600" o:gfxdata="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rJP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1" w:lineRule="exact"/>
                          <w:ind w:left="0" w:right="0" w:firstLine="0"/>
                          <w:jc w:val="left"/>
                          <w:rPr>
                            <w:sz w:val="22"/>
                          </w:rPr>
                        </w:pPr>
                        <w:r>
                          <w:rPr>
                            <w:sz w:val="22"/>
                          </w:rPr>
                          <w:t>Increment LC</w:t>
                        </w:r>
                      </w:p>
                    </w:txbxContent>
                  </v:textbox>
                </v:shape>
                <v:shape id="Text Box 322" o:spid="_x0000_s1026" o:spt="202" type="#_x0000_t202" style="position:absolute;left:7337;top:3044;height:180;width:268;" filled="f" stroked="f" coordsize="21600,21600" o:gfxdata="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khXS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sz w:val="18"/>
                          </w:rPr>
                        </w:pPr>
                        <w:r>
                          <w:rPr>
                            <w:sz w:val="18"/>
                          </w:rPr>
                          <w:t>Yes</w:t>
                        </w:r>
                      </w:p>
                    </w:txbxContent>
                  </v:textbox>
                </v:shape>
                <v:shape id="Text Box 323" o:spid="_x0000_s1026" o:spt="202" type="#_x0000_t202" style="position:absolute;left:6626;top:3179;height:221;width:406;" filled="f" stroked="f" coordsize="21600,21600" o:gfxdata="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E8t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21" w:lineRule="exact"/>
                          <w:ind w:left="0" w:right="0" w:firstLine="0"/>
                          <w:jc w:val="left"/>
                          <w:rPr>
                            <w:sz w:val="22"/>
                          </w:rPr>
                        </w:pPr>
                        <w:r>
                          <w:rPr>
                            <w:sz w:val="22"/>
                          </w:rPr>
                          <w:t>END</w:t>
                        </w:r>
                      </w:p>
                    </w:txbxContent>
                  </v:textbox>
                </v:shape>
                <v:shape id="Text Box 324" o:spid="_x0000_s1026" o:spt="202" type="#_x0000_t202" style="position:absolute;left:3229;top:2906;height:1562;width:1441;" filled="f" stroked="f" coordsize="21600,21600" o:gfxdata="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taq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3" w:lineRule="exact"/>
                          <w:ind w:left="857" w:right="0" w:firstLine="0"/>
                          <w:jc w:val="left"/>
                          <w:rPr>
                            <w:sz w:val="18"/>
                          </w:rPr>
                        </w:pPr>
                        <w:r>
                          <w:rPr>
                            <w:sz w:val="18"/>
                          </w:rPr>
                          <w:t>Yes</w:t>
                        </w:r>
                      </w:p>
                      <w:p>
                        <w:pPr>
                          <w:spacing w:before="143" w:line="310" w:lineRule="atLeast"/>
                          <w:ind w:left="0" w:right="18" w:firstLine="16"/>
                          <w:jc w:val="both"/>
                          <w:rPr>
                            <w:sz w:val="22"/>
                          </w:rPr>
                        </w:pPr>
                        <w:r>
                          <w:rPr>
                            <w:sz w:val="22"/>
                          </w:rPr>
                          <w:t>Store symbol in address symbol table together with value of LC</w:t>
                        </w:r>
                      </w:p>
                    </w:txbxContent>
                  </v:textbox>
                </v:shape>
                <v:shape id="Text Box 325" o:spid="_x0000_s1026" o:spt="202" type="#_x0000_t202" style="position:absolute;left:6946;top:2594;height:180;width:230;" filled="f" stroked="f" coordsize="21600,21600" o:gfxdata="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aHPP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sz w:val="18"/>
                          </w:rPr>
                        </w:pPr>
                        <w:r>
                          <w:rPr>
                            <w:sz w:val="18"/>
                          </w:rPr>
                          <w:t>No</w:t>
                        </w:r>
                      </w:p>
                    </w:txbxContent>
                  </v:textbox>
                </v:shape>
                <v:shape id="Text Box 326" o:spid="_x0000_s1026" o:spt="202" type="#_x0000_t202" style="position:absolute;left:6002;top:2444;height:221;width:426;" filled="f" stroked="f" coordsize="21600,21600" o:gfxdata="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zUU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21" w:lineRule="exact"/>
                          <w:ind w:left="0" w:right="0" w:firstLine="0"/>
                          <w:jc w:val="left"/>
                          <w:rPr>
                            <w:sz w:val="22"/>
                          </w:rPr>
                        </w:pPr>
                        <w:r>
                          <w:rPr>
                            <w:sz w:val="22"/>
                          </w:rPr>
                          <w:t>ORG</w:t>
                        </w:r>
                      </w:p>
                    </w:txbxContent>
                  </v:textbox>
                </v:shape>
                <v:shape id="Text Box 327" o:spid="_x0000_s1026" o:spt="202" type="#_x0000_t202" style="position:absolute;left:4535;top:2306;height:180;width:230;" filled="f" stroked="f" coordsize="21600,21600" o:gfxdata="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9N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sz w:val="18"/>
                          </w:rPr>
                        </w:pPr>
                        <w:r>
                          <w:rPr>
                            <w:sz w:val="18"/>
                          </w:rPr>
                          <w:t>No</w:t>
                        </w:r>
                      </w:p>
                    </w:txbxContent>
                  </v:textbox>
                </v:shape>
                <v:shape id="Text Box 328" o:spid="_x0000_s1026" o:spt="202" type="#_x0000_t202" style="position:absolute;left:3700;top:2444;height:221;width:496;" filled="f" stroked="f" coordsize="21600,21600" o:gfxdata="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6Bgo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21" w:lineRule="exact"/>
                          <w:ind w:left="0" w:right="0" w:firstLine="0"/>
                          <w:jc w:val="left"/>
                          <w:rPr>
                            <w:sz w:val="22"/>
                          </w:rPr>
                        </w:pPr>
                        <w:r>
                          <w:rPr>
                            <w:sz w:val="22"/>
                          </w:rPr>
                          <w:t>Label</w:t>
                        </w:r>
                      </w:p>
                    </w:txbxContent>
                  </v:textbox>
                </v:shape>
                <v:shape id="Text Box 329" o:spid="_x0000_s1026" o:spt="202" type="#_x0000_t202" style="position:absolute;left:6362;top:2023;height:180;width:268;" filled="f" stroked="f" coordsize="21600,21600" o:gfxdata="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sxT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sz w:val="18"/>
                          </w:rPr>
                        </w:pPr>
                        <w:r>
                          <w:rPr>
                            <w:sz w:val="18"/>
                          </w:rPr>
                          <w:t>Yes</w:t>
                        </w:r>
                      </w:p>
                    </w:txbxContent>
                  </v:textbox>
                </v:shape>
                <v:shape id="Text Box 330" o:spid="_x0000_s1026" o:spt="202" type="#_x0000_t202" style="position:absolute;left:2970;top:1265;height:221;width:1972;" filled="f" stroked="f" coordsize="21600,21600" o:gfxdata="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6ph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21" w:lineRule="exact"/>
                          <w:ind w:left="0" w:right="0" w:firstLine="0"/>
                          <w:jc w:val="left"/>
                          <w:rPr>
                            <w:sz w:val="22"/>
                          </w:rPr>
                        </w:pPr>
                        <w:r>
                          <w:rPr>
                            <w:sz w:val="22"/>
                          </w:rPr>
                          <w:t>Scan next line of code</w:t>
                        </w:r>
                      </w:p>
                    </w:txbxContent>
                  </v:textbox>
                </v:shape>
                <v:shape id="Text Box 331" o:spid="_x0000_s1026" o:spt="202" type="#_x0000_t202" style="position:absolute;left:3549;top:67;height:200;width:772;" filled="f" stroked="f" coordsize="21600,21600" o:gfxdata="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PYDg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20"/>
                          </w:rPr>
                        </w:pPr>
                        <w:r>
                          <w:rPr>
                            <w:sz w:val="20"/>
                          </w:rPr>
                          <w:t>First Pass</w:t>
                        </w:r>
                      </w:p>
                    </w:txbxContent>
                  </v:textbox>
                </v:shape>
                <v:shape id="Text Box 332" o:spid="_x0000_s1026" o:spt="202" type="#_x0000_t202" style="position:absolute;left:6361;top:3741;height:255;width:443;" fillcolor="#FFFFFF" filled="t" stroked="f" coordsize="21600,21600" o:gfxdata="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16E7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15"/>
                          <w:ind w:left="128" w:right="0" w:firstLine="0"/>
                          <w:jc w:val="left"/>
                          <w:rPr>
                            <w:sz w:val="18"/>
                          </w:rPr>
                        </w:pPr>
                        <w:r>
                          <w:rPr>
                            <w:sz w:val="18"/>
                          </w:rPr>
                          <w:t>no</w:t>
                        </w:r>
                      </w:p>
                    </w:txbxContent>
                  </v:textbox>
                </v:shape>
                <v:shape id="Text Box 333" o:spid="_x0000_s1026" o:spt="202" type="#_x0000_t202" style="position:absolute;left:7246;top:3525;height:930;width:1020;" filled="f" stroked="t" coordsize="21600,21600" o:gfxdata="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Hceq/&#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0" w:line="276" w:lineRule="auto"/>
                          <w:ind w:left="177" w:right="172" w:firstLine="0"/>
                          <w:jc w:val="center"/>
                          <w:rPr>
                            <w:sz w:val="22"/>
                          </w:rPr>
                        </w:pPr>
                        <w:r>
                          <w:rPr>
                            <w:sz w:val="22"/>
                          </w:rPr>
                          <w:t>Go to Second Pass</w:t>
                        </w:r>
                      </w:p>
                    </w:txbxContent>
                  </v:textbox>
                </v:shape>
                <v:shape id="Text Box 334" o:spid="_x0000_s1026" o:spt="202" type="#_x0000_t202" style="position:absolute;left:5610;top:1545;height:331;width:1187;" filled="f" stroked="t" coordsize="21600,21600" o:gfxdata="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u6Z6/&#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0"/>
                          <w:ind w:left="315" w:right="0" w:firstLine="0"/>
                          <w:jc w:val="left"/>
                          <w:rPr>
                            <w:sz w:val="22"/>
                          </w:rPr>
                        </w:pPr>
                        <w:r>
                          <w:rPr>
                            <w:sz w:val="22"/>
                          </w:rPr>
                          <w:t>Set LC</w:t>
                        </w:r>
                      </w:p>
                    </w:txbxContent>
                  </v:textbox>
                </v:shape>
                <v:shape id="Text Box 335" o:spid="_x0000_s1026" o:spt="202" type="#_x0000_t202" style="position:absolute;left:3345;top:525;height:331;width:1187;" filled="f" stroked="t" coordsize="21600,21600" o:gfxdata="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iTAW/&#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0"/>
                          <w:ind w:left="266" w:right="0" w:firstLine="0"/>
                          <w:jc w:val="left"/>
                          <w:rPr>
                            <w:sz w:val="22"/>
                          </w:rPr>
                        </w:pPr>
                        <w:r>
                          <w:rPr>
                            <w:sz w:val="22"/>
                          </w:rPr>
                          <w:t xml:space="preserve">LC </w:t>
                        </w:r>
                        <w:r>
                          <w:rPr>
                            <w:rFonts w:ascii="Times New Roman" w:hAnsi="Times New Roman"/>
                            <w:sz w:val="22"/>
                          </w:rPr>
                          <w:t xml:space="preserve">← </w:t>
                        </w:r>
                        <w:r>
                          <w:rPr>
                            <w:sz w:val="22"/>
                          </w:rPr>
                          <w:t>0</w:t>
                        </w:r>
                      </w:p>
                    </w:txbxContent>
                  </v:textbox>
                </v:shape>
                <w10:wrap type="none"/>
                <w10:anchorlock/>
              </v:group>
            </w:pict>
          </mc:Fallback>
        </mc:AlternateContent>
      </w:r>
    </w:p>
    <w:p>
      <w:pPr>
        <w:spacing w:before="0" w:line="232" w:lineRule="exact"/>
        <w:ind w:left="3929" w:right="0" w:firstLine="0"/>
        <w:jc w:val="left"/>
        <w:rPr>
          <w:b/>
          <w:sz w:val="20"/>
        </w:rPr>
      </w:pPr>
      <w:r>
        <w:rPr>
          <w:b/>
          <w:sz w:val="20"/>
        </w:rPr>
        <w:t>Figure 3.1: Flowchart for first pass of assembler</w:t>
      </w:r>
    </w:p>
    <w:p>
      <w:pPr>
        <w:pStyle w:val="6"/>
        <w:ind w:left="0" w:firstLine="0"/>
        <w:rPr>
          <w:b/>
        </w:rPr>
      </w:pPr>
    </w:p>
    <w:p>
      <w:pPr>
        <w:pStyle w:val="2"/>
        <w:numPr>
          <w:ilvl w:val="0"/>
          <w:numId w:val="24"/>
        </w:numPr>
        <w:tabs>
          <w:tab w:val="left" w:pos="1188"/>
          <w:tab w:val="left" w:pos="1189"/>
          <w:tab w:val="left" w:pos="2544"/>
          <w:tab w:val="left" w:pos="3273"/>
          <w:tab w:val="left" w:pos="4758"/>
          <w:tab w:val="left" w:pos="5295"/>
          <w:tab w:val="left" w:pos="6595"/>
          <w:tab w:val="left" w:pos="7507"/>
          <w:tab w:val="left" w:pos="9320"/>
          <w:tab w:val="left" w:pos="10231"/>
        </w:tabs>
        <w:spacing w:before="0" w:after="0" w:line="240" w:lineRule="auto"/>
        <w:ind w:left="1188" w:right="221" w:hanging="828"/>
        <w:jc w:val="left"/>
      </w:pPr>
      <w:r>
        <w:t>Explain</w:t>
      </w:r>
      <w:r>
        <w:tab/>
      </w:r>
      <w:r>
        <w:t>the</w:t>
      </w:r>
      <w:r>
        <w:tab/>
      </w:r>
      <w:r>
        <w:t>working</w:t>
      </w:r>
      <w:r>
        <w:tab/>
      </w:r>
      <w:r>
        <w:t>of</w:t>
      </w:r>
      <w:r>
        <w:tab/>
      </w:r>
      <w:r>
        <w:t>Second</w:t>
      </w:r>
      <w:r>
        <w:tab/>
      </w:r>
      <w:r>
        <w:t>Pass</w:t>
      </w:r>
      <w:r>
        <w:tab/>
      </w:r>
      <w:r>
        <w:t>Assembler</w:t>
      </w:r>
      <w:r>
        <w:tab/>
      </w:r>
      <w:r>
        <w:t>with</w:t>
      </w:r>
      <w:r>
        <w:tab/>
      </w:r>
      <w:r>
        <w:rPr>
          <w:spacing w:val="-8"/>
        </w:rPr>
        <w:t xml:space="preserve">its </w:t>
      </w:r>
      <w:r>
        <w:t>flowchart.</w:t>
      </w:r>
    </w:p>
    <w:p>
      <w:pPr>
        <w:pStyle w:val="12"/>
        <w:numPr>
          <w:ilvl w:val="0"/>
          <w:numId w:val="28"/>
        </w:numPr>
        <w:tabs>
          <w:tab w:val="left" w:pos="1909"/>
        </w:tabs>
        <w:spacing w:before="0" w:after="0" w:line="242" w:lineRule="auto"/>
        <w:ind w:left="1908" w:right="213" w:hanging="360"/>
        <w:jc w:val="both"/>
        <w:rPr>
          <w:sz w:val="24"/>
        </w:rPr>
      </w:pPr>
      <w:r>
        <w:rPr>
          <w:sz w:val="24"/>
        </w:rPr>
        <w:t>Machine instructions are translated during the second pass by means of table-lookup procedures.</w:t>
      </w:r>
    </w:p>
    <w:p>
      <w:pPr>
        <w:pStyle w:val="12"/>
        <w:numPr>
          <w:ilvl w:val="0"/>
          <w:numId w:val="28"/>
        </w:numPr>
        <w:tabs>
          <w:tab w:val="left" w:pos="1909"/>
        </w:tabs>
        <w:spacing w:before="0" w:after="0" w:line="240" w:lineRule="auto"/>
        <w:ind w:left="1908" w:right="219" w:hanging="360"/>
        <w:jc w:val="both"/>
        <w:rPr>
          <w:sz w:val="24"/>
        </w:rPr>
      </w:pPr>
      <w:r>
        <w:rPr>
          <w:sz w:val="24"/>
        </w:rPr>
        <w:t>A table-lookup procedure is a search of table entries to determine whether a specific item matches one of the items stored in the</w:t>
      </w:r>
      <w:r>
        <w:rPr>
          <w:spacing w:val="-8"/>
          <w:sz w:val="24"/>
        </w:rPr>
        <w:t xml:space="preserve"> </w:t>
      </w:r>
      <w:r>
        <w:rPr>
          <w:sz w:val="24"/>
        </w:rPr>
        <w:t>table.</w:t>
      </w:r>
    </w:p>
    <w:p>
      <w:pPr>
        <w:pStyle w:val="12"/>
        <w:numPr>
          <w:ilvl w:val="0"/>
          <w:numId w:val="28"/>
        </w:numPr>
        <w:tabs>
          <w:tab w:val="left" w:pos="1909"/>
        </w:tabs>
        <w:spacing w:before="0" w:after="0" w:line="240" w:lineRule="auto"/>
        <w:ind w:left="1908" w:right="217" w:hanging="360"/>
        <w:jc w:val="both"/>
        <w:rPr>
          <w:sz w:val="24"/>
        </w:rPr>
      </w:pPr>
      <w:r>
        <w:rPr>
          <w:sz w:val="24"/>
        </w:rPr>
        <w:t>The assembler uses four tables. Any symbol that is encountered in the program must be available as an entry in one of these tables; otherwise, the symbol cannot be interpreted.</w:t>
      </w:r>
    </w:p>
    <w:p>
      <w:pPr>
        <w:pStyle w:val="12"/>
        <w:numPr>
          <w:ilvl w:val="1"/>
          <w:numId w:val="24"/>
        </w:numPr>
        <w:tabs>
          <w:tab w:val="left" w:pos="3153"/>
        </w:tabs>
        <w:spacing w:before="0" w:after="0" w:line="240" w:lineRule="auto"/>
        <w:ind w:left="3152" w:right="0" w:hanging="360"/>
        <w:jc w:val="left"/>
        <w:rPr>
          <w:sz w:val="24"/>
        </w:rPr>
      </w:pPr>
      <w:r>
        <w:rPr>
          <w:sz w:val="24"/>
        </w:rPr>
        <w:t>Pseudo instruction table</w:t>
      </w:r>
    </w:p>
    <w:p>
      <w:pPr>
        <w:pStyle w:val="12"/>
        <w:numPr>
          <w:ilvl w:val="1"/>
          <w:numId w:val="24"/>
        </w:numPr>
        <w:tabs>
          <w:tab w:val="left" w:pos="3153"/>
        </w:tabs>
        <w:spacing w:before="0" w:after="0" w:line="240" w:lineRule="auto"/>
        <w:ind w:left="3152" w:right="0" w:hanging="360"/>
        <w:jc w:val="left"/>
        <w:rPr>
          <w:sz w:val="24"/>
        </w:rPr>
      </w:pPr>
      <w:r>
        <w:rPr>
          <w:sz w:val="24"/>
        </w:rPr>
        <w:t>MRI</w:t>
      </w:r>
      <w:r>
        <w:rPr>
          <w:spacing w:val="-2"/>
          <w:sz w:val="24"/>
        </w:rPr>
        <w:t xml:space="preserve"> </w:t>
      </w:r>
      <w:r>
        <w:rPr>
          <w:sz w:val="24"/>
        </w:rPr>
        <w:t>table</w:t>
      </w:r>
    </w:p>
    <w:p>
      <w:pPr>
        <w:pStyle w:val="12"/>
        <w:numPr>
          <w:ilvl w:val="1"/>
          <w:numId w:val="24"/>
        </w:numPr>
        <w:tabs>
          <w:tab w:val="left" w:pos="3153"/>
        </w:tabs>
        <w:spacing w:before="0" w:after="0" w:line="240" w:lineRule="auto"/>
        <w:ind w:left="3152" w:right="0" w:hanging="360"/>
        <w:jc w:val="left"/>
        <w:rPr>
          <w:sz w:val="24"/>
        </w:rPr>
      </w:pPr>
      <w:r>
        <w:rPr>
          <w:sz w:val="24"/>
        </w:rPr>
        <w:t>Non-MRI</w:t>
      </w:r>
      <w:r>
        <w:rPr>
          <w:spacing w:val="-2"/>
          <w:sz w:val="24"/>
        </w:rPr>
        <w:t xml:space="preserve"> </w:t>
      </w:r>
      <w:r>
        <w:rPr>
          <w:sz w:val="24"/>
        </w:rPr>
        <w:t>table</w:t>
      </w:r>
    </w:p>
    <w:p>
      <w:pPr>
        <w:pStyle w:val="12"/>
        <w:numPr>
          <w:ilvl w:val="1"/>
          <w:numId w:val="24"/>
        </w:numPr>
        <w:tabs>
          <w:tab w:val="left" w:pos="3153"/>
        </w:tabs>
        <w:spacing w:before="0" w:after="0" w:line="292" w:lineRule="exact"/>
        <w:ind w:left="3152" w:right="0" w:hanging="360"/>
        <w:jc w:val="left"/>
        <w:rPr>
          <w:sz w:val="24"/>
        </w:rPr>
      </w:pPr>
      <w:r>
        <w:rPr>
          <w:sz w:val="24"/>
        </w:rPr>
        <w:t>Address symbol</w:t>
      </w:r>
      <w:r>
        <w:rPr>
          <w:spacing w:val="-5"/>
          <w:sz w:val="24"/>
        </w:rPr>
        <w:t xml:space="preserve"> </w:t>
      </w:r>
      <w:r>
        <w:rPr>
          <w:sz w:val="24"/>
        </w:rPr>
        <w:t>table</w:t>
      </w:r>
    </w:p>
    <w:p>
      <w:pPr>
        <w:pStyle w:val="12"/>
        <w:numPr>
          <w:ilvl w:val="0"/>
          <w:numId w:val="28"/>
        </w:numPr>
        <w:tabs>
          <w:tab w:val="left" w:pos="1909"/>
        </w:tabs>
        <w:spacing w:before="0" w:after="0" w:line="242" w:lineRule="auto"/>
        <w:ind w:left="1908" w:right="221" w:hanging="360"/>
        <w:jc w:val="both"/>
        <w:rPr>
          <w:sz w:val="24"/>
        </w:rPr>
      </w:pPr>
      <w:r>
        <w:rPr>
          <w:sz w:val="24"/>
        </w:rPr>
        <w:t>The entries of the pseudo instruction table are the four symbols ORG, END, DEC, and HEX.</w:t>
      </w:r>
    </w:p>
    <w:p>
      <w:pPr>
        <w:pStyle w:val="12"/>
        <w:numPr>
          <w:ilvl w:val="0"/>
          <w:numId w:val="28"/>
        </w:numPr>
        <w:tabs>
          <w:tab w:val="left" w:pos="1909"/>
        </w:tabs>
        <w:spacing w:before="0" w:after="0" w:line="240" w:lineRule="auto"/>
        <w:ind w:left="1908" w:right="214" w:hanging="360"/>
        <w:jc w:val="both"/>
        <w:rPr>
          <w:sz w:val="24"/>
        </w:rPr>
      </w:pPr>
      <w:r>
        <w:rPr>
          <w:sz w:val="24"/>
        </w:rPr>
        <w:t>Each entry refers the assembler to a subroutine that processes the pseudo instruction when encountered in the program.</w:t>
      </w:r>
    </w:p>
    <w:p>
      <w:pPr>
        <w:pStyle w:val="12"/>
        <w:numPr>
          <w:ilvl w:val="0"/>
          <w:numId w:val="28"/>
        </w:numPr>
        <w:tabs>
          <w:tab w:val="left" w:pos="1909"/>
        </w:tabs>
        <w:spacing w:before="0" w:after="0" w:line="240" w:lineRule="auto"/>
        <w:ind w:left="1908" w:right="214" w:hanging="360"/>
        <w:jc w:val="both"/>
        <w:rPr>
          <w:sz w:val="24"/>
        </w:rPr>
      </w:pPr>
      <w:r>
        <w:rPr>
          <w:sz w:val="24"/>
        </w:rPr>
        <w:t>The MRI table contains the seven symbols of the memory-reference instructions and their 3-bit operation code</w:t>
      </w:r>
      <w:r>
        <w:rPr>
          <w:spacing w:val="-3"/>
          <w:sz w:val="24"/>
        </w:rPr>
        <w:t xml:space="preserve"> </w:t>
      </w:r>
      <w:r>
        <w:rPr>
          <w:sz w:val="24"/>
        </w:rPr>
        <w:t>equivalent.</w:t>
      </w:r>
    </w:p>
    <w:p>
      <w:pPr>
        <w:pStyle w:val="12"/>
        <w:numPr>
          <w:ilvl w:val="0"/>
          <w:numId w:val="28"/>
        </w:numPr>
        <w:tabs>
          <w:tab w:val="left" w:pos="1908"/>
          <w:tab w:val="left" w:pos="1909"/>
        </w:tabs>
        <w:spacing w:before="0" w:after="0" w:line="240" w:lineRule="auto"/>
        <w:ind w:left="1908" w:right="0" w:hanging="360"/>
        <w:jc w:val="left"/>
        <w:rPr>
          <w:sz w:val="24"/>
        </w:rPr>
      </w:pPr>
      <w:r>
        <w:rPr>
          <w:sz w:val="24"/>
        </w:rPr>
        <w:t>The</w:t>
      </w:r>
      <w:r>
        <w:rPr>
          <w:spacing w:val="16"/>
          <w:sz w:val="24"/>
        </w:rPr>
        <w:t xml:space="preserve"> </w:t>
      </w:r>
      <w:r>
        <w:rPr>
          <w:sz w:val="24"/>
        </w:rPr>
        <w:t>non-MRI</w:t>
      </w:r>
      <w:r>
        <w:rPr>
          <w:spacing w:val="14"/>
          <w:sz w:val="24"/>
        </w:rPr>
        <w:t xml:space="preserve"> </w:t>
      </w:r>
      <w:r>
        <w:rPr>
          <w:sz w:val="24"/>
        </w:rPr>
        <w:t>table</w:t>
      </w:r>
      <w:r>
        <w:rPr>
          <w:spacing w:val="17"/>
          <w:sz w:val="24"/>
        </w:rPr>
        <w:t xml:space="preserve"> </w:t>
      </w:r>
      <w:r>
        <w:rPr>
          <w:sz w:val="24"/>
        </w:rPr>
        <w:t>contains</w:t>
      </w:r>
      <w:r>
        <w:rPr>
          <w:spacing w:val="15"/>
          <w:sz w:val="24"/>
        </w:rPr>
        <w:t xml:space="preserve"> </w:t>
      </w:r>
      <w:r>
        <w:rPr>
          <w:sz w:val="24"/>
        </w:rPr>
        <w:t>the</w:t>
      </w:r>
      <w:r>
        <w:rPr>
          <w:spacing w:val="17"/>
          <w:sz w:val="24"/>
        </w:rPr>
        <w:t xml:space="preserve"> </w:t>
      </w:r>
      <w:r>
        <w:rPr>
          <w:sz w:val="24"/>
        </w:rPr>
        <w:t>symbols</w:t>
      </w:r>
      <w:r>
        <w:rPr>
          <w:spacing w:val="15"/>
          <w:sz w:val="24"/>
        </w:rPr>
        <w:t xml:space="preserve"> </w:t>
      </w:r>
      <w:r>
        <w:rPr>
          <w:sz w:val="24"/>
        </w:rPr>
        <w:t>for</w:t>
      </w:r>
      <w:r>
        <w:rPr>
          <w:spacing w:val="16"/>
          <w:sz w:val="24"/>
        </w:rPr>
        <w:t xml:space="preserve"> </w:t>
      </w:r>
      <w:r>
        <w:rPr>
          <w:sz w:val="24"/>
        </w:rPr>
        <w:t>the</w:t>
      </w:r>
      <w:r>
        <w:rPr>
          <w:spacing w:val="14"/>
          <w:sz w:val="24"/>
        </w:rPr>
        <w:t xml:space="preserve"> </w:t>
      </w:r>
      <w:r>
        <w:rPr>
          <w:sz w:val="24"/>
        </w:rPr>
        <w:t>18</w:t>
      </w:r>
      <w:r>
        <w:rPr>
          <w:spacing w:val="21"/>
          <w:sz w:val="24"/>
        </w:rPr>
        <w:t xml:space="preserve"> </w:t>
      </w:r>
      <w:r>
        <w:rPr>
          <w:sz w:val="24"/>
        </w:rPr>
        <w:t>register-reference</w:t>
      </w:r>
      <w:r>
        <w:rPr>
          <w:spacing w:val="17"/>
          <w:sz w:val="24"/>
        </w:rPr>
        <w:t xml:space="preserve"> </w:t>
      </w:r>
      <w:r>
        <w:rPr>
          <w:sz w:val="24"/>
        </w:rPr>
        <w:t>and</w:t>
      </w:r>
      <w:r>
        <w:rPr>
          <w:spacing w:val="16"/>
          <w:sz w:val="24"/>
        </w:rPr>
        <w:t xml:space="preserve"> </w:t>
      </w:r>
      <w:r>
        <w:rPr>
          <w:sz w:val="24"/>
        </w:rPr>
        <w:t>input-output</w:t>
      </w:r>
    </w:p>
    <w:p>
      <w:pPr>
        <w:spacing w:after="0" w:line="240" w:lineRule="auto"/>
        <w:jc w:val="left"/>
        <w:rPr>
          <w:sz w:val="24"/>
        </w:rPr>
        <w:sectPr>
          <w:pgSz w:w="12240" w:h="15840"/>
          <w:pgMar w:top="1660" w:right="700" w:bottom="1100" w:left="720" w:header="720" w:footer="901" w:gutter="0"/>
        </w:sectPr>
      </w:pPr>
    </w:p>
    <w:p>
      <w:pPr>
        <w:pStyle w:val="6"/>
        <w:spacing w:before="9"/>
        <w:ind w:left="0" w:firstLine="0"/>
        <w:rPr>
          <w:sz w:val="17"/>
        </w:rPr>
      </w:pPr>
    </w:p>
    <w:p>
      <w:pPr>
        <w:pStyle w:val="6"/>
        <w:spacing w:before="52" w:line="292" w:lineRule="exact"/>
        <w:ind w:firstLine="0"/>
      </w:pPr>
      <w:r>
        <w:t>instructions and their 16-bit binary code equivalent.</w:t>
      </w:r>
    </w:p>
    <w:p>
      <w:pPr>
        <w:pStyle w:val="12"/>
        <w:numPr>
          <w:ilvl w:val="0"/>
          <w:numId w:val="28"/>
        </w:numPr>
        <w:tabs>
          <w:tab w:val="left" w:pos="1908"/>
          <w:tab w:val="left" w:pos="1909"/>
        </w:tabs>
        <w:spacing w:before="0" w:after="0" w:line="305" w:lineRule="exact"/>
        <w:ind w:left="1908" w:right="0" w:hanging="360"/>
        <w:jc w:val="left"/>
        <w:rPr>
          <w:sz w:val="24"/>
        </w:rPr>
      </w:pPr>
      <w:r>
        <w:rPr>
          <w:sz w:val="24"/>
        </w:rPr>
        <w:t>The address symbol table is generated during the first pass of the assembly</w:t>
      </w:r>
      <w:r>
        <w:rPr>
          <w:spacing w:val="-22"/>
          <w:sz w:val="24"/>
        </w:rPr>
        <w:t xml:space="preserve"> </w:t>
      </w:r>
      <w:r>
        <w:rPr>
          <w:sz w:val="24"/>
        </w:rPr>
        <w:t>process.</w:t>
      </w:r>
    </w:p>
    <w:p>
      <w:pPr>
        <w:pStyle w:val="12"/>
        <w:numPr>
          <w:ilvl w:val="0"/>
          <w:numId w:val="28"/>
        </w:numPr>
        <w:tabs>
          <w:tab w:val="left" w:pos="1908"/>
          <w:tab w:val="left" w:pos="1909"/>
        </w:tabs>
        <w:spacing w:before="1" w:after="0" w:line="240" w:lineRule="auto"/>
        <w:ind w:left="1908" w:right="213" w:hanging="360"/>
        <w:jc w:val="left"/>
        <w:rPr>
          <w:sz w:val="24"/>
        </w:rPr>
      </w:pPr>
      <w:r>
        <w:rPr>
          <w:sz w:val="24"/>
        </w:rPr>
        <w:t>The assembler searches these tables to find the symbol that it is currently processing in order to determine its binary</w:t>
      </w:r>
      <w:r>
        <w:rPr>
          <w:spacing w:val="-8"/>
          <w:sz w:val="24"/>
        </w:rPr>
        <w:t xml:space="preserve"> </w:t>
      </w:r>
      <w:r>
        <w:rPr>
          <w:sz w:val="24"/>
        </w:rPr>
        <w:t>value.</w:t>
      </w:r>
    </w:p>
    <w:p>
      <w:pPr>
        <w:pStyle w:val="12"/>
        <w:numPr>
          <w:ilvl w:val="0"/>
          <w:numId w:val="28"/>
        </w:numPr>
        <w:tabs>
          <w:tab w:val="left" w:pos="1908"/>
          <w:tab w:val="left" w:pos="1909"/>
        </w:tabs>
        <w:spacing w:before="0" w:after="0" w:line="242" w:lineRule="auto"/>
        <w:ind w:left="1908" w:right="214" w:hanging="360"/>
        <w:jc w:val="left"/>
        <w:rPr>
          <w:sz w:val="24"/>
        </w:rPr>
      </w:pPr>
      <w:r>
        <w:rPr>
          <w:sz w:val="24"/>
        </w:rPr>
        <w:t>The tasks performed by the assembler during the second pass are described in the flowchart of Figure</w:t>
      </w:r>
      <w:r>
        <w:rPr>
          <w:spacing w:val="-2"/>
          <w:sz w:val="24"/>
        </w:rPr>
        <w:t xml:space="preserve"> </w:t>
      </w:r>
      <w:r>
        <w:rPr>
          <w:sz w:val="24"/>
        </w:rPr>
        <w:t>3.2.</w:t>
      </w:r>
    </w:p>
    <w:p>
      <w:pPr>
        <w:pStyle w:val="12"/>
        <w:numPr>
          <w:ilvl w:val="0"/>
          <w:numId w:val="28"/>
        </w:numPr>
        <w:tabs>
          <w:tab w:val="left" w:pos="1908"/>
          <w:tab w:val="left" w:pos="1909"/>
        </w:tabs>
        <w:spacing w:before="0" w:after="0" w:line="301" w:lineRule="exact"/>
        <w:ind w:left="1908" w:right="0" w:hanging="360"/>
        <w:jc w:val="left"/>
        <w:rPr>
          <w:sz w:val="24"/>
        </w:rPr>
      </w:pPr>
      <w:r>
        <w:rPr>
          <w:sz w:val="24"/>
        </w:rPr>
        <w:t>LC is initially set to</w:t>
      </w:r>
      <w:r>
        <w:rPr>
          <w:spacing w:val="-3"/>
          <w:sz w:val="24"/>
        </w:rPr>
        <w:t xml:space="preserve"> </w:t>
      </w:r>
      <w:r>
        <w:rPr>
          <w:sz w:val="24"/>
        </w:rPr>
        <w:t>0.</w:t>
      </w:r>
    </w:p>
    <w:p>
      <w:pPr>
        <w:pStyle w:val="12"/>
        <w:numPr>
          <w:ilvl w:val="0"/>
          <w:numId w:val="28"/>
        </w:numPr>
        <w:tabs>
          <w:tab w:val="left" w:pos="1908"/>
          <w:tab w:val="left" w:pos="1909"/>
        </w:tabs>
        <w:spacing w:before="0" w:after="0" w:line="305" w:lineRule="exact"/>
        <w:ind w:left="1908" w:right="0" w:hanging="360"/>
        <w:jc w:val="left"/>
        <w:rPr>
          <w:sz w:val="24"/>
        </w:rPr>
      </w:pPr>
      <w:r>
        <w:rPr>
          <w:sz w:val="24"/>
        </w:rPr>
        <w:t>Lines of code are then analyzed one at a</w:t>
      </w:r>
      <w:r>
        <w:rPr>
          <w:spacing w:val="-4"/>
          <w:sz w:val="24"/>
        </w:rPr>
        <w:t xml:space="preserve"> </w:t>
      </w:r>
      <w:r>
        <w:rPr>
          <w:sz w:val="24"/>
        </w:rPr>
        <w:t>time.</w:t>
      </w:r>
    </w:p>
    <w:p>
      <w:pPr>
        <w:pStyle w:val="12"/>
        <w:numPr>
          <w:ilvl w:val="0"/>
          <w:numId w:val="28"/>
        </w:numPr>
        <w:tabs>
          <w:tab w:val="left" w:pos="1908"/>
          <w:tab w:val="left" w:pos="1909"/>
        </w:tabs>
        <w:spacing w:before="0" w:after="0" w:line="242" w:lineRule="auto"/>
        <w:ind w:left="1908" w:right="221" w:hanging="360"/>
        <w:jc w:val="left"/>
        <w:rPr>
          <w:sz w:val="24"/>
        </w:rPr>
      </w:pPr>
      <w:r>
        <w:rPr>
          <w:sz w:val="24"/>
        </w:rPr>
        <w:t>Labels are neglected during the second pass, so the assembler goes immediately to the instruction field and proceeds to check the first symbol</w:t>
      </w:r>
      <w:r>
        <w:rPr>
          <w:spacing w:val="-6"/>
          <w:sz w:val="24"/>
        </w:rPr>
        <w:t xml:space="preserve"> </w:t>
      </w:r>
      <w:r>
        <w:rPr>
          <w:sz w:val="24"/>
        </w:rPr>
        <w:t>encountered.</w:t>
      </w:r>
    </w:p>
    <w:p>
      <w:pPr>
        <w:pStyle w:val="12"/>
        <w:numPr>
          <w:ilvl w:val="0"/>
          <w:numId w:val="28"/>
        </w:numPr>
        <w:tabs>
          <w:tab w:val="left" w:pos="1908"/>
          <w:tab w:val="left" w:pos="1909"/>
        </w:tabs>
        <w:spacing w:before="0" w:after="0" w:line="301" w:lineRule="exact"/>
        <w:ind w:left="1908" w:right="0" w:hanging="360"/>
        <w:jc w:val="left"/>
        <w:rPr>
          <w:sz w:val="24"/>
        </w:rPr>
      </w:pPr>
      <w:r>
        <w:rPr>
          <w:sz w:val="24"/>
        </w:rPr>
        <w:t>It first checks the pseudo instruction</w:t>
      </w:r>
      <w:r>
        <w:rPr>
          <w:spacing w:val="-1"/>
          <w:sz w:val="24"/>
        </w:rPr>
        <w:t xml:space="preserve"> </w:t>
      </w:r>
      <w:r>
        <w:rPr>
          <w:sz w:val="24"/>
        </w:rPr>
        <w:t>table.</w:t>
      </w:r>
    </w:p>
    <w:p>
      <w:pPr>
        <w:pStyle w:val="12"/>
        <w:numPr>
          <w:ilvl w:val="0"/>
          <w:numId w:val="28"/>
        </w:numPr>
        <w:tabs>
          <w:tab w:val="left" w:pos="1908"/>
          <w:tab w:val="left" w:pos="1909"/>
        </w:tabs>
        <w:spacing w:before="0" w:after="0" w:line="305" w:lineRule="exact"/>
        <w:ind w:left="1908" w:right="0" w:hanging="360"/>
        <w:jc w:val="left"/>
        <w:rPr>
          <w:sz w:val="24"/>
        </w:rPr>
      </w:pPr>
      <w:r>
        <w:rPr>
          <w:sz w:val="24"/>
        </w:rPr>
        <w:t>A match with ORG sends the assembler to a subroutine that sets LC to an initial</w:t>
      </w:r>
      <w:r>
        <w:rPr>
          <w:spacing w:val="-21"/>
          <w:sz w:val="24"/>
        </w:rPr>
        <w:t xml:space="preserve"> </w:t>
      </w:r>
      <w:r>
        <w:rPr>
          <w:sz w:val="24"/>
        </w:rPr>
        <w:t>value.</w:t>
      </w:r>
    </w:p>
    <w:p>
      <w:pPr>
        <w:pStyle w:val="12"/>
        <w:numPr>
          <w:ilvl w:val="0"/>
          <w:numId w:val="28"/>
        </w:numPr>
        <w:tabs>
          <w:tab w:val="left" w:pos="1908"/>
          <w:tab w:val="left" w:pos="1909"/>
        </w:tabs>
        <w:spacing w:before="0" w:after="0" w:line="240" w:lineRule="auto"/>
        <w:ind w:left="1908" w:right="214" w:hanging="360"/>
        <w:jc w:val="left"/>
        <w:rPr>
          <w:sz w:val="24"/>
        </w:rPr>
      </w:pPr>
      <w:r>
        <w:rPr>
          <w:sz w:val="24"/>
        </w:rPr>
        <w:t>A match with END terminates the translation process. An operand pseudo instruction causes a conversion of the operand into</w:t>
      </w:r>
      <w:r>
        <w:rPr>
          <w:spacing w:val="-2"/>
          <w:sz w:val="24"/>
        </w:rPr>
        <w:t xml:space="preserve"> </w:t>
      </w:r>
      <w:r>
        <w:rPr>
          <w:sz w:val="24"/>
        </w:rPr>
        <w:t>binary.</w:t>
      </w:r>
    </w:p>
    <w:p>
      <w:pPr>
        <w:pStyle w:val="12"/>
        <w:numPr>
          <w:ilvl w:val="0"/>
          <w:numId w:val="28"/>
        </w:numPr>
        <w:tabs>
          <w:tab w:val="left" w:pos="1908"/>
          <w:tab w:val="left" w:pos="1909"/>
        </w:tabs>
        <w:spacing w:before="0" w:after="0" w:line="305" w:lineRule="exact"/>
        <w:ind w:left="1908" w:right="0" w:hanging="360"/>
        <w:jc w:val="left"/>
        <w:rPr>
          <w:sz w:val="24"/>
        </w:rPr>
      </w:pPr>
      <w:r>
        <w:rPr>
          <w:sz w:val="24"/>
        </w:rPr>
        <w:t>This operand is placed in the memory location specified by the content of</w:t>
      </w:r>
      <w:r>
        <w:rPr>
          <w:spacing w:val="-16"/>
          <w:sz w:val="24"/>
        </w:rPr>
        <w:t xml:space="preserve"> </w:t>
      </w:r>
      <w:r>
        <w:rPr>
          <w:sz w:val="24"/>
        </w:rPr>
        <w:t>LC.</w:t>
      </w:r>
    </w:p>
    <w:p>
      <w:pPr>
        <w:pStyle w:val="12"/>
        <w:numPr>
          <w:ilvl w:val="0"/>
          <w:numId w:val="28"/>
        </w:numPr>
        <w:tabs>
          <w:tab w:val="left" w:pos="1908"/>
          <w:tab w:val="left" w:pos="1909"/>
        </w:tabs>
        <w:spacing w:before="2" w:after="0" w:line="240" w:lineRule="auto"/>
        <w:ind w:left="1908" w:right="221" w:hanging="360"/>
        <w:jc w:val="left"/>
        <w:rPr>
          <w:sz w:val="24"/>
        </w:rPr>
      </w:pPr>
      <w:r>
        <w:rPr>
          <w:sz w:val="24"/>
        </w:rPr>
        <w:t>The location counter is then incremented by 1 and the assembler continues to analyze the next line of</w:t>
      </w:r>
      <w:r>
        <w:rPr>
          <w:spacing w:val="-2"/>
          <w:sz w:val="24"/>
        </w:rPr>
        <w:t xml:space="preserve"> </w:t>
      </w:r>
      <w:r>
        <w:rPr>
          <w:sz w:val="24"/>
        </w:rPr>
        <w:t>code.</w:t>
      </w:r>
    </w:p>
    <w:p>
      <w:pPr>
        <w:pStyle w:val="12"/>
        <w:numPr>
          <w:ilvl w:val="0"/>
          <w:numId w:val="28"/>
        </w:numPr>
        <w:tabs>
          <w:tab w:val="left" w:pos="1908"/>
          <w:tab w:val="left" w:pos="1909"/>
        </w:tabs>
        <w:spacing w:before="0" w:after="0" w:line="240" w:lineRule="auto"/>
        <w:ind w:left="1908" w:right="216" w:hanging="360"/>
        <w:jc w:val="left"/>
        <w:rPr>
          <w:sz w:val="24"/>
        </w:rPr>
      </w:pPr>
      <w:r>
        <w:rPr>
          <w:sz w:val="24"/>
        </w:rPr>
        <w:t>If the symbol encountered is not a pseudo instruction, the assembler refers to the MRI table.</w:t>
      </w:r>
    </w:p>
    <w:p>
      <w:pPr>
        <w:pStyle w:val="12"/>
        <w:numPr>
          <w:ilvl w:val="0"/>
          <w:numId w:val="28"/>
        </w:numPr>
        <w:tabs>
          <w:tab w:val="left" w:pos="1908"/>
          <w:tab w:val="left" w:pos="1909"/>
        </w:tabs>
        <w:spacing w:before="0" w:after="0" w:line="305" w:lineRule="exact"/>
        <w:ind w:left="1908" w:right="0" w:hanging="360"/>
        <w:jc w:val="left"/>
        <w:rPr>
          <w:sz w:val="24"/>
        </w:rPr>
      </w:pPr>
      <w:r>
        <w:rPr>
          <w:sz w:val="24"/>
        </w:rPr>
        <w:t>If the symbol is not found in this table, the assembler refers to the non-MRI</w:t>
      </w:r>
      <w:r>
        <w:rPr>
          <w:spacing w:val="-17"/>
          <w:sz w:val="24"/>
        </w:rPr>
        <w:t xml:space="preserve"> </w:t>
      </w:r>
      <w:r>
        <w:rPr>
          <w:sz w:val="24"/>
        </w:rPr>
        <w:t>table.</w:t>
      </w:r>
    </w:p>
    <w:p>
      <w:pPr>
        <w:pStyle w:val="12"/>
        <w:numPr>
          <w:ilvl w:val="0"/>
          <w:numId w:val="28"/>
        </w:numPr>
        <w:tabs>
          <w:tab w:val="left" w:pos="1908"/>
          <w:tab w:val="left" w:pos="1909"/>
        </w:tabs>
        <w:spacing w:before="0" w:after="0" w:line="240" w:lineRule="auto"/>
        <w:ind w:left="1908" w:right="214" w:hanging="360"/>
        <w:jc w:val="left"/>
        <w:rPr>
          <w:sz w:val="24"/>
        </w:rPr>
      </w:pPr>
      <w:r>
        <w:rPr>
          <w:sz w:val="24"/>
        </w:rPr>
        <w:t>A symbol found in the non-MRI table corresponds to a register reference or input-output instruction.</w:t>
      </w:r>
    </w:p>
    <w:p>
      <w:pPr>
        <w:pStyle w:val="12"/>
        <w:numPr>
          <w:ilvl w:val="0"/>
          <w:numId w:val="28"/>
        </w:numPr>
        <w:tabs>
          <w:tab w:val="left" w:pos="1908"/>
          <w:tab w:val="left" w:pos="1909"/>
        </w:tabs>
        <w:spacing w:before="0" w:after="0" w:line="305" w:lineRule="exact"/>
        <w:ind w:left="1908" w:right="0" w:hanging="360"/>
        <w:jc w:val="left"/>
        <w:rPr>
          <w:sz w:val="24"/>
        </w:rPr>
      </w:pPr>
      <w:r>
        <w:rPr>
          <w:sz w:val="24"/>
        </w:rPr>
        <w:t>The assembler stores the 16-bit instruction code into the memory word specified by</w:t>
      </w:r>
      <w:r>
        <w:rPr>
          <w:spacing w:val="-22"/>
          <w:sz w:val="24"/>
        </w:rPr>
        <w:t xml:space="preserve"> </w:t>
      </w:r>
      <w:r>
        <w:rPr>
          <w:sz w:val="24"/>
        </w:rPr>
        <w:t>LC.</w:t>
      </w:r>
    </w:p>
    <w:p>
      <w:pPr>
        <w:pStyle w:val="12"/>
        <w:numPr>
          <w:ilvl w:val="0"/>
          <w:numId w:val="28"/>
        </w:numPr>
        <w:tabs>
          <w:tab w:val="left" w:pos="1908"/>
          <w:tab w:val="left" w:pos="1909"/>
        </w:tabs>
        <w:spacing w:before="1" w:after="0" w:line="305" w:lineRule="exact"/>
        <w:ind w:left="1908" w:right="0" w:hanging="360"/>
        <w:jc w:val="left"/>
        <w:rPr>
          <w:sz w:val="24"/>
        </w:rPr>
      </w:pPr>
      <w:r>
        <w:rPr>
          <w:sz w:val="24"/>
        </w:rPr>
        <w:t>The location counter is incremented and a new line</w:t>
      </w:r>
      <w:r>
        <w:rPr>
          <w:spacing w:val="-3"/>
          <w:sz w:val="24"/>
        </w:rPr>
        <w:t xml:space="preserve"> </w:t>
      </w:r>
      <w:r>
        <w:rPr>
          <w:sz w:val="24"/>
        </w:rPr>
        <w:t>analyzed.</w:t>
      </w:r>
    </w:p>
    <w:p>
      <w:pPr>
        <w:pStyle w:val="12"/>
        <w:numPr>
          <w:ilvl w:val="0"/>
          <w:numId w:val="28"/>
        </w:numPr>
        <w:tabs>
          <w:tab w:val="left" w:pos="1908"/>
          <w:tab w:val="left" w:pos="1909"/>
        </w:tabs>
        <w:spacing w:before="0" w:after="0" w:line="240" w:lineRule="auto"/>
        <w:ind w:left="1908" w:right="213" w:hanging="360"/>
        <w:jc w:val="left"/>
        <w:rPr>
          <w:sz w:val="24"/>
        </w:rPr>
      </w:pPr>
      <w:r>
        <w:rPr>
          <w:sz w:val="24"/>
        </w:rPr>
        <w:t>When a symbol is found in the MRI table, the assembler extracts its equivalent 3-bit  code and inserts it m bits 2 through 4 of a</w:t>
      </w:r>
      <w:r>
        <w:rPr>
          <w:spacing w:val="-8"/>
          <w:sz w:val="24"/>
        </w:rPr>
        <w:t xml:space="preserve"> </w:t>
      </w:r>
      <w:r>
        <w:rPr>
          <w:sz w:val="24"/>
        </w:rPr>
        <w:t>word.</w:t>
      </w:r>
    </w:p>
    <w:p>
      <w:pPr>
        <w:pStyle w:val="12"/>
        <w:numPr>
          <w:ilvl w:val="0"/>
          <w:numId w:val="28"/>
        </w:numPr>
        <w:tabs>
          <w:tab w:val="left" w:pos="1908"/>
          <w:tab w:val="left" w:pos="1909"/>
        </w:tabs>
        <w:spacing w:before="1" w:after="0" w:line="305" w:lineRule="exact"/>
        <w:ind w:left="1908" w:right="0" w:hanging="360"/>
        <w:jc w:val="left"/>
        <w:rPr>
          <w:sz w:val="24"/>
        </w:rPr>
      </w:pPr>
      <w:r>
        <w:rPr>
          <w:sz w:val="24"/>
        </w:rPr>
        <w:t>A memory reference instruction is specified by two or three</w:t>
      </w:r>
      <w:r>
        <w:rPr>
          <w:spacing w:val="-9"/>
          <w:sz w:val="24"/>
        </w:rPr>
        <w:t xml:space="preserve"> </w:t>
      </w:r>
      <w:r>
        <w:rPr>
          <w:sz w:val="24"/>
        </w:rPr>
        <w:t>symbols.</w:t>
      </w:r>
    </w:p>
    <w:p>
      <w:pPr>
        <w:pStyle w:val="12"/>
        <w:numPr>
          <w:ilvl w:val="0"/>
          <w:numId w:val="28"/>
        </w:numPr>
        <w:tabs>
          <w:tab w:val="left" w:pos="1908"/>
          <w:tab w:val="left" w:pos="1909"/>
        </w:tabs>
        <w:spacing w:before="0" w:after="0" w:line="240" w:lineRule="auto"/>
        <w:ind w:left="1908" w:right="218" w:hanging="360"/>
        <w:jc w:val="left"/>
        <w:rPr>
          <w:sz w:val="24"/>
        </w:rPr>
      </w:pPr>
      <w:r>
        <w:rPr>
          <w:sz w:val="24"/>
        </w:rPr>
        <w:t>The second symbol is a symbolic address and the third, which may or may not be present, is the letter</w:t>
      </w:r>
      <w:r>
        <w:rPr>
          <w:spacing w:val="-1"/>
          <w:sz w:val="24"/>
        </w:rPr>
        <w:t xml:space="preserve"> </w:t>
      </w:r>
      <w:r>
        <w:rPr>
          <w:sz w:val="24"/>
        </w:rPr>
        <w:t>I.</w:t>
      </w:r>
    </w:p>
    <w:p>
      <w:pPr>
        <w:pStyle w:val="12"/>
        <w:numPr>
          <w:ilvl w:val="0"/>
          <w:numId w:val="28"/>
        </w:numPr>
        <w:tabs>
          <w:tab w:val="left" w:pos="1908"/>
          <w:tab w:val="left" w:pos="1909"/>
        </w:tabs>
        <w:spacing w:before="0" w:after="0" w:line="305" w:lineRule="exact"/>
        <w:ind w:left="1908" w:right="0" w:hanging="360"/>
        <w:jc w:val="left"/>
        <w:rPr>
          <w:sz w:val="24"/>
        </w:rPr>
      </w:pPr>
      <w:r>
        <w:rPr>
          <w:sz w:val="24"/>
        </w:rPr>
        <w:t>The symbolic address is converted to binary by searching the address symbol</w:t>
      </w:r>
      <w:r>
        <w:rPr>
          <w:spacing w:val="-28"/>
          <w:sz w:val="24"/>
        </w:rPr>
        <w:t xml:space="preserve"> </w:t>
      </w:r>
      <w:r>
        <w:rPr>
          <w:sz w:val="24"/>
        </w:rPr>
        <w:t>table.</w:t>
      </w:r>
    </w:p>
    <w:p>
      <w:pPr>
        <w:pStyle w:val="12"/>
        <w:numPr>
          <w:ilvl w:val="0"/>
          <w:numId w:val="28"/>
        </w:numPr>
        <w:tabs>
          <w:tab w:val="left" w:pos="1908"/>
          <w:tab w:val="left" w:pos="1909"/>
        </w:tabs>
        <w:spacing w:before="1" w:after="0" w:line="240" w:lineRule="auto"/>
        <w:ind w:left="1908" w:right="222" w:hanging="360"/>
        <w:jc w:val="left"/>
        <w:rPr>
          <w:sz w:val="24"/>
        </w:rPr>
      </w:pPr>
      <w:r>
        <w:rPr>
          <w:sz w:val="24"/>
        </w:rPr>
        <w:t>The first bit of the instruction is set to 0 or 1, depending on whether the letter I is absent or present.</w:t>
      </w:r>
    </w:p>
    <w:p>
      <w:pPr>
        <w:pStyle w:val="12"/>
        <w:numPr>
          <w:ilvl w:val="0"/>
          <w:numId w:val="28"/>
        </w:numPr>
        <w:tabs>
          <w:tab w:val="left" w:pos="1908"/>
          <w:tab w:val="left" w:pos="1909"/>
        </w:tabs>
        <w:spacing w:before="0" w:after="0" w:line="242" w:lineRule="auto"/>
        <w:ind w:left="1908" w:right="224" w:hanging="360"/>
        <w:jc w:val="left"/>
        <w:rPr>
          <w:sz w:val="24"/>
        </w:rPr>
      </w:pPr>
      <w:r>
        <w:rPr>
          <w:sz w:val="24"/>
        </w:rPr>
        <w:t>The three parts of the binary instruction code are assembled and then stored in the memory location specified by the content of</w:t>
      </w:r>
      <w:r>
        <w:rPr>
          <w:spacing w:val="-1"/>
          <w:sz w:val="24"/>
        </w:rPr>
        <w:t xml:space="preserve"> </w:t>
      </w:r>
      <w:r>
        <w:rPr>
          <w:sz w:val="24"/>
        </w:rPr>
        <w:t>LC.</w:t>
      </w:r>
    </w:p>
    <w:p>
      <w:pPr>
        <w:pStyle w:val="12"/>
        <w:numPr>
          <w:ilvl w:val="0"/>
          <w:numId w:val="28"/>
        </w:numPr>
        <w:tabs>
          <w:tab w:val="left" w:pos="1908"/>
          <w:tab w:val="left" w:pos="1909"/>
        </w:tabs>
        <w:spacing w:before="0" w:after="0" w:line="240" w:lineRule="auto"/>
        <w:ind w:left="1908" w:right="223" w:hanging="360"/>
        <w:jc w:val="left"/>
        <w:rPr>
          <w:sz w:val="24"/>
        </w:rPr>
      </w:pPr>
      <w:r>
        <w:rPr>
          <w:sz w:val="24"/>
        </w:rPr>
        <w:t>The location counter is incremented and the assembler continues to process the next line.</w:t>
      </w:r>
    </w:p>
    <w:p>
      <w:pPr>
        <w:pStyle w:val="12"/>
        <w:numPr>
          <w:ilvl w:val="0"/>
          <w:numId w:val="28"/>
        </w:numPr>
        <w:tabs>
          <w:tab w:val="left" w:pos="1908"/>
          <w:tab w:val="left" w:pos="1909"/>
        </w:tabs>
        <w:spacing w:before="0" w:after="0" w:line="242" w:lineRule="auto"/>
        <w:ind w:left="1908" w:right="212" w:hanging="360"/>
        <w:jc w:val="left"/>
        <w:rPr>
          <w:sz w:val="24"/>
        </w:rPr>
      </w:pPr>
      <w:r>
        <w:rPr>
          <w:sz w:val="24"/>
        </w:rPr>
        <w:t xml:space="preserve">One important task of an assembler is to check for possible errors in the symbolic program. This is called </w:t>
      </w:r>
      <w:r>
        <w:rPr>
          <w:b/>
          <w:i/>
          <w:sz w:val="24"/>
        </w:rPr>
        <w:t>error</w:t>
      </w:r>
      <w:r>
        <w:rPr>
          <w:b/>
          <w:i/>
          <w:spacing w:val="-5"/>
          <w:sz w:val="24"/>
        </w:rPr>
        <w:t xml:space="preserve"> </w:t>
      </w:r>
      <w:r>
        <w:rPr>
          <w:b/>
          <w:i/>
          <w:sz w:val="24"/>
        </w:rPr>
        <w:t>diagnostics</w:t>
      </w:r>
      <w:r>
        <w:rPr>
          <w:sz w:val="24"/>
        </w:rPr>
        <w:t>.</w:t>
      </w:r>
    </w:p>
    <w:p>
      <w:pPr>
        <w:pStyle w:val="12"/>
        <w:numPr>
          <w:ilvl w:val="0"/>
          <w:numId w:val="28"/>
        </w:numPr>
        <w:tabs>
          <w:tab w:val="left" w:pos="1908"/>
          <w:tab w:val="left" w:pos="1909"/>
        </w:tabs>
        <w:spacing w:before="0" w:after="0" w:line="240" w:lineRule="auto"/>
        <w:ind w:left="1908" w:right="220" w:hanging="360"/>
        <w:jc w:val="left"/>
        <w:rPr>
          <w:sz w:val="24"/>
        </w:rPr>
      </w:pPr>
      <w:r>
        <w:rPr>
          <w:sz w:val="24"/>
        </w:rPr>
        <w:t>One such error may be an invalid machine code symbol which is detected by its being absent in the MRI and non-MRI</w:t>
      </w:r>
      <w:r>
        <w:rPr>
          <w:spacing w:val="-3"/>
          <w:sz w:val="24"/>
        </w:rPr>
        <w:t xml:space="preserve"> </w:t>
      </w:r>
      <w:r>
        <w:rPr>
          <w:sz w:val="24"/>
        </w:rPr>
        <w:t>tables.</w:t>
      </w:r>
    </w:p>
    <w:p>
      <w:pPr>
        <w:pStyle w:val="12"/>
        <w:numPr>
          <w:ilvl w:val="0"/>
          <w:numId w:val="28"/>
        </w:numPr>
        <w:tabs>
          <w:tab w:val="left" w:pos="1908"/>
          <w:tab w:val="left" w:pos="1909"/>
        </w:tabs>
        <w:spacing w:before="0" w:after="0" w:line="240" w:lineRule="auto"/>
        <w:ind w:left="1908" w:right="215" w:hanging="360"/>
        <w:jc w:val="left"/>
        <w:rPr>
          <w:sz w:val="24"/>
        </w:rPr>
      </w:pPr>
      <w:r>
        <w:rPr>
          <w:sz w:val="24"/>
        </w:rPr>
        <w:t>The assembler cannot translate such a symbol because it does not know its binary equivalent</w:t>
      </w:r>
      <w:r>
        <w:rPr>
          <w:spacing w:val="-2"/>
          <w:sz w:val="24"/>
        </w:rPr>
        <w:t xml:space="preserve"> </w:t>
      </w:r>
      <w:r>
        <w:rPr>
          <w:sz w:val="24"/>
        </w:rPr>
        <w:t>value.</w:t>
      </w:r>
    </w:p>
    <w:p>
      <w:pPr>
        <w:spacing w:after="0" w:line="240" w:lineRule="auto"/>
        <w:jc w:val="left"/>
        <w:rPr>
          <w:sz w:val="24"/>
        </w:rPr>
        <w:sectPr>
          <w:pgSz w:w="12240" w:h="15840"/>
          <w:pgMar w:top="1660" w:right="700" w:bottom="1100" w:left="720" w:header="720" w:footer="901" w:gutter="0"/>
        </w:sectPr>
      </w:pPr>
    </w:p>
    <w:p>
      <w:pPr>
        <w:pStyle w:val="6"/>
        <w:spacing w:before="9"/>
        <w:ind w:left="0" w:firstLine="0"/>
        <w:rPr>
          <w:sz w:val="13"/>
        </w:rPr>
      </w:pPr>
    </w:p>
    <w:p>
      <w:pPr>
        <w:pStyle w:val="12"/>
        <w:numPr>
          <w:ilvl w:val="0"/>
          <w:numId w:val="28"/>
        </w:numPr>
        <w:tabs>
          <w:tab w:val="left" w:pos="1908"/>
          <w:tab w:val="left" w:pos="1909"/>
        </w:tabs>
        <w:spacing w:before="100" w:after="0" w:line="242" w:lineRule="auto"/>
        <w:ind w:left="1908" w:right="223" w:hanging="360"/>
        <w:jc w:val="left"/>
        <w:rPr>
          <w:sz w:val="24"/>
        </w:rPr>
      </w:pPr>
      <w:r>
        <w:rPr>
          <w:sz w:val="24"/>
        </w:rPr>
        <w:t>In such a case, the assembler prints an error message to inform the programmer that his symbolic program has an error at a specific line of</w:t>
      </w:r>
      <w:r>
        <w:rPr>
          <w:spacing w:val="-7"/>
          <w:sz w:val="24"/>
        </w:rPr>
        <w:t xml:space="preserve"> </w:t>
      </w:r>
      <w:r>
        <w:rPr>
          <w:sz w:val="24"/>
        </w:rPr>
        <w:t>code.</w:t>
      </w:r>
    </w:p>
    <w:p>
      <w:pPr>
        <w:pStyle w:val="6"/>
        <w:spacing w:before="8"/>
        <w:ind w:left="0" w:firstLine="0"/>
        <w:rPr>
          <w:sz w:val="21"/>
        </w:rPr>
      </w:pPr>
      <w:r>
        <mc:AlternateContent>
          <mc:Choice Requires="wpg">
            <w:drawing>
              <wp:anchor distT="0" distB="0" distL="0" distR="0" simplePos="0" relativeHeight="4096" behindDoc="0" locked="0" layoutInCell="1" allowOverlap="1">
                <wp:simplePos x="0" y="0"/>
                <wp:positionH relativeFrom="page">
                  <wp:posOffset>1678305</wp:posOffset>
                </wp:positionH>
                <wp:positionV relativeFrom="paragraph">
                  <wp:posOffset>193040</wp:posOffset>
                </wp:positionV>
                <wp:extent cx="5363845" cy="7077710"/>
                <wp:effectExtent l="0" t="0" r="8255" b="8890"/>
                <wp:wrapTopAndBottom/>
                <wp:docPr id="327" name="Group 336"/>
                <wp:cNvGraphicFramePr/>
                <a:graphic xmlns:a="http://schemas.openxmlformats.org/drawingml/2006/main">
                  <a:graphicData uri="http://schemas.microsoft.com/office/word/2010/wordprocessingGroup">
                    <wpg:wgp>
                      <wpg:cNvGrpSpPr/>
                      <wpg:grpSpPr>
                        <a:xfrm>
                          <a:off x="0" y="0"/>
                          <a:ext cx="5363845" cy="7077710"/>
                          <a:chOff x="2644" y="304"/>
                          <a:chExt cx="8447" cy="11146"/>
                        </a:xfrm>
                      </wpg:grpSpPr>
                      <wps:wsp>
                        <wps:cNvPr id="248" name="Rectangle 337"/>
                        <wps:cNvSpPr/>
                        <wps:spPr>
                          <a:xfrm>
                            <a:off x="2651" y="311"/>
                            <a:ext cx="8432" cy="11131"/>
                          </a:xfrm>
                          <a:prstGeom prst="rect">
                            <a:avLst/>
                          </a:prstGeom>
                          <a:noFill/>
                          <a:ln w="9525" cap="flat" cmpd="sng">
                            <a:solidFill>
                              <a:srgbClr val="000000"/>
                            </a:solidFill>
                            <a:prstDash val="solid"/>
                            <a:miter/>
                            <a:headEnd type="none" w="med" len="med"/>
                            <a:tailEnd type="none" w="med" len="med"/>
                          </a:ln>
                        </wps:spPr>
                        <wps:bodyPr upright="1"/>
                      </wps:wsp>
                      <wps:wsp>
                        <wps:cNvPr id="249" name="Rectangle 338"/>
                        <wps:cNvSpPr/>
                        <wps:spPr>
                          <a:xfrm>
                            <a:off x="5382" y="1597"/>
                            <a:ext cx="2146" cy="320"/>
                          </a:xfrm>
                          <a:prstGeom prst="rect">
                            <a:avLst/>
                          </a:prstGeom>
                          <a:noFill/>
                          <a:ln w="9525" cap="flat" cmpd="sng">
                            <a:solidFill>
                              <a:srgbClr val="000000"/>
                            </a:solidFill>
                            <a:prstDash val="solid"/>
                            <a:miter/>
                            <a:headEnd type="none" w="med" len="med"/>
                            <a:tailEnd type="none" w="med" len="med"/>
                          </a:ln>
                        </wps:spPr>
                        <wps:bodyPr upright="1"/>
                      </wps:wsp>
                      <wps:wsp>
                        <wps:cNvPr id="250" name="Rectangle 339"/>
                        <wps:cNvSpPr/>
                        <wps:spPr>
                          <a:xfrm>
                            <a:off x="8063" y="1917"/>
                            <a:ext cx="1147" cy="319"/>
                          </a:xfrm>
                          <a:prstGeom prst="rect">
                            <a:avLst/>
                          </a:prstGeom>
                          <a:noFill/>
                          <a:ln w="9525" cap="flat" cmpd="sng">
                            <a:solidFill>
                              <a:srgbClr val="000000"/>
                            </a:solidFill>
                            <a:prstDash val="solid"/>
                            <a:miter/>
                            <a:headEnd type="none" w="med" len="med"/>
                            <a:tailEnd type="none" w="med" len="med"/>
                          </a:ln>
                        </wps:spPr>
                        <wps:bodyPr upright="1"/>
                      </wps:wsp>
                      <wps:wsp>
                        <wps:cNvPr id="251" name="FreeForm 340"/>
                        <wps:cNvSpPr/>
                        <wps:spPr>
                          <a:xfrm>
                            <a:off x="5500" y="2236"/>
                            <a:ext cx="1912" cy="1187"/>
                          </a:xfrm>
                          <a:custGeom>
                            <a:avLst/>
                            <a:gdLst/>
                            <a:ahLst/>
                            <a:cxnLst/>
                            <a:pathLst>
                              <a:path w="1912" h="1187">
                                <a:moveTo>
                                  <a:pt x="956" y="0"/>
                                </a:moveTo>
                                <a:lnTo>
                                  <a:pt x="0" y="593"/>
                                </a:lnTo>
                                <a:lnTo>
                                  <a:pt x="956" y="1187"/>
                                </a:lnTo>
                                <a:lnTo>
                                  <a:pt x="1912" y="593"/>
                                </a:lnTo>
                                <a:lnTo>
                                  <a:pt x="956" y="0"/>
                                </a:lnTo>
                                <a:close/>
                              </a:path>
                            </a:pathLst>
                          </a:custGeom>
                          <a:noFill/>
                          <a:ln w="9525" cap="flat" cmpd="sng">
                            <a:solidFill>
                              <a:srgbClr val="000000"/>
                            </a:solidFill>
                            <a:prstDash val="solid"/>
                            <a:headEnd type="none" w="med" len="med"/>
                            <a:tailEnd type="none" w="med" len="med"/>
                          </a:ln>
                        </wps:spPr>
                        <wps:bodyPr upright="1"/>
                      </wps:wsp>
                      <wps:wsp>
                        <wps:cNvPr id="252" name="FreeForm 341"/>
                        <wps:cNvSpPr/>
                        <wps:spPr>
                          <a:xfrm>
                            <a:off x="8164" y="2611"/>
                            <a:ext cx="943" cy="508"/>
                          </a:xfrm>
                          <a:custGeom>
                            <a:avLst/>
                            <a:gdLst/>
                            <a:ahLst/>
                            <a:cxnLst/>
                            <a:pathLst>
                              <a:path w="943" h="508">
                                <a:moveTo>
                                  <a:pt x="471" y="0"/>
                                </a:moveTo>
                                <a:lnTo>
                                  <a:pt x="0" y="254"/>
                                </a:lnTo>
                                <a:lnTo>
                                  <a:pt x="471" y="508"/>
                                </a:lnTo>
                                <a:lnTo>
                                  <a:pt x="943" y="254"/>
                                </a:lnTo>
                                <a:lnTo>
                                  <a:pt x="471" y="0"/>
                                </a:lnTo>
                                <a:close/>
                              </a:path>
                            </a:pathLst>
                          </a:custGeom>
                          <a:noFill/>
                          <a:ln w="9525" cap="flat" cmpd="sng">
                            <a:solidFill>
                              <a:srgbClr val="000000"/>
                            </a:solidFill>
                            <a:prstDash val="solid"/>
                            <a:headEnd type="none" w="med" len="med"/>
                            <a:tailEnd type="none" w="med" len="med"/>
                          </a:ln>
                        </wps:spPr>
                        <wps:bodyPr upright="1"/>
                      </wps:wsp>
                      <wps:wsp>
                        <wps:cNvPr id="253" name="FreeForm 342"/>
                        <wps:cNvSpPr/>
                        <wps:spPr>
                          <a:xfrm>
                            <a:off x="9659" y="2611"/>
                            <a:ext cx="826" cy="507"/>
                          </a:xfrm>
                          <a:custGeom>
                            <a:avLst/>
                            <a:gdLst/>
                            <a:ahLst/>
                            <a:cxnLst/>
                            <a:pathLst>
                              <a:path w="826" h="507">
                                <a:moveTo>
                                  <a:pt x="413" y="0"/>
                                </a:moveTo>
                                <a:lnTo>
                                  <a:pt x="0" y="253"/>
                                </a:lnTo>
                                <a:lnTo>
                                  <a:pt x="413" y="507"/>
                                </a:lnTo>
                                <a:lnTo>
                                  <a:pt x="826" y="253"/>
                                </a:lnTo>
                                <a:lnTo>
                                  <a:pt x="413" y="0"/>
                                </a:lnTo>
                                <a:close/>
                              </a:path>
                            </a:pathLst>
                          </a:custGeom>
                          <a:noFill/>
                          <a:ln w="9525" cap="flat" cmpd="sng">
                            <a:solidFill>
                              <a:srgbClr val="000000"/>
                            </a:solidFill>
                            <a:prstDash val="solid"/>
                            <a:headEnd type="none" w="med" len="med"/>
                            <a:tailEnd type="none" w="med" len="med"/>
                          </a:ln>
                        </wps:spPr>
                        <wps:bodyPr upright="1"/>
                      </wps:wsp>
                      <wps:wsp>
                        <wps:cNvPr id="254" name="Rectangle 343"/>
                        <wps:cNvSpPr/>
                        <wps:spPr>
                          <a:xfrm>
                            <a:off x="8151" y="9871"/>
                            <a:ext cx="1624" cy="318"/>
                          </a:xfrm>
                          <a:prstGeom prst="rect">
                            <a:avLst/>
                          </a:prstGeom>
                          <a:noFill/>
                          <a:ln w="9525" cap="flat" cmpd="sng">
                            <a:solidFill>
                              <a:srgbClr val="000000"/>
                            </a:solidFill>
                            <a:prstDash val="solid"/>
                            <a:miter/>
                            <a:headEnd type="none" w="med" len="med"/>
                            <a:tailEnd type="none" w="med" len="med"/>
                          </a:ln>
                        </wps:spPr>
                        <wps:bodyPr upright="1"/>
                      </wps:wsp>
                      <pic:pic xmlns:pic="http://schemas.openxmlformats.org/drawingml/2006/picture">
                        <pic:nvPicPr>
                          <pic:cNvPr id="255" name="Picture 344"/>
                          <pic:cNvPicPr>
                            <a:picLocks noChangeAspect="1"/>
                          </pic:cNvPicPr>
                        </pic:nvPicPr>
                        <pic:blipFill>
                          <a:blip r:embed="rId75"/>
                          <a:stretch>
                            <a:fillRect/>
                          </a:stretch>
                        </pic:blipFill>
                        <pic:spPr>
                          <a:xfrm>
                            <a:off x="6393" y="1251"/>
                            <a:ext cx="120" cy="347"/>
                          </a:xfrm>
                          <a:prstGeom prst="rect">
                            <a:avLst/>
                          </a:prstGeom>
                          <a:noFill/>
                          <a:ln w="9525">
                            <a:noFill/>
                          </a:ln>
                        </pic:spPr>
                      </pic:pic>
                      <pic:pic xmlns:pic="http://schemas.openxmlformats.org/drawingml/2006/picture">
                        <pic:nvPicPr>
                          <pic:cNvPr id="256" name="Picture 345"/>
                          <pic:cNvPicPr>
                            <a:picLocks noChangeAspect="1"/>
                          </pic:cNvPicPr>
                        </pic:nvPicPr>
                        <pic:blipFill>
                          <a:blip r:embed="rId76"/>
                          <a:stretch>
                            <a:fillRect/>
                          </a:stretch>
                        </pic:blipFill>
                        <pic:spPr>
                          <a:xfrm>
                            <a:off x="6395" y="1917"/>
                            <a:ext cx="120" cy="319"/>
                          </a:xfrm>
                          <a:prstGeom prst="rect">
                            <a:avLst/>
                          </a:prstGeom>
                          <a:noFill/>
                          <a:ln w="9525">
                            <a:noFill/>
                          </a:ln>
                        </pic:spPr>
                      </pic:pic>
                      <wps:wsp>
                        <wps:cNvPr id="257" name="FreeForm 346"/>
                        <wps:cNvSpPr/>
                        <wps:spPr>
                          <a:xfrm>
                            <a:off x="7411" y="2799"/>
                            <a:ext cx="753" cy="120"/>
                          </a:xfrm>
                          <a:custGeom>
                            <a:avLst/>
                            <a:gdLst/>
                            <a:ahLst/>
                            <a:cxnLst/>
                            <a:pathLst>
                              <a:path w="753" h="120">
                                <a:moveTo>
                                  <a:pt x="635" y="0"/>
                                </a:moveTo>
                                <a:lnTo>
                                  <a:pt x="633" y="50"/>
                                </a:lnTo>
                                <a:lnTo>
                                  <a:pt x="653" y="51"/>
                                </a:lnTo>
                                <a:lnTo>
                                  <a:pt x="652" y="71"/>
                                </a:lnTo>
                                <a:lnTo>
                                  <a:pt x="632" y="71"/>
                                </a:lnTo>
                                <a:lnTo>
                                  <a:pt x="629" y="120"/>
                                </a:lnTo>
                                <a:lnTo>
                                  <a:pt x="740" y="71"/>
                                </a:lnTo>
                                <a:lnTo>
                                  <a:pt x="652" y="71"/>
                                </a:lnTo>
                                <a:lnTo>
                                  <a:pt x="632" y="70"/>
                                </a:lnTo>
                                <a:lnTo>
                                  <a:pt x="742" y="70"/>
                                </a:lnTo>
                                <a:lnTo>
                                  <a:pt x="752" y="66"/>
                                </a:lnTo>
                                <a:lnTo>
                                  <a:pt x="635" y="0"/>
                                </a:lnTo>
                                <a:close/>
                                <a:moveTo>
                                  <a:pt x="633" y="50"/>
                                </a:moveTo>
                                <a:lnTo>
                                  <a:pt x="632" y="70"/>
                                </a:lnTo>
                                <a:lnTo>
                                  <a:pt x="652" y="71"/>
                                </a:lnTo>
                                <a:lnTo>
                                  <a:pt x="653" y="51"/>
                                </a:lnTo>
                                <a:lnTo>
                                  <a:pt x="633" y="50"/>
                                </a:lnTo>
                                <a:close/>
                                <a:moveTo>
                                  <a:pt x="0" y="21"/>
                                </a:moveTo>
                                <a:lnTo>
                                  <a:pt x="0" y="41"/>
                                </a:lnTo>
                                <a:lnTo>
                                  <a:pt x="632" y="70"/>
                                </a:lnTo>
                                <a:lnTo>
                                  <a:pt x="633" y="50"/>
                                </a:lnTo>
                                <a:lnTo>
                                  <a:pt x="0" y="21"/>
                                </a:lnTo>
                                <a:close/>
                              </a:path>
                            </a:pathLst>
                          </a:custGeom>
                          <a:solidFill>
                            <a:srgbClr val="000000"/>
                          </a:solidFill>
                          <a:ln w="9525">
                            <a:noFill/>
                          </a:ln>
                        </wps:spPr>
                        <wps:bodyPr upright="1"/>
                      </wps:wsp>
                      <pic:pic xmlns:pic="http://schemas.openxmlformats.org/drawingml/2006/picture">
                        <pic:nvPicPr>
                          <pic:cNvPr id="258" name="Picture 347"/>
                          <pic:cNvPicPr>
                            <a:picLocks noChangeAspect="1"/>
                          </pic:cNvPicPr>
                        </pic:nvPicPr>
                        <pic:blipFill>
                          <a:blip r:embed="rId77"/>
                          <a:stretch>
                            <a:fillRect/>
                          </a:stretch>
                        </pic:blipFill>
                        <pic:spPr>
                          <a:xfrm>
                            <a:off x="8576" y="2236"/>
                            <a:ext cx="120" cy="375"/>
                          </a:xfrm>
                          <a:prstGeom prst="rect">
                            <a:avLst/>
                          </a:prstGeom>
                          <a:noFill/>
                          <a:ln w="9525">
                            <a:noFill/>
                          </a:ln>
                        </pic:spPr>
                      </pic:pic>
                      <wps:wsp>
                        <wps:cNvPr id="259" name="FreeForm 348"/>
                        <wps:cNvSpPr/>
                        <wps:spPr>
                          <a:xfrm>
                            <a:off x="8903" y="8089"/>
                            <a:ext cx="120" cy="1782"/>
                          </a:xfrm>
                          <a:custGeom>
                            <a:avLst/>
                            <a:gdLst/>
                            <a:ahLst/>
                            <a:cxnLst/>
                            <a:pathLst>
                              <a:path w="120" h="1782">
                                <a:moveTo>
                                  <a:pt x="0" y="1661"/>
                                </a:moveTo>
                                <a:lnTo>
                                  <a:pt x="60" y="1782"/>
                                </a:lnTo>
                                <a:lnTo>
                                  <a:pt x="110" y="1682"/>
                                </a:lnTo>
                                <a:lnTo>
                                  <a:pt x="50" y="1682"/>
                                </a:lnTo>
                                <a:lnTo>
                                  <a:pt x="50" y="1661"/>
                                </a:lnTo>
                                <a:lnTo>
                                  <a:pt x="0" y="1661"/>
                                </a:lnTo>
                                <a:close/>
                                <a:moveTo>
                                  <a:pt x="50" y="1661"/>
                                </a:moveTo>
                                <a:lnTo>
                                  <a:pt x="50" y="1682"/>
                                </a:lnTo>
                                <a:lnTo>
                                  <a:pt x="70" y="1682"/>
                                </a:lnTo>
                                <a:lnTo>
                                  <a:pt x="70" y="1662"/>
                                </a:lnTo>
                                <a:lnTo>
                                  <a:pt x="50" y="1661"/>
                                </a:lnTo>
                                <a:close/>
                                <a:moveTo>
                                  <a:pt x="70" y="1662"/>
                                </a:moveTo>
                                <a:lnTo>
                                  <a:pt x="70" y="1682"/>
                                </a:lnTo>
                                <a:lnTo>
                                  <a:pt x="110" y="1682"/>
                                </a:lnTo>
                                <a:lnTo>
                                  <a:pt x="120" y="1662"/>
                                </a:lnTo>
                                <a:lnTo>
                                  <a:pt x="70" y="1662"/>
                                </a:lnTo>
                                <a:close/>
                                <a:moveTo>
                                  <a:pt x="76" y="0"/>
                                </a:moveTo>
                                <a:lnTo>
                                  <a:pt x="56" y="0"/>
                                </a:lnTo>
                                <a:lnTo>
                                  <a:pt x="50" y="1661"/>
                                </a:lnTo>
                                <a:lnTo>
                                  <a:pt x="70" y="1662"/>
                                </a:lnTo>
                                <a:lnTo>
                                  <a:pt x="76" y="0"/>
                                </a:lnTo>
                                <a:close/>
                              </a:path>
                            </a:pathLst>
                          </a:custGeom>
                          <a:solidFill>
                            <a:srgbClr val="000000"/>
                          </a:solidFill>
                          <a:ln w="9525">
                            <a:noFill/>
                          </a:ln>
                        </wps:spPr>
                        <wps:bodyPr upright="1"/>
                      </wps:wsp>
                      <wps:wsp>
                        <wps:cNvPr id="260" name="FreeForm 349"/>
                        <wps:cNvSpPr/>
                        <wps:spPr>
                          <a:xfrm>
                            <a:off x="7528" y="1697"/>
                            <a:ext cx="1119" cy="220"/>
                          </a:xfrm>
                          <a:custGeom>
                            <a:avLst/>
                            <a:gdLst/>
                            <a:ahLst/>
                            <a:cxnLst/>
                            <a:pathLst>
                              <a:path w="1119" h="220">
                                <a:moveTo>
                                  <a:pt x="1099" y="60"/>
                                </a:moveTo>
                                <a:lnTo>
                                  <a:pt x="1099" y="220"/>
                                </a:lnTo>
                                <a:lnTo>
                                  <a:pt x="1119" y="220"/>
                                </a:lnTo>
                                <a:lnTo>
                                  <a:pt x="1119" y="70"/>
                                </a:lnTo>
                                <a:lnTo>
                                  <a:pt x="1109" y="70"/>
                                </a:lnTo>
                                <a:lnTo>
                                  <a:pt x="1099" y="6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119" y="50"/>
                                </a:moveTo>
                                <a:lnTo>
                                  <a:pt x="120" y="50"/>
                                </a:lnTo>
                                <a:lnTo>
                                  <a:pt x="120" y="70"/>
                                </a:lnTo>
                                <a:lnTo>
                                  <a:pt x="1099" y="70"/>
                                </a:lnTo>
                                <a:lnTo>
                                  <a:pt x="1099" y="60"/>
                                </a:lnTo>
                                <a:lnTo>
                                  <a:pt x="1119" y="60"/>
                                </a:lnTo>
                                <a:lnTo>
                                  <a:pt x="1119" y="50"/>
                                </a:lnTo>
                                <a:close/>
                                <a:moveTo>
                                  <a:pt x="1119" y="60"/>
                                </a:moveTo>
                                <a:lnTo>
                                  <a:pt x="1099" y="60"/>
                                </a:lnTo>
                                <a:lnTo>
                                  <a:pt x="1109" y="70"/>
                                </a:lnTo>
                                <a:lnTo>
                                  <a:pt x="1119" y="70"/>
                                </a:lnTo>
                                <a:lnTo>
                                  <a:pt x="1119" y="60"/>
                                </a:lnTo>
                                <a:close/>
                              </a:path>
                            </a:pathLst>
                          </a:custGeom>
                          <a:solidFill>
                            <a:srgbClr val="000000"/>
                          </a:solidFill>
                          <a:ln w="9525">
                            <a:noFill/>
                          </a:ln>
                        </wps:spPr>
                        <wps:bodyPr upright="1"/>
                      </wps:wsp>
                      <wps:wsp>
                        <wps:cNvPr id="261" name="Rectangle 350"/>
                        <wps:cNvSpPr/>
                        <wps:spPr>
                          <a:xfrm>
                            <a:off x="7180" y="2394"/>
                            <a:ext cx="413" cy="232"/>
                          </a:xfrm>
                          <a:prstGeom prst="rect">
                            <a:avLst/>
                          </a:prstGeom>
                          <a:solidFill>
                            <a:srgbClr val="FFFFFF"/>
                          </a:solidFill>
                          <a:ln w="9525">
                            <a:noFill/>
                          </a:ln>
                        </wps:spPr>
                        <wps:bodyPr upright="1"/>
                      </wps:wsp>
                      <wps:wsp>
                        <wps:cNvPr id="262" name="Rectangle 351"/>
                        <wps:cNvSpPr/>
                        <wps:spPr>
                          <a:xfrm>
                            <a:off x="7180" y="2394"/>
                            <a:ext cx="413" cy="232"/>
                          </a:xfrm>
                          <a:prstGeom prst="rect">
                            <a:avLst/>
                          </a:prstGeom>
                          <a:noFill/>
                          <a:ln w="9525" cap="flat" cmpd="sng">
                            <a:solidFill>
                              <a:srgbClr val="FFFFFF"/>
                            </a:solidFill>
                            <a:prstDash val="solid"/>
                            <a:miter/>
                            <a:headEnd type="none" w="med" len="med"/>
                            <a:tailEnd type="none" w="med" len="med"/>
                          </a:ln>
                        </wps:spPr>
                        <wps:bodyPr upright="1"/>
                      </wps:wsp>
                      <wps:wsp>
                        <wps:cNvPr id="263" name="FreeForm 352"/>
                        <wps:cNvSpPr/>
                        <wps:spPr>
                          <a:xfrm>
                            <a:off x="9107" y="2806"/>
                            <a:ext cx="552" cy="120"/>
                          </a:xfrm>
                          <a:custGeom>
                            <a:avLst/>
                            <a:gdLst/>
                            <a:ahLst/>
                            <a:cxnLst/>
                            <a:pathLst>
                              <a:path w="552" h="120">
                                <a:moveTo>
                                  <a:pt x="432" y="70"/>
                                </a:moveTo>
                                <a:lnTo>
                                  <a:pt x="432" y="120"/>
                                </a:lnTo>
                                <a:lnTo>
                                  <a:pt x="532" y="70"/>
                                </a:lnTo>
                                <a:lnTo>
                                  <a:pt x="452" y="70"/>
                                </a:lnTo>
                                <a:lnTo>
                                  <a:pt x="432" y="70"/>
                                </a:lnTo>
                                <a:close/>
                                <a:moveTo>
                                  <a:pt x="432" y="50"/>
                                </a:moveTo>
                                <a:lnTo>
                                  <a:pt x="432" y="70"/>
                                </a:lnTo>
                                <a:lnTo>
                                  <a:pt x="452" y="70"/>
                                </a:lnTo>
                                <a:lnTo>
                                  <a:pt x="452" y="50"/>
                                </a:lnTo>
                                <a:lnTo>
                                  <a:pt x="432" y="50"/>
                                </a:lnTo>
                                <a:close/>
                                <a:moveTo>
                                  <a:pt x="432" y="0"/>
                                </a:moveTo>
                                <a:lnTo>
                                  <a:pt x="432" y="50"/>
                                </a:lnTo>
                                <a:lnTo>
                                  <a:pt x="452" y="50"/>
                                </a:lnTo>
                                <a:lnTo>
                                  <a:pt x="452" y="70"/>
                                </a:lnTo>
                                <a:lnTo>
                                  <a:pt x="532" y="70"/>
                                </a:lnTo>
                                <a:lnTo>
                                  <a:pt x="552" y="61"/>
                                </a:lnTo>
                                <a:lnTo>
                                  <a:pt x="432" y="0"/>
                                </a:lnTo>
                                <a:close/>
                                <a:moveTo>
                                  <a:pt x="0" y="50"/>
                                </a:moveTo>
                                <a:lnTo>
                                  <a:pt x="0" y="70"/>
                                </a:lnTo>
                                <a:lnTo>
                                  <a:pt x="432" y="70"/>
                                </a:lnTo>
                                <a:lnTo>
                                  <a:pt x="432" y="50"/>
                                </a:lnTo>
                                <a:lnTo>
                                  <a:pt x="0" y="50"/>
                                </a:lnTo>
                                <a:close/>
                              </a:path>
                            </a:pathLst>
                          </a:custGeom>
                          <a:solidFill>
                            <a:srgbClr val="000000"/>
                          </a:solidFill>
                          <a:ln w="9525">
                            <a:noFill/>
                          </a:ln>
                        </wps:spPr>
                        <wps:bodyPr upright="1"/>
                      </wps:wsp>
                      <wps:wsp>
                        <wps:cNvPr id="264" name="FreeForm 353"/>
                        <wps:cNvSpPr/>
                        <wps:spPr>
                          <a:xfrm>
                            <a:off x="10011" y="3118"/>
                            <a:ext cx="120" cy="711"/>
                          </a:xfrm>
                          <a:custGeom>
                            <a:avLst/>
                            <a:gdLst/>
                            <a:ahLst/>
                            <a:cxnLst/>
                            <a:pathLst>
                              <a:path w="120" h="711">
                                <a:moveTo>
                                  <a:pt x="50" y="591"/>
                                </a:moveTo>
                                <a:lnTo>
                                  <a:pt x="0" y="591"/>
                                </a:lnTo>
                                <a:lnTo>
                                  <a:pt x="60" y="711"/>
                                </a:lnTo>
                                <a:lnTo>
                                  <a:pt x="110" y="611"/>
                                </a:lnTo>
                                <a:lnTo>
                                  <a:pt x="50" y="611"/>
                                </a:lnTo>
                                <a:lnTo>
                                  <a:pt x="50" y="591"/>
                                </a:lnTo>
                                <a:close/>
                                <a:moveTo>
                                  <a:pt x="71" y="0"/>
                                </a:moveTo>
                                <a:lnTo>
                                  <a:pt x="51" y="0"/>
                                </a:lnTo>
                                <a:lnTo>
                                  <a:pt x="50" y="611"/>
                                </a:lnTo>
                                <a:lnTo>
                                  <a:pt x="70" y="611"/>
                                </a:lnTo>
                                <a:lnTo>
                                  <a:pt x="71" y="0"/>
                                </a:lnTo>
                                <a:close/>
                                <a:moveTo>
                                  <a:pt x="120" y="591"/>
                                </a:moveTo>
                                <a:lnTo>
                                  <a:pt x="70" y="591"/>
                                </a:lnTo>
                                <a:lnTo>
                                  <a:pt x="70" y="611"/>
                                </a:lnTo>
                                <a:lnTo>
                                  <a:pt x="110" y="611"/>
                                </a:lnTo>
                                <a:lnTo>
                                  <a:pt x="120" y="591"/>
                                </a:lnTo>
                                <a:close/>
                              </a:path>
                            </a:pathLst>
                          </a:custGeom>
                          <a:solidFill>
                            <a:srgbClr val="000000"/>
                          </a:solidFill>
                          <a:ln w="9525">
                            <a:noFill/>
                          </a:ln>
                        </wps:spPr>
                        <wps:bodyPr upright="1"/>
                      </wps:wsp>
                      <wps:wsp>
                        <wps:cNvPr id="265" name="FreeForm 354"/>
                        <wps:cNvSpPr/>
                        <wps:spPr>
                          <a:xfrm>
                            <a:off x="9587" y="1251"/>
                            <a:ext cx="969" cy="346"/>
                          </a:xfrm>
                          <a:custGeom>
                            <a:avLst/>
                            <a:gdLst/>
                            <a:ahLst/>
                            <a:cxnLst/>
                            <a:pathLst>
                              <a:path w="969" h="346">
                                <a:moveTo>
                                  <a:pt x="156" y="0"/>
                                </a:moveTo>
                                <a:lnTo>
                                  <a:pt x="95" y="13"/>
                                </a:lnTo>
                                <a:lnTo>
                                  <a:pt x="46" y="50"/>
                                </a:lnTo>
                                <a:lnTo>
                                  <a:pt x="12" y="105"/>
                                </a:lnTo>
                                <a:lnTo>
                                  <a:pt x="0" y="173"/>
                                </a:lnTo>
                                <a:lnTo>
                                  <a:pt x="12" y="240"/>
                                </a:lnTo>
                                <a:lnTo>
                                  <a:pt x="46" y="295"/>
                                </a:lnTo>
                                <a:lnTo>
                                  <a:pt x="95" y="332"/>
                                </a:lnTo>
                                <a:lnTo>
                                  <a:pt x="156" y="346"/>
                                </a:lnTo>
                                <a:lnTo>
                                  <a:pt x="813" y="346"/>
                                </a:lnTo>
                                <a:lnTo>
                                  <a:pt x="874" y="332"/>
                                </a:lnTo>
                                <a:lnTo>
                                  <a:pt x="923" y="295"/>
                                </a:lnTo>
                                <a:lnTo>
                                  <a:pt x="957" y="240"/>
                                </a:lnTo>
                                <a:lnTo>
                                  <a:pt x="969" y="173"/>
                                </a:lnTo>
                                <a:lnTo>
                                  <a:pt x="957" y="105"/>
                                </a:lnTo>
                                <a:lnTo>
                                  <a:pt x="923" y="50"/>
                                </a:lnTo>
                                <a:lnTo>
                                  <a:pt x="874" y="13"/>
                                </a:lnTo>
                                <a:lnTo>
                                  <a:pt x="813" y="0"/>
                                </a:lnTo>
                                <a:lnTo>
                                  <a:pt x="156" y="0"/>
                                </a:lnTo>
                                <a:close/>
                              </a:path>
                            </a:pathLst>
                          </a:custGeom>
                          <a:noFill/>
                          <a:ln w="9525" cap="flat" cmpd="sng">
                            <a:solidFill>
                              <a:srgbClr val="000000"/>
                            </a:solidFill>
                            <a:prstDash val="solid"/>
                            <a:headEnd type="none" w="med" len="med"/>
                            <a:tailEnd type="none" w="med" len="med"/>
                          </a:ln>
                        </wps:spPr>
                        <wps:bodyPr upright="1"/>
                      </wps:wsp>
                      <wps:wsp>
                        <wps:cNvPr id="266" name="FreeForm 355"/>
                        <wps:cNvSpPr/>
                        <wps:spPr>
                          <a:xfrm>
                            <a:off x="10012" y="1597"/>
                            <a:ext cx="120" cy="1014"/>
                          </a:xfrm>
                          <a:custGeom>
                            <a:avLst/>
                            <a:gdLst/>
                            <a:ahLst/>
                            <a:cxnLst/>
                            <a:pathLst>
                              <a:path w="120" h="1014">
                                <a:moveTo>
                                  <a:pt x="70" y="100"/>
                                </a:moveTo>
                                <a:lnTo>
                                  <a:pt x="50" y="100"/>
                                </a:lnTo>
                                <a:lnTo>
                                  <a:pt x="49" y="1014"/>
                                </a:lnTo>
                                <a:lnTo>
                                  <a:pt x="69" y="1014"/>
                                </a:lnTo>
                                <a:lnTo>
                                  <a:pt x="70" y="100"/>
                                </a:lnTo>
                                <a:close/>
                                <a:moveTo>
                                  <a:pt x="60" y="0"/>
                                </a:moveTo>
                                <a:lnTo>
                                  <a:pt x="0" y="120"/>
                                </a:lnTo>
                                <a:lnTo>
                                  <a:pt x="50" y="120"/>
                                </a:lnTo>
                                <a:lnTo>
                                  <a:pt x="50" y="100"/>
                                </a:lnTo>
                                <a:lnTo>
                                  <a:pt x="110" y="100"/>
                                </a:lnTo>
                                <a:lnTo>
                                  <a:pt x="60" y="0"/>
                                </a:lnTo>
                                <a:close/>
                                <a:moveTo>
                                  <a:pt x="110" y="100"/>
                                </a:moveTo>
                                <a:lnTo>
                                  <a:pt x="70" y="100"/>
                                </a:lnTo>
                                <a:lnTo>
                                  <a:pt x="70" y="120"/>
                                </a:lnTo>
                                <a:lnTo>
                                  <a:pt x="120" y="120"/>
                                </a:lnTo>
                                <a:lnTo>
                                  <a:pt x="110" y="100"/>
                                </a:lnTo>
                                <a:close/>
                              </a:path>
                            </a:pathLst>
                          </a:custGeom>
                          <a:solidFill>
                            <a:srgbClr val="000000"/>
                          </a:solidFill>
                          <a:ln w="9525">
                            <a:noFill/>
                          </a:ln>
                        </wps:spPr>
                        <wps:bodyPr upright="1"/>
                      </wps:wsp>
                      <wps:wsp>
                        <wps:cNvPr id="267" name="FreeForm 356"/>
                        <wps:cNvSpPr/>
                        <wps:spPr>
                          <a:xfrm>
                            <a:off x="5984" y="3769"/>
                            <a:ext cx="943" cy="508"/>
                          </a:xfrm>
                          <a:custGeom>
                            <a:avLst/>
                            <a:gdLst/>
                            <a:ahLst/>
                            <a:cxnLst/>
                            <a:pathLst>
                              <a:path w="943" h="508">
                                <a:moveTo>
                                  <a:pt x="471" y="0"/>
                                </a:moveTo>
                                <a:lnTo>
                                  <a:pt x="0" y="254"/>
                                </a:lnTo>
                                <a:lnTo>
                                  <a:pt x="471" y="508"/>
                                </a:lnTo>
                                <a:lnTo>
                                  <a:pt x="943" y="254"/>
                                </a:lnTo>
                                <a:lnTo>
                                  <a:pt x="471" y="0"/>
                                </a:lnTo>
                                <a:close/>
                              </a:path>
                            </a:pathLst>
                          </a:custGeom>
                          <a:noFill/>
                          <a:ln w="9525" cap="flat" cmpd="sng">
                            <a:solidFill>
                              <a:srgbClr val="000000"/>
                            </a:solidFill>
                            <a:prstDash val="solid"/>
                            <a:headEnd type="none" w="med" len="med"/>
                            <a:tailEnd type="none" w="med" len="med"/>
                          </a:ln>
                        </wps:spPr>
                        <wps:bodyPr upright="1"/>
                      </wps:wsp>
                      <wps:wsp>
                        <wps:cNvPr id="268" name="Rectangle 357"/>
                        <wps:cNvSpPr/>
                        <wps:spPr>
                          <a:xfrm>
                            <a:off x="3803" y="4698"/>
                            <a:ext cx="2073" cy="594"/>
                          </a:xfrm>
                          <a:prstGeom prst="rect">
                            <a:avLst/>
                          </a:prstGeom>
                          <a:noFill/>
                          <a:ln w="9525" cap="flat" cmpd="sng">
                            <a:solidFill>
                              <a:srgbClr val="000000"/>
                            </a:solidFill>
                            <a:prstDash val="solid"/>
                            <a:miter/>
                            <a:headEnd type="none" w="med" len="med"/>
                            <a:tailEnd type="none" w="med" len="med"/>
                          </a:ln>
                        </wps:spPr>
                        <wps:bodyPr upright="1"/>
                      </wps:wsp>
                      <wps:wsp>
                        <wps:cNvPr id="269" name="Rectangle 358"/>
                        <wps:cNvSpPr/>
                        <wps:spPr>
                          <a:xfrm>
                            <a:off x="3803" y="5654"/>
                            <a:ext cx="2073" cy="1376"/>
                          </a:xfrm>
                          <a:prstGeom prst="rect">
                            <a:avLst/>
                          </a:prstGeom>
                          <a:noFill/>
                          <a:ln w="9525" cap="flat" cmpd="sng">
                            <a:solidFill>
                              <a:srgbClr val="000000"/>
                            </a:solidFill>
                            <a:prstDash val="solid"/>
                            <a:miter/>
                            <a:headEnd type="none" w="med" len="med"/>
                            <a:tailEnd type="none" w="med" len="med"/>
                          </a:ln>
                        </wps:spPr>
                        <wps:bodyPr upright="1"/>
                      </wps:wsp>
                      <wps:wsp>
                        <wps:cNvPr id="270" name="FreeForm 359"/>
                        <wps:cNvSpPr/>
                        <wps:spPr>
                          <a:xfrm>
                            <a:off x="4780" y="4013"/>
                            <a:ext cx="1204" cy="685"/>
                          </a:xfrm>
                          <a:custGeom>
                            <a:avLst/>
                            <a:gdLst/>
                            <a:ahLst/>
                            <a:cxnLst/>
                            <a:pathLst>
                              <a:path w="1204" h="685">
                                <a:moveTo>
                                  <a:pt x="50" y="565"/>
                                </a:moveTo>
                                <a:lnTo>
                                  <a:pt x="0" y="565"/>
                                </a:lnTo>
                                <a:lnTo>
                                  <a:pt x="60" y="685"/>
                                </a:lnTo>
                                <a:lnTo>
                                  <a:pt x="110" y="585"/>
                                </a:lnTo>
                                <a:lnTo>
                                  <a:pt x="50" y="585"/>
                                </a:lnTo>
                                <a:lnTo>
                                  <a:pt x="50" y="565"/>
                                </a:lnTo>
                                <a:close/>
                                <a:moveTo>
                                  <a:pt x="1204" y="0"/>
                                </a:moveTo>
                                <a:lnTo>
                                  <a:pt x="50" y="0"/>
                                </a:lnTo>
                                <a:lnTo>
                                  <a:pt x="50" y="585"/>
                                </a:lnTo>
                                <a:lnTo>
                                  <a:pt x="70" y="585"/>
                                </a:lnTo>
                                <a:lnTo>
                                  <a:pt x="70" y="20"/>
                                </a:lnTo>
                                <a:lnTo>
                                  <a:pt x="60" y="20"/>
                                </a:lnTo>
                                <a:lnTo>
                                  <a:pt x="70" y="10"/>
                                </a:lnTo>
                                <a:lnTo>
                                  <a:pt x="1204" y="10"/>
                                </a:lnTo>
                                <a:lnTo>
                                  <a:pt x="1204" y="0"/>
                                </a:lnTo>
                                <a:close/>
                                <a:moveTo>
                                  <a:pt x="120" y="565"/>
                                </a:moveTo>
                                <a:lnTo>
                                  <a:pt x="70" y="565"/>
                                </a:lnTo>
                                <a:lnTo>
                                  <a:pt x="70" y="585"/>
                                </a:lnTo>
                                <a:lnTo>
                                  <a:pt x="110" y="585"/>
                                </a:lnTo>
                                <a:lnTo>
                                  <a:pt x="120" y="565"/>
                                </a:lnTo>
                                <a:close/>
                                <a:moveTo>
                                  <a:pt x="70" y="10"/>
                                </a:moveTo>
                                <a:lnTo>
                                  <a:pt x="60" y="20"/>
                                </a:lnTo>
                                <a:lnTo>
                                  <a:pt x="70" y="20"/>
                                </a:lnTo>
                                <a:lnTo>
                                  <a:pt x="70" y="10"/>
                                </a:lnTo>
                                <a:close/>
                                <a:moveTo>
                                  <a:pt x="1204" y="10"/>
                                </a:moveTo>
                                <a:lnTo>
                                  <a:pt x="70" y="10"/>
                                </a:lnTo>
                                <a:lnTo>
                                  <a:pt x="70" y="20"/>
                                </a:lnTo>
                                <a:lnTo>
                                  <a:pt x="1204" y="20"/>
                                </a:lnTo>
                                <a:lnTo>
                                  <a:pt x="1204" y="10"/>
                                </a:lnTo>
                                <a:close/>
                              </a:path>
                            </a:pathLst>
                          </a:custGeom>
                          <a:solidFill>
                            <a:srgbClr val="000000"/>
                          </a:solidFill>
                          <a:ln w="9525">
                            <a:noFill/>
                          </a:ln>
                        </wps:spPr>
                        <wps:bodyPr upright="1"/>
                      </wps:wsp>
                      <pic:pic xmlns:pic="http://schemas.openxmlformats.org/drawingml/2006/picture">
                        <pic:nvPicPr>
                          <pic:cNvPr id="271" name="Picture 360"/>
                          <pic:cNvPicPr>
                            <a:picLocks noChangeAspect="1"/>
                          </pic:cNvPicPr>
                        </pic:nvPicPr>
                        <pic:blipFill>
                          <a:blip r:embed="rId78"/>
                          <a:stretch>
                            <a:fillRect/>
                          </a:stretch>
                        </pic:blipFill>
                        <pic:spPr>
                          <a:xfrm>
                            <a:off x="6396" y="3423"/>
                            <a:ext cx="120" cy="346"/>
                          </a:xfrm>
                          <a:prstGeom prst="rect">
                            <a:avLst/>
                          </a:prstGeom>
                          <a:noFill/>
                          <a:ln w="9525">
                            <a:noFill/>
                          </a:ln>
                        </pic:spPr>
                      </pic:pic>
                      <pic:pic xmlns:pic="http://schemas.openxmlformats.org/drawingml/2006/picture">
                        <pic:nvPicPr>
                          <pic:cNvPr id="272" name="Picture 361"/>
                          <pic:cNvPicPr>
                            <a:picLocks noChangeAspect="1"/>
                          </pic:cNvPicPr>
                        </pic:nvPicPr>
                        <pic:blipFill>
                          <a:blip r:embed="rId79"/>
                          <a:stretch>
                            <a:fillRect/>
                          </a:stretch>
                        </pic:blipFill>
                        <pic:spPr>
                          <a:xfrm>
                            <a:off x="4780" y="5292"/>
                            <a:ext cx="120" cy="362"/>
                          </a:xfrm>
                          <a:prstGeom prst="rect">
                            <a:avLst/>
                          </a:prstGeom>
                          <a:noFill/>
                          <a:ln w="9525">
                            <a:noFill/>
                          </a:ln>
                        </pic:spPr>
                      </pic:pic>
                      <wps:wsp>
                        <wps:cNvPr id="273" name="FreeForm 362"/>
                        <wps:cNvSpPr/>
                        <wps:spPr>
                          <a:xfrm>
                            <a:off x="6884" y="4468"/>
                            <a:ext cx="1912" cy="1650"/>
                          </a:xfrm>
                          <a:custGeom>
                            <a:avLst/>
                            <a:gdLst/>
                            <a:ahLst/>
                            <a:cxnLst/>
                            <a:pathLst>
                              <a:path w="1912" h="1650">
                                <a:moveTo>
                                  <a:pt x="956" y="0"/>
                                </a:moveTo>
                                <a:lnTo>
                                  <a:pt x="0" y="825"/>
                                </a:lnTo>
                                <a:lnTo>
                                  <a:pt x="956" y="1650"/>
                                </a:lnTo>
                                <a:lnTo>
                                  <a:pt x="1912" y="825"/>
                                </a:lnTo>
                                <a:lnTo>
                                  <a:pt x="956" y="0"/>
                                </a:lnTo>
                                <a:close/>
                              </a:path>
                            </a:pathLst>
                          </a:custGeom>
                          <a:noFill/>
                          <a:ln w="9525" cap="flat" cmpd="sng">
                            <a:solidFill>
                              <a:srgbClr val="000000"/>
                            </a:solidFill>
                            <a:prstDash val="solid"/>
                            <a:headEnd type="none" w="med" len="med"/>
                            <a:tailEnd type="none" w="med" len="med"/>
                          </a:ln>
                        </wps:spPr>
                        <wps:bodyPr upright="1"/>
                      </wps:wsp>
                      <wps:wsp>
                        <wps:cNvPr id="274" name="FreeForm 363"/>
                        <wps:cNvSpPr/>
                        <wps:spPr>
                          <a:xfrm>
                            <a:off x="6927" y="4013"/>
                            <a:ext cx="973" cy="455"/>
                          </a:xfrm>
                          <a:custGeom>
                            <a:avLst/>
                            <a:gdLst/>
                            <a:ahLst/>
                            <a:cxnLst/>
                            <a:pathLst>
                              <a:path w="973" h="455">
                                <a:moveTo>
                                  <a:pt x="903" y="335"/>
                                </a:moveTo>
                                <a:lnTo>
                                  <a:pt x="853" y="335"/>
                                </a:lnTo>
                                <a:lnTo>
                                  <a:pt x="913" y="455"/>
                                </a:lnTo>
                                <a:lnTo>
                                  <a:pt x="963" y="355"/>
                                </a:lnTo>
                                <a:lnTo>
                                  <a:pt x="903" y="355"/>
                                </a:lnTo>
                                <a:lnTo>
                                  <a:pt x="903" y="335"/>
                                </a:lnTo>
                                <a:close/>
                                <a:moveTo>
                                  <a:pt x="903" y="10"/>
                                </a:moveTo>
                                <a:lnTo>
                                  <a:pt x="903" y="355"/>
                                </a:lnTo>
                                <a:lnTo>
                                  <a:pt x="923" y="355"/>
                                </a:lnTo>
                                <a:lnTo>
                                  <a:pt x="923" y="20"/>
                                </a:lnTo>
                                <a:lnTo>
                                  <a:pt x="913" y="20"/>
                                </a:lnTo>
                                <a:lnTo>
                                  <a:pt x="903" y="10"/>
                                </a:lnTo>
                                <a:close/>
                                <a:moveTo>
                                  <a:pt x="973" y="335"/>
                                </a:moveTo>
                                <a:lnTo>
                                  <a:pt x="923" y="335"/>
                                </a:lnTo>
                                <a:lnTo>
                                  <a:pt x="923" y="355"/>
                                </a:lnTo>
                                <a:lnTo>
                                  <a:pt x="963" y="355"/>
                                </a:lnTo>
                                <a:lnTo>
                                  <a:pt x="973" y="335"/>
                                </a:lnTo>
                                <a:close/>
                                <a:moveTo>
                                  <a:pt x="923" y="0"/>
                                </a:moveTo>
                                <a:lnTo>
                                  <a:pt x="0" y="0"/>
                                </a:lnTo>
                                <a:lnTo>
                                  <a:pt x="0" y="20"/>
                                </a:lnTo>
                                <a:lnTo>
                                  <a:pt x="903" y="20"/>
                                </a:lnTo>
                                <a:lnTo>
                                  <a:pt x="903" y="10"/>
                                </a:lnTo>
                                <a:lnTo>
                                  <a:pt x="923" y="10"/>
                                </a:lnTo>
                                <a:lnTo>
                                  <a:pt x="923" y="0"/>
                                </a:lnTo>
                                <a:close/>
                                <a:moveTo>
                                  <a:pt x="923" y="10"/>
                                </a:moveTo>
                                <a:lnTo>
                                  <a:pt x="903" y="10"/>
                                </a:lnTo>
                                <a:lnTo>
                                  <a:pt x="913" y="20"/>
                                </a:lnTo>
                                <a:lnTo>
                                  <a:pt x="923" y="20"/>
                                </a:lnTo>
                                <a:lnTo>
                                  <a:pt x="923" y="10"/>
                                </a:lnTo>
                                <a:close/>
                              </a:path>
                            </a:pathLst>
                          </a:custGeom>
                          <a:solidFill>
                            <a:srgbClr val="000000"/>
                          </a:solidFill>
                          <a:ln w="9525">
                            <a:noFill/>
                          </a:ln>
                        </wps:spPr>
                        <wps:bodyPr upright="1"/>
                      </wps:wsp>
                      <wps:wsp>
                        <wps:cNvPr id="275" name="FreeForm 364"/>
                        <wps:cNvSpPr/>
                        <wps:spPr>
                          <a:xfrm>
                            <a:off x="4484" y="7262"/>
                            <a:ext cx="698" cy="508"/>
                          </a:xfrm>
                          <a:custGeom>
                            <a:avLst/>
                            <a:gdLst/>
                            <a:ahLst/>
                            <a:cxnLst/>
                            <a:pathLst>
                              <a:path w="698" h="508">
                                <a:moveTo>
                                  <a:pt x="349" y="0"/>
                                </a:moveTo>
                                <a:lnTo>
                                  <a:pt x="0" y="254"/>
                                </a:lnTo>
                                <a:lnTo>
                                  <a:pt x="349" y="508"/>
                                </a:lnTo>
                                <a:lnTo>
                                  <a:pt x="698" y="254"/>
                                </a:lnTo>
                                <a:lnTo>
                                  <a:pt x="349" y="0"/>
                                </a:lnTo>
                                <a:close/>
                              </a:path>
                            </a:pathLst>
                          </a:custGeom>
                          <a:noFill/>
                          <a:ln w="9525" cap="flat" cmpd="sng">
                            <a:solidFill>
                              <a:srgbClr val="000000"/>
                            </a:solidFill>
                            <a:prstDash val="solid"/>
                            <a:headEnd type="none" w="med" len="med"/>
                            <a:tailEnd type="none" w="med" len="med"/>
                          </a:ln>
                        </wps:spPr>
                        <wps:bodyPr upright="1"/>
                      </wps:wsp>
                      <wps:wsp>
                        <wps:cNvPr id="276" name="Rectangle 365"/>
                        <wps:cNvSpPr/>
                        <wps:spPr>
                          <a:xfrm>
                            <a:off x="3194" y="8089"/>
                            <a:ext cx="973" cy="984"/>
                          </a:xfrm>
                          <a:prstGeom prst="rect">
                            <a:avLst/>
                          </a:prstGeom>
                          <a:noFill/>
                          <a:ln w="9525" cap="flat" cmpd="sng">
                            <a:solidFill>
                              <a:srgbClr val="000000"/>
                            </a:solidFill>
                            <a:prstDash val="solid"/>
                            <a:miter/>
                            <a:headEnd type="none" w="med" len="med"/>
                            <a:tailEnd type="none" w="med" len="med"/>
                          </a:ln>
                        </wps:spPr>
                        <wps:bodyPr upright="1"/>
                      </wps:wsp>
                      <wps:wsp>
                        <wps:cNvPr id="277" name="Rectangle 366"/>
                        <wps:cNvSpPr/>
                        <wps:spPr>
                          <a:xfrm>
                            <a:off x="5308" y="8089"/>
                            <a:ext cx="972" cy="984"/>
                          </a:xfrm>
                          <a:prstGeom prst="rect">
                            <a:avLst/>
                          </a:prstGeom>
                          <a:noFill/>
                          <a:ln w="9525" cap="flat" cmpd="sng">
                            <a:solidFill>
                              <a:srgbClr val="000000"/>
                            </a:solidFill>
                            <a:prstDash val="solid"/>
                            <a:miter/>
                            <a:headEnd type="none" w="med" len="med"/>
                            <a:tailEnd type="none" w="med" len="med"/>
                          </a:ln>
                        </wps:spPr>
                        <wps:bodyPr upright="1"/>
                      </wps:wsp>
                      <wps:wsp>
                        <wps:cNvPr id="278" name="Rectangle 367"/>
                        <wps:cNvSpPr/>
                        <wps:spPr>
                          <a:xfrm>
                            <a:off x="3412" y="9522"/>
                            <a:ext cx="2696" cy="971"/>
                          </a:xfrm>
                          <a:prstGeom prst="rect">
                            <a:avLst/>
                          </a:prstGeom>
                          <a:noFill/>
                          <a:ln w="9525" cap="flat" cmpd="sng">
                            <a:solidFill>
                              <a:srgbClr val="000000"/>
                            </a:solidFill>
                            <a:prstDash val="solid"/>
                            <a:miter/>
                            <a:headEnd type="none" w="med" len="med"/>
                            <a:tailEnd type="none" w="med" len="med"/>
                          </a:ln>
                        </wps:spPr>
                        <wps:bodyPr upright="1"/>
                      </wps:wsp>
                      <wps:wsp>
                        <wps:cNvPr id="279" name="FreeForm 368"/>
                        <wps:cNvSpPr/>
                        <wps:spPr>
                          <a:xfrm>
                            <a:off x="3621" y="9073"/>
                            <a:ext cx="120" cy="449"/>
                          </a:xfrm>
                          <a:custGeom>
                            <a:avLst/>
                            <a:gdLst/>
                            <a:ahLst/>
                            <a:cxnLst/>
                            <a:pathLst>
                              <a:path w="120" h="449">
                                <a:moveTo>
                                  <a:pt x="50" y="329"/>
                                </a:moveTo>
                                <a:lnTo>
                                  <a:pt x="0" y="329"/>
                                </a:lnTo>
                                <a:lnTo>
                                  <a:pt x="60" y="449"/>
                                </a:lnTo>
                                <a:lnTo>
                                  <a:pt x="110" y="349"/>
                                </a:lnTo>
                                <a:lnTo>
                                  <a:pt x="50" y="349"/>
                                </a:lnTo>
                                <a:lnTo>
                                  <a:pt x="50" y="329"/>
                                </a:lnTo>
                                <a:close/>
                                <a:moveTo>
                                  <a:pt x="70" y="328"/>
                                </a:moveTo>
                                <a:lnTo>
                                  <a:pt x="50" y="329"/>
                                </a:lnTo>
                                <a:lnTo>
                                  <a:pt x="50" y="349"/>
                                </a:lnTo>
                                <a:lnTo>
                                  <a:pt x="70" y="349"/>
                                </a:lnTo>
                                <a:lnTo>
                                  <a:pt x="70" y="328"/>
                                </a:lnTo>
                                <a:close/>
                                <a:moveTo>
                                  <a:pt x="120" y="328"/>
                                </a:moveTo>
                                <a:lnTo>
                                  <a:pt x="70" y="328"/>
                                </a:lnTo>
                                <a:lnTo>
                                  <a:pt x="70" y="349"/>
                                </a:lnTo>
                                <a:lnTo>
                                  <a:pt x="110" y="349"/>
                                </a:lnTo>
                                <a:lnTo>
                                  <a:pt x="120" y="328"/>
                                </a:lnTo>
                                <a:close/>
                                <a:moveTo>
                                  <a:pt x="69" y="0"/>
                                </a:moveTo>
                                <a:lnTo>
                                  <a:pt x="49" y="0"/>
                                </a:lnTo>
                                <a:lnTo>
                                  <a:pt x="50" y="329"/>
                                </a:lnTo>
                                <a:lnTo>
                                  <a:pt x="70" y="328"/>
                                </a:lnTo>
                                <a:lnTo>
                                  <a:pt x="69" y="0"/>
                                </a:lnTo>
                                <a:close/>
                              </a:path>
                            </a:pathLst>
                          </a:custGeom>
                          <a:solidFill>
                            <a:srgbClr val="000000"/>
                          </a:solidFill>
                          <a:ln w="9525">
                            <a:noFill/>
                          </a:ln>
                        </wps:spPr>
                        <wps:bodyPr upright="1"/>
                      </wps:wsp>
                      <wps:wsp>
                        <wps:cNvPr id="280" name="FreeForm 369"/>
                        <wps:cNvSpPr/>
                        <wps:spPr>
                          <a:xfrm>
                            <a:off x="5723" y="9073"/>
                            <a:ext cx="120" cy="449"/>
                          </a:xfrm>
                          <a:custGeom>
                            <a:avLst/>
                            <a:gdLst/>
                            <a:ahLst/>
                            <a:cxnLst/>
                            <a:pathLst>
                              <a:path w="120" h="449">
                                <a:moveTo>
                                  <a:pt x="50" y="329"/>
                                </a:moveTo>
                                <a:lnTo>
                                  <a:pt x="0" y="329"/>
                                </a:lnTo>
                                <a:lnTo>
                                  <a:pt x="60" y="449"/>
                                </a:lnTo>
                                <a:lnTo>
                                  <a:pt x="110" y="349"/>
                                </a:lnTo>
                                <a:lnTo>
                                  <a:pt x="50" y="349"/>
                                </a:lnTo>
                                <a:lnTo>
                                  <a:pt x="50" y="329"/>
                                </a:lnTo>
                                <a:close/>
                                <a:moveTo>
                                  <a:pt x="70" y="328"/>
                                </a:moveTo>
                                <a:lnTo>
                                  <a:pt x="50" y="329"/>
                                </a:lnTo>
                                <a:lnTo>
                                  <a:pt x="50" y="349"/>
                                </a:lnTo>
                                <a:lnTo>
                                  <a:pt x="70" y="349"/>
                                </a:lnTo>
                                <a:lnTo>
                                  <a:pt x="70" y="328"/>
                                </a:lnTo>
                                <a:close/>
                                <a:moveTo>
                                  <a:pt x="120" y="328"/>
                                </a:moveTo>
                                <a:lnTo>
                                  <a:pt x="70" y="328"/>
                                </a:lnTo>
                                <a:lnTo>
                                  <a:pt x="70" y="349"/>
                                </a:lnTo>
                                <a:lnTo>
                                  <a:pt x="110" y="349"/>
                                </a:lnTo>
                                <a:lnTo>
                                  <a:pt x="120" y="328"/>
                                </a:lnTo>
                                <a:close/>
                                <a:moveTo>
                                  <a:pt x="69" y="0"/>
                                </a:moveTo>
                                <a:lnTo>
                                  <a:pt x="49" y="0"/>
                                </a:lnTo>
                                <a:lnTo>
                                  <a:pt x="50" y="329"/>
                                </a:lnTo>
                                <a:lnTo>
                                  <a:pt x="70" y="328"/>
                                </a:lnTo>
                                <a:lnTo>
                                  <a:pt x="69" y="0"/>
                                </a:lnTo>
                                <a:close/>
                              </a:path>
                            </a:pathLst>
                          </a:custGeom>
                          <a:solidFill>
                            <a:srgbClr val="000000"/>
                          </a:solidFill>
                          <a:ln w="9525">
                            <a:noFill/>
                          </a:ln>
                        </wps:spPr>
                        <wps:bodyPr upright="1"/>
                      </wps:wsp>
                      <pic:pic xmlns:pic="http://schemas.openxmlformats.org/drawingml/2006/picture">
                        <pic:nvPicPr>
                          <pic:cNvPr id="281" name="Picture 370"/>
                          <pic:cNvPicPr>
                            <a:picLocks noChangeAspect="1"/>
                          </pic:cNvPicPr>
                        </pic:nvPicPr>
                        <pic:blipFill>
                          <a:blip r:embed="rId80"/>
                          <a:stretch>
                            <a:fillRect/>
                          </a:stretch>
                        </pic:blipFill>
                        <pic:spPr>
                          <a:xfrm>
                            <a:off x="4776" y="7030"/>
                            <a:ext cx="120" cy="233"/>
                          </a:xfrm>
                          <a:prstGeom prst="rect">
                            <a:avLst/>
                          </a:prstGeom>
                          <a:noFill/>
                          <a:ln w="9525">
                            <a:noFill/>
                          </a:ln>
                        </pic:spPr>
                      </pic:pic>
                      <wps:wsp>
                        <wps:cNvPr id="282" name="FreeForm 371"/>
                        <wps:cNvSpPr/>
                        <wps:spPr>
                          <a:xfrm>
                            <a:off x="3621" y="7506"/>
                            <a:ext cx="863" cy="583"/>
                          </a:xfrm>
                          <a:custGeom>
                            <a:avLst/>
                            <a:gdLst/>
                            <a:ahLst/>
                            <a:cxnLst/>
                            <a:pathLst>
                              <a:path w="863" h="583">
                                <a:moveTo>
                                  <a:pt x="50" y="463"/>
                                </a:moveTo>
                                <a:lnTo>
                                  <a:pt x="0" y="463"/>
                                </a:lnTo>
                                <a:lnTo>
                                  <a:pt x="60" y="583"/>
                                </a:lnTo>
                                <a:lnTo>
                                  <a:pt x="110" y="483"/>
                                </a:lnTo>
                                <a:lnTo>
                                  <a:pt x="50" y="483"/>
                                </a:lnTo>
                                <a:lnTo>
                                  <a:pt x="50" y="463"/>
                                </a:lnTo>
                                <a:close/>
                                <a:moveTo>
                                  <a:pt x="863" y="0"/>
                                </a:moveTo>
                                <a:lnTo>
                                  <a:pt x="50" y="0"/>
                                </a:lnTo>
                                <a:lnTo>
                                  <a:pt x="50" y="483"/>
                                </a:lnTo>
                                <a:lnTo>
                                  <a:pt x="70" y="483"/>
                                </a:lnTo>
                                <a:lnTo>
                                  <a:pt x="70" y="20"/>
                                </a:lnTo>
                                <a:lnTo>
                                  <a:pt x="60" y="20"/>
                                </a:lnTo>
                                <a:lnTo>
                                  <a:pt x="70" y="10"/>
                                </a:lnTo>
                                <a:lnTo>
                                  <a:pt x="863" y="10"/>
                                </a:lnTo>
                                <a:lnTo>
                                  <a:pt x="863" y="0"/>
                                </a:lnTo>
                                <a:close/>
                                <a:moveTo>
                                  <a:pt x="120" y="463"/>
                                </a:moveTo>
                                <a:lnTo>
                                  <a:pt x="70" y="463"/>
                                </a:lnTo>
                                <a:lnTo>
                                  <a:pt x="70" y="483"/>
                                </a:lnTo>
                                <a:lnTo>
                                  <a:pt x="110" y="483"/>
                                </a:lnTo>
                                <a:lnTo>
                                  <a:pt x="120" y="463"/>
                                </a:lnTo>
                                <a:close/>
                                <a:moveTo>
                                  <a:pt x="70" y="10"/>
                                </a:moveTo>
                                <a:lnTo>
                                  <a:pt x="60" y="20"/>
                                </a:lnTo>
                                <a:lnTo>
                                  <a:pt x="70" y="20"/>
                                </a:lnTo>
                                <a:lnTo>
                                  <a:pt x="70" y="10"/>
                                </a:lnTo>
                                <a:close/>
                                <a:moveTo>
                                  <a:pt x="863" y="10"/>
                                </a:moveTo>
                                <a:lnTo>
                                  <a:pt x="70" y="10"/>
                                </a:lnTo>
                                <a:lnTo>
                                  <a:pt x="70" y="20"/>
                                </a:lnTo>
                                <a:lnTo>
                                  <a:pt x="863" y="20"/>
                                </a:lnTo>
                                <a:lnTo>
                                  <a:pt x="863" y="10"/>
                                </a:lnTo>
                                <a:close/>
                              </a:path>
                            </a:pathLst>
                          </a:custGeom>
                          <a:solidFill>
                            <a:srgbClr val="000000"/>
                          </a:solidFill>
                          <a:ln w="9525">
                            <a:noFill/>
                          </a:ln>
                        </wps:spPr>
                        <wps:bodyPr upright="1"/>
                      </wps:wsp>
                      <wps:wsp>
                        <wps:cNvPr id="283" name="FreeForm 372"/>
                        <wps:cNvSpPr/>
                        <wps:spPr>
                          <a:xfrm>
                            <a:off x="5182" y="7506"/>
                            <a:ext cx="672" cy="583"/>
                          </a:xfrm>
                          <a:custGeom>
                            <a:avLst/>
                            <a:gdLst/>
                            <a:ahLst/>
                            <a:cxnLst/>
                            <a:pathLst>
                              <a:path w="672" h="583">
                                <a:moveTo>
                                  <a:pt x="602" y="463"/>
                                </a:moveTo>
                                <a:lnTo>
                                  <a:pt x="552" y="463"/>
                                </a:lnTo>
                                <a:lnTo>
                                  <a:pt x="612" y="583"/>
                                </a:lnTo>
                                <a:lnTo>
                                  <a:pt x="662" y="483"/>
                                </a:lnTo>
                                <a:lnTo>
                                  <a:pt x="602" y="483"/>
                                </a:lnTo>
                                <a:lnTo>
                                  <a:pt x="602" y="463"/>
                                </a:lnTo>
                                <a:close/>
                                <a:moveTo>
                                  <a:pt x="602" y="10"/>
                                </a:moveTo>
                                <a:lnTo>
                                  <a:pt x="602" y="483"/>
                                </a:lnTo>
                                <a:lnTo>
                                  <a:pt x="622" y="483"/>
                                </a:lnTo>
                                <a:lnTo>
                                  <a:pt x="622" y="20"/>
                                </a:lnTo>
                                <a:lnTo>
                                  <a:pt x="612" y="20"/>
                                </a:lnTo>
                                <a:lnTo>
                                  <a:pt x="602" y="10"/>
                                </a:lnTo>
                                <a:close/>
                                <a:moveTo>
                                  <a:pt x="672" y="463"/>
                                </a:moveTo>
                                <a:lnTo>
                                  <a:pt x="622" y="463"/>
                                </a:lnTo>
                                <a:lnTo>
                                  <a:pt x="622" y="483"/>
                                </a:lnTo>
                                <a:lnTo>
                                  <a:pt x="662" y="483"/>
                                </a:lnTo>
                                <a:lnTo>
                                  <a:pt x="672" y="463"/>
                                </a:lnTo>
                                <a:close/>
                                <a:moveTo>
                                  <a:pt x="622" y="0"/>
                                </a:moveTo>
                                <a:lnTo>
                                  <a:pt x="0" y="0"/>
                                </a:lnTo>
                                <a:lnTo>
                                  <a:pt x="0" y="20"/>
                                </a:lnTo>
                                <a:lnTo>
                                  <a:pt x="602" y="20"/>
                                </a:lnTo>
                                <a:lnTo>
                                  <a:pt x="602" y="10"/>
                                </a:lnTo>
                                <a:lnTo>
                                  <a:pt x="622" y="10"/>
                                </a:lnTo>
                                <a:lnTo>
                                  <a:pt x="622" y="0"/>
                                </a:lnTo>
                                <a:close/>
                                <a:moveTo>
                                  <a:pt x="622" y="10"/>
                                </a:moveTo>
                                <a:lnTo>
                                  <a:pt x="602" y="10"/>
                                </a:lnTo>
                                <a:lnTo>
                                  <a:pt x="612" y="20"/>
                                </a:lnTo>
                                <a:lnTo>
                                  <a:pt x="622" y="20"/>
                                </a:lnTo>
                                <a:lnTo>
                                  <a:pt x="622" y="10"/>
                                </a:lnTo>
                                <a:close/>
                              </a:path>
                            </a:pathLst>
                          </a:custGeom>
                          <a:solidFill>
                            <a:srgbClr val="000000"/>
                          </a:solidFill>
                          <a:ln w="9525">
                            <a:noFill/>
                          </a:ln>
                        </wps:spPr>
                        <wps:bodyPr upright="1"/>
                      </wps:wsp>
                      <wps:wsp>
                        <wps:cNvPr id="284" name="FreeForm 373"/>
                        <wps:cNvSpPr/>
                        <wps:spPr>
                          <a:xfrm>
                            <a:off x="6107" y="9969"/>
                            <a:ext cx="2044" cy="120"/>
                          </a:xfrm>
                          <a:custGeom>
                            <a:avLst/>
                            <a:gdLst/>
                            <a:ahLst/>
                            <a:cxnLst/>
                            <a:pathLst>
                              <a:path w="2044" h="120">
                                <a:moveTo>
                                  <a:pt x="1924" y="0"/>
                                </a:moveTo>
                                <a:lnTo>
                                  <a:pt x="1923" y="50"/>
                                </a:lnTo>
                                <a:lnTo>
                                  <a:pt x="1943" y="51"/>
                                </a:lnTo>
                                <a:lnTo>
                                  <a:pt x="1943" y="71"/>
                                </a:lnTo>
                                <a:lnTo>
                                  <a:pt x="1923" y="71"/>
                                </a:lnTo>
                                <a:lnTo>
                                  <a:pt x="1922" y="120"/>
                                </a:lnTo>
                                <a:lnTo>
                                  <a:pt x="2025" y="71"/>
                                </a:lnTo>
                                <a:lnTo>
                                  <a:pt x="1943" y="71"/>
                                </a:lnTo>
                                <a:lnTo>
                                  <a:pt x="1923" y="70"/>
                                </a:lnTo>
                                <a:lnTo>
                                  <a:pt x="2025" y="70"/>
                                </a:lnTo>
                                <a:lnTo>
                                  <a:pt x="2043" y="62"/>
                                </a:lnTo>
                                <a:lnTo>
                                  <a:pt x="1924" y="0"/>
                                </a:lnTo>
                                <a:close/>
                                <a:moveTo>
                                  <a:pt x="1923" y="50"/>
                                </a:moveTo>
                                <a:lnTo>
                                  <a:pt x="1923" y="70"/>
                                </a:lnTo>
                                <a:lnTo>
                                  <a:pt x="1943" y="71"/>
                                </a:lnTo>
                                <a:lnTo>
                                  <a:pt x="1943" y="51"/>
                                </a:lnTo>
                                <a:lnTo>
                                  <a:pt x="1923" y="50"/>
                                </a:lnTo>
                                <a:close/>
                                <a:moveTo>
                                  <a:pt x="0" y="30"/>
                                </a:moveTo>
                                <a:lnTo>
                                  <a:pt x="0" y="50"/>
                                </a:lnTo>
                                <a:lnTo>
                                  <a:pt x="1923" y="70"/>
                                </a:lnTo>
                                <a:lnTo>
                                  <a:pt x="1923" y="50"/>
                                </a:lnTo>
                                <a:lnTo>
                                  <a:pt x="0" y="30"/>
                                </a:lnTo>
                                <a:close/>
                              </a:path>
                            </a:pathLst>
                          </a:custGeom>
                          <a:solidFill>
                            <a:srgbClr val="000000"/>
                          </a:solidFill>
                          <a:ln w="9525">
                            <a:noFill/>
                          </a:ln>
                        </wps:spPr>
                        <wps:bodyPr upright="1"/>
                      </wps:wsp>
                      <wps:wsp>
                        <wps:cNvPr id="285" name="Rectangle 374"/>
                        <wps:cNvSpPr/>
                        <wps:spPr>
                          <a:xfrm>
                            <a:off x="6627" y="7190"/>
                            <a:ext cx="1537" cy="1376"/>
                          </a:xfrm>
                          <a:prstGeom prst="rect">
                            <a:avLst/>
                          </a:prstGeom>
                          <a:noFill/>
                          <a:ln w="9525" cap="flat" cmpd="sng">
                            <a:solidFill>
                              <a:srgbClr val="000000"/>
                            </a:solidFill>
                            <a:prstDash val="solid"/>
                            <a:miter/>
                            <a:headEnd type="none" w="med" len="med"/>
                            <a:tailEnd type="none" w="med" len="med"/>
                          </a:ln>
                        </wps:spPr>
                        <wps:bodyPr upright="1"/>
                      </wps:wsp>
                      <wps:wsp>
                        <wps:cNvPr id="286" name="FreeForm 375"/>
                        <wps:cNvSpPr/>
                        <wps:spPr>
                          <a:xfrm>
                            <a:off x="7336" y="6118"/>
                            <a:ext cx="514" cy="1072"/>
                          </a:xfrm>
                          <a:custGeom>
                            <a:avLst/>
                            <a:gdLst/>
                            <a:ahLst/>
                            <a:cxnLst/>
                            <a:pathLst>
                              <a:path w="514" h="1072">
                                <a:moveTo>
                                  <a:pt x="50" y="952"/>
                                </a:moveTo>
                                <a:lnTo>
                                  <a:pt x="0" y="952"/>
                                </a:lnTo>
                                <a:lnTo>
                                  <a:pt x="60" y="1072"/>
                                </a:lnTo>
                                <a:lnTo>
                                  <a:pt x="110" y="972"/>
                                </a:lnTo>
                                <a:lnTo>
                                  <a:pt x="50" y="972"/>
                                </a:lnTo>
                                <a:lnTo>
                                  <a:pt x="50" y="952"/>
                                </a:lnTo>
                                <a:close/>
                                <a:moveTo>
                                  <a:pt x="494" y="526"/>
                                </a:moveTo>
                                <a:lnTo>
                                  <a:pt x="50" y="526"/>
                                </a:lnTo>
                                <a:lnTo>
                                  <a:pt x="50" y="972"/>
                                </a:lnTo>
                                <a:lnTo>
                                  <a:pt x="70" y="972"/>
                                </a:lnTo>
                                <a:lnTo>
                                  <a:pt x="70" y="546"/>
                                </a:lnTo>
                                <a:lnTo>
                                  <a:pt x="60" y="546"/>
                                </a:lnTo>
                                <a:lnTo>
                                  <a:pt x="70" y="536"/>
                                </a:lnTo>
                                <a:lnTo>
                                  <a:pt x="494" y="536"/>
                                </a:lnTo>
                                <a:lnTo>
                                  <a:pt x="494" y="526"/>
                                </a:lnTo>
                                <a:close/>
                                <a:moveTo>
                                  <a:pt x="120" y="952"/>
                                </a:moveTo>
                                <a:lnTo>
                                  <a:pt x="70" y="952"/>
                                </a:lnTo>
                                <a:lnTo>
                                  <a:pt x="70" y="972"/>
                                </a:lnTo>
                                <a:lnTo>
                                  <a:pt x="110" y="972"/>
                                </a:lnTo>
                                <a:lnTo>
                                  <a:pt x="120" y="952"/>
                                </a:lnTo>
                                <a:close/>
                                <a:moveTo>
                                  <a:pt x="70" y="536"/>
                                </a:moveTo>
                                <a:lnTo>
                                  <a:pt x="60" y="546"/>
                                </a:lnTo>
                                <a:lnTo>
                                  <a:pt x="70" y="546"/>
                                </a:lnTo>
                                <a:lnTo>
                                  <a:pt x="70" y="536"/>
                                </a:lnTo>
                                <a:close/>
                                <a:moveTo>
                                  <a:pt x="514" y="526"/>
                                </a:moveTo>
                                <a:lnTo>
                                  <a:pt x="504" y="526"/>
                                </a:lnTo>
                                <a:lnTo>
                                  <a:pt x="494" y="536"/>
                                </a:lnTo>
                                <a:lnTo>
                                  <a:pt x="70" y="536"/>
                                </a:lnTo>
                                <a:lnTo>
                                  <a:pt x="70" y="546"/>
                                </a:lnTo>
                                <a:lnTo>
                                  <a:pt x="514" y="546"/>
                                </a:lnTo>
                                <a:lnTo>
                                  <a:pt x="514" y="526"/>
                                </a:lnTo>
                                <a:close/>
                                <a:moveTo>
                                  <a:pt x="514" y="0"/>
                                </a:moveTo>
                                <a:lnTo>
                                  <a:pt x="494" y="0"/>
                                </a:lnTo>
                                <a:lnTo>
                                  <a:pt x="494" y="536"/>
                                </a:lnTo>
                                <a:lnTo>
                                  <a:pt x="504" y="526"/>
                                </a:lnTo>
                                <a:lnTo>
                                  <a:pt x="514" y="526"/>
                                </a:lnTo>
                                <a:lnTo>
                                  <a:pt x="514" y="0"/>
                                </a:lnTo>
                                <a:close/>
                              </a:path>
                            </a:pathLst>
                          </a:custGeom>
                          <a:solidFill>
                            <a:srgbClr val="000000"/>
                          </a:solidFill>
                          <a:ln w="9525">
                            <a:noFill/>
                          </a:ln>
                        </wps:spPr>
                        <wps:bodyPr upright="1"/>
                      </wps:wsp>
                      <wps:wsp>
                        <wps:cNvPr id="287" name="Rectangle 376"/>
                        <wps:cNvSpPr/>
                        <wps:spPr>
                          <a:xfrm>
                            <a:off x="8497" y="7190"/>
                            <a:ext cx="944" cy="899"/>
                          </a:xfrm>
                          <a:prstGeom prst="rect">
                            <a:avLst/>
                          </a:prstGeom>
                          <a:noFill/>
                          <a:ln w="9525" cap="flat" cmpd="sng">
                            <a:solidFill>
                              <a:srgbClr val="000000"/>
                            </a:solidFill>
                            <a:prstDash val="solid"/>
                            <a:miter/>
                            <a:headEnd type="none" w="med" len="med"/>
                            <a:tailEnd type="none" w="med" len="med"/>
                          </a:ln>
                        </wps:spPr>
                        <wps:bodyPr upright="1"/>
                      </wps:wsp>
                      <wps:wsp>
                        <wps:cNvPr id="288" name="FreeForm 377"/>
                        <wps:cNvSpPr/>
                        <wps:spPr>
                          <a:xfrm>
                            <a:off x="9775" y="5552"/>
                            <a:ext cx="306" cy="4538"/>
                          </a:xfrm>
                          <a:custGeom>
                            <a:avLst/>
                            <a:gdLst/>
                            <a:ahLst/>
                            <a:cxnLst/>
                            <a:pathLst>
                              <a:path w="306" h="4538">
                                <a:moveTo>
                                  <a:pt x="120" y="4418"/>
                                </a:moveTo>
                                <a:lnTo>
                                  <a:pt x="0" y="4478"/>
                                </a:lnTo>
                                <a:lnTo>
                                  <a:pt x="120" y="4538"/>
                                </a:lnTo>
                                <a:lnTo>
                                  <a:pt x="120" y="4488"/>
                                </a:lnTo>
                                <a:lnTo>
                                  <a:pt x="100" y="4488"/>
                                </a:lnTo>
                                <a:lnTo>
                                  <a:pt x="100" y="4468"/>
                                </a:lnTo>
                                <a:lnTo>
                                  <a:pt x="120" y="4468"/>
                                </a:lnTo>
                                <a:lnTo>
                                  <a:pt x="120" y="4418"/>
                                </a:lnTo>
                                <a:close/>
                                <a:moveTo>
                                  <a:pt x="120" y="4468"/>
                                </a:moveTo>
                                <a:lnTo>
                                  <a:pt x="100" y="4468"/>
                                </a:lnTo>
                                <a:lnTo>
                                  <a:pt x="100" y="4488"/>
                                </a:lnTo>
                                <a:lnTo>
                                  <a:pt x="120" y="4488"/>
                                </a:lnTo>
                                <a:lnTo>
                                  <a:pt x="120" y="4468"/>
                                </a:lnTo>
                                <a:close/>
                                <a:moveTo>
                                  <a:pt x="286" y="4468"/>
                                </a:moveTo>
                                <a:lnTo>
                                  <a:pt x="120" y="4468"/>
                                </a:lnTo>
                                <a:lnTo>
                                  <a:pt x="120" y="4488"/>
                                </a:lnTo>
                                <a:lnTo>
                                  <a:pt x="306" y="4488"/>
                                </a:lnTo>
                                <a:lnTo>
                                  <a:pt x="306" y="4478"/>
                                </a:lnTo>
                                <a:lnTo>
                                  <a:pt x="286" y="4478"/>
                                </a:lnTo>
                                <a:lnTo>
                                  <a:pt x="286" y="4468"/>
                                </a:lnTo>
                                <a:close/>
                                <a:moveTo>
                                  <a:pt x="306" y="0"/>
                                </a:moveTo>
                                <a:lnTo>
                                  <a:pt x="286" y="0"/>
                                </a:lnTo>
                                <a:lnTo>
                                  <a:pt x="286" y="4478"/>
                                </a:lnTo>
                                <a:lnTo>
                                  <a:pt x="296" y="4468"/>
                                </a:lnTo>
                                <a:lnTo>
                                  <a:pt x="306" y="4468"/>
                                </a:lnTo>
                                <a:lnTo>
                                  <a:pt x="306" y="0"/>
                                </a:lnTo>
                                <a:close/>
                                <a:moveTo>
                                  <a:pt x="306" y="4468"/>
                                </a:moveTo>
                                <a:lnTo>
                                  <a:pt x="296" y="4468"/>
                                </a:lnTo>
                                <a:lnTo>
                                  <a:pt x="286" y="4478"/>
                                </a:lnTo>
                                <a:lnTo>
                                  <a:pt x="306" y="4478"/>
                                </a:lnTo>
                                <a:lnTo>
                                  <a:pt x="306" y="4468"/>
                                </a:lnTo>
                                <a:close/>
                              </a:path>
                            </a:pathLst>
                          </a:custGeom>
                          <a:solidFill>
                            <a:srgbClr val="000000"/>
                          </a:solidFill>
                          <a:ln w="9525">
                            <a:noFill/>
                          </a:ln>
                        </wps:spPr>
                        <wps:bodyPr upright="1"/>
                      </wps:wsp>
                      <wps:wsp>
                        <wps:cNvPr id="289" name="FreeForm 378"/>
                        <wps:cNvSpPr/>
                        <wps:spPr>
                          <a:xfrm>
                            <a:off x="7386" y="8566"/>
                            <a:ext cx="970" cy="1290"/>
                          </a:xfrm>
                          <a:custGeom>
                            <a:avLst/>
                            <a:gdLst/>
                            <a:ahLst/>
                            <a:cxnLst/>
                            <a:pathLst>
                              <a:path w="970" h="1290">
                                <a:moveTo>
                                  <a:pt x="900" y="1170"/>
                                </a:moveTo>
                                <a:lnTo>
                                  <a:pt x="850" y="1170"/>
                                </a:lnTo>
                                <a:lnTo>
                                  <a:pt x="910" y="1290"/>
                                </a:lnTo>
                                <a:lnTo>
                                  <a:pt x="960" y="1190"/>
                                </a:lnTo>
                                <a:lnTo>
                                  <a:pt x="900" y="1190"/>
                                </a:lnTo>
                                <a:lnTo>
                                  <a:pt x="900" y="1170"/>
                                </a:lnTo>
                                <a:close/>
                                <a:moveTo>
                                  <a:pt x="900" y="644"/>
                                </a:moveTo>
                                <a:lnTo>
                                  <a:pt x="900" y="1190"/>
                                </a:lnTo>
                                <a:lnTo>
                                  <a:pt x="920" y="1190"/>
                                </a:lnTo>
                                <a:lnTo>
                                  <a:pt x="920" y="654"/>
                                </a:lnTo>
                                <a:lnTo>
                                  <a:pt x="910" y="654"/>
                                </a:lnTo>
                                <a:lnTo>
                                  <a:pt x="900" y="644"/>
                                </a:lnTo>
                                <a:close/>
                                <a:moveTo>
                                  <a:pt x="970" y="1170"/>
                                </a:moveTo>
                                <a:lnTo>
                                  <a:pt x="920" y="1170"/>
                                </a:lnTo>
                                <a:lnTo>
                                  <a:pt x="920" y="1190"/>
                                </a:lnTo>
                                <a:lnTo>
                                  <a:pt x="960" y="1190"/>
                                </a:lnTo>
                                <a:lnTo>
                                  <a:pt x="970" y="1170"/>
                                </a:lnTo>
                                <a:close/>
                                <a:moveTo>
                                  <a:pt x="20" y="0"/>
                                </a:moveTo>
                                <a:lnTo>
                                  <a:pt x="0" y="0"/>
                                </a:lnTo>
                                <a:lnTo>
                                  <a:pt x="0" y="654"/>
                                </a:lnTo>
                                <a:lnTo>
                                  <a:pt x="900" y="654"/>
                                </a:lnTo>
                                <a:lnTo>
                                  <a:pt x="900" y="644"/>
                                </a:lnTo>
                                <a:lnTo>
                                  <a:pt x="20" y="644"/>
                                </a:lnTo>
                                <a:lnTo>
                                  <a:pt x="10" y="634"/>
                                </a:lnTo>
                                <a:lnTo>
                                  <a:pt x="20" y="634"/>
                                </a:lnTo>
                                <a:lnTo>
                                  <a:pt x="20" y="0"/>
                                </a:lnTo>
                                <a:close/>
                                <a:moveTo>
                                  <a:pt x="920" y="634"/>
                                </a:moveTo>
                                <a:lnTo>
                                  <a:pt x="20" y="634"/>
                                </a:lnTo>
                                <a:lnTo>
                                  <a:pt x="20" y="644"/>
                                </a:lnTo>
                                <a:lnTo>
                                  <a:pt x="900" y="644"/>
                                </a:lnTo>
                                <a:lnTo>
                                  <a:pt x="910" y="654"/>
                                </a:lnTo>
                                <a:lnTo>
                                  <a:pt x="920" y="654"/>
                                </a:lnTo>
                                <a:lnTo>
                                  <a:pt x="920" y="634"/>
                                </a:lnTo>
                                <a:close/>
                                <a:moveTo>
                                  <a:pt x="20" y="634"/>
                                </a:moveTo>
                                <a:lnTo>
                                  <a:pt x="10" y="634"/>
                                </a:lnTo>
                                <a:lnTo>
                                  <a:pt x="20" y="644"/>
                                </a:lnTo>
                                <a:lnTo>
                                  <a:pt x="20" y="634"/>
                                </a:lnTo>
                                <a:close/>
                              </a:path>
                            </a:pathLst>
                          </a:custGeom>
                          <a:solidFill>
                            <a:srgbClr val="000000"/>
                          </a:solidFill>
                          <a:ln w="9525">
                            <a:noFill/>
                          </a:ln>
                        </wps:spPr>
                        <wps:bodyPr upright="1"/>
                      </wps:wsp>
                      <wps:wsp>
                        <wps:cNvPr id="290" name="FreeForm 379"/>
                        <wps:cNvSpPr/>
                        <wps:spPr>
                          <a:xfrm>
                            <a:off x="8796" y="5283"/>
                            <a:ext cx="233" cy="1907"/>
                          </a:xfrm>
                          <a:custGeom>
                            <a:avLst/>
                            <a:gdLst/>
                            <a:ahLst/>
                            <a:cxnLst/>
                            <a:pathLst>
                              <a:path w="233" h="1907">
                                <a:moveTo>
                                  <a:pt x="163" y="1787"/>
                                </a:moveTo>
                                <a:lnTo>
                                  <a:pt x="113" y="1787"/>
                                </a:lnTo>
                                <a:lnTo>
                                  <a:pt x="173" y="1907"/>
                                </a:lnTo>
                                <a:lnTo>
                                  <a:pt x="223" y="1807"/>
                                </a:lnTo>
                                <a:lnTo>
                                  <a:pt x="163" y="1807"/>
                                </a:lnTo>
                                <a:lnTo>
                                  <a:pt x="163" y="1787"/>
                                </a:lnTo>
                                <a:close/>
                                <a:moveTo>
                                  <a:pt x="163" y="10"/>
                                </a:moveTo>
                                <a:lnTo>
                                  <a:pt x="163" y="1807"/>
                                </a:lnTo>
                                <a:lnTo>
                                  <a:pt x="183" y="1807"/>
                                </a:lnTo>
                                <a:lnTo>
                                  <a:pt x="183" y="20"/>
                                </a:lnTo>
                                <a:lnTo>
                                  <a:pt x="173" y="20"/>
                                </a:lnTo>
                                <a:lnTo>
                                  <a:pt x="163" y="10"/>
                                </a:lnTo>
                                <a:close/>
                                <a:moveTo>
                                  <a:pt x="233" y="1787"/>
                                </a:moveTo>
                                <a:lnTo>
                                  <a:pt x="183" y="1787"/>
                                </a:lnTo>
                                <a:lnTo>
                                  <a:pt x="183" y="1807"/>
                                </a:lnTo>
                                <a:lnTo>
                                  <a:pt x="223" y="1807"/>
                                </a:lnTo>
                                <a:lnTo>
                                  <a:pt x="233" y="1787"/>
                                </a:lnTo>
                                <a:close/>
                                <a:moveTo>
                                  <a:pt x="183" y="0"/>
                                </a:moveTo>
                                <a:lnTo>
                                  <a:pt x="0" y="0"/>
                                </a:lnTo>
                                <a:lnTo>
                                  <a:pt x="0" y="20"/>
                                </a:lnTo>
                                <a:lnTo>
                                  <a:pt x="163" y="20"/>
                                </a:lnTo>
                                <a:lnTo>
                                  <a:pt x="163" y="10"/>
                                </a:lnTo>
                                <a:lnTo>
                                  <a:pt x="183" y="10"/>
                                </a:lnTo>
                                <a:lnTo>
                                  <a:pt x="183" y="0"/>
                                </a:lnTo>
                                <a:close/>
                                <a:moveTo>
                                  <a:pt x="183" y="10"/>
                                </a:moveTo>
                                <a:lnTo>
                                  <a:pt x="163" y="10"/>
                                </a:lnTo>
                                <a:lnTo>
                                  <a:pt x="173" y="20"/>
                                </a:lnTo>
                                <a:lnTo>
                                  <a:pt x="183" y="20"/>
                                </a:lnTo>
                                <a:lnTo>
                                  <a:pt x="183" y="10"/>
                                </a:lnTo>
                                <a:close/>
                              </a:path>
                            </a:pathLst>
                          </a:custGeom>
                          <a:solidFill>
                            <a:srgbClr val="000000"/>
                          </a:solidFill>
                          <a:ln w="9525">
                            <a:noFill/>
                          </a:ln>
                        </wps:spPr>
                        <wps:bodyPr upright="1"/>
                      </wps:wsp>
                      <pic:pic xmlns:pic="http://schemas.openxmlformats.org/drawingml/2006/picture">
                        <pic:nvPicPr>
                          <pic:cNvPr id="291" name="Picture 380"/>
                          <pic:cNvPicPr>
                            <a:picLocks noChangeAspect="1"/>
                          </pic:cNvPicPr>
                        </pic:nvPicPr>
                        <pic:blipFill>
                          <a:blip r:embed="rId81"/>
                          <a:stretch>
                            <a:fillRect/>
                          </a:stretch>
                        </pic:blipFill>
                        <pic:spPr>
                          <a:xfrm>
                            <a:off x="6388" y="653"/>
                            <a:ext cx="120" cy="278"/>
                          </a:xfrm>
                          <a:prstGeom prst="rect">
                            <a:avLst/>
                          </a:prstGeom>
                          <a:noFill/>
                          <a:ln w="9525">
                            <a:noFill/>
                          </a:ln>
                        </pic:spPr>
                      </pic:pic>
                      <wps:wsp>
                        <wps:cNvPr id="292" name="FreeForm 381"/>
                        <wps:cNvSpPr/>
                        <wps:spPr>
                          <a:xfrm>
                            <a:off x="2898" y="1697"/>
                            <a:ext cx="6075" cy="9207"/>
                          </a:xfrm>
                          <a:custGeom>
                            <a:avLst/>
                            <a:gdLst/>
                            <a:ahLst/>
                            <a:cxnLst/>
                            <a:pathLst>
                              <a:path w="6075" h="9207">
                                <a:moveTo>
                                  <a:pt x="2364" y="50"/>
                                </a:moveTo>
                                <a:lnTo>
                                  <a:pt x="0" y="50"/>
                                </a:lnTo>
                                <a:lnTo>
                                  <a:pt x="0" y="9207"/>
                                </a:lnTo>
                                <a:lnTo>
                                  <a:pt x="6075" y="9207"/>
                                </a:lnTo>
                                <a:lnTo>
                                  <a:pt x="6075" y="9197"/>
                                </a:lnTo>
                                <a:lnTo>
                                  <a:pt x="20" y="9197"/>
                                </a:lnTo>
                                <a:lnTo>
                                  <a:pt x="10" y="9187"/>
                                </a:lnTo>
                                <a:lnTo>
                                  <a:pt x="20" y="9187"/>
                                </a:lnTo>
                                <a:lnTo>
                                  <a:pt x="20" y="70"/>
                                </a:lnTo>
                                <a:lnTo>
                                  <a:pt x="10" y="70"/>
                                </a:lnTo>
                                <a:lnTo>
                                  <a:pt x="20" y="60"/>
                                </a:lnTo>
                                <a:lnTo>
                                  <a:pt x="2364" y="60"/>
                                </a:lnTo>
                                <a:lnTo>
                                  <a:pt x="2364" y="50"/>
                                </a:lnTo>
                                <a:close/>
                                <a:moveTo>
                                  <a:pt x="20" y="9187"/>
                                </a:moveTo>
                                <a:lnTo>
                                  <a:pt x="10" y="9187"/>
                                </a:lnTo>
                                <a:lnTo>
                                  <a:pt x="20" y="9197"/>
                                </a:lnTo>
                                <a:lnTo>
                                  <a:pt x="20" y="9187"/>
                                </a:lnTo>
                                <a:close/>
                                <a:moveTo>
                                  <a:pt x="6055" y="9187"/>
                                </a:moveTo>
                                <a:lnTo>
                                  <a:pt x="20" y="9187"/>
                                </a:lnTo>
                                <a:lnTo>
                                  <a:pt x="20" y="9197"/>
                                </a:lnTo>
                                <a:lnTo>
                                  <a:pt x="6055" y="9197"/>
                                </a:lnTo>
                                <a:lnTo>
                                  <a:pt x="6055" y="9187"/>
                                </a:lnTo>
                                <a:close/>
                                <a:moveTo>
                                  <a:pt x="6075" y="8492"/>
                                </a:moveTo>
                                <a:lnTo>
                                  <a:pt x="6055" y="8492"/>
                                </a:lnTo>
                                <a:lnTo>
                                  <a:pt x="6055" y="9197"/>
                                </a:lnTo>
                                <a:lnTo>
                                  <a:pt x="6065" y="9187"/>
                                </a:lnTo>
                                <a:lnTo>
                                  <a:pt x="6075" y="9187"/>
                                </a:lnTo>
                                <a:lnTo>
                                  <a:pt x="6075" y="8492"/>
                                </a:lnTo>
                                <a:close/>
                                <a:moveTo>
                                  <a:pt x="6075" y="9187"/>
                                </a:moveTo>
                                <a:lnTo>
                                  <a:pt x="6065" y="9187"/>
                                </a:lnTo>
                                <a:lnTo>
                                  <a:pt x="6055" y="9197"/>
                                </a:lnTo>
                                <a:lnTo>
                                  <a:pt x="6075" y="9197"/>
                                </a:lnTo>
                                <a:lnTo>
                                  <a:pt x="6075" y="9187"/>
                                </a:lnTo>
                                <a:close/>
                                <a:moveTo>
                                  <a:pt x="2364" y="0"/>
                                </a:moveTo>
                                <a:lnTo>
                                  <a:pt x="2364" y="120"/>
                                </a:lnTo>
                                <a:lnTo>
                                  <a:pt x="2464" y="70"/>
                                </a:lnTo>
                                <a:lnTo>
                                  <a:pt x="2384" y="70"/>
                                </a:lnTo>
                                <a:lnTo>
                                  <a:pt x="2384" y="50"/>
                                </a:lnTo>
                                <a:lnTo>
                                  <a:pt x="2464" y="50"/>
                                </a:lnTo>
                                <a:lnTo>
                                  <a:pt x="2364" y="0"/>
                                </a:lnTo>
                                <a:close/>
                                <a:moveTo>
                                  <a:pt x="20" y="60"/>
                                </a:moveTo>
                                <a:lnTo>
                                  <a:pt x="10" y="70"/>
                                </a:lnTo>
                                <a:lnTo>
                                  <a:pt x="20" y="70"/>
                                </a:lnTo>
                                <a:lnTo>
                                  <a:pt x="20" y="60"/>
                                </a:lnTo>
                                <a:close/>
                                <a:moveTo>
                                  <a:pt x="2364" y="60"/>
                                </a:moveTo>
                                <a:lnTo>
                                  <a:pt x="20" y="60"/>
                                </a:lnTo>
                                <a:lnTo>
                                  <a:pt x="20" y="70"/>
                                </a:lnTo>
                                <a:lnTo>
                                  <a:pt x="2364" y="70"/>
                                </a:lnTo>
                                <a:lnTo>
                                  <a:pt x="2364" y="60"/>
                                </a:lnTo>
                                <a:close/>
                                <a:moveTo>
                                  <a:pt x="2464" y="50"/>
                                </a:moveTo>
                                <a:lnTo>
                                  <a:pt x="2384" y="50"/>
                                </a:lnTo>
                                <a:lnTo>
                                  <a:pt x="2384" y="70"/>
                                </a:lnTo>
                                <a:lnTo>
                                  <a:pt x="2464" y="70"/>
                                </a:lnTo>
                                <a:lnTo>
                                  <a:pt x="2484" y="60"/>
                                </a:lnTo>
                                <a:lnTo>
                                  <a:pt x="2464" y="50"/>
                                </a:lnTo>
                                <a:close/>
                              </a:path>
                            </a:pathLst>
                          </a:custGeom>
                          <a:solidFill>
                            <a:srgbClr val="000000"/>
                          </a:solidFill>
                          <a:ln w="9525">
                            <a:noFill/>
                          </a:ln>
                        </wps:spPr>
                        <wps:bodyPr upright="1"/>
                      </wps:wsp>
                      <wps:wsp>
                        <wps:cNvPr id="293" name="Rectangle 382"/>
                        <wps:cNvSpPr/>
                        <wps:spPr>
                          <a:xfrm>
                            <a:off x="10087" y="2336"/>
                            <a:ext cx="413" cy="232"/>
                          </a:xfrm>
                          <a:prstGeom prst="rect">
                            <a:avLst/>
                          </a:prstGeom>
                          <a:solidFill>
                            <a:srgbClr val="FFFFFF"/>
                          </a:solidFill>
                          <a:ln w="9525">
                            <a:noFill/>
                          </a:ln>
                        </wps:spPr>
                        <wps:bodyPr upright="1"/>
                      </wps:wsp>
                      <wps:wsp>
                        <wps:cNvPr id="294" name="Rectangle 383"/>
                        <wps:cNvSpPr/>
                        <wps:spPr>
                          <a:xfrm>
                            <a:off x="10087" y="2336"/>
                            <a:ext cx="413" cy="232"/>
                          </a:xfrm>
                          <a:prstGeom prst="rect">
                            <a:avLst/>
                          </a:prstGeom>
                          <a:noFill/>
                          <a:ln w="9525" cap="flat" cmpd="sng">
                            <a:solidFill>
                              <a:srgbClr val="FFFFFF"/>
                            </a:solidFill>
                            <a:prstDash val="solid"/>
                            <a:miter/>
                            <a:headEnd type="none" w="med" len="med"/>
                            <a:tailEnd type="none" w="med" len="med"/>
                          </a:ln>
                        </wps:spPr>
                        <wps:bodyPr upright="1"/>
                      </wps:wsp>
                      <wps:wsp>
                        <wps:cNvPr id="295" name="Rectangle 384"/>
                        <wps:cNvSpPr/>
                        <wps:spPr>
                          <a:xfrm>
                            <a:off x="10087" y="3177"/>
                            <a:ext cx="413" cy="232"/>
                          </a:xfrm>
                          <a:prstGeom prst="rect">
                            <a:avLst/>
                          </a:prstGeom>
                          <a:solidFill>
                            <a:srgbClr val="FFFFFF"/>
                          </a:solidFill>
                          <a:ln w="9525">
                            <a:noFill/>
                          </a:ln>
                        </wps:spPr>
                        <wps:bodyPr upright="1"/>
                      </wps:wsp>
                      <wps:wsp>
                        <wps:cNvPr id="296" name="Rectangle 385"/>
                        <wps:cNvSpPr/>
                        <wps:spPr>
                          <a:xfrm>
                            <a:off x="10087" y="3177"/>
                            <a:ext cx="413" cy="232"/>
                          </a:xfrm>
                          <a:prstGeom prst="rect">
                            <a:avLst/>
                          </a:prstGeom>
                          <a:noFill/>
                          <a:ln w="9525" cap="flat" cmpd="sng">
                            <a:solidFill>
                              <a:srgbClr val="FFFFFF"/>
                            </a:solidFill>
                            <a:prstDash val="solid"/>
                            <a:miter/>
                            <a:headEnd type="none" w="med" len="med"/>
                            <a:tailEnd type="none" w="med" len="med"/>
                          </a:ln>
                        </wps:spPr>
                        <wps:bodyPr upright="1"/>
                      </wps:wsp>
                      <wps:wsp>
                        <wps:cNvPr id="297" name="Text Box 386"/>
                        <wps:cNvSpPr txBox="1"/>
                        <wps:spPr>
                          <a:xfrm>
                            <a:off x="8399" y="9922"/>
                            <a:ext cx="1153" cy="212"/>
                          </a:xfrm>
                          <a:prstGeom prst="rect">
                            <a:avLst/>
                          </a:prstGeom>
                          <a:noFill/>
                          <a:ln w="9525">
                            <a:noFill/>
                          </a:ln>
                        </wps:spPr>
                        <wps:txbx>
                          <w:txbxContent>
                            <w:p>
                              <w:pPr>
                                <w:spacing w:before="0" w:line="211" w:lineRule="exact"/>
                                <w:ind w:left="0" w:right="0" w:firstLine="0"/>
                                <w:jc w:val="left"/>
                                <w:rPr>
                                  <w:sz w:val="21"/>
                                </w:rPr>
                              </w:pPr>
                              <w:r>
                                <w:rPr>
                                  <w:sz w:val="21"/>
                                </w:rPr>
                                <w:t>Increment LC</w:t>
                              </w:r>
                            </w:p>
                          </w:txbxContent>
                        </wps:txbx>
                        <wps:bodyPr lIns="0" tIns="0" rIns="0" bIns="0" upright="1"/>
                      </wps:wsp>
                      <wps:wsp>
                        <wps:cNvPr id="298" name="Text Box 387"/>
                        <wps:cNvSpPr txBox="1"/>
                        <wps:spPr>
                          <a:xfrm>
                            <a:off x="3579" y="9569"/>
                            <a:ext cx="2379" cy="804"/>
                          </a:xfrm>
                          <a:prstGeom prst="rect">
                            <a:avLst/>
                          </a:prstGeom>
                          <a:noFill/>
                          <a:ln w="9525">
                            <a:noFill/>
                          </a:ln>
                        </wps:spPr>
                        <wps:txbx>
                          <w:txbxContent>
                            <w:p>
                              <w:pPr>
                                <w:spacing w:before="0" w:line="215" w:lineRule="exact"/>
                                <w:ind w:left="0" w:right="0" w:firstLine="0"/>
                                <w:jc w:val="left"/>
                                <w:rPr>
                                  <w:sz w:val="21"/>
                                </w:rPr>
                              </w:pPr>
                              <w:r>
                                <w:rPr>
                                  <w:sz w:val="21"/>
                                </w:rPr>
                                <w:t>Assemble all parts of binary</w:t>
                              </w:r>
                            </w:p>
                            <w:p>
                              <w:pPr>
                                <w:spacing w:before="0" w:line="298" w:lineRule="exact"/>
                                <w:ind w:left="187" w:right="201" w:firstLine="0"/>
                                <w:jc w:val="center"/>
                                <w:rPr>
                                  <w:sz w:val="21"/>
                                </w:rPr>
                              </w:pPr>
                              <w:r>
                                <w:rPr>
                                  <w:sz w:val="21"/>
                                </w:rPr>
                                <w:t>instruction and store in location given by LC</w:t>
                              </w:r>
                            </w:p>
                          </w:txbxContent>
                        </wps:txbx>
                        <wps:bodyPr lIns="0" tIns="0" rIns="0" bIns="0" upright="1"/>
                      </wps:wsp>
                      <wps:wsp>
                        <wps:cNvPr id="299" name="Text Box 388"/>
                        <wps:cNvSpPr txBox="1"/>
                        <wps:spPr>
                          <a:xfrm>
                            <a:off x="8649" y="7238"/>
                            <a:ext cx="661" cy="804"/>
                          </a:xfrm>
                          <a:prstGeom prst="rect">
                            <a:avLst/>
                          </a:prstGeom>
                          <a:noFill/>
                          <a:ln w="9525">
                            <a:noFill/>
                          </a:ln>
                        </wps:spPr>
                        <wps:txbx>
                          <w:txbxContent>
                            <w:p>
                              <w:pPr>
                                <w:spacing w:before="0" w:line="215" w:lineRule="exact"/>
                                <w:ind w:left="0" w:right="0" w:firstLine="0"/>
                                <w:jc w:val="left"/>
                                <w:rPr>
                                  <w:sz w:val="21"/>
                                </w:rPr>
                              </w:pPr>
                              <w:r>
                                <w:rPr>
                                  <w:sz w:val="21"/>
                                </w:rPr>
                                <w:t>Error in</w:t>
                              </w:r>
                            </w:p>
                            <w:p>
                              <w:pPr>
                                <w:spacing w:before="0" w:line="298" w:lineRule="exact"/>
                                <w:ind w:left="112" w:right="55" w:hanging="60"/>
                                <w:jc w:val="left"/>
                                <w:rPr>
                                  <w:sz w:val="21"/>
                                </w:rPr>
                              </w:pPr>
                              <w:r>
                                <w:rPr>
                                  <w:sz w:val="21"/>
                                </w:rPr>
                                <w:t>line of code</w:t>
                              </w:r>
                            </w:p>
                          </w:txbxContent>
                        </wps:txbx>
                        <wps:bodyPr lIns="0" tIns="0" rIns="0" bIns="0" upright="1"/>
                      </wps:wsp>
                      <wps:wsp>
                        <wps:cNvPr id="300" name="Text Box 389"/>
                        <wps:cNvSpPr txBox="1"/>
                        <wps:spPr>
                          <a:xfrm>
                            <a:off x="6779" y="7235"/>
                            <a:ext cx="1256" cy="1191"/>
                          </a:xfrm>
                          <a:prstGeom prst="rect">
                            <a:avLst/>
                          </a:prstGeom>
                          <a:noFill/>
                          <a:ln w="9525">
                            <a:noFill/>
                          </a:ln>
                        </wps:spPr>
                        <wps:txbx>
                          <w:txbxContent>
                            <w:p>
                              <w:pPr>
                                <w:spacing w:before="0" w:line="183" w:lineRule="exact"/>
                                <w:ind w:left="172" w:right="0" w:firstLine="0"/>
                                <w:jc w:val="left"/>
                                <w:rPr>
                                  <w:sz w:val="18"/>
                                </w:rPr>
                              </w:pPr>
                              <w:r>
                                <w:rPr>
                                  <w:sz w:val="18"/>
                                </w:rPr>
                                <w:t>Store binary</w:t>
                              </w:r>
                            </w:p>
                            <w:p>
                              <w:pPr>
                                <w:spacing w:before="32" w:line="276" w:lineRule="auto"/>
                                <w:ind w:left="0" w:right="18" w:hanging="1"/>
                                <w:jc w:val="center"/>
                                <w:rPr>
                                  <w:sz w:val="18"/>
                                </w:rPr>
                              </w:pPr>
                              <w:r>
                                <w:rPr>
                                  <w:sz w:val="18"/>
                                </w:rPr>
                                <w:t xml:space="preserve">equivalent of instruction in location given </w:t>
                              </w:r>
                              <w:r>
                                <w:rPr>
                                  <w:spacing w:val="-11"/>
                                  <w:sz w:val="18"/>
                                </w:rPr>
                                <w:t>by</w:t>
                              </w:r>
                            </w:p>
                            <w:p>
                              <w:pPr>
                                <w:spacing w:before="0" w:line="216" w:lineRule="exact"/>
                                <w:ind w:left="515" w:right="528" w:firstLine="0"/>
                                <w:jc w:val="center"/>
                                <w:rPr>
                                  <w:sz w:val="18"/>
                                </w:rPr>
                              </w:pPr>
                              <w:r>
                                <w:rPr>
                                  <w:sz w:val="18"/>
                                </w:rPr>
                                <w:t>LC</w:t>
                              </w:r>
                            </w:p>
                          </w:txbxContent>
                        </wps:txbx>
                        <wps:bodyPr lIns="0" tIns="0" rIns="0" bIns="0" upright="1"/>
                      </wps:wsp>
                      <wps:wsp>
                        <wps:cNvPr id="301" name="Text Box 390"/>
                        <wps:cNvSpPr txBox="1"/>
                        <wps:spPr>
                          <a:xfrm>
                            <a:off x="5465" y="8227"/>
                            <a:ext cx="679" cy="507"/>
                          </a:xfrm>
                          <a:prstGeom prst="rect">
                            <a:avLst/>
                          </a:prstGeom>
                          <a:noFill/>
                          <a:ln w="9525">
                            <a:noFill/>
                          </a:ln>
                        </wps:spPr>
                        <wps:txbx>
                          <w:txbxContent>
                            <w:p>
                              <w:pPr>
                                <w:spacing w:before="0" w:line="215" w:lineRule="exact"/>
                                <w:ind w:left="0" w:right="0" w:firstLine="0"/>
                                <w:jc w:val="left"/>
                                <w:rPr>
                                  <w:sz w:val="21"/>
                                </w:rPr>
                              </w:pPr>
                              <w:r>
                                <w:rPr>
                                  <w:sz w:val="21"/>
                                </w:rPr>
                                <w:t>Set first</w:t>
                              </w:r>
                            </w:p>
                            <w:p>
                              <w:pPr>
                                <w:spacing w:before="39" w:line="253" w:lineRule="exact"/>
                                <w:ind w:left="21" w:right="0" w:firstLine="0"/>
                                <w:jc w:val="left"/>
                                <w:rPr>
                                  <w:sz w:val="21"/>
                                </w:rPr>
                              </w:pPr>
                              <w:r>
                                <w:rPr>
                                  <w:sz w:val="21"/>
                                </w:rPr>
                                <w:t>bit to</w:t>
                              </w:r>
                              <w:r>
                                <w:rPr>
                                  <w:spacing w:val="-4"/>
                                  <w:sz w:val="21"/>
                                </w:rPr>
                                <w:t xml:space="preserve"> </w:t>
                              </w:r>
                              <w:r>
                                <w:rPr>
                                  <w:sz w:val="21"/>
                                </w:rPr>
                                <w:t>0</w:t>
                              </w:r>
                            </w:p>
                          </w:txbxContent>
                        </wps:txbx>
                        <wps:bodyPr lIns="0" tIns="0" rIns="0" bIns="0" upright="1"/>
                      </wps:wsp>
                      <wps:wsp>
                        <wps:cNvPr id="302" name="Text Box 391"/>
                        <wps:cNvSpPr txBox="1"/>
                        <wps:spPr>
                          <a:xfrm>
                            <a:off x="3353" y="8227"/>
                            <a:ext cx="679" cy="507"/>
                          </a:xfrm>
                          <a:prstGeom prst="rect">
                            <a:avLst/>
                          </a:prstGeom>
                          <a:noFill/>
                          <a:ln w="9525">
                            <a:noFill/>
                          </a:ln>
                        </wps:spPr>
                        <wps:txbx>
                          <w:txbxContent>
                            <w:p>
                              <w:pPr>
                                <w:spacing w:before="0" w:line="215" w:lineRule="exact"/>
                                <w:ind w:left="0" w:right="0" w:firstLine="0"/>
                                <w:jc w:val="left"/>
                                <w:rPr>
                                  <w:sz w:val="21"/>
                                </w:rPr>
                              </w:pPr>
                              <w:r>
                                <w:rPr>
                                  <w:sz w:val="21"/>
                                </w:rPr>
                                <w:t>Set first</w:t>
                              </w:r>
                            </w:p>
                            <w:p>
                              <w:pPr>
                                <w:spacing w:before="39" w:line="253" w:lineRule="exact"/>
                                <w:ind w:left="21" w:right="0" w:firstLine="0"/>
                                <w:jc w:val="left"/>
                                <w:rPr>
                                  <w:sz w:val="21"/>
                                </w:rPr>
                              </w:pPr>
                              <w:r>
                                <w:rPr>
                                  <w:sz w:val="21"/>
                                </w:rPr>
                                <w:t>bit to</w:t>
                              </w:r>
                              <w:r>
                                <w:rPr>
                                  <w:spacing w:val="-4"/>
                                  <w:sz w:val="21"/>
                                </w:rPr>
                                <w:t xml:space="preserve"> </w:t>
                              </w:r>
                              <w:r>
                                <w:rPr>
                                  <w:sz w:val="21"/>
                                </w:rPr>
                                <w:t>1</w:t>
                              </w:r>
                            </w:p>
                          </w:txbxContent>
                        </wps:txbx>
                        <wps:bodyPr lIns="0" tIns="0" rIns="0" bIns="0" upright="1"/>
                      </wps:wsp>
                      <wps:wsp>
                        <wps:cNvPr id="303" name="Text Box 392"/>
                        <wps:cNvSpPr txBox="1"/>
                        <wps:spPr>
                          <a:xfrm>
                            <a:off x="4808" y="7435"/>
                            <a:ext cx="74" cy="212"/>
                          </a:xfrm>
                          <a:prstGeom prst="rect">
                            <a:avLst/>
                          </a:prstGeom>
                          <a:noFill/>
                          <a:ln w="9525">
                            <a:noFill/>
                          </a:ln>
                        </wps:spPr>
                        <wps:txbx>
                          <w:txbxContent>
                            <w:p>
                              <w:pPr>
                                <w:spacing w:before="0" w:line="211" w:lineRule="exact"/>
                                <w:ind w:left="0" w:right="0" w:firstLine="0"/>
                                <w:jc w:val="left"/>
                                <w:rPr>
                                  <w:sz w:val="21"/>
                                </w:rPr>
                              </w:pPr>
                              <w:r>
                                <w:rPr>
                                  <w:w w:val="100"/>
                                  <w:sz w:val="21"/>
                                </w:rPr>
                                <w:t>I</w:t>
                              </w:r>
                            </w:p>
                          </w:txbxContent>
                        </wps:txbx>
                        <wps:bodyPr lIns="0" tIns="0" rIns="0" bIns="0" upright="1"/>
                      </wps:wsp>
                      <wps:wsp>
                        <wps:cNvPr id="304" name="Text Box 393"/>
                        <wps:cNvSpPr txBox="1"/>
                        <wps:spPr>
                          <a:xfrm>
                            <a:off x="8527" y="6160"/>
                            <a:ext cx="448" cy="171"/>
                          </a:xfrm>
                          <a:prstGeom prst="rect">
                            <a:avLst/>
                          </a:prstGeom>
                          <a:noFill/>
                          <a:ln w="9525">
                            <a:noFill/>
                          </a:ln>
                        </wps:spPr>
                        <wps:txbx>
                          <w:txbxContent>
                            <w:p>
                              <w:pPr>
                                <w:spacing w:before="0" w:line="170" w:lineRule="exact"/>
                                <w:ind w:left="0" w:right="0" w:firstLine="0"/>
                                <w:jc w:val="left"/>
                                <w:rPr>
                                  <w:sz w:val="17"/>
                                </w:rPr>
                              </w:pPr>
                              <w:r>
                                <w:rPr>
                                  <w:w w:val="100"/>
                                  <w:sz w:val="17"/>
                                  <w:shd w:val="clear" w:color="auto" w:fill="FFFFFF"/>
                                </w:rPr>
                                <w:t xml:space="preserve"> </w:t>
                              </w:r>
                              <w:r>
                                <w:rPr>
                                  <w:sz w:val="17"/>
                                  <w:shd w:val="clear" w:color="auto" w:fill="FFFFFF"/>
                                </w:rPr>
                                <w:t xml:space="preserve">  no </w:t>
                              </w:r>
                            </w:p>
                          </w:txbxContent>
                        </wps:txbx>
                        <wps:bodyPr lIns="0" tIns="0" rIns="0" bIns="0" upright="1"/>
                      </wps:wsp>
                      <wps:wsp>
                        <wps:cNvPr id="305" name="Text Box 394"/>
                        <wps:cNvSpPr txBox="1"/>
                        <wps:spPr>
                          <a:xfrm>
                            <a:off x="7406" y="6246"/>
                            <a:ext cx="449" cy="171"/>
                          </a:xfrm>
                          <a:prstGeom prst="rect">
                            <a:avLst/>
                          </a:prstGeom>
                          <a:noFill/>
                          <a:ln w="9525">
                            <a:noFill/>
                          </a:ln>
                        </wps:spPr>
                        <wps:txbx>
                          <w:txbxContent>
                            <w:p>
                              <w:pPr>
                                <w:spacing w:before="0" w:line="170" w:lineRule="exact"/>
                                <w:ind w:left="0" w:right="0" w:firstLine="0"/>
                                <w:jc w:val="left"/>
                                <w:rPr>
                                  <w:sz w:val="17"/>
                                </w:rPr>
                              </w:pPr>
                              <w:r>
                                <w:rPr>
                                  <w:w w:val="100"/>
                                  <w:sz w:val="17"/>
                                  <w:shd w:val="clear" w:color="auto" w:fill="FFFFFF"/>
                                </w:rPr>
                                <w:t xml:space="preserve"> </w:t>
                              </w:r>
                              <w:r>
                                <w:rPr>
                                  <w:sz w:val="17"/>
                                  <w:shd w:val="clear" w:color="auto" w:fill="FFFFFF"/>
                                </w:rPr>
                                <w:t xml:space="preserve">  yes </w:t>
                              </w:r>
                            </w:p>
                          </w:txbxContent>
                        </wps:txbx>
                        <wps:bodyPr lIns="0" tIns="0" rIns="0" bIns="0" upright="1"/>
                      </wps:wsp>
                      <wps:wsp>
                        <wps:cNvPr id="306" name="Text Box 395"/>
                        <wps:cNvSpPr txBox="1"/>
                        <wps:spPr>
                          <a:xfrm>
                            <a:off x="3968" y="5704"/>
                            <a:ext cx="1760" cy="1326"/>
                          </a:xfrm>
                          <a:prstGeom prst="rect">
                            <a:avLst/>
                          </a:prstGeom>
                          <a:noFill/>
                          <a:ln w="9525">
                            <a:noFill/>
                          </a:ln>
                        </wps:spPr>
                        <wps:txbx>
                          <w:txbxContent>
                            <w:p>
                              <w:pPr>
                                <w:spacing w:before="0" w:line="203" w:lineRule="exact"/>
                                <w:ind w:left="230" w:right="0" w:firstLine="0"/>
                                <w:jc w:val="left"/>
                                <w:rPr>
                                  <w:sz w:val="20"/>
                                </w:rPr>
                              </w:pPr>
                              <w:r>
                                <w:rPr>
                                  <w:sz w:val="20"/>
                                </w:rPr>
                                <w:t>Search address-</w:t>
                              </w:r>
                            </w:p>
                            <w:p>
                              <w:pPr>
                                <w:spacing w:before="37" w:line="276" w:lineRule="auto"/>
                                <w:ind w:left="-1" w:right="18" w:firstLine="3"/>
                                <w:jc w:val="center"/>
                                <w:rPr>
                                  <w:sz w:val="20"/>
                                </w:rPr>
                              </w:pPr>
                              <w:r>
                                <w:rPr>
                                  <w:sz w:val="20"/>
                                </w:rPr>
                                <w:t>symbol table for binary equivalent of symbolic address</w:t>
                              </w:r>
                              <w:r>
                                <w:rPr>
                                  <w:spacing w:val="-12"/>
                                  <w:sz w:val="20"/>
                                </w:rPr>
                                <w:t xml:space="preserve"> </w:t>
                              </w:r>
                              <w:r>
                                <w:rPr>
                                  <w:sz w:val="20"/>
                                </w:rPr>
                                <w:t>and</w:t>
                              </w:r>
                            </w:p>
                            <w:p>
                              <w:pPr>
                                <w:spacing w:before="2" w:line="240" w:lineRule="exact"/>
                                <w:ind w:left="354" w:right="369" w:firstLine="0"/>
                                <w:jc w:val="center"/>
                                <w:rPr>
                                  <w:sz w:val="20"/>
                                </w:rPr>
                              </w:pPr>
                              <w:r>
                                <w:rPr>
                                  <w:sz w:val="20"/>
                                </w:rPr>
                                <w:t>set bits 5-16</w:t>
                              </w:r>
                            </w:p>
                          </w:txbxContent>
                        </wps:txbx>
                        <wps:bodyPr lIns="0" tIns="0" rIns="0" bIns="0" upright="1"/>
                      </wps:wsp>
                      <wps:wsp>
                        <wps:cNvPr id="307" name="Text Box 396"/>
                        <wps:cNvSpPr txBox="1"/>
                        <wps:spPr>
                          <a:xfrm>
                            <a:off x="7379" y="4924"/>
                            <a:ext cx="943" cy="804"/>
                          </a:xfrm>
                          <a:prstGeom prst="rect">
                            <a:avLst/>
                          </a:prstGeom>
                          <a:noFill/>
                          <a:ln w="9525">
                            <a:noFill/>
                          </a:ln>
                        </wps:spPr>
                        <wps:txbx>
                          <w:txbxContent>
                            <w:p>
                              <w:pPr>
                                <w:spacing w:before="0" w:line="215" w:lineRule="exact"/>
                                <w:ind w:left="0" w:right="15" w:firstLine="0"/>
                                <w:jc w:val="center"/>
                                <w:rPr>
                                  <w:sz w:val="21"/>
                                </w:rPr>
                              </w:pPr>
                              <w:r>
                                <w:rPr>
                                  <w:sz w:val="21"/>
                                </w:rPr>
                                <w:t>Valid non-</w:t>
                              </w:r>
                            </w:p>
                            <w:p>
                              <w:pPr>
                                <w:spacing w:before="39"/>
                                <w:ind w:left="0" w:right="15" w:firstLine="0"/>
                                <w:jc w:val="center"/>
                                <w:rPr>
                                  <w:sz w:val="21"/>
                                </w:rPr>
                              </w:pPr>
                              <w:r>
                                <w:rPr>
                                  <w:sz w:val="21"/>
                                </w:rPr>
                                <w:t>MRI</w:t>
                              </w:r>
                            </w:p>
                            <w:p>
                              <w:pPr>
                                <w:spacing w:before="41" w:line="253" w:lineRule="exact"/>
                                <w:ind w:left="0" w:right="18" w:firstLine="0"/>
                                <w:jc w:val="center"/>
                                <w:rPr>
                                  <w:sz w:val="21"/>
                                </w:rPr>
                              </w:pPr>
                              <w:r>
                                <w:rPr>
                                  <w:sz w:val="21"/>
                                </w:rPr>
                                <w:t>instruction</w:t>
                              </w:r>
                            </w:p>
                          </w:txbxContent>
                        </wps:txbx>
                        <wps:bodyPr lIns="0" tIns="0" rIns="0" bIns="0" upright="1"/>
                      </wps:wsp>
                      <wps:wsp>
                        <wps:cNvPr id="308" name="Text Box 397"/>
                        <wps:cNvSpPr txBox="1"/>
                        <wps:spPr>
                          <a:xfrm>
                            <a:off x="3985" y="4744"/>
                            <a:ext cx="1729" cy="509"/>
                          </a:xfrm>
                          <a:prstGeom prst="rect">
                            <a:avLst/>
                          </a:prstGeom>
                          <a:noFill/>
                          <a:ln w="9525">
                            <a:noFill/>
                          </a:ln>
                        </wps:spPr>
                        <wps:txbx>
                          <w:txbxContent>
                            <w:p>
                              <w:pPr>
                                <w:spacing w:before="0" w:line="215" w:lineRule="exact"/>
                                <w:ind w:left="0" w:right="18" w:firstLine="0"/>
                                <w:jc w:val="center"/>
                                <w:rPr>
                                  <w:sz w:val="21"/>
                                </w:rPr>
                              </w:pPr>
                              <w:r>
                                <w:rPr>
                                  <w:sz w:val="21"/>
                                </w:rPr>
                                <w:t>Get Operation Code</w:t>
                              </w:r>
                            </w:p>
                            <w:p>
                              <w:pPr>
                                <w:spacing w:before="41" w:line="253" w:lineRule="exact"/>
                                <w:ind w:left="0" w:right="13" w:firstLine="0"/>
                                <w:jc w:val="center"/>
                                <w:rPr>
                                  <w:sz w:val="21"/>
                                </w:rPr>
                              </w:pPr>
                              <w:r>
                                <w:rPr>
                                  <w:sz w:val="21"/>
                                </w:rPr>
                                <w:t>and set bits 2-4</w:t>
                              </w:r>
                            </w:p>
                          </w:txbxContent>
                        </wps:txbx>
                        <wps:bodyPr lIns="0" tIns="0" rIns="0" bIns="0" upright="1"/>
                      </wps:wsp>
                      <wps:wsp>
                        <wps:cNvPr id="309" name="Text Box 398"/>
                        <wps:cNvSpPr txBox="1"/>
                        <wps:spPr>
                          <a:xfrm>
                            <a:off x="6282" y="3943"/>
                            <a:ext cx="369" cy="212"/>
                          </a:xfrm>
                          <a:prstGeom prst="rect">
                            <a:avLst/>
                          </a:prstGeom>
                          <a:noFill/>
                          <a:ln w="9525">
                            <a:noFill/>
                          </a:ln>
                        </wps:spPr>
                        <wps:txbx>
                          <w:txbxContent>
                            <w:p>
                              <w:pPr>
                                <w:spacing w:before="0" w:line="211" w:lineRule="exact"/>
                                <w:ind w:left="0" w:right="0" w:firstLine="0"/>
                                <w:jc w:val="left"/>
                                <w:rPr>
                                  <w:sz w:val="21"/>
                                </w:rPr>
                              </w:pPr>
                              <w:r>
                                <w:rPr>
                                  <w:sz w:val="21"/>
                                </w:rPr>
                                <w:t>MRI</w:t>
                              </w:r>
                            </w:p>
                          </w:txbxContent>
                        </wps:txbx>
                        <wps:bodyPr lIns="0" tIns="0" rIns="0" bIns="0" upright="1"/>
                      </wps:wsp>
                      <wps:wsp>
                        <wps:cNvPr id="310" name="Text Box 399"/>
                        <wps:cNvSpPr txBox="1"/>
                        <wps:spPr>
                          <a:xfrm>
                            <a:off x="7172" y="3810"/>
                            <a:ext cx="448" cy="171"/>
                          </a:xfrm>
                          <a:prstGeom prst="rect">
                            <a:avLst/>
                          </a:prstGeom>
                          <a:noFill/>
                          <a:ln w="9525">
                            <a:noFill/>
                          </a:ln>
                        </wps:spPr>
                        <wps:txbx>
                          <w:txbxContent>
                            <w:p>
                              <w:pPr>
                                <w:spacing w:before="0" w:line="170" w:lineRule="exact"/>
                                <w:ind w:left="0" w:right="0" w:firstLine="0"/>
                                <w:jc w:val="left"/>
                                <w:rPr>
                                  <w:sz w:val="17"/>
                                </w:rPr>
                              </w:pPr>
                              <w:r>
                                <w:rPr>
                                  <w:w w:val="100"/>
                                  <w:sz w:val="17"/>
                                  <w:shd w:val="clear" w:color="auto" w:fill="FFFFFF"/>
                                </w:rPr>
                                <w:t xml:space="preserve"> </w:t>
                              </w:r>
                              <w:r>
                                <w:rPr>
                                  <w:sz w:val="17"/>
                                  <w:shd w:val="clear" w:color="auto" w:fill="FFFFFF"/>
                                </w:rPr>
                                <w:t xml:space="preserve">  no </w:t>
                              </w:r>
                            </w:p>
                          </w:txbxContent>
                        </wps:txbx>
                        <wps:bodyPr lIns="0" tIns="0" rIns="0" bIns="0" upright="1"/>
                      </wps:wsp>
                      <wps:wsp>
                        <wps:cNvPr id="311" name="Text Box 400"/>
                        <wps:cNvSpPr txBox="1"/>
                        <wps:spPr>
                          <a:xfrm>
                            <a:off x="5361" y="3810"/>
                            <a:ext cx="449" cy="171"/>
                          </a:xfrm>
                          <a:prstGeom prst="rect">
                            <a:avLst/>
                          </a:prstGeom>
                          <a:noFill/>
                          <a:ln w="9525">
                            <a:noFill/>
                          </a:ln>
                        </wps:spPr>
                        <wps:txbx>
                          <w:txbxContent>
                            <w:p>
                              <w:pPr>
                                <w:spacing w:before="0" w:line="170" w:lineRule="exact"/>
                                <w:ind w:left="0" w:right="0" w:firstLine="0"/>
                                <w:jc w:val="left"/>
                                <w:rPr>
                                  <w:sz w:val="17"/>
                                </w:rPr>
                              </w:pPr>
                              <w:r>
                                <w:rPr>
                                  <w:w w:val="100"/>
                                  <w:sz w:val="17"/>
                                  <w:shd w:val="clear" w:color="auto" w:fill="FFFFFF"/>
                                </w:rPr>
                                <w:t xml:space="preserve"> </w:t>
                              </w:r>
                              <w:r>
                                <w:rPr>
                                  <w:sz w:val="17"/>
                                  <w:shd w:val="clear" w:color="auto" w:fill="FFFFFF"/>
                                </w:rPr>
                                <w:t xml:space="preserve">  yes </w:t>
                              </w:r>
                            </w:p>
                          </w:txbxContent>
                        </wps:txbx>
                        <wps:bodyPr lIns="0" tIns="0" rIns="0" bIns="0" upright="1"/>
                      </wps:wsp>
                      <wps:wsp>
                        <wps:cNvPr id="312" name="Text Box 401"/>
                        <wps:cNvSpPr txBox="1"/>
                        <wps:spPr>
                          <a:xfrm>
                            <a:off x="9100" y="3580"/>
                            <a:ext cx="804" cy="171"/>
                          </a:xfrm>
                          <a:prstGeom prst="rect">
                            <a:avLst/>
                          </a:prstGeom>
                          <a:noFill/>
                          <a:ln w="9525">
                            <a:noFill/>
                          </a:ln>
                        </wps:spPr>
                        <wps:txbx>
                          <w:txbxContent>
                            <w:p>
                              <w:pPr>
                                <w:spacing w:before="0" w:line="170" w:lineRule="exact"/>
                                <w:ind w:left="0" w:right="0" w:firstLine="0"/>
                                <w:jc w:val="left"/>
                                <w:rPr>
                                  <w:sz w:val="17"/>
                                </w:rPr>
                              </w:pPr>
                              <w:r>
                                <w:rPr>
                                  <w:sz w:val="17"/>
                                </w:rPr>
                                <w:t>DEC or HEX</w:t>
                              </w:r>
                            </w:p>
                          </w:txbxContent>
                        </wps:txbx>
                        <wps:bodyPr lIns="0" tIns="0" rIns="0" bIns="0" upright="1"/>
                      </wps:wsp>
                      <wps:wsp>
                        <wps:cNvPr id="313" name="Text Box 402"/>
                        <wps:cNvSpPr txBox="1"/>
                        <wps:spPr>
                          <a:xfrm>
                            <a:off x="6623" y="3464"/>
                            <a:ext cx="198" cy="171"/>
                          </a:xfrm>
                          <a:prstGeom prst="rect">
                            <a:avLst/>
                          </a:prstGeom>
                          <a:noFill/>
                          <a:ln w="9525">
                            <a:noFill/>
                          </a:ln>
                        </wps:spPr>
                        <wps:txbx>
                          <w:txbxContent>
                            <w:p>
                              <w:pPr>
                                <w:spacing w:before="0" w:line="170" w:lineRule="exact"/>
                                <w:ind w:left="0" w:right="0" w:firstLine="0"/>
                                <w:jc w:val="left"/>
                                <w:rPr>
                                  <w:sz w:val="17"/>
                                </w:rPr>
                              </w:pPr>
                              <w:r>
                                <w:rPr>
                                  <w:sz w:val="17"/>
                                </w:rPr>
                                <w:t>no</w:t>
                              </w:r>
                            </w:p>
                          </w:txbxContent>
                        </wps:txbx>
                        <wps:bodyPr lIns="0" tIns="0" rIns="0" bIns="0" upright="1"/>
                      </wps:wsp>
                      <wps:wsp>
                        <wps:cNvPr id="314" name="Text Box 403"/>
                        <wps:cNvSpPr txBox="1"/>
                        <wps:spPr>
                          <a:xfrm>
                            <a:off x="9892" y="2783"/>
                            <a:ext cx="510" cy="607"/>
                          </a:xfrm>
                          <a:prstGeom prst="rect">
                            <a:avLst/>
                          </a:prstGeom>
                          <a:noFill/>
                          <a:ln w="9525">
                            <a:noFill/>
                          </a:ln>
                        </wps:spPr>
                        <wps:txbx>
                          <w:txbxContent>
                            <w:p>
                              <w:pPr>
                                <w:spacing w:before="0" w:line="215" w:lineRule="exact"/>
                                <w:ind w:left="0" w:right="0" w:firstLine="0"/>
                                <w:jc w:val="left"/>
                                <w:rPr>
                                  <w:sz w:val="21"/>
                                </w:rPr>
                              </w:pPr>
                              <w:r>
                                <w:rPr>
                                  <w:sz w:val="21"/>
                                </w:rPr>
                                <w:t>END</w:t>
                              </w:r>
                            </w:p>
                            <w:p>
                              <w:pPr>
                                <w:spacing w:before="4" w:line="240" w:lineRule="auto"/>
                                <w:rPr>
                                  <w:sz w:val="15"/>
                                </w:rPr>
                              </w:pPr>
                            </w:p>
                            <w:p>
                              <w:pPr>
                                <w:spacing w:before="0" w:line="204" w:lineRule="exact"/>
                                <w:ind w:left="312" w:right="0" w:firstLine="0"/>
                                <w:jc w:val="left"/>
                                <w:rPr>
                                  <w:sz w:val="17"/>
                                </w:rPr>
                              </w:pPr>
                              <w:r>
                                <w:rPr>
                                  <w:sz w:val="17"/>
                                </w:rPr>
                                <w:t>no</w:t>
                              </w:r>
                            </w:p>
                          </w:txbxContent>
                        </wps:txbx>
                        <wps:bodyPr lIns="0" tIns="0" rIns="0" bIns="0" upright="1"/>
                      </wps:wsp>
                      <wps:wsp>
                        <wps:cNvPr id="315" name="Text Box 404"/>
                        <wps:cNvSpPr txBox="1"/>
                        <wps:spPr>
                          <a:xfrm>
                            <a:off x="9232" y="2929"/>
                            <a:ext cx="198" cy="171"/>
                          </a:xfrm>
                          <a:prstGeom prst="rect">
                            <a:avLst/>
                          </a:prstGeom>
                          <a:noFill/>
                          <a:ln w="9525">
                            <a:noFill/>
                          </a:ln>
                        </wps:spPr>
                        <wps:txbx>
                          <w:txbxContent>
                            <w:p>
                              <w:pPr>
                                <w:spacing w:before="0" w:line="170" w:lineRule="exact"/>
                                <w:ind w:left="0" w:right="0" w:firstLine="0"/>
                                <w:jc w:val="left"/>
                                <w:rPr>
                                  <w:sz w:val="17"/>
                                </w:rPr>
                              </w:pPr>
                              <w:r>
                                <w:rPr>
                                  <w:sz w:val="17"/>
                                </w:rPr>
                                <w:t>no</w:t>
                              </w:r>
                            </w:p>
                          </w:txbxContent>
                        </wps:txbx>
                        <wps:bodyPr lIns="0" tIns="0" rIns="0" bIns="0" upright="1"/>
                      </wps:wsp>
                      <wps:wsp>
                        <wps:cNvPr id="316" name="Text Box 405"/>
                        <wps:cNvSpPr txBox="1"/>
                        <wps:spPr>
                          <a:xfrm>
                            <a:off x="8445" y="2783"/>
                            <a:ext cx="408" cy="212"/>
                          </a:xfrm>
                          <a:prstGeom prst="rect">
                            <a:avLst/>
                          </a:prstGeom>
                          <a:noFill/>
                          <a:ln w="9525">
                            <a:noFill/>
                          </a:ln>
                        </wps:spPr>
                        <wps:txbx>
                          <w:txbxContent>
                            <w:p>
                              <w:pPr>
                                <w:spacing w:before="0" w:line="211" w:lineRule="exact"/>
                                <w:ind w:left="0" w:right="0" w:firstLine="0"/>
                                <w:jc w:val="left"/>
                                <w:rPr>
                                  <w:sz w:val="21"/>
                                </w:rPr>
                              </w:pPr>
                              <w:r>
                                <w:rPr>
                                  <w:sz w:val="21"/>
                                </w:rPr>
                                <w:t>ORG</w:t>
                              </w:r>
                            </w:p>
                          </w:txbxContent>
                        </wps:txbx>
                        <wps:bodyPr lIns="0" tIns="0" rIns="0" bIns="0" upright="1"/>
                      </wps:wsp>
                      <wps:wsp>
                        <wps:cNvPr id="317" name="Text Box 406"/>
                        <wps:cNvSpPr txBox="1"/>
                        <wps:spPr>
                          <a:xfrm>
                            <a:off x="5996" y="2577"/>
                            <a:ext cx="943" cy="509"/>
                          </a:xfrm>
                          <a:prstGeom prst="rect">
                            <a:avLst/>
                          </a:prstGeom>
                          <a:noFill/>
                          <a:ln w="9525">
                            <a:noFill/>
                          </a:ln>
                        </wps:spPr>
                        <wps:txbx>
                          <w:txbxContent>
                            <w:p>
                              <w:pPr>
                                <w:spacing w:before="0" w:line="215" w:lineRule="exact"/>
                                <w:ind w:left="0" w:right="18" w:firstLine="0"/>
                                <w:jc w:val="center"/>
                                <w:rPr>
                                  <w:sz w:val="21"/>
                                </w:rPr>
                              </w:pPr>
                              <w:r>
                                <w:rPr>
                                  <w:sz w:val="21"/>
                                </w:rPr>
                                <w:t>Pseudo-</w:t>
                              </w:r>
                            </w:p>
                            <w:p>
                              <w:pPr>
                                <w:spacing w:before="41" w:line="253" w:lineRule="exact"/>
                                <w:ind w:left="0" w:right="18" w:firstLine="0"/>
                                <w:jc w:val="center"/>
                                <w:rPr>
                                  <w:sz w:val="21"/>
                                </w:rPr>
                              </w:pPr>
                              <w:r>
                                <w:rPr>
                                  <w:sz w:val="21"/>
                                </w:rPr>
                                <w:t>instruction</w:t>
                              </w:r>
                            </w:p>
                          </w:txbxContent>
                        </wps:txbx>
                        <wps:bodyPr lIns="0" tIns="0" rIns="0" bIns="0" upright="1"/>
                      </wps:wsp>
                      <wps:wsp>
                        <wps:cNvPr id="318" name="Text Box 407"/>
                        <wps:cNvSpPr txBox="1"/>
                        <wps:spPr>
                          <a:xfrm>
                            <a:off x="10180" y="2377"/>
                            <a:ext cx="248" cy="171"/>
                          </a:xfrm>
                          <a:prstGeom prst="rect">
                            <a:avLst/>
                          </a:prstGeom>
                          <a:noFill/>
                          <a:ln w="9525">
                            <a:noFill/>
                          </a:ln>
                        </wps:spPr>
                        <wps:txbx>
                          <w:txbxContent>
                            <w:p>
                              <w:pPr>
                                <w:spacing w:before="0" w:line="170" w:lineRule="exact"/>
                                <w:ind w:left="0" w:right="0" w:firstLine="0"/>
                                <w:jc w:val="left"/>
                                <w:rPr>
                                  <w:sz w:val="17"/>
                                </w:rPr>
                              </w:pPr>
                              <w:r>
                                <w:rPr>
                                  <w:sz w:val="17"/>
                                </w:rPr>
                                <w:t>yes</w:t>
                              </w:r>
                            </w:p>
                          </w:txbxContent>
                        </wps:txbx>
                        <wps:bodyPr lIns="0" tIns="0" rIns="0" bIns="0" upright="1"/>
                      </wps:wsp>
                      <wps:wsp>
                        <wps:cNvPr id="319" name="Text Box 408"/>
                        <wps:cNvSpPr txBox="1"/>
                        <wps:spPr>
                          <a:xfrm>
                            <a:off x="8795" y="2377"/>
                            <a:ext cx="248" cy="171"/>
                          </a:xfrm>
                          <a:prstGeom prst="rect">
                            <a:avLst/>
                          </a:prstGeom>
                          <a:noFill/>
                          <a:ln w="9525">
                            <a:noFill/>
                          </a:ln>
                        </wps:spPr>
                        <wps:txbx>
                          <w:txbxContent>
                            <w:p>
                              <w:pPr>
                                <w:spacing w:before="0" w:line="170" w:lineRule="exact"/>
                                <w:ind w:left="0" w:right="0" w:firstLine="0"/>
                                <w:jc w:val="left"/>
                                <w:rPr>
                                  <w:sz w:val="17"/>
                                </w:rPr>
                              </w:pPr>
                              <w:r>
                                <w:rPr>
                                  <w:sz w:val="17"/>
                                </w:rPr>
                                <w:t>yes</w:t>
                              </w:r>
                            </w:p>
                          </w:txbxContent>
                        </wps:txbx>
                        <wps:bodyPr lIns="0" tIns="0" rIns="0" bIns="0" upright="1"/>
                      </wps:wsp>
                      <wps:wsp>
                        <wps:cNvPr id="320" name="Text Box 409"/>
                        <wps:cNvSpPr txBox="1"/>
                        <wps:spPr>
                          <a:xfrm>
                            <a:off x="7273" y="2437"/>
                            <a:ext cx="248" cy="171"/>
                          </a:xfrm>
                          <a:prstGeom prst="rect">
                            <a:avLst/>
                          </a:prstGeom>
                          <a:noFill/>
                          <a:ln w="9525">
                            <a:noFill/>
                          </a:ln>
                        </wps:spPr>
                        <wps:txbx>
                          <w:txbxContent>
                            <w:p>
                              <w:pPr>
                                <w:spacing w:before="0" w:line="170" w:lineRule="exact"/>
                                <w:ind w:left="0" w:right="0" w:firstLine="0"/>
                                <w:jc w:val="left"/>
                                <w:rPr>
                                  <w:sz w:val="17"/>
                                </w:rPr>
                              </w:pPr>
                              <w:r>
                                <w:rPr>
                                  <w:sz w:val="17"/>
                                </w:rPr>
                                <w:t>yes</w:t>
                              </w:r>
                            </w:p>
                          </w:txbxContent>
                        </wps:txbx>
                        <wps:bodyPr lIns="0" tIns="0" rIns="0" bIns="0" upright="1"/>
                      </wps:wsp>
                      <wps:wsp>
                        <wps:cNvPr id="321" name="Text Box 410"/>
                        <wps:cNvSpPr txBox="1"/>
                        <wps:spPr>
                          <a:xfrm>
                            <a:off x="8380" y="1967"/>
                            <a:ext cx="541" cy="212"/>
                          </a:xfrm>
                          <a:prstGeom prst="rect">
                            <a:avLst/>
                          </a:prstGeom>
                          <a:noFill/>
                          <a:ln w="9525">
                            <a:noFill/>
                          </a:ln>
                        </wps:spPr>
                        <wps:txbx>
                          <w:txbxContent>
                            <w:p>
                              <w:pPr>
                                <w:spacing w:before="0" w:line="211" w:lineRule="exact"/>
                                <w:ind w:left="0" w:right="0" w:firstLine="0"/>
                                <w:jc w:val="left"/>
                                <w:rPr>
                                  <w:sz w:val="21"/>
                                </w:rPr>
                              </w:pPr>
                              <w:r>
                                <w:rPr>
                                  <w:sz w:val="21"/>
                                </w:rPr>
                                <w:t>Set LC</w:t>
                              </w:r>
                            </w:p>
                          </w:txbxContent>
                        </wps:txbx>
                        <wps:bodyPr lIns="0" tIns="0" rIns="0" bIns="0" upright="1"/>
                      </wps:wsp>
                      <wps:wsp>
                        <wps:cNvPr id="322" name="Text Box 411"/>
                        <wps:cNvSpPr txBox="1"/>
                        <wps:spPr>
                          <a:xfrm>
                            <a:off x="5525" y="1645"/>
                            <a:ext cx="1885" cy="212"/>
                          </a:xfrm>
                          <a:prstGeom prst="rect">
                            <a:avLst/>
                          </a:prstGeom>
                          <a:noFill/>
                          <a:ln w="9525">
                            <a:noFill/>
                          </a:ln>
                        </wps:spPr>
                        <wps:txbx>
                          <w:txbxContent>
                            <w:p>
                              <w:pPr>
                                <w:spacing w:before="0" w:line="211" w:lineRule="exact"/>
                                <w:ind w:left="0" w:right="0" w:firstLine="0"/>
                                <w:jc w:val="left"/>
                                <w:rPr>
                                  <w:sz w:val="21"/>
                                </w:rPr>
                              </w:pPr>
                              <w:r>
                                <w:rPr>
                                  <w:sz w:val="21"/>
                                </w:rPr>
                                <w:t>Scan next line of code</w:t>
                              </w:r>
                            </w:p>
                          </w:txbxContent>
                        </wps:txbx>
                        <wps:bodyPr lIns="0" tIns="0" rIns="0" bIns="0" upright="1"/>
                      </wps:wsp>
                      <wps:wsp>
                        <wps:cNvPr id="323" name="Text Box 412"/>
                        <wps:cNvSpPr txBox="1"/>
                        <wps:spPr>
                          <a:xfrm>
                            <a:off x="9846" y="1350"/>
                            <a:ext cx="476" cy="212"/>
                          </a:xfrm>
                          <a:prstGeom prst="rect">
                            <a:avLst/>
                          </a:prstGeom>
                          <a:noFill/>
                          <a:ln w="9525">
                            <a:noFill/>
                          </a:ln>
                        </wps:spPr>
                        <wps:txbx>
                          <w:txbxContent>
                            <w:p>
                              <w:pPr>
                                <w:spacing w:before="0" w:line="211" w:lineRule="exact"/>
                                <w:ind w:left="0" w:right="0" w:firstLine="0"/>
                                <w:jc w:val="left"/>
                                <w:rPr>
                                  <w:sz w:val="21"/>
                                </w:rPr>
                              </w:pPr>
                              <w:r>
                                <w:rPr>
                                  <w:sz w:val="21"/>
                                </w:rPr>
                                <w:t>Done</w:t>
                              </w:r>
                            </w:p>
                          </w:txbxContent>
                        </wps:txbx>
                        <wps:bodyPr lIns="0" tIns="0" rIns="0" bIns="0" upright="1"/>
                      </wps:wsp>
                      <wps:wsp>
                        <wps:cNvPr id="324" name="Text Box 413"/>
                        <wps:cNvSpPr txBox="1"/>
                        <wps:spPr>
                          <a:xfrm>
                            <a:off x="6001" y="461"/>
                            <a:ext cx="864" cy="171"/>
                          </a:xfrm>
                          <a:prstGeom prst="rect">
                            <a:avLst/>
                          </a:prstGeom>
                          <a:noFill/>
                          <a:ln w="9525">
                            <a:noFill/>
                          </a:ln>
                        </wps:spPr>
                        <wps:txbx>
                          <w:txbxContent>
                            <w:p>
                              <w:pPr>
                                <w:spacing w:before="0" w:line="170" w:lineRule="exact"/>
                                <w:ind w:left="0" w:right="0" w:firstLine="0"/>
                                <w:jc w:val="left"/>
                                <w:rPr>
                                  <w:sz w:val="17"/>
                                </w:rPr>
                              </w:pPr>
                              <w:r>
                                <w:rPr>
                                  <w:sz w:val="17"/>
                                </w:rPr>
                                <w:t>Second Pass</w:t>
                              </w:r>
                            </w:p>
                          </w:txbxContent>
                        </wps:txbx>
                        <wps:bodyPr lIns="0" tIns="0" rIns="0" bIns="0" upright="1"/>
                      </wps:wsp>
                      <wps:wsp>
                        <wps:cNvPr id="325" name="Text Box 414"/>
                        <wps:cNvSpPr txBox="1"/>
                        <wps:spPr>
                          <a:xfrm>
                            <a:off x="9426" y="3829"/>
                            <a:ext cx="1290" cy="1723"/>
                          </a:xfrm>
                          <a:prstGeom prst="rect">
                            <a:avLst/>
                          </a:prstGeom>
                          <a:noFill/>
                          <a:ln w="9525" cap="flat" cmpd="sng">
                            <a:solidFill>
                              <a:srgbClr val="000000"/>
                            </a:solidFill>
                            <a:prstDash val="solid"/>
                            <a:miter/>
                            <a:headEnd type="none" w="med" len="med"/>
                            <a:tailEnd type="none" w="med" len="med"/>
                          </a:ln>
                        </wps:spPr>
                        <wps:txbx>
                          <w:txbxContent>
                            <w:p>
                              <w:pPr>
                                <w:spacing w:before="0" w:line="276" w:lineRule="auto"/>
                                <w:ind w:left="43" w:right="35" w:hanging="4"/>
                                <w:jc w:val="center"/>
                                <w:rPr>
                                  <w:sz w:val="21"/>
                                </w:rPr>
                              </w:pPr>
                              <w:r>
                                <w:rPr>
                                  <w:sz w:val="21"/>
                                </w:rPr>
                                <w:t>Convert operand to binary and store in location given</w:t>
                              </w:r>
                            </w:p>
                            <w:p>
                              <w:pPr>
                                <w:spacing w:before="1" w:line="232" w:lineRule="exact"/>
                                <w:ind w:left="393" w:right="387" w:firstLine="0"/>
                                <w:jc w:val="center"/>
                                <w:rPr>
                                  <w:sz w:val="21"/>
                                </w:rPr>
                              </w:pPr>
                              <w:r>
                                <w:rPr>
                                  <w:sz w:val="21"/>
                                </w:rPr>
                                <w:t>by LC</w:t>
                              </w:r>
                            </w:p>
                          </w:txbxContent>
                        </wps:txbx>
                        <wps:bodyPr lIns="0" tIns="0" rIns="0" bIns="0" upright="1"/>
                      </wps:wsp>
                      <wps:wsp>
                        <wps:cNvPr id="326" name="Text Box 415"/>
                        <wps:cNvSpPr txBox="1"/>
                        <wps:spPr>
                          <a:xfrm>
                            <a:off x="5876" y="931"/>
                            <a:ext cx="1146" cy="320"/>
                          </a:xfrm>
                          <a:prstGeom prst="rect">
                            <a:avLst/>
                          </a:prstGeom>
                          <a:noFill/>
                          <a:ln w="9525" cap="flat" cmpd="sng">
                            <a:solidFill>
                              <a:srgbClr val="000000"/>
                            </a:solidFill>
                            <a:prstDash val="solid"/>
                            <a:miter/>
                            <a:headEnd type="none" w="med" len="med"/>
                            <a:tailEnd type="none" w="med" len="med"/>
                          </a:ln>
                        </wps:spPr>
                        <wps:txbx>
                          <w:txbxContent>
                            <w:p>
                              <w:pPr>
                                <w:spacing w:before="0"/>
                                <w:ind w:left="261" w:right="0" w:firstLine="0"/>
                                <w:jc w:val="left"/>
                                <w:rPr>
                                  <w:sz w:val="21"/>
                                </w:rPr>
                              </w:pPr>
                              <w:r>
                                <w:rPr>
                                  <w:sz w:val="21"/>
                                </w:rPr>
                                <w:t xml:space="preserve">LC </w:t>
                              </w:r>
                              <w:r>
                                <w:rPr>
                                  <w:rFonts w:ascii="Times New Roman" w:hAnsi="Times New Roman"/>
                                  <w:sz w:val="21"/>
                                </w:rPr>
                                <w:t xml:space="preserve">← </w:t>
                              </w:r>
                              <w:r>
                                <w:rPr>
                                  <w:sz w:val="21"/>
                                </w:rPr>
                                <w:t>0</w:t>
                              </w:r>
                            </w:p>
                          </w:txbxContent>
                        </wps:txbx>
                        <wps:bodyPr lIns="0" tIns="0" rIns="0" bIns="0" upright="1"/>
                      </wps:wsp>
                    </wpg:wgp>
                  </a:graphicData>
                </a:graphic>
              </wp:anchor>
            </w:drawing>
          </mc:Choice>
          <mc:Fallback>
            <w:pict>
              <v:group id="Group 336" o:spid="_x0000_s1026" o:spt="203" style="position:absolute;left:0pt;margin-left:132.15pt;margin-top:15.2pt;height:557.3pt;width:422.35pt;mso-position-horizontal-relative:page;mso-wrap-distance-bottom:0pt;mso-wrap-distance-top:0pt;z-index:4096;mso-width-relative:page;mso-height-relative:page;" coordorigin="2644,304" coordsize="8447,11146" o:gfxdata="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">
                <o:lock v:ext="edit" aspectratio="f"/>
                <v:rect id="Rectangle 337" o:spid="_x0000_s1026" o:spt="1" style="position:absolute;left:2651;top:311;height:11131;width:8432;" filled="f" stroked="t" coordsize="21600,21600" o:gfxdata="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WD6i5AAAA3AAA&#10;AA8AAAAAAAAAAQAgAAAAIgAAAGRycy9kb3ducmV2LnhtbFBLAQIUABQAAAAIAIdO4kAzLwWeOwAA&#10;ADkAAAAQAAAAAAAAAAEAIAAAAAgBAABkcnMvc2hhcGV4bWwueG1sUEsFBgAAAAAGAAYAWwEAALID&#10;AAAAAA==&#10;">
                  <v:fill on="f" focussize="0,0"/>
                  <v:stroke color="#000000" joinstyle="miter"/>
                  <v:imagedata o:title=""/>
                  <o:lock v:ext="edit" aspectratio="f"/>
                </v:rect>
                <v:rect id="Rectangle 338" o:spid="_x0000_s1026" o:spt="1" style="position:absolute;left:5382;top:1597;height:320;width:2146;" filled="f" stroked="t" coordsize="21600,21600" o:gfxdata="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2qoz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Rectangle 339" o:spid="_x0000_s1026" o:spt="1" style="position:absolute;left:8063;top:1917;height:319;width:1147;" filled="f" stroked="t" coordsize="21600,21600" o:gfxdata="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DmVc7sAAADc&#10;AAAADwAAAAAAAAABACAAAAAiAAAAZHJzL2Rvd25yZXYueG1sUEsBAhQAFAAAAAgAh07iQDMvBZ47&#10;AAAAOQAAABAAAAAAAAAAAQAgAAAACgEAAGRycy9zaGFwZXhtbC54bWxQSwUGAAAAAAYABgBbAQAA&#10;tAMAAAAA&#10;">
                  <v:fill on="f" focussize="0,0"/>
                  <v:stroke color="#000000" joinstyle="miter"/>
                  <v:imagedata o:title=""/>
                  <o:lock v:ext="edit" aspectratio="f"/>
                </v:rect>
                <v:shape id="FreeForm 340" o:spid="_x0000_s1026" o:spt="100" style="position:absolute;left:5500;top:2236;height:1187;width:1912;" filled="f" stroked="t" coordsize="1912,1187" o:gfxdata="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l4tJvQAA&#10;ANwAAAAPAAAAAAAAAAEAIAAAACIAAABkcnMvZG93bnJldi54bWxQSwECFAAUAAAACACHTuJAMy8F&#10;njsAAAA5AAAAEAAAAAAAAAABACAAAAAMAQAAZHJzL3NoYXBleG1sLnhtbFBLBQYAAAAABgAGAFsB&#10;AAC2AwAAAAA=&#10;" path="m956,0l0,593,956,1187,1912,593,956,0xe">
                  <v:fill on="f" focussize="0,0"/>
                  <v:stroke color="#000000" joinstyle="round"/>
                  <v:imagedata o:title=""/>
                  <o:lock v:ext="edit" aspectratio="f"/>
                </v:shape>
                <v:shape id="FreeForm 341" o:spid="_x0000_s1026" o:spt="100" style="position:absolute;left:8164;top:2611;height:508;width:943;" filled="f" stroked="t" coordsize="943,508" o:gfxdata="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2KAavQAA&#10;ANwAAAAPAAAAAAAAAAEAIAAAACIAAABkcnMvZG93bnJldi54bWxQSwECFAAUAAAACACHTuJAMy8F&#10;njsAAAA5AAAAEAAAAAAAAAABACAAAAAMAQAAZHJzL3NoYXBleG1sLnhtbFBLBQYAAAAABgAGAFsB&#10;AAC2AwAAAAA=&#10;" path="m471,0l0,254,471,508,943,254,471,0xe">
                  <v:fill on="f" focussize="0,0"/>
                  <v:stroke color="#000000" joinstyle="round"/>
                  <v:imagedata o:title=""/>
                  <o:lock v:ext="edit" aspectratio="f"/>
                </v:shape>
                <v:shape id="FreeForm 342" o:spid="_x0000_s1026" o:spt="100" style="position:absolute;left:9659;top:2611;height:507;width:826;" filled="f" stroked="t" coordsize="826,507" o:gfxdata="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p8NvvQAA&#10;ANwAAAAPAAAAAAAAAAEAIAAAACIAAABkcnMvZG93bnJldi54bWxQSwECFAAUAAAACACHTuJAMy8F&#10;njsAAAA5AAAAEAAAAAAAAAABACAAAAAMAQAAZHJzL3NoYXBleG1sLnhtbFBLBQYAAAAABgAGAFsB&#10;AAC2AwAAAAA=&#10;" path="m413,0l0,253,413,507,826,253,413,0xe">
                  <v:fill on="f" focussize="0,0"/>
                  <v:stroke color="#000000" joinstyle="round"/>
                  <v:imagedata o:title=""/>
                  <o:lock v:ext="edit" aspectratio="f"/>
                </v:shape>
                <v:rect id="Rectangle 343" o:spid="_x0000_s1026" o:spt="1" style="position:absolute;left:8151;top:9871;height:318;width:1624;" filled="f" stroked="t" coordsize="21600,21600" o:gfxdata="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KTcL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shape id="Picture 344" o:spid="_x0000_s1026" o:spt="75" type="#_x0000_t75" style="position:absolute;left:6393;top:1251;height:347;width:120;" filled="f" o:preferrelative="t" stroked="f" coordsize="21600,21600" o:gfxdata="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UMqy/&#10;AAAA3AAAAA8AAAAAAAAAAQAgAAAAIgAAAGRycy9kb3ducmV2LnhtbFBLAQIUABQAAAAIAIdO4kAz&#10;LwWeOwAAADkAAAAQAAAAAAAAAAEAIAAAAA4BAABkcnMvc2hhcGV4bWwueG1sUEsFBgAAAAAGAAYA&#10;WwEAALgDAAAAAA==&#10;">
                  <v:fill on="f" focussize="0,0"/>
                  <v:stroke on="f"/>
                  <v:imagedata r:id="rId75" o:title=""/>
                  <o:lock v:ext="edit" aspectratio="t"/>
                </v:shape>
                <v:shape id="Picture 345" o:spid="_x0000_s1026" o:spt="75" type="#_x0000_t75" style="position:absolute;left:6395;top:1917;height:319;width:120;" filled="f" o:preferrelative="t" stroked="f" coordsize="21600,21600" o:gfxdata="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y4r4A&#10;AADcAAAADwAAAAAAAAABACAAAAAiAAAAZHJzL2Rvd25yZXYueG1sUEsBAhQAFAAAAAgAh07iQDMv&#10;BZ47AAAAOQAAABAAAAAAAAAAAQAgAAAADQEAAGRycy9zaGFwZXhtbC54bWxQSwUGAAAAAAYABgBb&#10;AQAAtwMAAAAA&#10;">
                  <v:fill on="f" focussize="0,0"/>
                  <v:stroke on="f"/>
                  <v:imagedata r:id="rId76" o:title=""/>
                  <o:lock v:ext="edit" aspectratio="t"/>
                </v:shape>
                <v:shape id="FreeForm 346" o:spid="_x0000_s1026" o:spt="100" style="position:absolute;left:7411;top:2799;height:120;width:753;" fillcolor="#000000" filled="t" stroked="f" coordsize="753,120" o:gfxdata="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7zrp&#10;wAAAANwAAAAPAAAAAAAAAAEAIAAAACIAAABkcnMvZG93bnJldi54bWxQSwECFAAUAAAACACHTuJA&#10;My8FnjsAAAA5AAAAEAAAAAAAAAABACAAAAAPAQAAZHJzL3NoYXBleG1sLnhtbFBLBQYAAAAABgAG&#10;AFsBAAC5AwAAAAA=&#10;" path="m635,0l633,50,653,51,652,71,632,71,629,120,740,71,652,71,632,70,742,70,752,66,635,0xm633,50l632,70,652,71,653,51,633,50xm0,21l0,41,632,70,633,50,0,21xe">
                  <v:fill on="t" focussize="0,0"/>
                  <v:stroke on="f"/>
                  <v:imagedata o:title=""/>
                  <o:lock v:ext="edit" aspectratio="f"/>
                </v:shape>
                <v:shape id="Picture 347" o:spid="_x0000_s1026" o:spt="75" type="#_x0000_t75" style="position:absolute;left:8576;top:2236;height:375;width:120;" filled="f" o:preferrelative="t" stroked="f" coordsize="21600,21600" o:gfxdata="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atwwugAAANwA&#10;AAAPAAAAAAAAAAEAIAAAACIAAABkcnMvZG93bnJldi54bWxQSwECFAAUAAAACACHTuJAMy8FnjsA&#10;AAA5AAAAEAAAAAAAAAABACAAAAAJAQAAZHJzL3NoYXBleG1sLnhtbFBLBQYAAAAABgAGAFsBAACz&#10;AwAAAAA=&#10;">
                  <v:fill on="f" focussize="0,0"/>
                  <v:stroke on="f"/>
                  <v:imagedata r:id="rId77" o:title=""/>
                  <o:lock v:ext="edit" aspectratio="t"/>
                </v:shape>
                <v:shape id="FreeForm 348" o:spid="_x0000_s1026" o:spt="100" style="position:absolute;left:8903;top:8089;height:1782;width:120;" fillcolor="#000000" filled="t" stroked="f" coordsize="120,1782" o:gfxdata="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NkHy/&#10;AAAA3AAAAA8AAAAAAAAAAQAgAAAAIgAAAGRycy9kb3ducmV2LnhtbFBLAQIUABQAAAAIAIdO4kAz&#10;LwWeOwAAADkAAAAQAAAAAAAAAAEAIAAAAA4BAABkcnMvc2hhcGV4bWwueG1sUEsFBgAAAAAGAAYA&#10;WwEAALgDAAAAAA==&#10;" path="m0,1661l60,1782,110,1682,50,1682,50,1661,0,1661xm50,1661l50,1682,70,1682,70,1662,50,1661xm70,1662l70,1682,110,1682,120,1662,70,1662xm76,0l56,0,50,1661,70,1662,76,0xe">
                  <v:fill on="t" focussize="0,0"/>
                  <v:stroke on="f"/>
                  <v:imagedata o:title=""/>
                  <o:lock v:ext="edit" aspectratio="f"/>
                </v:shape>
                <v:shape id="FreeForm 349" o:spid="_x0000_s1026" o:spt="100" style="position:absolute;left:7528;top:1697;height:220;width:1119;" fillcolor="#000000" filled="t" stroked="f" coordsize="1119,220" o:gfxdata="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CfbGu5AAAA3AAA&#10;AA8AAAAAAAAAAQAgAAAAIgAAAGRycy9kb3ducmV2LnhtbFBLAQIUABQAAAAIAIdO4kAzLwWeOwAA&#10;ADkAAAAQAAAAAAAAAAEAIAAAAAgBAABkcnMvc2hhcGV4bWwueG1sUEsFBgAAAAAGAAYAWwEAALID&#10;AAAAAA==&#10;" path="m1099,60l1099,220,1119,220,1119,70,1109,70,1099,60xm120,0l0,60,120,120,120,70,100,70,100,50,120,50,120,0xm120,50l100,50,100,70,120,70,120,50xm1119,50l120,50,120,70,1099,70,1099,60,1119,60,1119,50xm1119,60l1099,60,1109,70,1119,70,1119,60xe">
                  <v:fill on="t" focussize="0,0"/>
                  <v:stroke on="f"/>
                  <v:imagedata o:title=""/>
                  <o:lock v:ext="edit" aspectratio="f"/>
                </v:shape>
                <v:rect id="Rectangle 350" o:spid="_x0000_s1026" o:spt="1" style="position:absolute;left:7180;top:2394;height:232;width:413;" fillcolor="#FFFFFF" filled="t" stroked="f" coordsize="21600,21600" o:gfxdata="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OCG+r4A&#10;AADcAAAADwAAAAAAAAABACAAAAAiAAAAZHJzL2Rvd25yZXYueG1sUEsBAhQAFAAAAAgAh07iQDMv&#10;BZ47AAAAOQAAABAAAAAAAAAAAQAgAAAADQEAAGRycy9zaGFwZXhtbC54bWxQSwUGAAAAAAYABgBb&#10;AQAAtwMAAAAA&#10;">
                  <v:fill on="t" focussize="0,0"/>
                  <v:stroke on="f"/>
                  <v:imagedata o:title=""/>
                  <o:lock v:ext="edit" aspectratio="f"/>
                </v:rect>
                <v:rect id="Rectangle 351" o:spid="_x0000_s1026" o:spt="1" style="position:absolute;left:7180;top:2394;height:232;width:413;" filled="f" stroked="t" coordsize="21600,21600" o:gfxdata="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PTti/&#10;AAAA3AAAAA8AAAAAAAAAAQAgAAAAIgAAAGRycy9kb3ducmV2LnhtbFBLAQIUABQAAAAIAIdO4kAz&#10;LwWeOwAAADkAAAAQAAAAAAAAAAEAIAAAAA4BAABkcnMvc2hhcGV4bWwueG1sUEsFBgAAAAAGAAYA&#10;WwEAALgDAAAAAA==&#10;">
                  <v:fill on="f" focussize="0,0"/>
                  <v:stroke color="#FFFFFF" joinstyle="miter"/>
                  <v:imagedata o:title=""/>
                  <o:lock v:ext="edit" aspectratio="f"/>
                </v:rect>
                <v:shape id="FreeForm 352" o:spid="_x0000_s1026" o:spt="100" style="position:absolute;left:9107;top:2806;height:120;width:552;" fillcolor="#000000" filled="t" stroked="f" coordsize="552,120" o:gfxdata="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5iN74A&#10;AADcAAAADwAAAAAAAAABACAAAAAiAAAAZHJzL2Rvd25yZXYueG1sUEsBAhQAFAAAAAgAh07iQDMv&#10;BZ47AAAAOQAAABAAAAAAAAAAAQAgAAAADQEAAGRycy9zaGFwZXhtbC54bWxQSwUGAAAAAAYABgBb&#10;AQAAtwMAAAAA&#10;" path="m432,70l432,120,532,70,452,70,432,70xm432,50l432,70,452,70,452,50,432,50xm432,0l432,50,452,50,452,70,532,70,552,61,432,0xm0,50l0,70,432,70,432,50,0,50xe">
                  <v:fill on="t" focussize="0,0"/>
                  <v:stroke on="f"/>
                  <v:imagedata o:title=""/>
                  <o:lock v:ext="edit" aspectratio="f"/>
                </v:shape>
                <v:shape id="FreeForm 353" o:spid="_x0000_s1026" o:spt="100" style="position:absolute;left:10011;top:3118;height:711;width:120;" fillcolor="#000000" filled="t" stroked="f" coordsize="120,711" o:gfxdata="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02a74A&#10;AADcAAAADwAAAAAAAAABACAAAAAiAAAAZHJzL2Rvd25yZXYueG1sUEsBAhQAFAAAAAgAh07iQDMv&#10;BZ47AAAAOQAAABAAAAAAAAAAAQAgAAAADQEAAGRycy9zaGFwZXhtbC54bWxQSwUGAAAAAAYABgBb&#10;AQAAtwMAAAAA&#10;" path="m50,591l0,591,60,711,110,611,50,611,50,591xm71,0l51,0,50,611,70,611,71,0xm120,591l70,591,70,611,110,611,120,591xe">
                  <v:fill on="t" focussize="0,0"/>
                  <v:stroke on="f"/>
                  <v:imagedata o:title=""/>
                  <o:lock v:ext="edit" aspectratio="f"/>
                </v:shape>
                <v:shape id="FreeForm 354" o:spid="_x0000_s1026" o:spt="100" style="position:absolute;left:9587;top:1251;height:346;width:969;" filled="f" stroked="t" coordsize="969,346" o:gfxdata="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gutj&#10;wAAAANwAAAAPAAAAAAAAAAEAIAAAACIAAABkcnMvZG93bnJldi54bWxQSwECFAAUAAAACACHTuJA&#10;My8FnjsAAAA5AAAAEAAAAAAAAAABACAAAAAPAQAAZHJzL3NoYXBleG1sLnhtbFBLBQYAAAAABgAG&#10;AFsBAAC5AwAAAAA=&#10;" path="m156,0l95,13,46,50,12,105,0,173,12,240,46,295,95,332,156,346,813,346,874,332,923,295,957,240,969,173,957,105,923,50,874,13,813,0,156,0xe">
                  <v:fill on="f" focussize="0,0"/>
                  <v:stroke color="#000000" joinstyle="round"/>
                  <v:imagedata o:title=""/>
                  <o:lock v:ext="edit" aspectratio="f"/>
                </v:shape>
                <v:shape id="FreeForm 355" o:spid="_x0000_s1026" o:spt="100" style="position:absolute;left:10012;top:1597;height:1014;width:120;" fillcolor="#000000" filled="t" stroked="f" coordsize="120,1014" o:gfxdata="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i6CG/&#10;AAAA3AAAAA8AAAAAAAAAAQAgAAAAIgAAAGRycy9kb3ducmV2LnhtbFBLAQIUABQAAAAIAIdO4kAz&#10;LwWeOwAAADkAAAAQAAAAAAAAAAEAIAAAAA4BAABkcnMvc2hhcGV4bWwueG1sUEsFBgAAAAAGAAYA&#10;WwEAALgDAAAAAA==&#10;" path="m70,100l50,100,49,1014,69,1014,70,100xm60,0l0,120,50,120,50,100,110,100,60,0xm110,100l70,100,70,120,120,120,110,100xe">
                  <v:fill on="t" focussize="0,0"/>
                  <v:stroke on="f"/>
                  <v:imagedata o:title=""/>
                  <o:lock v:ext="edit" aspectratio="f"/>
                </v:shape>
                <v:shape id="FreeForm 356" o:spid="_x0000_s1026" o:spt="100" style="position:absolute;left:5984;top:3769;height:508;width:943;" filled="f" stroked="t" coordsize="943,508" o:gfxdata="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8PJP74A&#10;AADcAAAADwAAAAAAAAABACAAAAAiAAAAZHJzL2Rvd25yZXYueG1sUEsBAhQAFAAAAAgAh07iQDMv&#10;BZ47AAAAOQAAABAAAAAAAAAAAQAgAAAADQEAAGRycy9zaGFwZXhtbC54bWxQSwUGAAAAAAYABgBb&#10;AQAAtwMAAAAA&#10;" path="m471,0l0,254,471,508,943,254,471,0xe">
                  <v:fill on="f" focussize="0,0"/>
                  <v:stroke color="#000000" joinstyle="round"/>
                  <v:imagedata o:title=""/>
                  <o:lock v:ext="edit" aspectratio="f"/>
                </v:shape>
                <v:rect id="Rectangle 357" o:spid="_x0000_s1026" o:spt="1" style="position:absolute;left:3803;top:4698;height:594;width:2073;" filled="f" stroked="t" coordsize="21600,21600" o:gfxdata="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I1PIugAAANwA&#10;AAAPAAAAAAAAAAEAIAAAACIAAABkcnMvZG93bnJldi54bWxQSwECFAAUAAAACACHTuJAMy8FnjsA&#10;AAA5AAAAEAAAAAAAAAABACAAAAAJAQAAZHJzL3NoYXBleG1sLnhtbFBLBQYAAAAABgAGAFsBAACz&#10;AwAAAAA=&#10;">
                  <v:fill on="f" focussize="0,0"/>
                  <v:stroke color="#000000" joinstyle="miter"/>
                  <v:imagedata o:title=""/>
                  <o:lock v:ext="edit" aspectratio="f"/>
                </v:rect>
                <v:rect id="Rectangle 358" o:spid="_x0000_s1026" o:spt="1" style="position:absolute;left:3803;top:5654;height:1376;width:2073;" filled="f" stroked="t" coordsize="21600,21600" o:gfxdata="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2/2U7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shape id="FreeForm 359" o:spid="_x0000_s1026" o:spt="100" style="position:absolute;left:4780;top:4013;height:685;width:1204;" fillcolor="#000000" filled="t" stroked="f" coordsize="1204,685" o:gfxdata="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1WOrsAAADc&#10;AAAADwAAAAAAAAABACAAAAAiAAAAZHJzL2Rvd25yZXYueG1sUEsBAhQAFAAAAAgAh07iQDMvBZ47&#10;AAAAOQAAABAAAAAAAAAAAQAgAAAACgEAAGRycy9zaGFwZXhtbC54bWxQSwUGAAAAAAYABgBbAQAA&#10;tAMAAAAA&#10;" path="m50,565l0,565,60,685,110,585,50,585,50,565xm1204,0l50,0,50,585,70,585,70,20,60,20,70,10,1204,10,1204,0xm120,565l70,565,70,585,110,585,120,565xm70,10l60,20,70,20,70,10xm1204,10l70,10,70,20,1204,20,1204,10xe">
                  <v:fill on="t" focussize="0,0"/>
                  <v:stroke on="f"/>
                  <v:imagedata o:title=""/>
                  <o:lock v:ext="edit" aspectratio="f"/>
                </v:shape>
                <v:shape id="Picture 360" o:spid="_x0000_s1026" o:spt="75" type="#_x0000_t75" style="position:absolute;left:6396;top:3423;height:346;width:120;" filled="f" o:preferrelative="t" stroked="f" coordsize="21600,21600" o:gfxdata="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0EvwvQAA&#10;ANwAAAAPAAAAAAAAAAEAIAAAACIAAABkcnMvZG93bnJldi54bWxQSwECFAAUAAAACACHTuJAMy8F&#10;njsAAAA5AAAAEAAAAAAAAAABACAAAAAMAQAAZHJzL3NoYXBleG1sLnhtbFBLBQYAAAAABgAGAFsB&#10;AAC2AwAAAAA=&#10;">
                  <v:fill on="f" focussize="0,0"/>
                  <v:stroke on="f"/>
                  <v:imagedata r:id="rId78" o:title=""/>
                  <o:lock v:ext="edit" aspectratio="t"/>
                </v:shape>
                <v:shape id="Picture 361" o:spid="_x0000_s1026" o:spt="75" type="#_x0000_t75" style="position:absolute;left:4780;top:5292;height:362;width:120;" filled="f" o:preferrelative="t" stroked="f" coordsize="21600,21600" o:gfxdata="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UOOVb4A&#10;AADcAAAADwAAAAAAAAABACAAAAAiAAAAZHJzL2Rvd25yZXYueG1sUEsBAhQAFAAAAAgAh07iQDMv&#10;BZ47AAAAOQAAABAAAAAAAAAAAQAgAAAADQEAAGRycy9zaGFwZXhtbC54bWxQSwUGAAAAAAYABgBb&#10;AQAAtwMAAAAA&#10;">
                  <v:fill on="f" focussize="0,0"/>
                  <v:stroke on="f"/>
                  <v:imagedata r:id="rId79" o:title=""/>
                  <o:lock v:ext="edit" aspectratio="t"/>
                </v:shape>
                <v:shape id="FreeForm 362" o:spid="_x0000_s1026" o:spt="100" style="position:absolute;left:6884;top:4468;height:1650;width:1912;" filled="f" stroked="t" coordsize="1912,1650" o:gfxdata="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j2dTG5AAAA3AAA&#10;AA8AAAAAAAAAAQAgAAAAIgAAAGRycy9kb3ducmV2LnhtbFBLAQIUABQAAAAIAIdO4kAzLwWeOwAA&#10;ADkAAAAQAAAAAAAAAAEAIAAAAAgBAABkcnMvc2hhcGV4bWwueG1sUEsFBgAAAAAGAAYAWwEAALID&#10;AAAAAA==&#10;" path="m956,0l0,825,956,1650,1912,825,956,0xe">
                  <v:fill on="f" focussize="0,0"/>
                  <v:stroke color="#000000" joinstyle="round"/>
                  <v:imagedata o:title=""/>
                  <o:lock v:ext="edit" aspectratio="f"/>
                </v:shape>
                <v:shape id="FreeForm 363" o:spid="_x0000_s1026" o:spt="100" style="position:absolute;left:6927;top:4013;height:455;width:973;" fillcolor="#000000" filled="t" stroked="f" coordsize="973,455" o:gfxdata="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2MAQvQAA&#10;ANwAAAAPAAAAAAAAAAEAIAAAACIAAABkcnMvZG93bnJldi54bWxQSwECFAAUAAAACACHTuJAMy8F&#10;njsAAAA5AAAAEAAAAAAAAAABACAAAAAMAQAAZHJzL3NoYXBleG1sLnhtbFBLBQYAAAAABgAGAFsB&#10;AAC2AwAAAAA=&#10;" path="m903,335l853,335,913,455,963,355,903,355,903,335xm903,10l903,355,923,355,923,20,913,20,903,10xm973,335l923,335,923,355,963,355,973,335xm923,0l0,0,0,20,903,20,903,10,923,10,923,0xm923,10l903,10,913,20,923,20,923,10xe">
                  <v:fill on="t" focussize="0,0"/>
                  <v:stroke on="f"/>
                  <v:imagedata o:title=""/>
                  <o:lock v:ext="edit" aspectratio="f"/>
                </v:shape>
                <v:shape id="FreeForm 364" o:spid="_x0000_s1026" o:spt="100" style="position:absolute;left:4484;top:7262;height:508;width:698;" filled="f" stroked="t" coordsize="698,508" o:gfxdata="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ogw2r4A&#10;AADcAAAADwAAAAAAAAABACAAAAAiAAAAZHJzL2Rvd25yZXYueG1sUEsBAhQAFAAAAAgAh07iQDMv&#10;BZ47AAAAOQAAABAAAAAAAAAAAQAgAAAADQEAAGRycy9zaGFwZXhtbC54bWxQSwUGAAAAAAYABgBb&#10;AQAAtwMAAAAA&#10;" path="m349,0l0,254,349,508,698,254,349,0xe">
                  <v:fill on="f" focussize="0,0"/>
                  <v:stroke color="#000000" joinstyle="round"/>
                  <v:imagedata o:title=""/>
                  <o:lock v:ext="edit" aspectratio="f"/>
                </v:shape>
                <v:rect id="Rectangle 365" o:spid="_x0000_s1026" o:spt="1" style="position:absolute;left:3194;top:8089;height:984;width:973;" filled="f" stroked="t" coordsize="21600,21600" o:gfxdata="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n0/L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rect id="Rectangle 366" o:spid="_x0000_s1026" o:spt="1" style="position:absolute;left:5308;top:8089;height:984;width:972;" filled="f" stroked="t" coordsize="21600,21600" o:gfxdata="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lUWe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rect id="Rectangle 367" o:spid="_x0000_s1026" o:spt="1" style="position:absolute;left:3412;top:9522;height:971;width:2696;" filled="f" stroked="t" coordsize="21600,21600" o:gfxdata="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H6xRW5AAAA3AAA&#10;AA8AAAAAAAAAAQAgAAAAIgAAAGRycy9kb3ducmV2LnhtbFBLAQIUABQAAAAIAIdO4kAzLwWeOwAA&#10;ADkAAAAQAAAAAAAAAAEAIAAAAAgBAABkcnMvc2hhcGV4bWwueG1sUEsFBgAAAAAGAAYAWwEAALID&#10;AAAAAA==&#10;">
                  <v:fill on="f" focussize="0,0"/>
                  <v:stroke color="#000000" joinstyle="miter"/>
                  <v:imagedata o:title=""/>
                  <o:lock v:ext="edit" aspectratio="f"/>
                </v:rect>
                <v:shape id="FreeForm 368" o:spid="_x0000_s1026" o:spt="100" style="position:absolute;left:3621;top:9073;height:449;width:120;" fillcolor="#000000" filled="t" stroked="f" coordsize="120,449" o:gfxdata="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NGcW/&#10;AAAA3AAAAA8AAAAAAAAAAQAgAAAAIgAAAGRycy9kb3ducmV2LnhtbFBLAQIUABQAAAAIAIdO4kAz&#10;LwWeOwAAADkAAAAQAAAAAAAAAAEAIAAAAA4BAABkcnMvc2hhcGV4bWwueG1sUEsFBgAAAAAGAAYA&#10;WwEAALgDAAAAAA==&#10;" path="m50,329l0,329,60,449,110,349,50,349,50,329xm70,328l50,329,50,349,70,349,70,328xm120,328l70,328,70,349,110,349,120,328xm69,0l49,0,50,329,70,328,69,0xe">
                  <v:fill on="t" focussize="0,0"/>
                  <v:stroke on="f"/>
                  <v:imagedata o:title=""/>
                  <o:lock v:ext="edit" aspectratio="f"/>
                </v:shape>
                <v:shape id="FreeForm 369" o:spid="_x0000_s1026" o:spt="100" style="position:absolute;left:5723;top:9073;height:449;width:120;" fillcolor="#000000" filled="t" stroked="f" coordsize="120,449" o:gfxdata="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YsB/vQAA&#10;ANwAAAAPAAAAAAAAAAEAIAAAACIAAABkcnMvZG93bnJldi54bWxQSwECFAAUAAAACACHTuJAMy8F&#10;njsAAAA5AAAAEAAAAAAAAAABACAAAAAMAQAAZHJzL3NoYXBleG1sLnhtbFBLBQYAAAAABgAGAFsB&#10;AAC2AwAAAAA=&#10;" path="m50,329l0,329,60,449,110,349,50,349,50,329xm70,328l50,329,50,349,70,349,70,328xm120,328l70,328,70,349,110,349,120,328xm69,0l49,0,50,329,70,328,69,0xe">
                  <v:fill on="t" focussize="0,0"/>
                  <v:stroke on="f"/>
                  <v:imagedata o:title=""/>
                  <o:lock v:ext="edit" aspectratio="f"/>
                </v:shape>
                <v:shape id="Picture 370" o:spid="_x0000_s1026" o:spt="75" type="#_x0000_t75" style="position:absolute;left:4776;top:7030;height:233;width:120;" filled="f" o:preferrelative="t" stroked="f" coordsize="21600,21600" o:gfxdata="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PxvrvQAA&#10;ANwAAAAPAAAAAAAAAAEAIAAAACIAAABkcnMvZG93bnJldi54bWxQSwECFAAUAAAACACHTuJAMy8F&#10;njsAAAA5AAAAEAAAAAAAAAABACAAAAAMAQAAZHJzL3NoYXBleG1sLnhtbFBLBQYAAAAABgAGAFsB&#10;AAC2AwAAAAA=&#10;">
                  <v:fill on="f" focussize="0,0"/>
                  <v:stroke on="f"/>
                  <v:imagedata r:id="rId80" o:title=""/>
                  <o:lock v:ext="edit" aspectratio="t"/>
                </v:shape>
                <v:shape id="FreeForm 371" o:spid="_x0000_s1026" o:spt="100" style="position:absolute;left:3621;top:7506;height:583;width:863;" fillcolor="#000000" filled="t" stroked="f" coordsize="863,583" o:gfxdata="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AxT4b4A&#10;AADcAAAADwAAAAAAAAABACAAAAAiAAAAZHJzL2Rvd25yZXYueG1sUEsBAhQAFAAAAAgAh07iQDMv&#10;BZ47AAAAOQAAABAAAAAAAAAAAQAgAAAADQEAAGRycy9zaGFwZXhtbC54bWxQSwUGAAAAAAYABgBb&#10;AQAAtwMAAAAA&#10;" path="m50,463l0,463,60,583,110,483,50,483,50,463xm863,0l50,0,50,483,70,483,70,20,60,20,70,10,863,10,863,0xm120,463l70,463,70,483,110,483,120,463xm70,10l60,20,70,20,70,10xm863,10l70,10,70,20,863,20,863,10xe">
                  <v:fill on="t" focussize="0,0"/>
                  <v:stroke on="f"/>
                  <v:imagedata o:title=""/>
                  <o:lock v:ext="edit" aspectratio="f"/>
                </v:shape>
                <v:shape id="FreeForm 372" o:spid="_x0000_s1026" o:spt="100" style="position:absolute;left:5182;top:7506;height:583;width:672;" fillcolor="#000000" filled="t" stroked="f" coordsize="672,583" o:gfxdata="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RE/y/&#10;AAAA3AAAAA8AAAAAAAAAAQAgAAAAIgAAAGRycy9kb3ducmV2LnhtbFBLAQIUABQAAAAIAIdO4kAz&#10;LwWeOwAAADkAAAAQAAAAAAAAAAEAIAAAAA4BAABkcnMvc2hhcGV4bWwueG1sUEsFBgAAAAAGAAYA&#10;WwEAALgDAAAAAA==&#10;" path="m602,463l552,463,612,583,662,483,602,483,602,463xm602,10l602,483,622,483,622,20,612,20,602,10xm672,463l622,463,622,483,662,483,672,463xm622,0l0,0,0,20,602,20,602,10,622,10,622,0xm622,10l602,10,612,20,622,20,622,10xe">
                  <v:fill on="t" focussize="0,0"/>
                  <v:stroke on="f"/>
                  <v:imagedata o:title=""/>
                  <o:lock v:ext="edit" aspectratio="f"/>
                </v:shape>
                <v:shape id="FreeForm 373" o:spid="_x0000_s1026" o:spt="100" style="position:absolute;left:6107;top:9969;height:120;width:2044;" fillcolor="#000000" filled="t" stroked="f" coordsize="2044,120" o:gfxdata="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M9Aw0twAAANwAAAAP&#10;AAAAAAAAAAEAIAAAACIAAABkcnMvZG93bnJldi54bWxQSwECFAAUAAAACACHTuJAMy8FnjsAAAA5&#10;AAAAEAAAAAAAAAABACAAAAAGAQAAZHJzL3NoYXBleG1sLnhtbFBLBQYAAAAABgAGAFsBAACwAwAA&#10;AAA=&#10;" path="m1924,0l1923,50,1943,51,1943,71,1923,71,1922,120,2025,71,1943,71,1923,70,2025,70,2043,62,1924,0xm1923,50l1923,70,1943,71,1943,51,1923,50xm0,30l0,50,1923,70,1923,50,0,30xe">
                  <v:fill on="t" focussize="0,0"/>
                  <v:stroke on="f"/>
                  <v:imagedata o:title=""/>
                  <o:lock v:ext="edit" aspectratio="f"/>
                </v:shape>
                <v:rect id="Rectangle 374" o:spid="_x0000_s1026" o:spt="1" style="position:absolute;left:6627;top:7190;height:1376;width:1537;" filled="f" stroked="t" coordsize="21600,21600" o:gfxdata="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Lhqs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rect>
                <v:shape id="FreeForm 375" o:spid="_x0000_s1026" o:spt="100" style="position:absolute;left:7336;top:6118;height:1072;width:514;" fillcolor="#000000" filled="t" stroked="f" coordsize="514,1072" o:gfxdata="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JcAo&#10;wAAAANwAAAAPAAAAAAAAAAEAIAAAACIAAABkcnMvZG93bnJldi54bWxQSwECFAAUAAAACACHTuJA&#10;My8FnjsAAAA5AAAAEAAAAAAAAAABACAAAAAPAQAAZHJzL3NoYXBleG1sLnhtbFBLBQYAAAAABgAG&#10;AFsBAAC5AwAAAAA=&#10;" path="m50,952l0,952,60,1072,110,972,50,972,50,952xm494,526l50,526,50,972,70,972,70,546,60,546,70,536,494,536,494,526xm120,952l70,952,70,972,110,972,120,952xm70,536l60,546,70,546,70,536xm514,526l504,526,494,536,70,536,70,546,514,546,514,526xm514,0l494,0,494,536,504,526,514,526,514,0xe">
                  <v:fill on="t" focussize="0,0"/>
                  <v:stroke on="f"/>
                  <v:imagedata o:title=""/>
                  <o:lock v:ext="edit" aspectratio="f"/>
                </v:shape>
                <v:rect id="Rectangle 376" o:spid="_x0000_s1026" o:spt="1" style="position:absolute;left:8497;top:7190;height:899;width:944;" filled="f" stroked="t" coordsize="21600,21600" o:gfxdata="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bAhQL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shape id="FreeForm 377" o:spid="_x0000_s1026" o:spt="100" style="position:absolute;left:9775;top:5552;height:4538;width:306;" fillcolor="#000000" filled="t" stroked="f" coordsize="306,4538" o:gfxdata="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R0luugAAANwA&#10;AAAPAAAAAAAAAAEAIAAAACIAAABkcnMvZG93bnJldi54bWxQSwECFAAUAAAACACHTuJAMy8FnjsA&#10;AAA5AAAAEAAAAAAAAAABACAAAAAJAQAAZHJzL3NoYXBleG1sLnhtbFBLBQYAAAAABgAGAFsBAACz&#10;AwAAAAA=&#10;" path="m120,4418l0,4478,120,4538,120,4488,100,4488,100,4468,120,4468,120,4418xm120,4468l100,4468,100,4488,120,4488,120,4468xm286,4468l120,4468,120,4488,306,4488,306,4478,286,4478,286,4468xm306,0l286,0,286,4478,296,4468,306,4468,306,0xm306,4468l296,4468,286,4478,306,4478,306,4468xe">
                  <v:fill on="t" focussize="0,0"/>
                  <v:stroke on="f"/>
                  <v:imagedata o:title=""/>
                  <o:lock v:ext="edit" aspectratio="f"/>
                </v:shape>
                <v:shape id="FreeForm 378" o:spid="_x0000_s1026" o:spt="100" style="position:absolute;left:7386;top:8566;height:1290;width:970;" fillcolor="#000000" filled="t" stroked="f" coordsize="970,1290" o:gfxdata="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46BC&#10;wAAAANwAAAAPAAAAAAAAAAEAIAAAACIAAABkcnMvZG93bnJldi54bWxQSwECFAAUAAAACACHTuJA&#10;My8FnjsAAAA5AAAAEAAAAAAAAAABACAAAAAPAQAAZHJzL3NoYXBleG1sLnhtbFBLBQYAAAAABgAG&#10;AFsBAAC5AwAAAAA=&#10;" path="m900,1170l850,1170,910,1290,960,1190,900,1190,900,1170xm900,644l900,1190,920,1190,920,654,910,654,900,644xm970,1170l920,1170,920,1190,960,1190,970,1170xm20,0l0,0,0,654,900,654,900,644,20,644,10,634,20,634,20,0xm920,634l20,634,20,644,900,644,910,654,920,654,920,634xm20,634l10,634,20,644,20,634xe">
                  <v:fill on="t" focussize="0,0"/>
                  <v:stroke on="f"/>
                  <v:imagedata o:title=""/>
                  <o:lock v:ext="edit" aspectratio="f"/>
                </v:shape>
                <v:shape id="FreeForm 379" o:spid="_x0000_s1026" o:spt="100" style="position:absolute;left:8796;top:5283;height:1907;width:233;" fillcolor="#000000" filled="t" stroked="f" coordsize="233,1907" o:gfxdata="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jEe7sAAADc&#10;AAAADwAAAAAAAAABACAAAAAiAAAAZHJzL2Rvd25yZXYueG1sUEsBAhQAFAAAAAgAh07iQDMvBZ47&#10;AAAAOQAAABAAAAAAAAAAAQAgAAAACgEAAGRycy9zaGFwZXhtbC54bWxQSwUGAAAAAAYABgBbAQAA&#10;tAMAAAAA&#10;" path="m163,1787l113,1787,173,1907,223,1807,163,1807,163,1787xm163,10l163,1807,183,1807,183,20,173,20,163,10xm233,1787l183,1787,183,1807,223,1807,233,1787xm183,0l0,0,0,20,163,20,163,10,183,10,183,0xm183,10l163,10,173,20,183,20,183,10xe">
                  <v:fill on="t" focussize="0,0"/>
                  <v:stroke on="f"/>
                  <v:imagedata o:title=""/>
                  <o:lock v:ext="edit" aspectratio="f"/>
                </v:shape>
                <v:shape id="Picture 380" o:spid="_x0000_s1026" o:spt="75" type="#_x0000_t75" style="position:absolute;left:6388;top:653;height:278;width:120;" filled="f" o:preferrelative="t" stroked="f" coordsize="21600,21600" o:gfxdata="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tBRi/&#10;AAAA3AAAAA8AAAAAAAAAAQAgAAAAIgAAAGRycy9kb3ducmV2LnhtbFBLAQIUABQAAAAIAIdO4kAz&#10;LwWeOwAAADkAAAAQAAAAAAAAAAEAIAAAAA4BAABkcnMvc2hhcGV4bWwueG1sUEsFBgAAAAAGAAYA&#10;WwEAALgDAAAAAA==&#10;">
                  <v:fill on="f" focussize="0,0"/>
                  <v:stroke on="f"/>
                  <v:imagedata r:id="rId81" o:title=""/>
                  <o:lock v:ext="edit" aspectratio="t"/>
                </v:shape>
                <v:shape id="FreeForm 381" o:spid="_x0000_s1026" o:spt="100" style="position:absolute;left:2898;top:1697;height:9207;width:6075;" fillcolor="#000000" filled="t" stroked="f" coordsize="6075,9207" o:gfxdata="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AZ6/&#10;AAAA3AAAAA8AAAAAAAAAAQAgAAAAIgAAAGRycy9kb3ducmV2LnhtbFBLAQIUABQAAAAIAIdO4kAz&#10;LwWeOwAAADkAAAAQAAAAAAAAAAEAIAAAAA4BAABkcnMvc2hhcGV4bWwueG1sUEsFBgAAAAAGAAYA&#10;WwEAALgDAAAAAA==&#10;" path="m2364,50l0,50,0,9207,6075,9207,6075,9197,20,9197,10,9187,20,9187,20,70,10,70,20,60,2364,60,2364,50xm20,9187l10,9187,20,9197,20,9187xm6055,9187l20,9187,20,9197,6055,9197,6055,9187xm6075,8492l6055,8492,6055,9197,6065,9187,6075,9187,6075,8492xm6075,9187l6065,9187,6055,9197,6075,9197,6075,9187xm2364,0l2364,120,2464,70,2384,70,2384,50,2464,50,2364,0xm20,60l10,70,20,70,20,60xm2364,60l20,60,20,70,2364,70,2364,60xm2464,50l2384,50,2384,70,2464,70,2484,60,2464,50xe">
                  <v:fill on="t" focussize="0,0"/>
                  <v:stroke on="f"/>
                  <v:imagedata o:title=""/>
                  <o:lock v:ext="edit" aspectratio="f"/>
                </v:shape>
                <v:rect id="Rectangle 382" o:spid="_x0000_s1026" o:spt="1" style="position:absolute;left:10087;top:2336;height:232;width:413;" fillcolor="#FFFFFF" filled="t" stroked="f" coordsize="21600,21600" o:gfxdata="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q80xvQAA&#10;ANwAAAAPAAAAAAAAAAEAIAAAACIAAABkcnMvZG93bnJldi54bWxQSwECFAAUAAAACACHTuJAMy8F&#10;njsAAAA5AAAAEAAAAAAAAAABACAAAAAMAQAAZHJzL3NoYXBleG1sLnhtbFBLBQYAAAAABgAGAFsB&#10;AAC2AwAAAAA=&#10;">
                  <v:fill on="t" focussize="0,0"/>
                  <v:stroke on="f"/>
                  <v:imagedata o:title=""/>
                  <o:lock v:ext="edit" aspectratio="f"/>
                </v:rect>
                <v:rect id="Rectangle 383" o:spid="_x0000_s1026" o:spt="1" style="position:absolute;left:10087;top:2336;height:232;width:413;" filled="f" stroked="t" coordsize="21600,21600" o:gfxdata="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vwMQ&#10;wAAAANwAAAAPAAAAAAAAAAEAIAAAACIAAABkcnMvZG93bnJldi54bWxQSwECFAAUAAAACACHTuJA&#10;My8FnjsAAAA5AAAAEAAAAAAAAAABACAAAAAPAQAAZHJzL3NoYXBleG1sLnhtbFBLBQYAAAAABgAG&#10;AFsBAAC5AwAAAAA=&#10;">
                  <v:fill on="f" focussize="0,0"/>
                  <v:stroke color="#FFFFFF" joinstyle="miter"/>
                  <v:imagedata o:title=""/>
                  <o:lock v:ext="edit" aspectratio="f"/>
                </v:rect>
                <v:rect id="Rectangle 384" o:spid="_x0000_s1026" o:spt="1" style="position:absolute;left:10087;top:3177;height:232;width:413;" fillcolor="#FFFFFF" filled="t" stroked="f" coordsize="21600,21600" o:gfxdata="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7w3r4A&#10;AADcAAAADwAAAAAAAAABACAAAAAiAAAAZHJzL2Rvd25yZXYueG1sUEsBAhQAFAAAAAgAh07iQDMv&#10;BZ47AAAAOQAAABAAAAAAAAAAAQAgAAAADQEAAGRycy9zaGFwZXhtbC54bWxQSwUGAAAAAAYABgBb&#10;AQAAtwMAAAAA&#10;">
                  <v:fill on="t" focussize="0,0"/>
                  <v:stroke on="f"/>
                  <v:imagedata o:title=""/>
                  <o:lock v:ext="edit" aspectratio="f"/>
                </v:rect>
                <v:rect id="Rectangle 385" o:spid="_x0000_s1026" o:spt="1" style="position:absolute;left:10087;top:3177;height:232;width:413;" filled="f" stroked="t" coordsize="21600,21600" o:gfxdata="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E4/L4A&#10;AADcAAAADwAAAAAAAAABACAAAAAiAAAAZHJzL2Rvd25yZXYueG1sUEsBAhQAFAAAAAgAh07iQDMv&#10;BZ47AAAAOQAAABAAAAAAAAAAAQAgAAAADQEAAGRycy9zaGFwZXhtbC54bWxQSwUGAAAAAAYABgBb&#10;AQAAtwMAAAAA&#10;">
                  <v:fill on="f" focussize="0,0"/>
                  <v:stroke color="#FFFFFF" joinstyle="miter"/>
                  <v:imagedata o:title=""/>
                  <o:lock v:ext="edit" aspectratio="f"/>
                </v:rect>
                <v:shape id="Text Box 386" o:spid="_x0000_s1026" o:spt="202" type="#_x0000_t202" style="position:absolute;left:8399;top:9922;height:212;width:1153;" filled="f" stroked="f" coordsize="21600,21600" o:gfxdata="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0Y67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11" w:lineRule="exact"/>
                          <w:ind w:left="0" w:right="0" w:firstLine="0"/>
                          <w:jc w:val="left"/>
                          <w:rPr>
                            <w:sz w:val="21"/>
                          </w:rPr>
                        </w:pPr>
                        <w:r>
                          <w:rPr>
                            <w:sz w:val="21"/>
                          </w:rPr>
                          <w:t>Increment LC</w:t>
                        </w:r>
                      </w:p>
                    </w:txbxContent>
                  </v:textbox>
                </v:shape>
                <v:shape id="Text Box 387" o:spid="_x0000_s1026" o:spt="202" type="#_x0000_t202" style="position:absolute;left:3579;top:9569;height:804;width:2379;" filled="f" stroked="f" coordsize="21600,21600" o:gfxdata="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mun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15" w:lineRule="exact"/>
                          <w:ind w:left="0" w:right="0" w:firstLine="0"/>
                          <w:jc w:val="left"/>
                          <w:rPr>
                            <w:sz w:val="21"/>
                          </w:rPr>
                        </w:pPr>
                        <w:r>
                          <w:rPr>
                            <w:sz w:val="21"/>
                          </w:rPr>
                          <w:t>Assemble all parts of binary</w:t>
                        </w:r>
                      </w:p>
                      <w:p>
                        <w:pPr>
                          <w:spacing w:before="0" w:line="298" w:lineRule="exact"/>
                          <w:ind w:left="187" w:right="201" w:firstLine="0"/>
                          <w:jc w:val="center"/>
                          <w:rPr>
                            <w:sz w:val="21"/>
                          </w:rPr>
                        </w:pPr>
                        <w:r>
                          <w:rPr>
                            <w:sz w:val="21"/>
                          </w:rPr>
                          <w:t>instruction and store in location given by LC</w:t>
                        </w:r>
                      </w:p>
                    </w:txbxContent>
                  </v:textbox>
                </v:shape>
                <v:shape id="Text Box 388" o:spid="_x0000_s1026" o:spt="202" type="#_x0000_t202" style="position:absolute;left:8649;top:7238;height:804;width:661;" filled="f" stroked="f" coordsize="21600,21600" o:gfxdata="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ULB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15" w:lineRule="exact"/>
                          <w:ind w:left="0" w:right="0" w:firstLine="0"/>
                          <w:jc w:val="left"/>
                          <w:rPr>
                            <w:sz w:val="21"/>
                          </w:rPr>
                        </w:pPr>
                        <w:r>
                          <w:rPr>
                            <w:sz w:val="21"/>
                          </w:rPr>
                          <w:t>Error in</w:t>
                        </w:r>
                      </w:p>
                      <w:p>
                        <w:pPr>
                          <w:spacing w:before="0" w:line="298" w:lineRule="exact"/>
                          <w:ind w:left="112" w:right="55" w:hanging="60"/>
                          <w:jc w:val="left"/>
                          <w:rPr>
                            <w:sz w:val="21"/>
                          </w:rPr>
                        </w:pPr>
                        <w:r>
                          <w:rPr>
                            <w:sz w:val="21"/>
                          </w:rPr>
                          <w:t>line of code</w:t>
                        </w:r>
                      </w:p>
                    </w:txbxContent>
                  </v:textbox>
                </v:shape>
                <v:shape id="Text Box 389" o:spid="_x0000_s1026" o:spt="202" type="#_x0000_t202" style="position:absolute;left:6779;top:7235;height:1191;width:1256;" filled="f" stroked="f" coordsize="21600,21600" o:gfxdata="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kQ4g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83" w:lineRule="exact"/>
                          <w:ind w:left="172" w:right="0" w:firstLine="0"/>
                          <w:jc w:val="left"/>
                          <w:rPr>
                            <w:sz w:val="18"/>
                          </w:rPr>
                        </w:pPr>
                        <w:r>
                          <w:rPr>
                            <w:sz w:val="18"/>
                          </w:rPr>
                          <w:t>Store binary</w:t>
                        </w:r>
                      </w:p>
                      <w:p>
                        <w:pPr>
                          <w:spacing w:before="32" w:line="276" w:lineRule="auto"/>
                          <w:ind w:left="0" w:right="18" w:hanging="1"/>
                          <w:jc w:val="center"/>
                          <w:rPr>
                            <w:sz w:val="18"/>
                          </w:rPr>
                        </w:pPr>
                        <w:r>
                          <w:rPr>
                            <w:sz w:val="18"/>
                          </w:rPr>
                          <w:t xml:space="preserve">equivalent of instruction in location given </w:t>
                        </w:r>
                        <w:r>
                          <w:rPr>
                            <w:spacing w:val="-11"/>
                            <w:sz w:val="18"/>
                          </w:rPr>
                          <w:t>by</w:t>
                        </w:r>
                      </w:p>
                      <w:p>
                        <w:pPr>
                          <w:spacing w:before="0" w:line="216" w:lineRule="exact"/>
                          <w:ind w:left="515" w:right="528" w:firstLine="0"/>
                          <w:jc w:val="center"/>
                          <w:rPr>
                            <w:sz w:val="18"/>
                          </w:rPr>
                        </w:pPr>
                        <w:r>
                          <w:rPr>
                            <w:sz w:val="18"/>
                          </w:rPr>
                          <w:t>LC</w:t>
                        </w:r>
                      </w:p>
                    </w:txbxContent>
                  </v:textbox>
                </v:shape>
                <v:shape id="Text Box 390" o:spid="_x0000_s1026" o:spt="202" type="#_x0000_t202" style="position:absolute;left:5465;top:8227;height:507;width:679;" filled="f" stroked="f" coordsize="21600,21600" o:gfxdata="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idG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15" w:lineRule="exact"/>
                          <w:ind w:left="0" w:right="0" w:firstLine="0"/>
                          <w:jc w:val="left"/>
                          <w:rPr>
                            <w:sz w:val="21"/>
                          </w:rPr>
                        </w:pPr>
                        <w:r>
                          <w:rPr>
                            <w:sz w:val="21"/>
                          </w:rPr>
                          <w:t>Set first</w:t>
                        </w:r>
                      </w:p>
                      <w:p>
                        <w:pPr>
                          <w:spacing w:before="39" w:line="253" w:lineRule="exact"/>
                          <w:ind w:left="21" w:right="0" w:firstLine="0"/>
                          <w:jc w:val="left"/>
                          <w:rPr>
                            <w:sz w:val="21"/>
                          </w:rPr>
                        </w:pPr>
                        <w:r>
                          <w:rPr>
                            <w:sz w:val="21"/>
                          </w:rPr>
                          <w:t>bit to</w:t>
                        </w:r>
                        <w:r>
                          <w:rPr>
                            <w:spacing w:val="-4"/>
                            <w:sz w:val="21"/>
                          </w:rPr>
                          <w:t xml:space="preserve"> </w:t>
                        </w:r>
                        <w:r>
                          <w:rPr>
                            <w:sz w:val="21"/>
                          </w:rPr>
                          <w:t>0</w:t>
                        </w:r>
                      </w:p>
                    </w:txbxContent>
                  </v:textbox>
                </v:shape>
                <v:shape id="Text Box 391" o:spid="_x0000_s1026" o:spt="202" type="#_x0000_t202" style="position:absolute;left:3353;top:8227;height:507;width:679;" filled="f" stroked="f" coordsize="21600,21600" o:gfxdata="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oDb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15" w:lineRule="exact"/>
                          <w:ind w:left="0" w:right="0" w:firstLine="0"/>
                          <w:jc w:val="left"/>
                          <w:rPr>
                            <w:sz w:val="21"/>
                          </w:rPr>
                        </w:pPr>
                        <w:r>
                          <w:rPr>
                            <w:sz w:val="21"/>
                          </w:rPr>
                          <w:t>Set first</w:t>
                        </w:r>
                      </w:p>
                      <w:p>
                        <w:pPr>
                          <w:spacing w:before="39" w:line="253" w:lineRule="exact"/>
                          <w:ind w:left="21" w:right="0" w:firstLine="0"/>
                          <w:jc w:val="left"/>
                          <w:rPr>
                            <w:sz w:val="21"/>
                          </w:rPr>
                        </w:pPr>
                        <w:r>
                          <w:rPr>
                            <w:sz w:val="21"/>
                          </w:rPr>
                          <w:t>bit to</w:t>
                        </w:r>
                        <w:r>
                          <w:rPr>
                            <w:spacing w:val="-4"/>
                            <w:sz w:val="21"/>
                          </w:rPr>
                          <w:t xml:space="preserve"> </w:t>
                        </w:r>
                        <w:r>
                          <w:rPr>
                            <w:sz w:val="21"/>
                          </w:rPr>
                          <w:t>1</w:t>
                        </w:r>
                      </w:p>
                    </w:txbxContent>
                  </v:textbox>
                </v:shape>
                <v:shape id="Text Box 392" o:spid="_x0000_s1026" o:spt="202" type="#_x0000_t202" style="position:absolute;left:4808;top:7435;height:212;width:74;" filled="f" stroked="f" coordsize="21600,21600" o:gfxdata="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m9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11" w:lineRule="exact"/>
                          <w:ind w:left="0" w:right="0" w:firstLine="0"/>
                          <w:jc w:val="left"/>
                          <w:rPr>
                            <w:sz w:val="21"/>
                          </w:rPr>
                        </w:pPr>
                        <w:r>
                          <w:rPr>
                            <w:w w:val="100"/>
                            <w:sz w:val="21"/>
                          </w:rPr>
                          <w:t>I</w:t>
                        </w:r>
                      </w:p>
                    </w:txbxContent>
                  </v:textbox>
                </v:shape>
                <v:shape id="Text Box 393" o:spid="_x0000_s1026" o:spt="202" type="#_x0000_t202" style="position:absolute;left:8527;top:6160;height:171;width:448;" filled="f" stroked="f" coordsize="21600,21600" o:gfxdata="UEsDBAoAAAAAAIdO4kAAAAAAAAAAAAAAAAAEAAAAZHJzL1BLAwQUAAAACACHTuJAdX8+gL8AAADc&#10;AAAADwAAAGRycy9kb3ducmV2LnhtbEWPQWsCMRSE70L/Q3gFb5pYRe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Po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0" w:lineRule="exact"/>
                          <w:ind w:left="0" w:right="0" w:firstLine="0"/>
                          <w:jc w:val="left"/>
                          <w:rPr>
                            <w:sz w:val="17"/>
                          </w:rPr>
                        </w:pPr>
                        <w:r>
                          <w:rPr>
                            <w:w w:val="100"/>
                            <w:sz w:val="17"/>
                            <w:shd w:val="clear" w:color="auto" w:fill="FFFFFF"/>
                          </w:rPr>
                          <w:t xml:space="preserve"> </w:t>
                        </w:r>
                        <w:r>
                          <w:rPr>
                            <w:sz w:val="17"/>
                            <w:shd w:val="clear" w:color="auto" w:fill="FFFFFF"/>
                          </w:rPr>
                          <w:t xml:space="preserve">  no </w:t>
                        </w:r>
                      </w:p>
                    </w:txbxContent>
                  </v:textbox>
                </v:shape>
                <v:shape id="Text Box 394" o:spid="_x0000_s1026" o:spt="202" type="#_x0000_t202" style="position:absolute;left:7406;top:6246;height:171;width:449;" filled="f" stroked="f" coordsize="21600,21600" o:gfxdata="UEsDBAoAAAAAAIdO4kAAAAAAAAAAAAAAAAAEAAAAZHJzL1BLAwQUAAAACACHTuJAGjObG78AAADc&#10;AAAADwAAAGRycy9kb3ducmV2LnhtbEWPQWsCMRSE70L/Q3gFb5pYUe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zmx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0" w:lineRule="exact"/>
                          <w:ind w:left="0" w:right="0" w:firstLine="0"/>
                          <w:jc w:val="left"/>
                          <w:rPr>
                            <w:sz w:val="17"/>
                          </w:rPr>
                        </w:pPr>
                        <w:r>
                          <w:rPr>
                            <w:w w:val="100"/>
                            <w:sz w:val="17"/>
                            <w:shd w:val="clear" w:color="auto" w:fill="FFFFFF"/>
                          </w:rPr>
                          <w:t xml:space="preserve"> </w:t>
                        </w:r>
                        <w:r>
                          <w:rPr>
                            <w:sz w:val="17"/>
                            <w:shd w:val="clear" w:color="auto" w:fill="FFFFFF"/>
                          </w:rPr>
                          <w:t xml:space="preserve">  yes </w:t>
                        </w:r>
                      </w:p>
                    </w:txbxContent>
                  </v:textbox>
                </v:shape>
                <v:shape id="Text Box 395" o:spid="_x0000_s1026" o:spt="202" type="#_x0000_t202" style="position:absolute;left:3968;top:5704;height:1326;width:1760;" filled="f" stroked="f" coordsize="21600,21600" o:gfxdata="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uEFb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03" w:lineRule="exact"/>
                          <w:ind w:left="230" w:right="0" w:firstLine="0"/>
                          <w:jc w:val="left"/>
                          <w:rPr>
                            <w:sz w:val="20"/>
                          </w:rPr>
                        </w:pPr>
                        <w:r>
                          <w:rPr>
                            <w:sz w:val="20"/>
                          </w:rPr>
                          <w:t>Search address-</w:t>
                        </w:r>
                      </w:p>
                      <w:p>
                        <w:pPr>
                          <w:spacing w:before="37" w:line="276" w:lineRule="auto"/>
                          <w:ind w:left="-1" w:right="18" w:firstLine="3"/>
                          <w:jc w:val="center"/>
                          <w:rPr>
                            <w:sz w:val="20"/>
                          </w:rPr>
                        </w:pPr>
                        <w:r>
                          <w:rPr>
                            <w:sz w:val="20"/>
                          </w:rPr>
                          <w:t>symbol table for binary equivalent of symbolic address</w:t>
                        </w:r>
                        <w:r>
                          <w:rPr>
                            <w:spacing w:val="-12"/>
                            <w:sz w:val="20"/>
                          </w:rPr>
                          <w:t xml:space="preserve"> </w:t>
                        </w:r>
                        <w:r>
                          <w:rPr>
                            <w:sz w:val="20"/>
                          </w:rPr>
                          <w:t>and</w:t>
                        </w:r>
                      </w:p>
                      <w:p>
                        <w:pPr>
                          <w:spacing w:before="2" w:line="240" w:lineRule="exact"/>
                          <w:ind w:left="354" w:right="369" w:firstLine="0"/>
                          <w:jc w:val="center"/>
                          <w:rPr>
                            <w:sz w:val="20"/>
                          </w:rPr>
                        </w:pPr>
                        <w:r>
                          <w:rPr>
                            <w:sz w:val="20"/>
                          </w:rPr>
                          <w:t>set bits 5-16</w:t>
                        </w:r>
                      </w:p>
                    </w:txbxContent>
                  </v:textbox>
                </v:shape>
                <v:shape id="Text Box 396" o:spid="_x0000_s1026" o:spt="202" type="#_x0000_t202" style="position:absolute;left:7379;top:4924;height:804;width:943;" filled="f" stroked="f" coordsize="21600,21600" o:gfxdata="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WtoP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15" w:lineRule="exact"/>
                          <w:ind w:left="0" w:right="15" w:firstLine="0"/>
                          <w:jc w:val="center"/>
                          <w:rPr>
                            <w:sz w:val="21"/>
                          </w:rPr>
                        </w:pPr>
                        <w:r>
                          <w:rPr>
                            <w:sz w:val="21"/>
                          </w:rPr>
                          <w:t>Valid non-</w:t>
                        </w:r>
                      </w:p>
                      <w:p>
                        <w:pPr>
                          <w:spacing w:before="39"/>
                          <w:ind w:left="0" w:right="15" w:firstLine="0"/>
                          <w:jc w:val="center"/>
                          <w:rPr>
                            <w:sz w:val="21"/>
                          </w:rPr>
                        </w:pPr>
                        <w:r>
                          <w:rPr>
                            <w:sz w:val="21"/>
                          </w:rPr>
                          <w:t>MRI</w:t>
                        </w:r>
                      </w:p>
                      <w:p>
                        <w:pPr>
                          <w:spacing w:before="41" w:line="253" w:lineRule="exact"/>
                          <w:ind w:left="0" w:right="18" w:firstLine="0"/>
                          <w:jc w:val="center"/>
                          <w:rPr>
                            <w:sz w:val="21"/>
                          </w:rPr>
                        </w:pPr>
                        <w:r>
                          <w:rPr>
                            <w:sz w:val="21"/>
                          </w:rPr>
                          <w:t>instruction</w:t>
                        </w:r>
                      </w:p>
                    </w:txbxContent>
                  </v:textbox>
                </v:shape>
                <v:shape id="Text Box 397" o:spid="_x0000_s1026" o:spt="202" type="#_x0000_t202" style="position:absolute;left:3985;top:4744;height:509;width:1729;" filled="f" stroked="f" coordsize="21600,21600" o:gfxdata="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I0h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15" w:lineRule="exact"/>
                          <w:ind w:left="0" w:right="18" w:firstLine="0"/>
                          <w:jc w:val="center"/>
                          <w:rPr>
                            <w:sz w:val="21"/>
                          </w:rPr>
                        </w:pPr>
                        <w:r>
                          <w:rPr>
                            <w:sz w:val="21"/>
                          </w:rPr>
                          <w:t>Get Operation Code</w:t>
                        </w:r>
                      </w:p>
                      <w:p>
                        <w:pPr>
                          <w:spacing w:before="41" w:line="253" w:lineRule="exact"/>
                          <w:ind w:left="0" w:right="13" w:firstLine="0"/>
                          <w:jc w:val="center"/>
                          <w:rPr>
                            <w:sz w:val="21"/>
                          </w:rPr>
                        </w:pPr>
                        <w:r>
                          <w:rPr>
                            <w:sz w:val="21"/>
                          </w:rPr>
                          <w:t>and set bits 2-4</w:t>
                        </w:r>
                      </w:p>
                    </w:txbxContent>
                  </v:textbox>
                </v:shape>
                <v:shape id="Text Box 398" o:spid="_x0000_s1026" o:spt="202" type="#_x0000_t202" style="position:absolute;left:6282;top:3943;height:212;width:369;" filled="f" stroked="f" coordsize="21600,21600" o:gfxdata="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6RH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11" w:lineRule="exact"/>
                          <w:ind w:left="0" w:right="0" w:firstLine="0"/>
                          <w:jc w:val="left"/>
                          <w:rPr>
                            <w:sz w:val="21"/>
                          </w:rPr>
                        </w:pPr>
                        <w:r>
                          <w:rPr>
                            <w:sz w:val="21"/>
                          </w:rPr>
                          <w:t>MRI</w:t>
                        </w:r>
                      </w:p>
                    </w:txbxContent>
                  </v:textbox>
                </v:shape>
                <v:shape id="Text Box 399" o:spid="_x0000_s1026" o:spt="202" type="#_x0000_t202" style="position:absolute;left:7172;top:3810;height:171;width:448;" filled="f" stroked="f" coordsize="21600,21600" o:gfxdata="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52uX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70" w:lineRule="exact"/>
                          <w:ind w:left="0" w:right="0" w:firstLine="0"/>
                          <w:jc w:val="left"/>
                          <w:rPr>
                            <w:sz w:val="17"/>
                          </w:rPr>
                        </w:pPr>
                        <w:r>
                          <w:rPr>
                            <w:w w:val="100"/>
                            <w:sz w:val="17"/>
                            <w:shd w:val="clear" w:color="auto" w:fill="FFFFFF"/>
                          </w:rPr>
                          <w:t xml:space="preserve"> </w:t>
                        </w:r>
                        <w:r>
                          <w:rPr>
                            <w:sz w:val="17"/>
                            <w:shd w:val="clear" w:color="auto" w:fill="FFFFFF"/>
                          </w:rPr>
                          <w:t xml:space="preserve">  no </w:t>
                        </w:r>
                      </w:p>
                    </w:txbxContent>
                  </v:textbox>
                </v:shape>
                <v:shape id="Text Box 400" o:spid="_x0000_s1026" o:spt="202" type="#_x0000_t202" style="position:absolute;left:5361;top:3810;height:171;width:449;" filled="f" stroked="f" coordsize="21600,21600" o:gfxdata="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ELx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70" w:lineRule="exact"/>
                          <w:ind w:left="0" w:right="0" w:firstLine="0"/>
                          <w:jc w:val="left"/>
                          <w:rPr>
                            <w:sz w:val="17"/>
                          </w:rPr>
                        </w:pPr>
                        <w:r>
                          <w:rPr>
                            <w:w w:val="100"/>
                            <w:sz w:val="17"/>
                            <w:shd w:val="clear" w:color="auto" w:fill="FFFFFF"/>
                          </w:rPr>
                          <w:t xml:space="preserve"> </w:t>
                        </w:r>
                        <w:r>
                          <w:rPr>
                            <w:sz w:val="17"/>
                            <w:shd w:val="clear" w:color="auto" w:fill="FFFFFF"/>
                          </w:rPr>
                          <w:t xml:space="preserve">  yes </w:t>
                        </w:r>
                      </w:p>
                    </w:txbxContent>
                  </v:textbox>
                </v:shape>
                <v:shape id="Text Box 401" o:spid="_x0000_s1026" o:spt="202" type="#_x0000_t202" style="position:absolute;left:9100;top:3580;height:171;width:804;" filled="f" stroked="f" coordsize="21600,21600" o:gfxdata="UEsDBAoAAAAAAIdO4kAAAAAAAAAAAAAAAAAEAAAAZHJzL1BLAwQUAAAACACHTuJAEAOVsr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qbZB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OVs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70" w:lineRule="exact"/>
                          <w:ind w:left="0" w:right="0" w:firstLine="0"/>
                          <w:jc w:val="left"/>
                          <w:rPr>
                            <w:sz w:val="17"/>
                          </w:rPr>
                        </w:pPr>
                        <w:r>
                          <w:rPr>
                            <w:sz w:val="17"/>
                          </w:rPr>
                          <w:t>DEC or HEX</w:t>
                        </w:r>
                      </w:p>
                    </w:txbxContent>
                  </v:textbox>
                </v:shape>
                <v:shape id="Text Box 402" o:spid="_x0000_s1026" o:spt="202" type="#_x0000_t202" style="position:absolute;left:6623;top:3464;height:171;width:198;" filled="f" stroked="f" coordsize="21600,21600" o:gfxdata="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8wK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70" w:lineRule="exact"/>
                          <w:ind w:left="0" w:right="0" w:firstLine="0"/>
                          <w:jc w:val="left"/>
                          <w:rPr>
                            <w:sz w:val="17"/>
                          </w:rPr>
                        </w:pPr>
                        <w:r>
                          <w:rPr>
                            <w:sz w:val="17"/>
                          </w:rPr>
                          <w:t>no</w:t>
                        </w:r>
                      </w:p>
                    </w:txbxContent>
                  </v:textbox>
                </v:shape>
                <v:shape id="Text Box 403" o:spid="_x0000_s1026" o:spt="202" type="#_x0000_t202" style="position:absolute;left:9892;top:2783;height:607;width:510;" filled="f" stroked="f" coordsize="21600,21600" o:gfxdata="UEsDBAoAAAAAAIdO4kAAAAAAAAAAAAAAAAAEAAAAZHJzL1BLAwQUAAAACACHTuJA8KaoXb8AAADc&#10;AAAADwAAAGRycy9kb3ducmV2LnhtbEWPT2sCMRTE74V+h/AKvdVkWxG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mqF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15" w:lineRule="exact"/>
                          <w:ind w:left="0" w:right="0" w:firstLine="0"/>
                          <w:jc w:val="left"/>
                          <w:rPr>
                            <w:sz w:val="21"/>
                          </w:rPr>
                        </w:pPr>
                        <w:r>
                          <w:rPr>
                            <w:sz w:val="21"/>
                          </w:rPr>
                          <w:t>END</w:t>
                        </w:r>
                      </w:p>
                      <w:p>
                        <w:pPr>
                          <w:spacing w:before="4" w:line="240" w:lineRule="auto"/>
                          <w:rPr>
                            <w:sz w:val="15"/>
                          </w:rPr>
                        </w:pPr>
                      </w:p>
                      <w:p>
                        <w:pPr>
                          <w:spacing w:before="0" w:line="204" w:lineRule="exact"/>
                          <w:ind w:left="312" w:right="0" w:firstLine="0"/>
                          <w:jc w:val="left"/>
                          <w:rPr>
                            <w:sz w:val="17"/>
                          </w:rPr>
                        </w:pPr>
                        <w:r>
                          <w:rPr>
                            <w:sz w:val="17"/>
                          </w:rPr>
                          <w:t>no</w:t>
                        </w:r>
                      </w:p>
                    </w:txbxContent>
                  </v:textbox>
                </v:shape>
                <v:shape id="Text Box 404" o:spid="_x0000_s1026" o:spt="202" type="#_x0000_t202" style="position:absolute;left:9232;top:2929;height:171;width:198;" filled="f" stroked="f" coordsize="21600,21600" o:gfxdata="UEsDBAoAAAAAAIdO4kAAAAAAAAAAAAAAAAAEAAAAZHJzL1BLAwQUAAAACACHTuJAn+oNxr8AAADc&#10;AAAADwAAAGRycy9kb3ducmV2LnhtbEWPT2sCMRTE74V+h/AKvdVkWxS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Dc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0" w:lineRule="exact"/>
                          <w:ind w:left="0" w:right="0" w:firstLine="0"/>
                          <w:jc w:val="left"/>
                          <w:rPr>
                            <w:sz w:val="17"/>
                          </w:rPr>
                        </w:pPr>
                        <w:r>
                          <w:rPr>
                            <w:sz w:val="17"/>
                          </w:rPr>
                          <w:t>no</w:t>
                        </w:r>
                      </w:p>
                    </w:txbxContent>
                  </v:textbox>
                </v:shape>
                <v:shape id="Text Box 405" o:spid="_x0000_s1026" o:spt="202" type="#_x0000_t202" style="position:absolute;left:8445;top:2783;height:212;width:408;" filled="f" stroked="f" coordsize="21600,21600" o:gfxdata="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4k7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11" w:lineRule="exact"/>
                          <w:ind w:left="0" w:right="0" w:firstLine="0"/>
                          <w:jc w:val="left"/>
                          <w:rPr>
                            <w:sz w:val="21"/>
                          </w:rPr>
                        </w:pPr>
                        <w:r>
                          <w:rPr>
                            <w:sz w:val="21"/>
                          </w:rPr>
                          <w:t>ORG</w:t>
                        </w:r>
                      </w:p>
                    </w:txbxContent>
                  </v:textbox>
                </v:shape>
                <v:shape id="Text Box 406" o:spid="_x0000_s1026" o:spt="202" type="#_x0000_t202" style="position:absolute;left:5996;top:2577;height:509;width:943;" filled="f" stroked="f" coordsize="21600,21600" o:gfxdata="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0Ni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15" w:lineRule="exact"/>
                          <w:ind w:left="0" w:right="18" w:firstLine="0"/>
                          <w:jc w:val="center"/>
                          <w:rPr>
                            <w:sz w:val="21"/>
                          </w:rPr>
                        </w:pPr>
                        <w:r>
                          <w:rPr>
                            <w:sz w:val="21"/>
                          </w:rPr>
                          <w:t>Pseudo-</w:t>
                        </w:r>
                      </w:p>
                      <w:p>
                        <w:pPr>
                          <w:spacing w:before="41" w:line="253" w:lineRule="exact"/>
                          <w:ind w:left="0" w:right="18" w:firstLine="0"/>
                          <w:jc w:val="center"/>
                          <w:rPr>
                            <w:sz w:val="21"/>
                          </w:rPr>
                        </w:pPr>
                        <w:r>
                          <w:rPr>
                            <w:sz w:val="21"/>
                          </w:rPr>
                          <w:t>instruction</w:t>
                        </w:r>
                      </w:p>
                    </w:txbxContent>
                  </v:textbox>
                </v:shape>
                <v:shape id="Text Box 407" o:spid="_x0000_s1026" o:spt="202" type="#_x0000_t202" style="position:absolute;left:10180;top:2377;height:171;width:248;" filled="f" stroked="f" coordsize="21600,21600" o:gfxdata="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uiW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70" w:lineRule="exact"/>
                          <w:ind w:left="0" w:right="0" w:firstLine="0"/>
                          <w:jc w:val="left"/>
                          <w:rPr>
                            <w:sz w:val="17"/>
                          </w:rPr>
                        </w:pPr>
                        <w:r>
                          <w:rPr>
                            <w:sz w:val="17"/>
                          </w:rPr>
                          <w:t>yes</w:t>
                        </w:r>
                      </w:p>
                    </w:txbxContent>
                  </v:textbox>
                </v:shape>
                <v:shape id="Text Box 408" o:spid="_x0000_s1026" o:spt="202" type="#_x0000_t202" style="position:absolute;left:8795;top:2377;height:171;width:248;" filled="f" stroked="f" coordsize="21600,21600" o:gfxdata="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6nB8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0" w:lineRule="exact"/>
                          <w:ind w:left="0" w:right="0" w:firstLine="0"/>
                          <w:jc w:val="left"/>
                          <w:rPr>
                            <w:sz w:val="17"/>
                          </w:rPr>
                        </w:pPr>
                        <w:r>
                          <w:rPr>
                            <w:sz w:val="17"/>
                          </w:rPr>
                          <w:t>yes</w:t>
                        </w:r>
                      </w:p>
                    </w:txbxContent>
                  </v:textbox>
                </v:shape>
                <v:shape id="Text Box 409" o:spid="_x0000_s1026" o:spt="202" type="#_x0000_t202" style="position:absolute;left:7273;top:2437;height:171;width:248;" filled="f" stroked="f" coordsize="21600,21600" o:gfxdata="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xZO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70" w:lineRule="exact"/>
                          <w:ind w:left="0" w:right="0" w:firstLine="0"/>
                          <w:jc w:val="left"/>
                          <w:rPr>
                            <w:sz w:val="17"/>
                          </w:rPr>
                        </w:pPr>
                        <w:r>
                          <w:rPr>
                            <w:sz w:val="17"/>
                          </w:rPr>
                          <w:t>yes</w:t>
                        </w:r>
                      </w:p>
                    </w:txbxContent>
                  </v:textbox>
                </v:shape>
                <v:shape id="Text Box 410" o:spid="_x0000_s1026" o:spt="202" type="#_x0000_t202" style="position:absolute;left:8380;top:1967;height:212;width:541;" filled="f" stroked="f" coordsize="21600,21600" o:gfxdata="UEsDBAoAAAAAAIdO4kAAAAAAAAAAAAAAAAAEAAAAZHJzL1BLAwQUAAAACACHTuJALr3Be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qa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3Be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11" w:lineRule="exact"/>
                          <w:ind w:left="0" w:right="0" w:firstLine="0"/>
                          <w:jc w:val="left"/>
                          <w:rPr>
                            <w:sz w:val="21"/>
                          </w:rPr>
                        </w:pPr>
                        <w:r>
                          <w:rPr>
                            <w:sz w:val="21"/>
                          </w:rPr>
                          <w:t>Set LC</w:t>
                        </w:r>
                      </w:p>
                    </w:txbxContent>
                  </v:textbox>
                </v:shape>
                <v:shape id="Text Box 411" o:spid="_x0000_s1026" o:spt="202" type="#_x0000_t202" style="position:absolute;left:5525;top:1645;height:212;width:1885;" filled="f" stroked="f" coordsize="21600,21600" o:gfxdata="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vX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11" w:lineRule="exact"/>
                          <w:ind w:left="0" w:right="0" w:firstLine="0"/>
                          <w:jc w:val="left"/>
                          <w:rPr>
                            <w:sz w:val="21"/>
                          </w:rPr>
                        </w:pPr>
                        <w:r>
                          <w:rPr>
                            <w:sz w:val="21"/>
                          </w:rPr>
                          <w:t>Scan next line of code</w:t>
                        </w:r>
                      </w:p>
                    </w:txbxContent>
                  </v:textbox>
                </v:shape>
                <v:shape id="Text Box 412" o:spid="_x0000_s1026" o:spt="202" type="#_x0000_t202" style="position:absolute;left:9846;top:1350;height:212;width:476;" filled="f" stroked="f" coordsize="21600,21600" o:gfxdata="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P6l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11" w:lineRule="exact"/>
                          <w:ind w:left="0" w:right="0" w:firstLine="0"/>
                          <w:jc w:val="left"/>
                          <w:rPr>
                            <w:sz w:val="21"/>
                          </w:rPr>
                        </w:pPr>
                        <w:r>
                          <w:rPr>
                            <w:sz w:val="21"/>
                          </w:rPr>
                          <w:t>Done</w:t>
                        </w:r>
                      </w:p>
                    </w:txbxContent>
                  </v:textbox>
                </v:shape>
                <v:shape id="Text Box 413" o:spid="_x0000_s1026" o:spt="202" type="#_x0000_t202" style="position:absolute;left:6001;top:461;height:171;width:864;" filled="f" stroked="f" coordsize="21600,21600" o:gfxdata="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KYu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0" w:lineRule="exact"/>
                          <w:ind w:left="0" w:right="0" w:firstLine="0"/>
                          <w:jc w:val="left"/>
                          <w:rPr>
                            <w:sz w:val="17"/>
                          </w:rPr>
                        </w:pPr>
                        <w:r>
                          <w:rPr>
                            <w:sz w:val="17"/>
                          </w:rPr>
                          <w:t>Second Pass</w:t>
                        </w:r>
                      </w:p>
                    </w:txbxContent>
                  </v:textbox>
                </v:shape>
                <v:shape id="Text Box 414" o:spid="_x0000_s1026" o:spt="202" type="#_x0000_t202" style="position:absolute;left:9426;top:3829;height:1723;width:1290;" filled="f" stroked="t" coordsize="21600,21600" o:gfxdata="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pjv2/&#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0" w:line="276" w:lineRule="auto"/>
                          <w:ind w:left="43" w:right="35" w:hanging="4"/>
                          <w:jc w:val="center"/>
                          <w:rPr>
                            <w:sz w:val="21"/>
                          </w:rPr>
                        </w:pPr>
                        <w:r>
                          <w:rPr>
                            <w:sz w:val="21"/>
                          </w:rPr>
                          <w:t>Convert operand to binary and store in location given</w:t>
                        </w:r>
                      </w:p>
                      <w:p>
                        <w:pPr>
                          <w:spacing w:before="1" w:line="232" w:lineRule="exact"/>
                          <w:ind w:left="393" w:right="387" w:firstLine="0"/>
                          <w:jc w:val="center"/>
                          <w:rPr>
                            <w:sz w:val="21"/>
                          </w:rPr>
                        </w:pPr>
                        <w:r>
                          <w:rPr>
                            <w:sz w:val="21"/>
                          </w:rPr>
                          <w:t>by LC</w:t>
                        </w:r>
                      </w:p>
                    </w:txbxContent>
                  </v:textbox>
                </v:shape>
                <v:shape id="Text Box 415" o:spid="_x0000_s1026" o:spt="202" type="#_x0000_t202" style="position:absolute;left:5876;top:931;height:320;width:1146;" filled="f" stroked="t" coordsize="21600,21600" o:gfxdata="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DsQir4A&#10;AADcAAAADwAAAAAAAAABACAAAAAiAAAAZHJzL2Rvd25yZXYueG1sUEsBAhQAFAAAAAgAh07iQDMv&#10;BZ47AAAAOQAAABAAAAAAAAAAAQAgAAAADQEAAGRycy9zaGFwZXhtbC54bWxQSwUGAAAAAAYABgBb&#10;AQAAtwMAAAAA&#10;">
                  <v:fill on="f" focussize="0,0"/>
                  <v:stroke color="#000000" joinstyle="miter"/>
                  <v:imagedata o:title=""/>
                  <o:lock v:ext="edit" aspectratio="f"/>
                  <v:textbox inset="0mm,0mm,0mm,0mm">
                    <w:txbxContent>
                      <w:p>
                        <w:pPr>
                          <w:spacing w:before="0"/>
                          <w:ind w:left="261" w:right="0" w:firstLine="0"/>
                          <w:jc w:val="left"/>
                          <w:rPr>
                            <w:sz w:val="21"/>
                          </w:rPr>
                        </w:pPr>
                        <w:r>
                          <w:rPr>
                            <w:sz w:val="21"/>
                          </w:rPr>
                          <w:t xml:space="preserve">LC </w:t>
                        </w:r>
                        <w:r>
                          <w:rPr>
                            <w:rFonts w:ascii="Times New Roman" w:hAnsi="Times New Roman"/>
                            <w:sz w:val="21"/>
                          </w:rPr>
                          <w:t xml:space="preserve">← </w:t>
                        </w:r>
                        <w:r>
                          <w:rPr>
                            <w:sz w:val="21"/>
                          </w:rPr>
                          <w:t>0</w:t>
                        </w:r>
                      </w:p>
                    </w:txbxContent>
                  </v:textbox>
                </v:shape>
                <w10:wrap type="topAndBottom"/>
              </v:group>
            </w:pict>
          </mc:Fallback>
        </mc:AlternateContent>
      </w:r>
    </w:p>
    <w:p>
      <w:pPr>
        <w:spacing w:before="0"/>
        <w:ind w:left="4162" w:right="0" w:firstLine="0"/>
        <w:jc w:val="left"/>
        <w:rPr>
          <w:b/>
          <w:sz w:val="20"/>
        </w:rPr>
      </w:pPr>
      <w:r>
        <w:rPr>
          <w:b/>
          <w:sz w:val="20"/>
        </w:rPr>
        <w:t>Figure 3.2: Flowchart for second pass of assembler</w:t>
      </w:r>
    </w:p>
    <w:p>
      <w:pPr>
        <w:spacing w:after="0"/>
        <w:jc w:val="left"/>
        <w:rPr>
          <w:sz w:val="20"/>
        </w:rPr>
        <w:sectPr>
          <w:pgSz w:w="12240" w:h="15840"/>
          <w:pgMar w:top="1660" w:right="700" w:bottom="1100" w:left="720" w:header="720" w:footer="901" w:gutter="0"/>
        </w:sectPr>
      </w:pPr>
    </w:p>
    <w:p>
      <w:pPr>
        <w:pStyle w:val="6"/>
        <w:spacing w:before="3"/>
        <w:ind w:left="0" w:firstLine="0"/>
        <w:rPr>
          <w:b/>
          <w:sz w:val="18"/>
        </w:rPr>
      </w:pPr>
    </w:p>
    <w:p>
      <w:pPr>
        <w:pStyle w:val="2"/>
        <w:numPr>
          <w:ilvl w:val="0"/>
          <w:numId w:val="24"/>
        </w:numPr>
        <w:tabs>
          <w:tab w:val="left" w:pos="1188"/>
          <w:tab w:val="left" w:pos="1189"/>
        </w:tabs>
        <w:spacing w:before="45" w:after="0" w:line="240" w:lineRule="auto"/>
        <w:ind w:left="1188" w:right="0" w:hanging="828"/>
        <w:jc w:val="left"/>
      </w:pPr>
      <w:r>
        <w:t>Write short note on</w:t>
      </w:r>
      <w:r>
        <w:rPr>
          <w:spacing w:val="-3"/>
        </w:rPr>
        <w:t xml:space="preserve"> </w:t>
      </w:r>
      <w:r>
        <w:t>subroutine.</w:t>
      </w:r>
    </w:p>
    <w:p>
      <w:pPr>
        <w:pStyle w:val="12"/>
        <w:numPr>
          <w:ilvl w:val="0"/>
          <w:numId w:val="29"/>
        </w:numPr>
        <w:tabs>
          <w:tab w:val="left" w:pos="1908"/>
          <w:tab w:val="left" w:pos="1909"/>
        </w:tabs>
        <w:spacing w:before="2" w:after="0" w:line="305" w:lineRule="exact"/>
        <w:ind w:left="1908" w:right="0" w:hanging="360"/>
        <w:jc w:val="left"/>
        <w:rPr>
          <w:sz w:val="24"/>
        </w:rPr>
      </w:pPr>
      <w:r>
        <w:rPr>
          <w:sz w:val="24"/>
        </w:rPr>
        <w:t>The same piece of code must be written over again in many different parts of a</w:t>
      </w:r>
      <w:r>
        <w:rPr>
          <w:spacing w:val="-28"/>
          <w:sz w:val="24"/>
        </w:rPr>
        <w:t xml:space="preserve"> </w:t>
      </w:r>
      <w:r>
        <w:rPr>
          <w:sz w:val="24"/>
        </w:rPr>
        <w:t>program.</w:t>
      </w:r>
    </w:p>
    <w:p>
      <w:pPr>
        <w:pStyle w:val="12"/>
        <w:numPr>
          <w:ilvl w:val="0"/>
          <w:numId w:val="29"/>
        </w:numPr>
        <w:tabs>
          <w:tab w:val="left" w:pos="1908"/>
          <w:tab w:val="left" w:pos="1909"/>
        </w:tabs>
        <w:spacing w:before="0" w:after="0" w:line="240" w:lineRule="auto"/>
        <w:ind w:left="1908" w:right="220" w:hanging="360"/>
        <w:jc w:val="left"/>
        <w:rPr>
          <w:sz w:val="24"/>
        </w:rPr>
      </w:pPr>
      <w:r>
        <w:rPr>
          <w:sz w:val="24"/>
        </w:rPr>
        <w:t>Instead of repeating the code every time it is needed, there is an advantage if the common instructions are written only</w:t>
      </w:r>
      <w:r>
        <w:rPr>
          <w:spacing w:val="-2"/>
          <w:sz w:val="24"/>
        </w:rPr>
        <w:t xml:space="preserve"> </w:t>
      </w:r>
      <w:r>
        <w:rPr>
          <w:sz w:val="24"/>
        </w:rPr>
        <w:t>once.</w:t>
      </w:r>
    </w:p>
    <w:p>
      <w:pPr>
        <w:pStyle w:val="12"/>
        <w:numPr>
          <w:ilvl w:val="0"/>
          <w:numId w:val="29"/>
        </w:numPr>
        <w:tabs>
          <w:tab w:val="left" w:pos="1908"/>
          <w:tab w:val="left" w:pos="1909"/>
        </w:tabs>
        <w:spacing w:before="0" w:after="0" w:line="305" w:lineRule="exact"/>
        <w:ind w:left="1908" w:right="0" w:hanging="360"/>
        <w:jc w:val="left"/>
        <w:rPr>
          <w:sz w:val="24"/>
        </w:rPr>
      </w:pPr>
      <w:r>
        <w:rPr>
          <w:sz w:val="24"/>
        </w:rPr>
        <w:t>A set of common instructions that can be used in a program many times is called</w:t>
      </w:r>
      <w:r>
        <w:rPr>
          <w:spacing w:val="40"/>
          <w:sz w:val="24"/>
        </w:rPr>
        <w:t xml:space="preserve"> </w:t>
      </w:r>
      <w:r>
        <w:rPr>
          <w:sz w:val="24"/>
        </w:rPr>
        <w:t>a</w:t>
      </w:r>
    </w:p>
    <w:p>
      <w:pPr>
        <w:pStyle w:val="5"/>
        <w:spacing w:before="1" w:line="292" w:lineRule="exact"/>
        <w:ind w:left="1908"/>
        <w:rPr>
          <w:rFonts w:ascii="Calibri"/>
          <w:b w:val="0"/>
          <w:i w:val="0"/>
        </w:rPr>
      </w:pPr>
      <w:r>
        <w:rPr>
          <w:rFonts w:ascii="Calibri"/>
          <w:i/>
        </w:rPr>
        <w:t>subroutine</w:t>
      </w:r>
      <w:r>
        <w:rPr>
          <w:rFonts w:ascii="Calibri"/>
          <w:b w:val="0"/>
          <w:i w:val="0"/>
        </w:rPr>
        <w:t>.</w:t>
      </w:r>
    </w:p>
    <w:p>
      <w:pPr>
        <w:pStyle w:val="12"/>
        <w:numPr>
          <w:ilvl w:val="0"/>
          <w:numId w:val="29"/>
        </w:numPr>
        <w:tabs>
          <w:tab w:val="left" w:pos="1908"/>
          <w:tab w:val="left" w:pos="1909"/>
        </w:tabs>
        <w:spacing w:before="0" w:after="0" w:line="240" w:lineRule="auto"/>
        <w:ind w:left="1908" w:right="217" w:hanging="360"/>
        <w:jc w:val="left"/>
        <w:rPr>
          <w:sz w:val="24"/>
        </w:rPr>
      </w:pPr>
      <w:r>
        <w:rPr>
          <w:sz w:val="24"/>
        </w:rPr>
        <w:t>Each time that a subroutine is used in the main part of the program, a branch is executed to the beginning of the</w:t>
      </w:r>
      <w:r>
        <w:rPr>
          <w:spacing w:val="-7"/>
          <w:sz w:val="24"/>
        </w:rPr>
        <w:t xml:space="preserve"> </w:t>
      </w:r>
      <w:r>
        <w:rPr>
          <w:sz w:val="24"/>
        </w:rPr>
        <w:t>subroutine.</w:t>
      </w:r>
    </w:p>
    <w:p>
      <w:pPr>
        <w:pStyle w:val="12"/>
        <w:numPr>
          <w:ilvl w:val="0"/>
          <w:numId w:val="29"/>
        </w:numPr>
        <w:tabs>
          <w:tab w:val="left" w:pos="1908"/>
          <w:tab w:val="left" w:pos="1909"/>
        </w:tabs>
        <w:spacing w:before="0" w:after="0" w:line="305" w:lineRule="exact"/>
        <w:ind w:left="1908" w:right="0" w:hanging="360"/>
        <w:jc w:val="left"/>
        <w:rPr>
          <w:sz w:val="24"/>
        </w:rPr>
      </w:pPr>
      <w:r>
        <w:rPr>
          <w:sz w:val="24"/>
        </w:rPr>
        <w:t>After the subroutine has been executed, a branch is returned to the main</w:t>
      </w:r>
      <w:r>
        <w:rPr>
          <w:spacing w:val="-22"/>
          <w:sz w:val="24"/>
        </w:rPr>
        <w:t xml:space="preserve"> </w:t>
      </w:r>
      <w:r>
        <w:rPr>
          <w:sz w:val="24"/>
        </w:rPr>
        <w:t>program.</w:t>
      </w:r>
    </w:p>
    <w:p>
      <w:pPr>
        <w:pStyle w:val="12"/>
        <w:numPr>
          <w:ilvl w:val="0"/>
          <w:numId w:val="29"/>
        </w:numPr>
        <w:tabs>
          <w:tab w:val="left" w:pos="1908"/>
          <w:tab w:val="left" w:pos="1909"/>
        </w:tabs>
        <w:spacing w:before="1" w:after="0" w:line="240" w:lineRule="auto"/>
        <w:ind w:left="1908" w:right="214" w:hanging="360"/>
        <w:jc w:val="left"/>
        <w:rPr>
          <w:sz w:val="24"/>
        </w:rPr>
      </w:pPr>
      <w:r>
        <w:rPr>
          <w:sz w:val="24"/>
        </w:rPr>
        <w:t>A subroutine consists of a self-contained sequence of instructions that carries out a given task.</w:t>
      </w:r>
    </w:p>
    <w:p>
      <w:pPr>
        <w:pStyle w:val="12"/>
        <w:numPr>
          <w:ilvl w:val="0"/>
          <w:numId w:val="29"/>
        </w:numPr>
        <w:tabs>
          <w:tab w:val="left" w:pos="1908"/>
          <w:tab w:val="left" w:pos="1909"/>
        </w:tabs>
        <w:spacing w:before="0" w:after="0" w:line="305" w:lineRule="exact"/>
        <w:ind w:left="1908" w:right="0" w:hanging="360"/>
        <w:jc w:val="left"/>
        <w:rPr>
          <w:sz w:val="24"/>
        </w:rPr>
      </w:pPr>
      <w:r>
        <w:rPr>
          <w:sz w:val="24"/>
        </w:rPr>
        <w:t>A branch can be made to the subroutine from any part of the main</w:t>
      </w:r>
      <w:r>
        <w:rPr>
          <w:spacing w:val="-18"/>
          <w:sz w:val="24"/>
        </w:rPr>
        <w:t xml:space="preserve"> </w:t>
      </w:r>
      <w:r>
        <w:rPr>
          <w:sz w:val="24"/>
        </w:rPr>
        <w:t>program.</w:t>
      </w:r>
    </w:p>
    <w:p>
      <w:pPr>
        <w:pStyle w:val="12"/>
        <w:numPr>
          <w:ilvl w:val="0"/>
          <w:numId w:val="29"/>
        </w:numPr>
        <w:tabs>
          <w:tab w:val="left" w:pos="1909"/>
        </w:tabs>
        <w:spacing w:before="2" w:after="0" w:line="240" w:lineRule="auto"/>
        <w:ind w:left="1908" w:right="220" w:hanging="360"/>
        <w:jc w:val="both"/>
        <w:rPr>
          <w:sz w:val="24"/>
        </w:rPr>
      </w:pPr>
      <w:r>
        <w:rPr>
          <w:sz w:val="24"/>
        </w:rPr>
        <w:t>This poses the problem of how the subroutine knows which location to return to, since many different locations in the main program may make branches to the same subroutine.</w:t>
      </w:r>
    </w:p>
    <w:p>
      <w:pPr>
        <w:pStyle w:val="12"/>
        <w:numPr>
          <w:ilvl w:val="0"/>
          <w:numId w:val="29"/>
        </w:numPr>
        <w:tabs>
          <w:tab w:val="left" w:pos="1908"/>
          <w:tab w:val="left" w:pos="1909"/>
        </w:tabs>
        <w:spacing w:before="0" w:after="0" w:line="242" w:lineRule="auto"/>
        <w:ind w:left="1908" w:right="221" w:hanging="360"/>
        <w:jc w:val="left"/>
        <w:rPr>
          <w:sz w:val="24"/>
        </w:rPr>
      </w:pPr>
      <w:r>
        <w:rPr>
          <w:sz w:val="24"/>
        </w:rPr>
        <w:t>It is therefore necessary to store the return address somewhere in the computer for the subroutine to know where to return.</w:t>
      </w:r>
    </w:p>
    <w:p>
      <w:pPr>
        <w:pStyle w:val="12"/>
        <w:numPr>
          <w:ilvl w:val="0"/>
          <w:numId w:val="29"/>
        </w:numPr>
        <w:tabs>
          <w:tab w:val="left" w:pos="1909"/>
        </w:tabs>
        <w:spacing w:before="0" w:after="0" w:line="240" w:lineRule="auto"/>
        <w:ind w:left="1908" w:right="218" w:hanging="360"/>
        <w:jc w:val="both"/>
        <w:rPr>
          <w:sz w:val="24"/>
        </w:rPr>
      </w:pPr>
      <w:r>
        <w:rPr>
          <w:sz w:val="24"/>
        </w:rPr>
        <w:t>Because branching to a subroutine and returning to the main program is such a common operation, all computers provide special instructions to facilitate subroutine entry and return.</w:t>
      </w:r>
    </w:p>
    <w:p>
      <w:pPr>
        <w:pStyle w:val="12"/>
        <w:numPr>
          <w:ilvl w:val="0"/>
          <w:numId w:val="29"/>
        </w:numPr>
        <w:tabs>
          <w:tab w:val="left" w:pos="1908"/>
          <w:tab w:val="left" w:pos="1909"/>
        </w:tabs>
        <w:spacing w:before="0" w:after="0" w:line="240" w:lineRule="auto"/>
        <w:ind w:left="1908" w:right="222" w:hanging="360"/>
        <w:jc w:val="left"/>
        <w:rPr>
          <w:sz w:val="24"/>
        </w:rPr>
      </w:pPr>
      <w:r>
        <w:rPr>
          <w:sz w:val="24"/>
        </w:rPr>
        <w:t>In the basic computer, the link between the main program and a subroutine is the BSA instruction (branch and save return</w:t>
      </w:r>
      <w:r>
        <w:rPr>
          <w:spacing w:val="-3"/>
          <w:sz w:val="24"/>
        </w:rPr>
        <w:t xml:space="preserve"> </w:t>
      </w:r>
      <w:r>
        <w:rPr>
          <w:sz w:val="24"/>
        </w:rPr>
        <w:t>address).</w:t>
      </w:r>
    </w:p>
    <w:p>
      <w:pPr>
        <w:tabs>
          <w:tab w:val="left" w:pos="4788"/>
          <w:tab w:val="left" w:pos="6229"/>
        </w:tabs>
        <w:spacing w:before="0" w:after="42"/>
        <w:ind w:left="1188" w:right="0" w:firstLine="0"/>
        <w:jc w:val="left"/>
        <w:rPr>
          <w:sz w:val="24"/>
        </w:rPr>
      </w:pPr>
      <w:r>
        <w:rPr>
          <w:rFonts w:ascii="Cambria"/>
          <w:b/>
          <w:i/>
          <w:sz w:val="28"/>
        </w:rPr>
        <w:t>Example</w:t>
      </w:r>
      <w:r>
        <w:rPr>
          <w:rFonts w:ascii="Cambria"/>
          <w:b/>
          <w:i/>
          <w:spacing w:val="-2"/>
          <w:sz w:val="28"/>
        </w:rPr>
        <w:t xml:space="preserve"> </w:t>
      </w:r>
      <w:r>
        <w:rPr>
          <w:rFonts w:ascii="Cambria"/>
          <w:b/>
          <w:i/>
          <w:sz w:val="28"/>
        </w:rPr>
        <w:t>of</w:t>
      </w:r>
      <w:r>
        <w:rPr>
          <w:rFonts w:ascii="Cambria"/>
          <w:b/>
          <w:i/>
          <w:spacing w:val="-4"/>
          <w:sz w:val="28"/>
        </w:rPr>
        <w:t xml:space="preserve"> </w:t>
      </w:r>
      <w:r>
        <w:rPr>
          <w:rFonts w:ascii="Cambria"/>
          <w:b/>
          <w:i/>
          <w:sz w:val="28"/>
        </w:rPr>
        <w:t>Subroutine:</w:t>
      </w:r>
      <w:r>
        <w:rPr>
          <w:rFonts w:ascii="Cambria"/>
          <w:b/>
          <w:i/>
          <w:sz w:val="28"/>
        </w:rPr>
        <w:tab/>
      </w:r>
      <w:r>
        <w:rPr>
          <w:sz w:val="24"/>
        </w:rPr>
        <w:t>ORG</w:t>
      </w:r>
      <w:r>
        <w:rPr>
          <w:spacing w:val="-1"/>
          <w:sz w:val="24"/>
        </w:rPr>
        <w:t xml:space="preserve"> </w:t>
      </w:r>
      <w:r>
        <w:rPr>
          <w:sz w:val="24"/>
        </w:rPr>
        <w:t>100</w:t>
      </w:r>
      <w:r>
        <w:rPr>
          <w:sz w:val="24"/>
        </w:rPr>
        <w:tab/>
      </w:r>
      <w:r>
        <w:rPr>
          <w:sz w:val="24"/>
        </w:rPr>
        <w:t>/Main</w:t>
      </w:r>
      <w:r>
        <w:rPr>
          <w:spacing w:val="-1"/>
          <w:sz w:val="24"/>
        </w:rPr>
        <w:t xml:space="preserve"> </w:t>
      </w:r>
      <w:r>
        <w:rPr>
          <w:sz w:val="24"/>
        </w:rPr>
        <w:t>program</w:t>
      </w:r>
    </w:p>
    <w:tbl>
      <w:tblPr>
        <w:tblStyle w:val="10"/>
        <w:tblW w:w="6051" w:type="dxa"/>
        <w:tblInd w:w="33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7"/>
        <w:gridCol w:w="774"/>
        <w:gridCol w:w="1326"/>
        <w:gridCol w:w="33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607" w:type="dxa"/>
          </w:tcPr>
          <w:p>
            <w:pPr>
              <w:pStyle w:val="13"/>
              <w:spacing w:line="244" w:lineRule="exact"/>
              <w:ind w:left="50"/>
              <w:rPr>
                <w:sz w:val="24"/>
              </w:rPr>
            </w:pPr>
            <w:r>
              <w:rPr>
                <w:sz w:val="24"/>
              </w:rPr>
              <w:t>100</w:t>
            </w:r>
          </w:p>
        </w:tc>
        <w:tc>
          <w:tcPr>
            <w:tcW w:w="774" w:type="dxa"/>
          </w:tcPr>
          <w:p>
            <w:pPr>
              <w:pStyle w:val="13"/>
              <w:spacing w:line="240" w:lineRule="auto"/>
              <w:rPr>
                <w:rFonts w:ascii="Times New Roman"/>
                <w:sz w:val="18"/>
              </w:rPr>
            </w:pPr>
          </w:p>
        </w:tc>
        <w:tc>
          <w:tcPr>
            <w:tcW w:w="1326" w:type="dxa"/>
          </w:tcPr>
          <w:p>
            <w:pPr>
              <w:pStyle w:val="13"/>
              <w:spacing w:line="244" w:lineRule="exact"/>
              <w:ind w:left="108"/>
              <w:rPr>
                <w:sz w:val="24"/>
              </w:rPr>
            </w:pPr>
            <w:r>
              <w:rPr>
                <w:sz w:val="24"/>
              </w:rPr>
              <w:t>LDA X</w:t>
            </w:r>
          </w:p>
        </w:tc>
        <w:tc>
          <w:tcPr>
            <w:tcW w:w="3344" w:type="dxa"/>
          </w:tcPr>
          <w:p>
            <w:pPr>
              <w:pStyle w:val="13"/>
              <w:spacing w:line="244" w:lineRule="exact"/>
              <w:ind w:left="223"/>
              <w:rPr>
                <w:sz w:val="24"/>
              </w:rPr>
            </w:pPr>
            <w:r>
              <w:rPr>
                <w:sz w:val="24"/>
              </w:rPr>
              <w:t>/Load 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607" w:type="dxa"/>
          </w:tcPr>
          <w:p>
            <w:pPr>
              <w:pStyle w:val="13"/>
              <w:ind w:left="50"/>
              <w:rPr>
                <w:sz w:val="24"/>
              </w:rPr>
            </w:pPr>
            <w:r>
              <w:rPr>
                <w:sz w:val="24"/>
              </w:rPr>
              <w:t>101</w:t>
            </w:r>
          </w:p>
        </w:tc>
        <w:tc>
          <w:tcPr>
            <w:tcW w:w="774" w:type="dxa"/>
          </w:tcPr>
          <w:p>
            <w:pPr>
              <w:pStyle w:val="13"/>
              <w:spacing w:line="240" w:lineRule="auto"/>
              <w:rPr>
                <w:rFonts w:ascii="Times New Roman"/>
                <w:sz w:val="20"/>
              </w:rPr>
            </w:pPr>
          </w:p>
        </w:tc>
        <w:tc>
          <w:tcPr>
            <w:tcW w:w="1326" w:type="dxa"/>
          </w:tcPr>
          <w:p>
            <w:pPr>
              <w:pStyle w:val="13"/>
              <w:ind w:left="108"/>
              <w:rPr>
                <w:sz w:val="24"/>
              </w:rPr>
            </w:pPr>
            <w:r>
              <w:rPr>
                <w:sz w:val="24"/>
              </w:rPr>
              <w:t>BSA SH4</w:t>
            </w:r>
          </w:p>
        </w:tc>
        <w:tc>
          <w:tcPr>
            <w:tcW w:w="3344" w:type="dxa"/>
          </w:tcPr>
          <w:p>
            <w:pPr>
              <w:pStyle w:val="13"/>
              <w:ind w:left="223"/>
              <w:rPr>
                <w:sz w:val="24"/>
              </w:rPr>
            </w:pPr>
            <w:r>
              <w:rPr>
                <w:sz w:val="24"/>
              </w:rPr>
              <w:t>/Branch to subroutine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607" w:type="dxa"/>
          </w:tcPr>
          <w:p>
            <w:pPr>
              <w:pStyle w:val="13"/>
              <w:ind w:left="50"/>
              <w:rPr>
                <w:sz w:val="24"/>
              </w:rPr>
            </w:pPr>
            <w:r>
              <w:rPr>
                <w:sz w:val="24"/>
              </w:rPr>
              <w:t>102</w:t>
            </w:r>
          </w:p>
        </w:tc>
        <w:tc>
          <w:tcPr>
            <w:tcW w:w="774" w:type="dxa"/>
          </w:tcPr>
          <w:p>
            <w:pPr>
              <w:pStyle w:val="13"/>
              <w:spacing w:line="240" w:lineRule="auto"/>
              <w:rPr>
                <w:rFonts w:ascii="Times New Roman"/>
                <w:sz w:val="20"/>
              </w:rPr>
            </w:pPr>
          </w:p>
        </w:tc>
        <w:tc>
          <w:tcPr>
            <w:tcW w:w="1326" w:type="dxa"/>
          </w:tcPr>
          <w:p>
            <w:pPr>
              <w:pStyle w:val="13"/>
              <w:ind w:left="108"/>
              <w:rPr>
                <w:sz w:val="24"/>
              </w:rPr>
            </w:pPr>
            <w:r>
              <w:rPr>
                <w:sz w:val="24"/>
              </w:rPr>
              <w:t>STA X</w:t>
            </w:r>
          </w:p>
        </w:tc>
        <w:tc>
          <w:tcPr>
            <w:tcW w:w="3344" w:type="dxa"/>
          </w:tcPr>
          <w:p>
            <w:pPr>
              <w:pStyle w:val="13"/>
              <w:ind w:left="223"/>
              <w:rPr>
                <w:sz w:val="24"/>
              </w:rPr>
            </w:pPr>
            <w:r>
              <w:rPr>
                <w:sz w:val="24"/>
              </w:rPr>
              <w:t>/Store shifted 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607" w:type="dxa"/>
          </w:tcPr>
          <w:p>
            <w:pPr>
              <w:pStyle w:val="13"/>
              <w:ind w:left="50"/>
              <w:rPr>
                <w:sz w:val="24"/>
              </w:rPr>
            </w:pPr>
            <w:r>
              <w:rPr>
                <w:sz w:val="24"/>
              </w:rPr>
              <w:t>103</w:t>
            </w:r>
          </w:p>
        </w:tc>
        <w:tc>
          <w:tcPr>
            <w:tcW w:w="774" w:type="dxa"/>
          </w:tcPr>
          <w:p>
            <w:pPr>
              <w:pStyle w:val="13"/>
              <w:spacing w:line="240" w:lineRule="auto"/>
              <w:rPr>
                <w:rFonts w:ascii="Times New Roman"/>
                <w:sz w:val="22"/>
              </w:rPr>
            </w:pPr>
          </w:p>
        </w:tc>
        <w:tc>
          <w:tcPr>
            <w:tcW w:w="1326" w:type="dxa"/>
          </w:tcPr>
          <w:p>
            <w:pPr>
              <w:pStyle w:val="13"/>
              <w:ind w:left="108"/>
              <w:rPr>
                <w:sz w:val="24"/>
              </w:rPr>
            </w:pPr>
            <w:r>
              <w:rPr>
                <w:sz w:val="24"/>
              </w:rPr>
              <w:t>LDA Y</w:t>
            </w:r>
          </w:p>
        </w:tc>
        <w:tc>
          <w:tcPr>
            <w:tcW w:w="3344" w:type="dxa"/>
          </w:tcPr>
          <w:p>
            <w:pPr>
              <w:pStyle w:val="13"/>
              <w:ind w:left="223"/>
              <w:rPr>
                <w:sz w:val="24"/>
              </w:rPr>
            </w:pPr>
            <w:r>
              <w:rPr>
                <w:sz w:val="24"/>
              </w:rPr>
              <w:t>/Load 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4" w:hRule="atLeast"/>
        </w:trPr>
        <w:tc>
          <w:tcPr>
            <w:tcW w:w="607" w:type="dxa"/>
          </w:tcPr>
          <w:p>
            <w:pPr>
              <w:pStyle w:val="13"/>
              <w:spacing w:line="272" w:lineRule="exact"/>
              <w:ind w:left="50"/>
              <w:rPr>
                <w:sz w:val="24"/>
              </w:rPr>
            </w:pPr>
            <w:r>
              <w:rPr>
                <w:sz w:val="24"/>
              </w:rPr>
              <w:t>104</w:t>
            </w:r>
          </w:p>
        </w:tc>
        <w:tc>
          <w:tcPr>
            <w:tcW w:w="774" w:type="dxa"/>
          </w:tcPr>
          <w:p>
            <w:pPr>
              <w:pStyle w:val="13"/>
              <w:spacing w:line="240" w:lineRule="auto"/>
              <w:rPr>
                <w:rFonts w:ascii="Times New Roman"/>
                <w:sz w:val="22"/>
              </w:rPr>
            </w:pPr>
          </w:p>
        </w:tc>
        <w:tc>
          <w:tcPr>
            <w:tcW w:w="1326" w:type="dxa"/>
          </w:tcPr>
          <w:p>
            <w:pPr>
              <w:pStyle w:val="13"/>
              <w:spacing w:line="272" w:lineRule="exact"/>
              <w:ind w:left="108"/>
              <w:rPr>
                <w:sz w:val="24"/>
              </w:rPr>
            </w:pPr>
            <w:r>
              <w:rPr>
                <w:sz w:val="24"/>
              </w:rPr>
              <w:t>BSA SH4</w:t>
            </w:r>
          </w:p>
        </w:tc>
        <w:tc>
          <w:tcPr>
            <w:tcW w:w="3344" w:type="dxa"/>
          </w:tcPr>
          <w:p>
            <w:pPr>
              <w:pStyle w:val="13"/>
              <w:spacing w:line="272" w:lineRule="exact"/>
              <w:ind w:left="223"/>
              <w:rPr>
                <w:sz w:val="24"/>
              </w:rPr>
            </w:pPr>
            <w:r>
              <w:rPr>
                <w:sz w:val="24"/>
              </w:rPr>
              <w:t>/Branch to subroutine again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607" w:type="dxa"/>
          </w:tcPr>
          <w:p>
            <w:pPr>
              <w:pStyle w:val="13"/>
              <w:ind w:left="50"/>
              <w:rPr>
                <w:sz w:val="24"/>
              </w:rPr>
            </w:pPr>
            <w:r>
              <w:rPr>
                <w:sz w:val="24"/>
              </w:rPr>
              <w:t>105</w:t>
            </w:r>
          </w:p>
        </w:tc>
        <w:tc>
          <w:tcPr>
            <w:tcW w:w="774" w:type="dxa"/>
          </w:tcPr>
          <w:p>
            <w:pPr>
              <w:pStyle w:val="13"/>
              <w:spacing w:line="240" w:lineRule="auto"/>
              <w:rPr>
                <w:rFonts w:ascii="Times New Roman"/>
                <w:sz w:val="20"/>
              </w:rPr>
            </w:pPr>
          </w:p>
        </w:tc>
        <w:tc>
          <w:tcPr>
            <w:tcW w:w="1326" w:type="dxa"/>
          </w:tcPr>
          <w:p>
            <w:pPr>
              <w:pStyle w:val="13"/>
              <w:ind w:left="108"/>
              <w:rPr>
                <w:sz w:val="24"/>
              </w:rPr>
            </w:pPr>
            <w:r>
              <w:rPr>
                <w:sz w:val="24"/>
              </w:rPr>
              <w:t>STA Y</w:t>
            </w:r>
          </w:p>
        </w:tc>
        <w:tc>
          <w:tcPr>
            <w:tcW w:w="3344" w:type="dxa"/>
          </w:tcPr>
          <w:p>
            <w:pPr>
              <w:pStyle w:val="13"/>
              <w:ind w:left="223"/>
              <w:rPr>
                <w:sz w:val="24"/>
              </w:rPr>
            </w:pPr>
            <w:r>
              <w:rPr>
                <w:sz w:val="24"/>
              </w:rPr>
              <w:t>/Store shifted 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607" w:type="dxa"/>
          </w:tcPr>
          <w:p>
            <w:pPr>
              <w:pStyle w:val="13"/>
              <w:ind w:left="50"/>
              <w:rPr>
                <w:sz w:val="24"/>
              </w:rPr>
            </w:pPr>
            <w:r>
              <w:rPr>
                <w:sz w:val="24"/>
              </w:rPr>
              <w:t>106</w:t>
            </w:r>
          </w:p>
        </w:tc>
        <w:tc>
          <w:tcPr>
            <w:tcW w:w="774" w:type="dxa"/>
          </w:tcPr>
          <w:p>
            <w:pPr>
              <w:pStyle w:val="13"/>
              <w:spacing w:line="240" w:lineRule="auto"/>
              <w:rPr>
                <w:rFonts w:ascii="Times New Roman"/>
                <w:sz w:val="20"/>
              </w:rPr>
            </w:pPr>
          </w:p>
        </w:tc>
        <w:tc>
          <w:tcPr>
            <w:tcW w:w="1326" w:type="dxa"/>
          </w:tcPr>
          <w:p>
            <w:pPr>
              <w:pStyle w:val="13"/>
              <w:ind w:left="108"/>
              <w:rPr>
                <w:sz w:val="24"/>
              </w:rPr>
            </w:pPr>
            <w:r>
              <w:rPr>
                <w:sz w:val="24"/>
              </w:rPr>
              <w:t>HLT</w:t>
            </w:r>
          </w:p>
        </w:tc>
        <w:tc>
          <w:tcPr>
            <w:tcW w:w="3344"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607" w:type="dxa"/>
          </w:tcPr>
          <w:p>
            <w:pPr>
              <w:pStyle w:val="13"/>
              <w:ind w:left="50"/>
              <w:rPr>
                <w:sz w:val="24"/>
              </w:rPr>
            </w:pPr>
            <w:r>
              <w:rPr>
                <w:sz w:val="24"/>
              </w:rPr>
              <w:t>107</w:t>
            </w:r>
          </w:p>
        </w:tc>
        <w:tc>
          <w:tcPr>
            <w:tcW w:w="774" w:type="dxa"/>
          </w:tcPr>
          <w:p>
            <w:pPr>
              <w:pStyle w:val="13"/>
              <w:ind w:left="163"/>
              <w:rPr>
                <w:sz w:val="24"/>
              </w:rPr>
            </w:pPr>
            <w:r>
              <w:rPr>
                <w:sz w:val="24"/>
              </w:rPr>
              <w:t>x,</w:t>
            </w:r>
          </w:p>
        </w:tc>
        <w:tc>
          <w:tcPr>
            <w:tcW w:w="1326" w:type="dxa"/>
          </w:tcPr>
          <w:p>
            <w:pPr>
              <w:pStyle w:val="13"/>
              <w:ind w:left="108"/>
              <w:rPr>
                <w:sz w:val="24"/>
              </w:rPr>
            </w:pPr>
            <w:r>
              <w:rPr>
                <w:sz w:val="24"/>
              </w:rPr>
              <w:t>HEX 1234</w:t>
            </w:r>
          </w:p>
        </w:tc>
        <w:tc>
          <w:tcPr>
            <w:tcW w:w="3344"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86" w:hRule="atLeast"/>
        </w:trPr>
        <w:tc>
          <w:tcPr>
            <w:tcW w:w="607" w:type="dxa"/>
          </w:tcPr>
          <w:p>
            <w:pPr>
              <w:pStyle w:val="13"/>
              <w:ind w:left="50"/>
              <w:rPr>
                <w:sz w:val="24"/>
              </w:rPr>
            </w:pPr>
            <w:r>
              <w:rPr>
                <w:sz w:val="24"/>
              </w:rPr>
              <w:t>108</w:t>
            </w:r>
          </w:p>
        </w:tc>
        <w:tc>
          <w:tcPr>
            <w:tcW w:w="774" w:type="dxa"/>
          </w:tcPr>
          <w:p>
            <w:pPr>
              <w:pStyle w:val="13"/>
              <w:ind w:left="163"/>
              <w:rPr>
                <w:sz w:val="24"/>
              </w:rPr>
            </w:pPr>
            <w:r>
              <w:rPr>
                <w:sz w:val="24"/>
              </w:rPr>
              <w:t>Y,</w:t>
            </w:r>
          </w:p>
        </w:tc>
        <w:tc>
          <w:tcPr>
            <w:tcW w:w="1326" w:type="dxa"/>
          </w:tcPr>
          <w:p>
            <w:pPr>
              <w:pStyle w:val="13"/>
              <w:ind w:left="108"/>
              <w:rPr>
                <w:sz w:val="24"/>
              </w:rPr>
            </w:pPr>
            <w:r>
              <w:rPr>
                <w:sz w:val="24"/>
              </w:rPr>
              <w:t>HEX 4321</w:t>
            </w:r>
          </w:p>
        </w:tc>
        <w:tc>
          <w:tcPr>
            <w:tcW w:w="3344" w:type="dxa"/>
          </w:tcPr>
          <w:p>
            <w:pPr>
              <w:pStyle w:val="13"/>
              <w:spacing w:before="2" w:line="240" w:lineRule="auto"/>
              <w:rPr>
                <w:sz w:val="22"/>
              </w:rPr>
            </w:pPr>
          </w:p>
          <w:p>
            <w:pPr>
              <w:pStyle w:val="13"/>
              <w:spacing w:line="240" w:lineRule="auto"/>
              <w:ind w:left="223"/>
              <w:rPr>
                <w:sz w:val="24"/>
              </w:rPr>
            </w:pPr>
            <w:r>
              <w:rPr>
                <w:sz w:val="24"/>
              </w:rPr>
              <w:t>/Subroutine to shift left 4 times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343" w:hRule="atLeast"/>
        </w:trPr>
        <w:tc>
          <w:tcPr>
            <w:tcW w:w="607" w:type="dxa"/>
          </w:tcPr>
          <w:p>
            <w:pPr>
              <w:pStyle w:val="13"/>
              <w:ind w:left="50"/>
              <w:rPr>
                <w:sz w:val="24"/>
              </w:rPr>
            </w:pPr>
            <w:r>
              <w:rPr>
                <w:sz w:val="24"/>
              </w:rPr>
              <w:t>109</w:t>
            </w:r>
          </w:p>
          <w:p>
            <w:pPr>
              <w:pStyle w:val="13"/>
              <w:spacing w:line="240" w:lineRule="auto"/>
              <w:ind w:left="50"/>
              <w:rPr>
                <w:sz w:val="24"/>
              </w:rPr>
            </w:pPr>
            <w:r>
              <w:rPr>
                <w:sz w:val="24"/>
              </w:rPr>
              <w:t>10A</w:t>
            </w:r>
          </w:p>
          <w:p>
            <w:pPr>
              <w:pStyle w:val="13"/>
              <w:spacing w:line="240" w:lineRule="auto"/>
              <w:ind w:left="50"/>
              <w:rPr>
                <w:sz w:val="24"/>
              </w:rPr>
            </w:pPr>
            <w:r>
              <w:rPr>
                <w:sz w:val="24"/>
              </w:rPr>
              <w:t>10B</w:t>
            </w:r>
          </w:p>
          <w:p>
            <w:pPr>
              <w:pStyle w:val="13"/>
              <w:spacing w:line="240" w:lineRule="auto"/>
              <w:ind w:left="50"/>
              <w:rPr>
                <w:sz w:val="24"/>
              </w:rPr>
            </w:pPr>
            <w:r>
              <w:rPr>
                <w:sz w:val="24"/>
              </w:rPr>
              <w:t>10C</w:t>
            </w:r>
          </w:p>
          <w:p>
            <w:pPr>
              <w:pStyle w:val="13"/>
              <w:spacing w:line="240" w:lineRule="auto"/>
              <w:ind w:left="50"/>
              <w:rPr>
                <w:sz w:val="24"/>
              </w:rPr>
            </w:pPr>
            <w:r>
              <w:rPr>
                <w:sz w:val="24"/>
              </w:rPr>
              <w:t>10D</w:t>
            </w:r>
          </w:p>
          <w:p>
            <w:pPr>
              <w:pStyle w:val="13"/>
              <w:spacing w:line="293" w:lineRule="exact"/>
              <w:ind w:left="50"/>
              <w:rPr>
                <w:sz w:val="24"/>
              </w:rPr>
            </w:pPr>
            <w:r>
              <w:rPr>
                <w:sz w:val="24"/>
              </w:rPr>
              <w:t>10E</w:t>
            </w:r>
          </w:p>
          <w:p>
            <w:pPr>
              <w:pStyle w:val="13"/>
              <w:spacing w:line="240" w:lineRule="auto"/>
              <w:ind w:left="50"/>
              <w:rPr>
                <w:sz w:val="24"/>
              </w:rPr>
            </w:pPr>
            <w:r>
              <w:rPr>
                <w:sz w:val="24"/>
              </w:rPr>
              <w:t>10F</w:t>
            </w:r>
          </w:p>
          <w:p>
            <w:pPr>
              <w:pStyle w:val="13"/>
              <w:spacing w:line="240" w:lineRule="auto"/>
              <w:ind w:left="50"/>
              <w:rPr>
                <w:sz w:val="24"/>
              </w:rPr>
            </w:pPr>
            <w:r>
              <w:rPr>
                <w:sz w:val="24"/>
              </w:rPr>
              <w:t>110</w:t>
            </w:r>
          </w:p>
        </w:tc>
        <w:tc>
          <w:tcPr>
            <w:tcW w:w="774" w:type="dxa"/>
          </w:tcPr>
          <w:p>
            <w:pPr>
              <w:pStyle w:val="13"/>
              <w:ind w:left="163"/>
              <w:rPr>
                <w:sz w:val="24"/>
              </w:rPr>
            </w:pPr>
            <w:r>
              <w:rPr>
                <w:sz w:val="24"/>
              </w:rPr>
              <w:t>SH4,</w:t>
            </w:r>
          </w:p>
          <w:p>
            <w:pPr>
              <w:pStyle w:val="13"/>
              <w:spacing w:line="240" w:lineRule="auto"/>
              <w:rPr>
                <w:sz w:val="24"/>
              </w:rPr>
            </w:pPr>
          </w:p>
          <w:p>
            <w:pPr>
              <w:pStyle w:val="13"/>
              <w:spacing w:line="240" w:lineRule="auto"/>
              <w:rPr>
                <w:sz w:val="24"/>
              </w:rPr>
            </w:pPr>
          </w:p>
          <w:p>
            <w:pPr>
              <w:pStyle w:val="13"/>
              <w:spacing w:line="240" w:lineRule="auto"/>
              <w:rPr>
                <w:sz w:val="24"/>
              </w:rPr>
            </w:pPr>
          </w:p>
          <w:p>
            <w:pPr>
              <w:pStyle w:val="13"/>
              <w:spacing w:line="240" w:lineRule="auto"/>
              <w:rPr>
                <w:sz w:val="24"/>
              </w:rPr>
            </w:pPr>
          </w:p>
          <w:p>
            <w:pPr>
              <w:pStyle w:val="13"/>
              <w:spacing w:line="240" w:lineRule="auto"/>
              <w:rPr>
                <w:sz w:val="24"/>
              </w:rPr>
            </w:pPr>
          </w:p>
          <w:p>
            <w:pPr>
              <w:pStyle w:val="13"/>
              <w:spacing w:before="10" w:line="240" w:lineRule="auto"/>
              <w:rPr>
                <w:sz w:val="23"/>
              </w:rPr>
            </w:pPr>
          </w:p>
          <w:p>
            <w:pPr>
              <w:pStyle w:val="13"/>
              <w:spacing w:before="1" w:line="240" w:lineRule="auto"/>
              <w:ind w:left="163"/>
              <w:rPr>
                <w:sz w:val="24"/>
              </w:rPr>
            </w:pPr>
            <w:r>
              <w:rPr>
                <w:sz w:val="24"/>
              </w:rPr>
              <w:t>MSK,</w:t>
            </w:r>
          </w:p>
        </w:tc>
        <w:tc>
          <w:tcPr>
            <w:tcW w:w="1326" w:type="dxa"/>
          </w:tcPr>
          <w:p>
            <w:pPr>
              <w:pStyle w:val="13"/>
              <w:ind w:left="108"/>
              <w:rPr>
                <w:sz w:val="24"/>
              </w:rPr>
            </w:pPr>
            <w:r>
              <w:rPr>
                <w:sz w:val="24"/>
              </w:rPr>
              <w:t>HEX 0</w:t>
            </w:r>
          </w:p>
          <w:p>
            <w:pPr>
              <w:pStyle w:val="13"/>
              <w:spacing w:line="240" w:lineRule="auto"/>
              <w:ind w:left="108" w:right="926"/>
              <w:jc w:val="both"/>
              <w:rPr>
                <w:sz w:val="24"/>
              </w:rPr>
            </w:pPr>
            <w:r>
              <w:rPr>
                <w:sz w:val="24"/>
              </w:rPr>
              <w:t>CIL CIL CIL CIL</w:t>
            </w:r>
          </w:p>
          <w:p>
            <w:pPr>
              <w:pStyle w:val="13"/>
              <w:spacing w:line="240" w:lineRule="auto"/>
              <w:ind w:left="108" w:right="224"/>
              <w:jc w:val="both"/>
              <w:rPr>
                <w:sz w:val="24"/>
              </w:rPr>
            </w:pPr>
            <w:r>
              <w:rPr>
                <w:sz w:val="24"/>
              </w:rPr>
              <w:t>AND MSK BUN SH4 I HEX FFF0</w:t>
            </w:r>
          </w:p>
        </w:tc>
        <w:tc>
          <w:tcPr>
            <w:tcW w:w="3344" w:type="dxa"/>
          </w:tcPr>
          <w:p>
            <w:pPr>
              <w:pStyle w:val="13"/>
              <w:ind w:left="223"/>
              <w:rPr>
                <w:sz w:val="24"/>
              </w:rPr>
            </w:pPr>
            <w:r>
              <w:rPr>
                <w:sz w:val="24"/>
              </w:rPr>
              <w:t>/Store return address here</w:t>
            </w:r>
          </w:p>
          <w:p>
            <w:pPr>
              <w:pStyle w:val="13"/>
              <w:spacing w:line="240" w:lineRule="auto"/>
              <w:ind w:left="223"/>
              <w:rPr>
                <w:sz w:val="24"/>
              </w:rPr>
            </w:pPr>
            <w:r>
              <w:rPr>
                <w:sz w:val="24"/>
              </w:rPr>
              <w:t>/Circulate left once</w:t>
            </w:r>
          </w:p>
          <w:p>
            <w:pPr>
              <w:pStyle w:val="13"/>
              <w:spacing w:line="240" w:lineRule="auto"/>
              <w:rPr>
                <w:sz w:val="24"/>
              </w:rPr>
            </w:pPr>
          </w:p>
          <w:p>
            <w:pPr>
              <w:pStyle w:val="13"/>
              <w:spacing w:before="11" w:line="240" w:lineRule="auto"/>
              <w:rPr>
                <w:sz w:val="23"/>
              </w:rPr>
            </w:pPr>
          </w:p>
          <w:p>
            <w:pPr>
              <w:pStyle w:val="13"/>
              <w:spacing w:line="240" w:lineRule="auto"/>
              <w:ind w:left="223"/>
              <w:rPr>
                <w:sz w:val="24"/>
              </w:rPr>
            </w:pPr>
            <w:r>
              <w:rPr>
                <w:sz w:val="24"/>
              </w:rPr>
              <w:t>/Circulate left fourth time</w:t>
            </w:r>
          </w:p>
          <w:p>
            <w:pPr>
              <w:pStyle w:val="13"/>
              <w:spacing w:line="293" w:lineRule="exact"/>
              <w:ind w:left="223"/>
              <w:rPr>
                <w:sz w:val="24"/>
              </w:rPr>
            </w:pPr>
            <w:r>
              <w:rPr>
                <w:sz w:val="24"/>
              </w:rPr>
              <w:t>/Set AC(13-16) to zero</w:t>
            </w:r>
          </w:p>
          <w:p>
            <w:pPr>
              <w:pStyle w:val="13"/>
              <w:spacing w:line="240" w:lineRule="auto"/>
              <w:ind w:left="223"/>
              <w:rPr>
                <w:sz w:val="24"/>
              </w:rPr>
            </w:pPr>
            <w:r>
              <w:rPr>
                <w:sz w:val="24"/>
              </w:rPr>
              <w:t>/Return to main program</w:t>
            </w:r>
          </w:p>
          <w:p>
            <w:pPr>
              <w:pStyle w:val="13"/>
              <w:spacing w:line="240" w:lineRule="auto"/>
              <w:ind w:left="223"/>
              <w:rPr>
                <w:sz w:val="24"/>
              </w:rPr>
            </w:pPr>
            <w:r>
              <w:rPr>
                <w:sz w:val="24"/>
              </w:rPr>
              <w:t>/Mask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7" w:hRule="atLeast"/>
        </w:trPr>
        <w:tc>
          <w:tcPr>
            <w:tcW w:w="607" w:type="dxa"/>
          </w:tcPr>
          <w:p>
            <w:pPr>
              <w:pStyle w:val="13"/>
              <w:spacing w:line="240" w:lineRule="auto"/>
              <w:rPr>
                <w:rFonts w:ascii="Times New Roman"/>
                <w:sz w:val="18"/>
              </w:rPr>
            </w:pPr>
          </w:p>
        </w:tc>
        <w:tc>
          <w:tcPr>
            <w:tcW w:w="774" w:type="dxa"/>
          </w:tcPr>
          <w:p>
            <w:pPr>
              <w:pStyle w:val="13"/>
              <w:spacing w:line="240" w:lineRule="auto"/>
              <w:rPr>
                <w:rFonts w:ascii="Times New Roman"/>
                <w:sz w:val="18"/>
              </w:rPr>
            </w:pPr>
          </w:p>
        </w:tc>
        <w:tc>
          <w:tcPr>
            <w:tcW w:w="1326" w:type="dxa"/>
          </w:tcPr>
          <w:p>
            <w:pPr>
              <w:pStyle w:val="13"/>
              <w:spacing w:line="248" w:lineRule="exact"/>
              <w:ind w:left="108"/>
              <w:rPr>
                <w:sz w:val="24"/>
              </w:rPr>
            </w:pPr>
            <w:r>
              <w:rPr>
                <w:sz w:val="24"/>
              </w:rPr>
              <w:t>END</w:t>
            </w:r>
          </w:p>
        </w:tc>
        <w:tc>
          <w:tcPr>
            <w:tcW w:w="3344" w:type="dxa"/>
          </w:tcPr>
          <w:p>
            <w:pPr>
              <w:pStyle w:val="13"/>
              <w:spacing w:line="240" w:lineRule="auto"/>
              <w:rPr>
                <w:rFonts w:ascii="Times New Roman"/>
                <w:sz w:val="18"/>
              </w:rPr>
            </w:pPr>
          </w:p>
        </w:tc>
      </w:tr>
    </w:tbl>
    <w:p>
      <w:pPr>
        <w:spacing w:after="0" w:line="240" w:lineRule="auto"/>
        <w:rPr>
          <w:rFonts w:ascii="Times New Roman"/>
          <w:sz w:val="18"/>
        </w:rPr>
        <w:sectPr>
          <w:pgSz w:w="12240" w:h="15840"/>
          <w:pgMar w:top="1660" w:right="700" w:bottom="1100" w:left="720" w:header="720" w:footer="901" w:gutter="0"/>
        </w:sectPr>
      </w:pPr>
    </w:p>
    <w:p>
      <w:pPr>
        <w:pStyle w:val="6"/>
        <w:spacing w:before="3"/>
        <w:ind w:left="0" w:firstLine="0"/>
        <w:rPr>
          <w:sz w:val="18"/>
        </w:rPr>
      </w:pPr>
    </w:p>
    <w:p>
      <w:pPr>
        <w:pStyle w:val="2"/>
        <w:numPr>
          <w:ilvl w:val="0"/>
          <w:numId w:val="24"/>
        </w:numPr>
        <w:tabs>
          <w:tab w:val="left" w:pos="1188"/>
          <w:tab w:val="left" w:pos="1189"/>
        </w:tabs>
        <w:spacing w:before="45" w:after="3" w:line="240" w:lineRule="auto"/>
        <w:ind w:left="1188" w:right="0" w:hanging="828"/>
        <w:jc w:val="left"/>
      </w:pPr>
      <w:r>
        <w:t>Draw and explain flow chart for multiplication</w:t>
      </w:r>
      <w:r>
        <w:rPr>
          <w:spacing w:val="-13"/>
        </w:rPr>
        <w:t xml:space="preserve"> </w:t>
      </w:r>
      <w:r>
        <w:t>program.</w:t>
      </w:r>
    </w:p>
    <w:p>
      <w:pPr>
        <w:pStyle w:val="6"/>
        <w:ind w:left="3315" w:firstLine="0"/>
        <w:rPr>
          <w:rFonts w:ascii="Cambria"/>
          <w:sz w:val="20"/>
        </w:rPr>
      </w:pPr>
      <w:r>
        <w:rPr>
          <w:rFonts w:ascii="Cambria"/>
          <w:sz w:val="20"/>
        </w:rPr>
        <w:drawing>
          <wp:inline distT="0" distB="0" distL="0" distR="0">
            <wp:extent cx="3291840" cy="5285105"/>
            <wp:effectExtent l="0" t="0" r="0" b="0"/>
            <wp:docPr id="7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56.png"/>
                    <pic:cNvPicPr>
                      <a:picLocks noChangeAspect="1"/>
                    </pic:cNvPicPr>
                  </pic:nvPicPr>
                  <pic:blipFill>
                    <a:blip r:embed="rId82" cstate="print"/>
                    <a:stretch>
                      <a:fillRect/>
                    </a:stretch>
                  </pic:blipFill>
                  <pic:spPr>
                    <a:xfrm>
                      <a:off x="0" y="0"/>
                      <a:ext cx="3292158" cy="5285232"/>
                    </a:xfrm>
                    <a:prstGeom prst="rect">
                      <a:avLst/>
                    </a:prstGeom>
                  </pic:spPr>
                </pic:pic>
              </a:graphicData>
            </a:graphic>
          </wp:inline>
        </w:drawing>
      </w:r>
    </w:p>
    <w:p>
      <w:pPr>
        <w:spacing w:before="0"/>
        <w:ind w:left="3898" w:right="0" w:firstLine="0"/>
        <w:jc w:val="left"/>
        <w:rPr>
          <w:b/>
          <w:sz w:val="20"/>
        </w:rPr>
      </w:pPr>
      <w:r>
        <w:rPr>
          <w:b/>
          <w:sz w:val="20"/>
        </w:rPr>
        <w:t>Figure 3.3: Flowchart for multiplication program</w:t>
      </w:r>
    </w:p>
    <w:p>
      <w:pPr>
        <w:pStyle w:val="6"/>
        <w:ind w:left="0" w:firstLine="0"/>
        <w:rPr>
          <w:b/>
          <w:sz w:val="20"/>
        </w:rPr>
      </w:pPr>
    </w:p>
    <w:p>
      <w:pPr>
        <w:pStyle w:val="12"/>
        <w:numPr>
          <w:ilvl w:val="0"/>
          <w:numId w:val="30"/>
        </w:numPr>
        <w:tabs>
          <w:tab w:val="left" w:pos="1909"/>
        </w:tabs>
        <w:spacing w:before="1" w:after="0" w:line="240" w:lineRule="auto"/>
        <w:ind w:left="1908" w:right="213" w:hanging="360"/>
        <w:jc w:val="both"/>
        <w:rPr>
          <w:sz w:val="24"/>
        </w:rPr>
      </w:pPr>
      <w:r>
        <w:rPr>
          <w:sz w:val="24"/>
        </w:rPr>
        <w:t>The program for multiplying two numbers is based on the procedure we use to multiply numbers with paper and</w:t>
      </w:r>
      <w:r>
        <w:rPr>
          <w:spacing w:val="-2"/>
          <w:sz w:val="24"/>
        </w:rPr>
        <w:t xml:space="preserve"> </w:t>
      </w:r>
      <w:r>
        <w:rPr>
          <w:sz w:val="24"/>
        </w:rPr>
        <w:t>pencil.</w:t>
      </w:r>
    </w:p>
    <w:p>
      <w:pPr>
        <w:pStyle w:val="12"/>
        <w:numPr>
          <w:ilvl w:val="0"/>
          <w:numId w:val="30"/>
        </w:numPr>
        <w:tabs>
          <w:tab w:val="left" w:pos="1909"/>
        </w:tabs>
        <w:spacing w:before="0" w:after="0" w:line="240" w:lineRule="auto"/>
        <w:ind w:left="1908" w:right="218" w:hanging="360"/>
        <w:jc w:val="both"/>
        <w:rPr>
          <w:sz w:val="24"/>
        </w:rPr>
      </w:pPr>
      <w:r>
        <w:rPr>
          <w:sz w:val="24"/>
        </w:rPr>
        <w:t>As shown in the numerical example of figure 3.3, the multiplication process consists of checking the bits of the multiplier Y and adding the multiplicand X as many times as there are 1 's in Y, provided that the value of X is shifted left from one line to the</w:t>
      </w:r>
      <w:r>
        <w:rPr>
          <w:spacing w:val="-31"/>
          <w:sz w:val="24"/>
        </w:rPr>
        <w:t xml:space="preserve"> </w:t>
      </w:r>
      <w:r>
        <w:rPr>
          <w:sz w:val="24"/>
        </w:rPr>
        <w:t>next.</w:t>
      </w:r>
    </w:p>
    <w:p>
      <w:pPr>
        <w:pStyle w:val="12"/>
        <w:numPr>
          <w:ilvl w:val="0"/>
          <w:numId w:val="30"/>
        </w:numPr>
        <w:tabs>
          <w:tab w:val="left" w:pos="1909"/>
        </w:tabs>
        <w:spacing w:before="0" w:after="0" w:line="240" w:lineRule="auto"/>
        <w:ind w:left="1908" w:right="212" w:hanging="360"/>
        <w:jc w:val="both"/>
        <w:rPr>
          <w:sz w:val="24"/>
        </w:rPr>
      </w:pPr>
      <w:r>
        <w:rPr>
          <w:sz w:val="24"/>
        </w:rPr>
        <w:t>Since the computer can add only two numbers at a time, we reserve a memory location, denoted by P, to store intermediate</w:t>
      </w:r>
      <w:r>
        <w:rPr>
          <w:spacing w:val="-4"/>
          <w:sz w:val="24"/>
        </w:rPr>
        <w:t xml:space="preserve"> </w:t>
      </w:r>
      <w:r>
        <w:rPr>
          <w:sz w:val="24"/>
        </w:rPr>
        <w:t>sums.</w:t>
      </w:r>
    </w:p>
    <w:p>
      <w:pPr>
        <w:pStyle w:val="6"/>
        <w:spacing w:before="11"/>
        <w:ind w:left="0" w:firstLine="0"/>
        <w:rPr>
          <w:sz w:val="23"/>
        </w:rPr>
      </w:pPr>
    </w:p>
    <w:p>
      <w:pPr>
        <w:pStyle w:val="12"/>
        <w:numPr>
          <w:ilvl w:val="0"/>
          <w:numId w:val="30"/>
        </w:numPr>
        <w:tabs>
          <w:tab w:val="left" w:pos="1909"/>
        </w:tabs>
        <w:spacing w:before="0" w:after="0" w:line="242" w:lineRule="auto"/>
        <w:ind w:left="1908" w:right="222" w:hanging="360"/>
        <w:jc w:val="both"/>
        <w:rPr>
          <w:sz w:val="24"/>
        </w:rPr>
      </w:pPr>
      <w:r>
        <w:rPr>
          <w:sz w:val="24"/>
        </w:rPr>
        <w:t>The intermediate sums are called partial products since they hold a partial product until all numbers are</w:t>
      </w:r>
      <w:r>
        <w:rPr>
          <w:spacing w:val="-2"/>
          <w:sz w:val="24"/>
        </w:rPr>
        <w:t xml:space="preserve"> </w:t>
      </w:r>
      <w:r>
        <w:rPr>
          <w:sz w:val="24"/>
        </w:rPr>
        <w:t>added.</w:t>
      </w:r>
    </w:p>
    <w:p>
      <w:pPr>
        <w:pStyle w:val="12"/>
        <w:numPr>
          <w:ilvl w:val="0"/>
          <w:numId w:val="30"/>
        </w:numPr>
        <w:tabs>
          <w:tab w:val="left" w:pos="1908"/>
          <w:tab w:val="left" w:pos="1909"/>
        </w:tabs>
        <w:spacing w:before="0" w:after="0" w:line="301" w:lineRule="exact"/>
        <w:ind w:left="1908" w:right="0" w:hanging="360"/>
        <w:jc w:val="left"/>
        <w:rPr>
          <w:sz w:val="24"/>
        </w:rPr>
      </w:pPr>
      <w:r>
        <w:rPr>
          <w:sz w:val="24"/>
        </w:rPr>
        <w:t>As shown in the numerical example under P, the partial product starts with</w:t>
      </w:r>
      <w:r>
        <w:rPr>
          <w:spacing w:val="-13"/>
          <w:sz w:val="24"/>
        </w:rPr>
        <w:t xml:space="preserve"> </w:t>
      </w:r>
      <w:r>
        <w:rPr>
          <w:sz w:val="24"/>
        </w:rPr>
        <w:t>zero.</w:t>
      </w:r>
    </w:p>
    <w:p>
      <w:pPr>
        <w:spacing w:after="0" w:line="301" w:lineRule="exact"/>
        <w:jc w:val="left"/>
        <w:rPr>
          <w:sz w:val="24"/>
        </w:rPr>
        <w:sectPr>
          <w:pgSz w:w="12240" w:h="15840"/>
          <w:pgMar w:top="1660" w:right="700" w:bottom="1100" w:left="720" w:header="720" w:footer="901" w:gutter="0"/>
        </w:sectPr>
      </w:pPr>
    </w:p>
    <w:p>
      <w:pPr>
        <w:pStyle w:val="6"/>
        <w:spacing w:before="9"/>
        <w:ind w:left="0" w:firstLine="0"/>
        <w:rPr>
          <w:sz w:val="13"/>
        </w:rPr>
      </w:pPr>
    </w:p>
    <w:p>
      <w:pPr>
        <w:pStyle w:val="12"/>
        <w:numPr>
          <w:ilvl w:val="0"/>
          <w:numId w:val="30"/>
        </w:numPr>
        <w:tabs>
          <w:tab w:val="left" w:pos="1908"/>
          <w:tab w:val="left" w:pos="1909"/>
        </w:tabs>
        <w:spacing w:before="100" w:after="0" w:line="240" w:lineRule="auto"/>
        <w:ind w:left="1908" w:right="0" w:hanging="360"/>
        <w:jc w:val="left"/>
        <w:rPr>
          <w:sz w:val="24"/>
        </w:rPr>
      </w:pPr>
      <w:r>
        <w:rPr>
          <w:sz w:val="24"/>
        </w:rPr>
        <w:t>The multiplicand X is added to the content of P for each bit of the multiplier Y that is</w:t>
      </w:r>
      <w:r>
        <w:rPr>
          <w:spacing w:val="-23"/>
          <w:sz w:val="24"/>
        </w:rPr>
        <w:t xml:space="preserve"> </w:t>
      </w:r>
      <w:r>
        <w:rPr>
          <w:sz w:val="24"/>
        </w:rPr>
        <w:t>1.</w:t>
      </w:r>
    </w:p>
    <w:p>
      <w:pPr>
        <w:pStyle w:val="12"/>
        <w:numPr>
          <w:ilvl w:val="0"/>
          <w:numId w:val="30"/>
        </w:numPr>
        <w:tabs>
          <w:tab w:val="left" w:pos="1908"/>
          <w:tab w:val="left" w:pos="1909"/>
        </w:tabs>
        <w:spacing w:before="1" w:after="0" w:line="305" w:lineRule="exact"/>
        <w:ind w:left="1908" w:right="0" w:hanging="360"/>
        <w:jc w:val="left"/>
        <w:rPr>
          <w:sz w:val="24"/>
        </w:rPr>
      </w:pPr>
      <w:r>
        <w:rPr>
          <w:sz w:val="24"/>
        </w:rPr>
        <w:t>The value of X is shifted left after checking each bit of the</w:t>
      </w:r>
      <w:r>
        <w:rPr>
          <w:spacing w:val="-5"/>
          <w:sz w:val="24"/>
        </w:rPr>
        <w:t xml:space="preserve"> </w:t>
      </w:r>
      <w:r>
        <w:rPr>
          <w:sz w:val="24"/>
        </w:rPr>
        <w:t>multiplier.</w:t>
      </w:r>
    </w:p>
    <w:p>
      <w:pPr>
        <w:pStyle w:val="12"/>
        <w:numPr>
          <w:ilvl w:val="0"/>
          <w:numId w:val="30"/>
        </w:numPr>
        <w:tabs>
          <w:tab w:val="left" w:pos="1908"/>
          <w:tab w:val="left" w:pos="1909"/>
        </w:tabs>
        <w:spacing w:before="0" w:after="0" w:line="305" w:lineRule="exact"/>
        <w:ind w:left="1908" w:right="0" w:hanging="360"/>
        <w:jc w:val="left"/>
        <w:rPr>
          <w:sz w:val="24"/>
        </w:rPr>
      </w:pPr>
      <w:r>
        <w:rPr>
          <w:sz w:val="24"/>
        </w:rPr>
        <w:t>The final value in P forms the</w:t>
      </w:r>
      <w:r>
        <w:rPr>
          <w:spacing w:val="-7"/>
          <w:sz w:val="24"/>
        </w:rPr>
        <w:t xml:space="preserve"> </w:t>
      </w:r>
      <w:r>
        <w:rPr>
          <w:sz w:val="24"/>
        </w:rPr>
        <w:t>product.</w:t>
      </w:r>
    </w:p>
    <w:p>
      <w:pPr>
        <w:pStyle w:val="12"/>
        <w:numPr>
          <w:ilvl w:val="0"/>
          <w:numId w:val="30"/>
        </w:numPr>
        <w:tabs>
          <w:tab w:val="left" w:pos="1908"/>
          <w:tab w:val="left" w:pos="1909"/>
        </w:tabs>
        <w:spacing w:before="0" w:after="0" w:line="242" w:lineRule="auto"/>
        <w:ind w:left="1908" w:right="218" w:hanging="360"/>
        <w:jc w:val="left"/>
        <w:rPr>
          <w:sz w:val="24"/>
        </w:rPr>
      </w:pPr>
      <w:r>
        <w:rPr>
          <w:sz w:val="24"/>
        </w:rPr>
        <w:t>The program has a loop that is traversed eight times, once for each significant bit of the multiplier.</w:t>
      </w:r>
    </w:p>
    <w:p>
      <w:pPr>
        <w:pStyle w:val="12"/>
        <w:numPr>
          <w:ilvl w:val="0"/>
          <w:numId w:val="30"/>
        </w:numPr>
        <w:tabs>
          <w:tab w:val="left" w:pos="1908"/>
          <w:tab w:val="left" w:pos="1909"/>
        </w:tabs>
        <w:spacing w:before="0" w:after="0" w:line="301" w:lineRule="exact"/>
        <w:ind w:left="1908" w:right="0" w:hanging="360"/>
        <w:jc w:val="left"/>
        <w:rPr>
          <w:sz w:val="24"/>
        </w:rPr>
      </w:pPr>
      <w:r>
        <w:rPr>
          <w:sz w:val="24"/>
        </w:rPr>
        <w:t>Initially, location X holds the multiplicand and location Y holds the</w:t>
      </w:r>
      <w:r>
        <w:rPr>
          <w:spacing w:val="-16"/>
          <w:sz w:val="24"/>
        </w:rPr>
        <w:t xml:space="preserve"> </w:t>
      </w:r>
      <w:r>
        <w:rPr>
          <w:sz w:val="24"/>
        </w:rPr>
        <w:t>multiplier.</w:t>
      </w:r>
    </w:p>
    <w:p>
      <w:pPr>
        <w:pStyle w:val="12"/>
        <w:numPr>
          <w:ilvl w:val="0"/>
          <w:numId w:val="30"/>
        </w:numPr>
        <w:tabs>
          <w:tab w:val="left" w:pos="1908"/>
          <w:tab w:val="left" w:pos="1909"/>
        </w:tabs>
        <w:spacing w:before="0" w:after="0" w:line="305" w:lineRule="exact"/>
        <w:ind w:left="1908" w:right="0" w:hanging="360"/>
        <w:jc w:val="left"/>
        <w:rPr>
          <w:sz w:val="24"/>
        </w:rPr>
      </w:pPr>
      <w:r>
        <w:rPr>
          <w:sz w:val="24"/>
        </w:rPr>
        <w:t>A counter CTR is set to - 8 and location P is cleared to</w:t>
      </w:r>
      <w:r>
        <w:rPr>
          <w:spacing w:val="-3"/>
          <w:sz w:val="24"/>
        </w:rPr>
        <w:t xml:space="preserve"> </w:t>
      </w:r>
      <w:r>
        <w:rPr>
          <w:sz w:val="24"/>
        </w:rPr>
        <w:t>zero.</w:t>
      </w:r>
    </w:p>
    <w:p>
      <w:pPr>
        <w:pStyle w:val="12"/>
        <w:numPr>
          <w:ilvl w:val="0"/>
          <w:numId w:val="30"/>
        </w:numPr>
        <w:tabs>
          <w:tab w:val="left" w:pos="1908"/>
          <w:tab w:val="left" w:pos="1909"/>
        </w:tabs>
        <w:spacing w:before="1" w:after="0" w:line="305" w:lineRule="exact"/>
        <w:ind w:left="1908" w:right="0" w:hanging="360"/>
        <w:jc w:val="left"/>
        <w:rPr>
          <w:sz w:val="24"/>
        </w:rPr>
      </w:pPr>
      <w:r>
        <w:rPr>
          <w:sz w:val="24"/>
        </w:rPr>
        <w:t>The multiplier bit can be checked if it is transferred to the E</w:t>
      </w:r>
      <w:r>
        <w:rPr>
          <w:spacing w:val="-1"/>
          <w:sz w:val="24"/>
        </w:rPr>
        <w:t xml:space="preserve"> </w:t>
      </w:r>
      <w:r>
        <w:rPr>
          <w:sz w:val="24"/>
        </w:rPr>
        <w:t>register.</w:t>
      </w:r>
    </w:p>
    <w:p>
      <w:pPr>
        <w:pStyle w:val="12"/>
        <w:numPr>
          <w:ilvl w:val="0"/>
          <w:numId w:val="30"/>
        </w:numPr>
        <w:tabs>
          <w:tab w:val="left" w:pos="1908"/>
          <w:tab w:val="left" w:pos="1909"/>
        </w:tabs>
        <w:spacing w:before="0" w:after="0" w:line="240" w:lineRule="auto"/>
        <w:ind w:left="1908" w:right="212" w:hanging="360"/>
        <w:jc w:val="left"/>
        <w:rPr>
          <w:sz w:val="24"/>
        </w:rPr>
      </w:pPr>
      <w:r>
        <w:rPr>
          <w:sz w:val="24"/>
        </w:rPr>
        <w:t>This is done by clearing E , loading the value of Y into the AC, circulating right E and AC and storing the shifted number back into location</w:t>
      </w:r>
      <w:r>
        <w:rPr>
          <w:spacing w:val="-11"/>
          <w:sz w:val="24"/>
        </w:rPr>
        <w:t xml:space="preserve"> </w:t>
      </w:r>
      <w:r>
        <w:rPr>
          <w:sz w:val="24"/>
        </w:rPr>
        <w:t>Y.</w:t>
      </w:r>
    </w:p>
    <w:p>
      <w:pPr>
        <w:pStyle w:val="12"/>
        <w:numPr>
          <w:ilvl w:val="0"/>
          <w:numId w:val="30"/>
        </w:numPr>
        <w:tabs>
          <w:tab w:val="left" w:pos="1908"/>
          <w:tab w:val="left" w:pos="1909"/>
        </w:tabs>
        <w:spacing w:before="2" w:after="0" w:line="305" w:lineRule="exact"/>
        <w:ind w:left="1908" w:right="0" w:hanging="360"/>
        <w:jc w:val="left"/>
        <w:rPr>
          <w:sz w:val="24"/>
        </w:rPr>
      </w:pPr>
      <w:r>
        <w:rPr>
          <w:sz w:val="24"/>
        </w:rPr>
        <w:t>This bit stored in E is the low-order bit of the</w:t>
      </w:r>
      <w:r>
        <w:rPr>
          <w:spacing w:val="-6"/>
          <w:sz w:val="24"/>
        </w:rPr>
        <w:t xml:space="preserve"> </w:t>
      </w:r>
      <w:r>
        <w:rPr>
          <w:sz w:val="24"/>
        </w:rPr>
        <w:t>multiplier.</w:t>
      </w:r>
    </w:p>
    <w:p>
      <w:pPr>
        <w:pStyle w:val="12"/>
        <w:numPr>
          <w:ilvl w:val="0"/>
          <w:numId w:val="30"/>
        </w:numPr>
        <w:tabs>
          <w:tab w:val="left" w:pos="1908"/>
          <w:tab w:val="left" w:pos="1909"/>
        </w:tabs>
        <w:spacing w:before="0" w:after="0" w:line="305" w:lineRule="exact"/>
        <w:ind w:left="1908" w:right="0" w:hanging="360"/>
        <w:jc w:val="left"/>
        <w:rPr>
          <w:sz w:val="24"/>
        </w:rPr>
      </w:pPr>
      <w:r>
        <w:rPr>
          <w:sz w:val="24"/>
        </w:rPr>
        <w:t>We</w:t>
      </w:r>
      <w:r>
        <w:rPr>
          <w:spacing w:val="7"/>
          <w:sz w:val="24"/>
        </w:rPr>
        <w:t xml:space="preserve"> </w:t>
      </w:r>
      <w:r>
        <w:rPr>
          <w:sz w:val="24"/>
        </w:rPr>
        <w:t>now</w:t>
      </w:r>
      <w:r>
        <w:rPr>
          <w:spacing w:val="6"/>
          <w:sz w:val="24"/>
        </w:rPr>
        <w:t xml:space="preserve"> </w:t>
      </w:r>
      <w:r>
        <w:rPr>
          <w:sz w:val="24"/>
        </w:rPr>
        <w:t>check</w:t>
      </w:r>
      <w:r>
        <w:rPr>
          <w:spacing w:val="5"/>
          <w:sz w:val="24"/>
        </w:rPr>
        <w:t xml:space="preserve"> </w:t>
      </w:r>
      <w:r>
        <w:rPr>
          <w:sz w:val="24"/>
        </w:rPr>
        <w:t>the</w:t>
      </w:r>
      <w:r>
        <w:rPr>
          <w:spacing w:val="7"/>
          <w:sz w:val="24"/>
        </w:rPr>
        <w:t xml:space="preserve"> </w:t>
      </w:r>
      <w:r>
        <w:rPr>
          <w:sz w:val="24"/>
        </w:rPr>
        <w:t>value</w:t>
      </w:r>
      <w:r>
        <w:rPr>
          <w:spacing w:val="5"/>
          <w:sz w:val="24"/>
        </w:rPr>
        <w:t xml:space="preserve"> </w:t>
      </w:r>
      <w:r>
        <w:rPr>
          <w:sz w:val="24"/>
        </w:rPr>
        <w:t>of</w:t>
      </w:r>
      <w:r>
        <w:rPr>
          <w:spacing w:val="8"/>
          <w:sz w:val="24"/>
        </w:rPr>
        <w:t xml:space="preserve"> </w:t>
      </w:r>
      <w:r>
        <w:rPr>
          <w:sz w:val="24"/>
        </w:rPr>
        <w:t>E.</w:t>
      </w:r>
      <w:r>
        <w:rPr>
          <w:spacing w:val="6"/>
          <w:sz w:val="24"/>
        </w:rPr>
        <w:t xml:space="preserve"> </w:t>
      </w:r>
      <w:r>
        <w:rPr>
          <w:sz w:val="24"/>
        </w:rPr>
        <w:t>If</w:t>
      </w:r>
      <w:r>
        <w:rPr>
          <w:spacing w:val="7"/>
          <w:sz w:val="24"/>
        </w:rPr>
        <w:t xml:space="preserve"> </w:t>
      </w:r>
      <w:r>
        <w:rPr>
          <w:sz w:val="24"/>
        </w:rPr>
        <w:t>it</w:t>
      </w:r>
      <w:r>
        <w:rPr>
          <w:spacing w:val="7"/>
          <w:sz w:val="24"/>
        </w:rPr>
        <w:t xml:space="preserve"> </w:t>
      </w:r>
      <w:r>
        <w:rPr>
          <w:sz w:val="24"/>
        </w:rPr>
        <w:t>is</w:t>
      </w:r>
      <w:r>
        <w:rPr>
          <w:spacing w:val="6"/>
          <w:sz w:val="24"/>
        </w:rPr>
        <w:t xml:space="preserve"> </w:t>
      </w:r>
      <w:r>
        <w:rPr>
          <w:sz w:val="24"/>
        </w:rPr>
        <w:t>1,</w:t>
      </w:r>
      <w:r>
        <w:rPr>
          <w:spacing w:val="7"/>
          <w:sz w:val="24"/>
        </w:rPr>
        <w:t xml:space="preserve"> </w:t>
      </w:r>
      <w:r>
        <w:rPr>
          <w:sz w:val="24"/>
        </w:rPr>
        <w:t>the</w:t>
      </w:r>
      <w:r>
        <w:rPr>
          <w:spacing w:val="7"/>
          <w:sz w:val="24"/>
        </w:rPr>
        <w:t xml:space="preserve"> </w:t>
      </w:r>
      <w:r>
        <w:rPr>
          <w:sz w:val="24"/>
        </w:rPr>
        <w:t>multiplicand</w:t>
      </w:r>
      <w:r>
        <w:rPr>
          <w:spacing w:val="7"/>
          <w:sz w:val="24"/>
        </w:rPr>
        <w:t xml:space="preserve"> </w:t>
      </w:r>
      <w:r>
        <w:rPr>
          <w:sz w:val="24"/>
        </w:rPr>
        <w:t>X</w:t>
      </w:r>
      <w:r>
        <w:rPr>
          <w:spacing w:val="7"/>
          <w:sz w:val="24"/>
        </w:rPr>
        <w:t xml:space="preserve"> </w:t>
      </w:r>
      <w:r>
        <w:rPr>
          <w:sz w:val="24"/>
        </w:rPr>
        <w:t>is</w:t>
      </w:r>
      <w:r>
        <w:rPr>
          <w:spacing w:val="6"/>
          <w:sz w:val="24"/>
        </w:rPr>
        <w:t xml:space="preserve"> </w:t>
      </w:r>
      <w:r>
        <w:rPr>
          <w:sz w:val="24"/>
        </w:rPr>
        <w:t>added</w:t>
      </w:r>
      <w:r>
        <w:rPr>
          <w:spacing w:val="8"/>
          <w:sz w:val="24"/>
        </w:rPr>
        <w:t xml:space="preserve"> </w:t>
      </w:r>
      <w:r>
        <w:rPr>
          <w:sz w:val="24"/>
        </w:rPr>
        <w:t>to</w:t>
      </w:r>
      <w:r>
        <w:rPr>
          <w:spacing w:val="7"/>
          <w:sz w:val="24"/>
        </w:rPr>
        <w:t xml:space="preserve"> </w:t>
      </w:r>
      <w:r>
        <w:rPr>
          <w:sz w:val="24"/>
        </w:rPr>
        <w:t>the</w:t>
      </w:r>
      <w:r>
        <w:rPr>
          <w:spacing w:val="7"/>
          <w:sz w:val="24"/>
        </w:rPr>
        <w:t xml:space="preserve"> </w:t>
      </w:r>
      <w:r>
        <w:rPr>
          <w:sz w:val="24"/>
        </w:rPr>
        <w:t>partial</w:t>
      </w:r>
      <w:r>
        <w:rPr>
          <w:spacing w:val="4"/>
          <w:sz w:val="24"/>
        </w:rPr>
        <w:t xml:space="preserve"> </w:t>
      </w:r>
      <w:r>
        <w:rPr>
          <w:sz w:val="24"/>
        </w:rPr>
        <w:t>product</w:t>
      </w:r>
    </w:p>
    <w:p>
      <w:pPr>
        <w:pStyle w:val="6"/>
        <w:spacing w:line="292" w:lineRule="exact"/>
        <w:ind w:firstLine="0"/>
      </w:pPr>
      <w:r>
        <w:t>P. If it is 0, the partial product does not change.</w:t>
      </w:r>
    </w:p>
    <w:p>
      <w:pPr>
        <w:pStyle w:val="12"/>
        <w:numPr>
          <w:ilvl w:val="0"/>
          <w:numId w:val="30"/>
        </w:numPr>
        <w:tabs>
          <w:tab w:val="left" w:pos="1908"/>
          <w:tab w:val="left" w:pos="1909"/>
        </w:tabs>
        <w:spacing w:before="0" w:after="0" w:line="242" w:lineRule="auto"/>
        <w:ind w:left="1908" w:right="215" w:hanging="360"/>
        <w:jc w:val="left"/>
        <w:rPr>
          <w:sz w:val="24"/>
        </w:rPr>
      </w:pPr>
      <w:r>
        <w:rPr>
          <w:sz w:val="24"/>
        </w:rPr>
        <w:t>We then shift the value of X once to the left by loading it into the AC and circulating left E and</w:t>
      </w:r>
      <w:r>
        <w:rPr>
          <w:spacing w:val="1"/>
          <w:sz w:val="24"/>
        </w:rPr>
        <w:t xml:space="preserve"> </w:t>
      </w:r>
      <w:r>
        <w:rPr>
          <w:sz w:val="24"/>
        </w:rPr>
        <w:t>AC.</w:t>
      </w:r>
    </w:p>
    <w:p>
      <w:pPr>
        <w:pStyle w:val="12"/>
        <w:numPr>
          <w:ilvl w:val="0"/>
          <w:numId w:val="30"/>
        </w:numPr>
        <w:tabs>
          <w:tab w:val="left" w:pos="1908"/>
          <w:tab w:val="left" w:pos="1909"/>
        </w:tabs>
        <w:spacing w:before="0" w:after="0" w:line="240" w:lineRule="auto"/>
        <w:ind w:left="1908" w:right="216" w:hanging="360"/>
        <w:jc w:val="left"/>
        <w:rPr>
          <w:sz w:val="24"/>
        </w:rPr>
      </w:pPr>
      <w:r>
        <w:rPr>
          <w:sz w:val="24"/>
        </w:rPr>
        <w:t>The loop is repeated eight times by incrementing location CTR and checking when it reaches</w:t>
      </w:r>
      <w:r>
        <w:rPr>
          <w:spacing w:val="-3"/>
          <w:sz w:val="24"/>
        </w:rPr>
        <w:t xml:space="preserve"> </w:t>
      </w:r>
      <w:r>
        <w:rPr>
          <w:sz w:val="24"/>
        </w:rPr>
        <w:t>zero.</w:t>
      </w:r>
    </w:p>
    <w:p>
      <w:pPr>
        <w:pStyle w:val="12"/>
        <w:numPr>
          <w:ilvl w:val="0"/>
          <w:numId w:val="30"/>
        </w:numPr>
        <w:tabs>
          <w:tab w:val="left" w:pos="1908"/>
          <w:tab w:val="left" w:pos="1909"/>
        </w:tabs>
        <w:spacing w:before="0" w:after="0" w:line="242" w:lineRule="auto"/>
        <w:ind w:left="1908" w:right="220" w:hanging="360"/>
        <w:jc w:val="left"/>
        <w:rPr>
          <w:sz w:val="24"/>
        </w:rPr>
      </w:pPr>
      <w:r>
        <w:rPr>
          <w:sz w:val="24"/>
        </w:rPr>
        <w:t>When the counter reaches zero, the program exits from the loop with the product</w:t>
      </w:r>
      <w:r>
        <w:rPr>
          <w:spacing w:val="-38"/>
          <w:sz w:val="24"/>
        </w:rPr>
        <w:t xml:space="preserve"> </w:t>
      </w:r>
      <w:r>
        <w:rPr>
          <w:sz w:val="24"/>
        </w:rPr>
        <w:t>stored in location P.</w:t>
      </w:r>
    </w:p>
    <w:p>
      <w:pPr>
        <w:pStyle w:val="6"/>
        <w:spacing w:before="1"/>
        <w:ind w:left="0" w:firstLine="0"/>
        <w:rPr>
          <w:sz w:val="23"/>
        </w:rPr>
      </w:pPr>
    </w:p>
    <w:p>
      <w:pPr>
        <w:pStyle w:val="2"/>
        <w:numPr>
          <w:ilvl w:val="0"/>
          <w:numId w:val="24"/>
        </w:numPr>
        <w:tabs>
          <w:tab w:val="left" w:pos="1188"/>
          <w:tab w:val="left" w:pos="1189"/>
          <w:tab w:val="left" w:pos="2248"/>
          <w:tab w:val="left" w:pos="2828"/>
          <w:tab w:val="left" w:pos="4422"/>
          <w:tab w:val="left" w:pos="5969"/>
          <w:tab w:val="left" w:pos="7475"/>
          <w:tab w:val="left" w:pos="7992"/>
          <w:tab w:val="left" w:pos="8807"/>
          <w:tab w:val="left" w:pos="9581"/>
        </w:tabs>
        <w:spacing w:before="0" w:after="49" w:line="240" w:lineRule="auto"/>
        <w:ind w:left="1188" w:right="218" w:hanging="828"/>
        <w:jc w:val="left"/>
      </w:pPr>
      <w:r>
        <w:t>Write</w:t>
      </w:r>
      <w:r>
        <w:tab/>
      </w:r>
      <w:r>
        <w:t>an</w:t>
      </w:r>
      <w:r>
        <w:tab/>
      </w:r>
      <w:r>
        <w:t>assembly</w:t>
      </w:r>
      <w:r>
        <w:tab/>
      </w:r>
      <w:r>
        <w:t>language</w:t>
      </w:r>
      <w:r>
        <w:tab/>
      </w:r>
      <w:r>
        <w:t>program</w:t>
      </w:r>
      <w:r>
        <w:tab/>
      </w:r>
      <w:r>
        <w:t>to</w:t>
      </w:r>
      <w:r>
        <w:tab/>
      </w:r>
      <w:r>
        <w:t>Add</w:t>
      </w:r>
      <w:r>
        <w:tab/>
      </w:r>
      <w:r>
        <w:t>two</w:t>
      </w:r>
      <w:r>
        <w:tab/>
      </w:r>
      <w:r>
        <w:rPr>
          <w:spacing w:val="-4"/>
        </w:rPr>
        <w:t xml:space="preserve">double </w:t>
      </w:r>
      <w:r>
        <w:t>precision numbers. (Sum</w:t>
      </w:r>
      <w:r>
        <w:rPr>
          <w:spacing w:val="-3"/>
        </w:rPr>
        <w:t xml:space="preserve"> </w:t>
      </w:r>
      <w:r>
        <w:t>14)</w:t>
      </w:r>
    </w:p>
    <w:tbl>
      <w:tblPr>
        <w:tblStyle w:val="10"/>
        <w:tblW w:w="7178"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2"/>
        <w:gridCol w:w="738"/>
        <w:gridCol w:w="1740"/>
        <w:gridCol w:w="41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67" w:hRule="atLeast"/>
        </w:trPr>
        <w:tc>
          <w:tcPr>
            <w:tcW w:w="532" w:type="dxa"/>
          </w:tcPr>
          <w:p>
            <w:pPr>
              <w:pStyle w:val="13"/>
              <w:spacing w:line="244" w:lineRule="exact"/>
              <w:ind w:left="50"/>
              <w:rPr>
                <w:sz w:val="24"/>
              </w:rPr>
            </w:pPr>
            <w:r>
              <w:rPr>
                <w:sz w:val="24"/>
              </w:rPr>
              <w:t>1</w:t>
            </w:r>
          </w:p>
        </w:tc>
        <w:tc>
          <w:tcPr>
            <w:tcW w:w="738" w:type="dxa"/>
          </w:tcPr>
          <w:p>
            <w:pPr>
              <w:pStyle w:val="13"/>
              <w:spacing w:line="240" w:lineRule="auto"/>
              <w:rPr>
                <w:rFonts w:ascii="Times New Roman"/>
                <w:sz w:val="18"/>
              </w:rPr>
            </w:pPr>
          </w:p>
        </w:tc>
        <w:tc>
          <w:tcPr>
            <w:tcW w:w="1740" w:type="dxa"/>
          </w:tcPr>
          <w:p>
            <w:pPr>
              <w:pStyle w:val="13"/>
              <w:spacing w:line="244" w:lineRule="exact"/>
              <w:ind w:left="219"/>
              <w:rPr>
                <w:sz w:val="24"/>
              </w:rPr>
            </w:pPr>
            <w:r>
              <w:rPr>
                <w:sz w:val="24"/>
              </w:rPr>
              <w:t>LDA AL</w:t>
            </w:r>
          </w:p>
        </w:tc>
        <w:tc>
          <w:tcPr>
            <w:tcW w:w="4168" w:type="dxa"/>
          </w:tcPr>
          <w:p>
            <w:pPr>
              <w:pStyle w:val="13"/>
              <w:spacing w:line="244" w:lineRule="exact"/>
              <w:ind w:left="640"/>
              <w:rPr>
                <w:sz w:val="24"/>
              </w:rPr>
            </w:pPr>
            <w:r>
              <w:rPr>
                <w:sz w:val="24"/>
              </w:rPr>
              <w:t>/Load A 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93" w:hRule="atLeast"/>
        </w:trPr>
        <w:tc>
          <w:tcPr>
            <w:tcW w:w="532" w:type="dxa"/>
          </w:tcPr>
          <w:p>
            <w:pPr>
              <w:pStyle w:val="13"/>
              <w:spacing w:line="272" w:lineRule="exact"/>
              <w:ind w:left="50"/>
              <w:rPr>
                <w:sz w:val="24"/>
              </w:rPr>
            </w:pPr>
            <w:r>
              <w:rPr>
                <w:sz w:val="24"/>
              </w:rPr>
              <w:t>2</w:t>
            </w:r>
          </w:p>
        </w:tc>
        <w:tc>
          <w:tcPr>
            <w:tcW w:w="738" w:type="dxa"/>
          </w:tcPr>
          <w:p>
            <w:pPr>
              <w:pStyle w:val="13"/>
              <w:spacing w:line="240" w:lineRule="auto"/>
              <w:rPr>
                <w:rFonts w:ascii="Times New Roman"/>
                <w:sz w:val="22"/>
              </w:rPr>
            </w:pPr>
          </w:p>
        </w:tc>
        <w:tc>
          <w:tcPr>
            <w:tcW w:w="1740" w:type="dxa"/>
          </w:tcPr>
          <w:p>
            <w:pPr>
              <w:pStyle w:val="13"/>
              <w:spacing w:line="272" w:lineRule="exact"/>
              <w:ind w:left="219"/>
              <w:rPr>
                <w:sz w:val="24"/>
              </w:rPr>
            </w:pPr>
            <w:r>
              <w:rPr>
                <w:sz w:val="24"/>
              </w:rPr>
              <w:t>ADD BL</w:t>
            </w:r>
          </w:p>
        </w:tc>
        <w:tc>
          <w:tcPr>
            <w:tcW w:w="4168" w:type="dxa"/>
          </w:tcPr>
          <w:p>
            <w:pPr>
              <w:pStyle w:val="13"/>
              <w:spacing w:line="272" w:lineRule="exact"/>
              <w:ind w:left="640"/>
              <w:rPr>
                <w:sz w:val="24"/>
              </w:rPr>
            </w:pPr>
            <w:r>
              <w:rPr>
                <w:sz w:val="24"/>
              </w:rPr>
              <w:t>/Add B low , Carry in 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3</w:t>
            </w:r>
          </w:p>
        </w:tc>
        <w:tc>
          <w:tcPr>
            <w:tcW w:w="738" w:type="dxa"/>
          </w:tcPr>
          <w:p>
            <w:pPr>
              <w:pStyle w:val="13"/>
              <w:spacing w:line="240" w:lineRule="auto"/>
              <w:rPr>
                <w:rFonts w:ascii="Times New Roman"/>
                <w:sz w:val="20"/>
              </w:rPr>
            </w:pPr>
          </w:p>
        </w:tc>
        <w:tc>
          <w:tcPr>
            <w:tcW w:w="1740" w:type="dxa"/>
          </w:tcPr>
          <w:p>
            <w:pPr>
              <w:pStyle w:val="13"/>
              <w:ind w:left="219"/>
              <w:rPr>
                <w:sz w:val="24"/>
              </w:rPr>
            </w:pPr>
            <w:r>
              <w:rPr>
                <w:sz w:val="24"/>
              </w:rPr>
              <w:t>STA CL</w:t>
            </w:r>
          </w:p>
        </w:tc>
        <w:tc>
          <w:tcPr>
            <w:tcW w:w="4168" w:type="dxa"/>
          </w:tcPr>
          <w:p>
            <w:pPr>
              <w:pStyle w:val="13"/>
              <w:ind w:left="640"/>
              <w:rPr>
                <w:sz w:val="24"/>
              </w:rPr>
            </w:pPr>
            <w:r>
              <w:rPr>
                <w:sz w:val="24"/>
              </w:rPr>
              <w:t>/Store in C 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4</w:t>
            </w:r>
          </w:p>
        </w:tc>
        <w:tc>
          <w:tcPr>
            <w:tcW w:w="738" w:type="dxa"/>
          </w:tcPr>
          <w:p>
            <w:pPr>
              <w:pStyle w:val="13"/>
              <w:spacing w:line="240" w:lineRule="auto"/>
              <w:rPr>
                <w:rFonts w:ascii="Times New Roman"/>
                <w:sz w:val="20"/>
              </w:rPr>
            </w:pPr>
          </w:p>
        </w:tc>
        <w:tc>
          <w:tcPr>
            <w:tcW w:w="1740" w:type="dxa"/>
          </w:tcPr>
          <w:p>
            <w:pPr>
              <w:pStyle w:val="13"/>
              <w:ind w:left="219"/>
              <w:rPr>
                <w:sz w:val="24"/>
              </w:rPr>
            </w:pPr>
            <w:r>
              <w:rPr>
                <w:sz w:val="24"/>
              </w:rPr>
              <w:t>CLA</w:t>
            </w:r>
          </w:p>
        </w:tc>
        <w:tc>
          <w:tcPr>
            <w:tcW w:w="4168" w:type="dxa"/>
          </w:tcPr>
          <w:p>
            <w:pPr>
              <w:pStyle w:val="13"/>
              <w:ind w:left="640"/>
              <w:rPr>
                <w:sz w:val="24"/>
              </w:rPr>
            </w:pPr>
            <w:r>
              <w:rPr>
                <w:sz w:val="24"/>
              </w:rPr>
              <w:t>/Clear 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5</w:t>
            </w:r>
          </w:p>
        </w:tc>
        <w:tc>
          <w:tcPr>
            <w:tcW w:w="738" w:type="dxa"/>
          </w:tcPr>
          <w:p>
            <w:pPr>
              <w:pStyle w:val="13"/>
              <w:spacing w:line="240" w:lineRule="auto"/>
              <w:rPr>
                <w:rFonts w:ascii="Times New Roman"/>
                <w:sz w:val="20"/>
              </w:rPr>
            </w:pPr>
          </w:p>
        </w:tc>
        <w:tc>
          <w:tcPr>
            <w:tcW w:w="1740" w:type="dxa"/>
          </w:tcPr>
          <w:p>
            <w:pPr>
              <w:pStyle w:val="13"/>
              <w:ind w:left="219"/>
              <w:rPr>
                <w:sz w:val="24"/>
              </w:rPr>
            </w:pPr>
            <w:r>
              <w:rPr>
                <w:sz w:val="24"/>
              </w:rPr>
              <w:t>CIL</w:t>
            </w:r>
          </w:p>
        </w:tc>
        <w:tc>
          <w:tcPr>
            <w:tcW w:w="4168" w:type="dxa"/>
          </w:tcPr>
          <w:p>
            <w:pPr>
              <w:pStyle w:val="13"/>
              <w:ind w:left="640"/>
              <w:rPr>
                <w:sz w:val="24"/>
              </w:rPr>
            </w:pPr>
            <w:r>
              <w:rPr>
                <w:sz w:val="24"/>
              </w:rPr>
              <w:t>/Circulate to bring carry into AC(16)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6</w:t>
            </w:r>
          </w:p>
        </w:tc>
        <w:tc>
          <w:tcPr>
            <w:tcW w:w="738" w:type="dxa"/>
          </w:tcPr>
          <w:p>
            <w:pPr>
              <w:pStyle w:val="13"/>
              <w:spacing w:line="240" w:lineRule="auto"/>
              <w:rPr>
                <w:rFonts w:ascii="Times New Roman"/>
                <w:sz w:val="20"/>
              </w:rPr>
            </w:pPr>
          </w:p>
        </w:tc>
        <w:tc>
          <w:tcPr>
            <w:tcW w:w="1740" w:type="dxa"/>
          </w:tcPr>
          <w:p>
            <w:pPr>
              <w:pStyle w:val="13"/>
              <w:ind w:left="219"/>
              <w:rPr>
                <w:sz w:val="24"/>
              </w:rPr>
            </w:pPr>
            <w:r>
              <w:rPr>
                <w:sz w:val="24"/>
              </w:rPr>
              <w:t>ADD AH</w:t>
            </w:r>
          </w:p>
        </w:tc>
        <w:tc>
          <w:tcPr>
            <w:tcW w:w="4168" w:type="dxa"/>
          </w:tcPr>
          <w:p>
            <w:pPr>
              <w:pStyle w:val="13"/>
              <w:ind w:left="640"/>
              <w:rPr>
                <w:sz w:val="24"/>
              </w:rPr>
            </w:pPr>
            <w:r>
              <w:rPr>
                <w:sz w:val="24"/>
              </w:rPr>
              <w:t>/Add A high and carry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7</w:t>
            </w:r>
          </w:p>
        </w:tc>
        <w:tc>
          <w:tcPr>
            <w:tcW w:w="738" w:type="dxa"/>
          </w:tcPr>
          <w:p>
            <w:pPr>
              <w:pStyle w:val="13"/>
              <w:spacing w:line="240" w:lineRule="auto"/>
              <w:rPr>
                <w:rFonts w:ascii="Times New Roman"/>
                <w:sz w:val="20"/>
              </w:rPr>
            </w:pPr>
          </w:p>
        </w:tc>
        <w:tc>
          <w:tcPr>
            <w:tcW w:w="1740" w:type="dxa"/>
          </w:tcPr>
          <w:p>
            <w:pPr>
              <w:pStyle w:val="13"/>
              <w:ind w:left="152"/>
              <w:rPr>
                <w:sz w:val="24"/>
              </w:rPr>
            </w:pPr>
            <w:r>
              <w:rPr>
                <w:sz w:val="24"/>
              </w:rPr>
              <w:t>ADD BH</w:t>
            </w:r>
          </w:p>
        </w:tc>
        <w:tc>
          <w:tcPr>
            <w:tcW w:w="4168" w:type="dxa"/>
          </w:tcPr>
          <w:p>
            <w:pPr>
              <w:pStyle w:val="13"/>
              <w:ind w:left="640"/>
              <w:rPr>
                <w:sz w:val="24"/>
              </w:rPr>
            </w:pPr>
            <w:r>
              <w:rPr>
                <w:sz w:val="24"/>
              </w:rPr>
              <w:t>/Add B high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8</w:t>
            </w:r>
          </w:p>
        </w:tc>
        <w:tc>
          <w:tcPr>
            <w:tcW w:w="738" w:type="dxa"/>
          </w:tcPr>
          <w:p>
            <w:pPr>
              <w:pStyle w:val="13"/>
              <w:spacing w:line="240" w:lineRule="auto"/>
              <w:rPr>
                <w:rFonts w:ascii="Times New Roman"/>
                <w:sz w:val="20"/>
              </w:rPr>
            </w:pPr>
          </w:p>
        </w:tc>
        <w:tc>
          <w:tcPr>
            <w:tcW w:w="1740" w:type="dxa"/>
          </w:tcPr>
          <w:p>
            <w:pPr>
              <w:pStyle w:val="13"/>
              <w:ind w:left="219"/>
              <w:rPr>
                <w:sz w:val="24"/>
              </w:rPr>
            </w:pPr>
            <w:r>
              <w:rPr>
                <w:sz w:val="24"/>
              </w:rPr>
              <w:t>STA CH</w:t>
            </w:r>
          </w:p>
        </w:tc>
        <w:tc>
          <w:tcPr>
            <w:tcW w:w="4168" w:type="dxa"/>
          </w:tcPr>
          <w:p>
            <w:pPr>
              <w:pStyle w:val="13"/>
              <w:ind w:left="640"/>
              <w:rPr>
                <w:sz w:val="24"/>
              </w:rPr>
            </w:pPr>
            <w:r>
              <w:rPr>
                <w:sz w:val="24"/>
              </w:rPr>
              <w:t>/Store in C high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9</w:t>
            </w:r>
          </w:p>
        </w:tc>
        <w:tc>
          <w:tcPr>
            <w:tcW w:w="738" w:type="dxa"/>
          </w:tcPr>
          <w:p>
            <w:pPr>
              <w:pStyle w:val="13"/>
              <w:spacing w:line="240" w:lineRule="auto"/>
              <w:rPr>
                <w:rFonts w:ascii="Times New Roman"/>
                <w:sz w:val="20"/>
              </w:rPr>
            </w:pPr>
          </w:p>
        </w:tc>
        <w:tc>
          <w:tcPr>
            <w:tcW w:w="1740" w:type="dxa"/>
          </w:tcPr>
          <w:p>
            <w:pPr>
              <w:pStyle w:val="13"/>
              <w:ind w:left="219"/>
              <w:rPr>
                <w:sz w:val="24"/>
              </w:rPr>
            </w:pPr>
            <w:r>
              <w:rPr>
                <w:sz w:val="24"/>
              </w:rPr>
              <w:t>HLT</w:t>
            </w:r>
          </w:p>
        </w:tc>
        <w:tc>
          <w:tcPr>
            <w:tcW w:w="4168" w:type="dxa"/>
          </w:tcPr>
          <w:p>
            <w:pPr>
              <w:pStyle w:val="13"/>
              <w:ind w:left="640"/>
              <w:rPr>
                <w:sz w:val="24"/>
              </w:rPr>
            </w:pPr>
            <w:r>
              <w:rPr>
                <w:sz w:val="24"/>
              </w:rPr>
              <w:t>/Increment Counter0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10</w:t>
            </w:r>
          </w:p>
        </w:tc>
        <w:tc>
          <w:tcPr>
            <w:tcW w:w="738" w:type="dxa"/>
          </w:tcPr>
          <w:p>
            <w:pPr>
              <w:pStyle w:val="13"/>
              <w:ind w:left="237"/>
              <w:rPr>
                <w:sz w:val="24"/>
              </w:rPr>
            </w:pPr>
            <w:r>
              <w:rPr>
                <w:sz w:val="24"/>
              </w:rPr>
              <w:t>AL,</w:t>
            </w:r>
          </w:p>
        </w:tc>
        <w:tc>
          <w:tcPr>
            <w:tcW w:w="1740" w:type="dxa"/>
          </w:tcPr>
          <w:p>
            <w:pPr>
              <w:pStyle w:val="13"/>
              <w:ind w:left="219"/>
              <w:rPr>
                <w:sz w:val="24"/>
              </w:rPr>
            </w:pPr>
            <w:r>
              <w:rPr>
                <w:sz w:val="24"/>
              </w:rPr>
              <w:t>------------</w:t>
            </w:r>
          </w:p>
        </w:tc>
        <w:tc>
          <w:tcPr>
            <w:tcW w:w="4168" w:type="dxa"/>
          </w:tcPr>
          <w:p>
            <w:pPr>
              <w:pStyle w:val="13"/>
              <w:ind w:left="640"/>
              <w:rPr>
                <w:sz w:val="24"/>
              </w:rPr>
            </w:pPr>
            <w:r>
              <w:rPr>
                <w:sz w:val="24"/>
              </w:rPr>
              <w:t>/Locations of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11</w:t>
            </w:r>
          </w:p>
        </w:tc>
        <w:tc>
          <w:tcPr>
            <w:tcW w:w="738" w:type="dxa"/>
          </w:tcPr>
          <w:p>
            <w:pPr>
              <w:pStyle w:val="13"/>
              <w:ind w:left="237"/>
              <w:rPr>
                <w:sz w:val="24"/>
              </w:rPr>
            </w:pPr>
            <w:r>
              <w:rPr>
                <w:sz w:val="24"/>
              </w:rPr>
              <w:t>AH,</w:t>
            </w:r>
          </w:p>
        </w:tc>
        <w:tc>
          <w:tcPr>
            <w:tcW w:w="1740" w:type="dxa"/>
          </w:tcPr>
          <w:p>
            <w:pPr>
              <w:pStyle w:val="13"/>
              <w:ind w:left="219"/>
              <w:rPr>
                <w:sz w:val="24"/>
              </w:rPr>
            </w:pPr>
            <w:r>
              <w:rPr>
                <w:sz w:val="24"/>
              </w:rPr>
              <w:t>------------</w:t>
            </w:r>
          </w:p>
        </w:tc>
        <w:tc>
          <w:tcPr>
            <w:tcW w:w="4168" w:type="dxa"/>
          </w:tcPr>
          <w:p>
            <w:pPr>
              <w:pStyle w:val="13"/>
              <w:spacing w:line="240" w:lineRule="auto"/>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12</w:t>
            </w:r>
          </w:p>
        </w:tc>
        <w:tc>
          <w:tcPr>
            <w:tcW w:w="738" w:type="dxa"/>
          </w:tcPr>
          <w:p>
            <w:pPr>
              <w:pStyle w:val="13"/>
              <w:ind w:left="237"/>
              <w:rPr>
                <w:sz w:val="24"/>
              </w:rPr>
            </w:pPr>
            <w:r>
              <w:rPr>
                <w:sz w:val="24"/>
              </w:rPr>
              <w:t>BL,</w:t>
            </w:r>
          </w:p>
        </w:tc>
        <w:tc>
          <w:tcPr>
            <w:tcW w:w="1740" w:type="dxa"/>
          </w:tcPr>
          <w:p>
            <w:pPr>
              <w:pStyle w:val="13"/>
              <w:ind w:left="219"/>
              <w:rPr>
                <w:sz w:val="24"/>
              </w:rPr>
            </w:pPr>
            <w:r>
              <w:rPr>
                <w:sz w:val="24"/>
              </w:rPr>
              <w:t>------------</w:t>
            </w:r>
          </w:p>
        </w:tc>
        <w:tc>
          <w:tcPr>
            <w:tcW w:w="4168"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13</w:t>
            </w:r>
          </w:p>
        </w:tc>
        <w:tc>
          <w:tcPr>
            <w:tcW w:w="738" w:type="dxa"/>
          </w:tcPr>
          <w:p>
            <w:pPr>
              <w:pStyle w:val="13"/>
              <w:ind w:left="237"/>
              <w:rPr>
                <w:sz w:val="24"/>
              </w:rPr>
            </w:pPr>
            <w:r>
              <w:rPr>
                <w:sz w:val="24"/>
              </w:rPr>
              <w:t>BH,</w:t>
            </w:r>
          </w:p>
        </w:tc>
        <w:tc>
          <w:tcPr>
            <w:tcW w:w="1740" w:type="dxa"/>
          </w:tcPr>
          <w:p>
            <w:pPr>
              <w:pStyle w:val="13"/>
              <w:ind w:left="219"/>
              <w:rPr>
                <w:sz w:val="24"/>
              </w:rPr>
            </w:pPr>
            <w:r>
              <w:rPr>
                <w:sz w:val="24"/>
              </w:rPr>
              <w:t>------------</w:t>
            </w:r>
          </w:p>
        </w:tc>
        <w:tc>
          <w:tcPr>
            <w:tcW w:w="4168"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14</w:t>
            </w:r>
          </w:p>
        </w:tc>
        <w:tc>
          <w:tcPr>
            <w:tcW w:w="738" w:type="dxa"/>
          </w:tcPr>
          <w:p>
            <w:pPr>
              <w:pStyle w:val="13"/>
              <w:ind w:left="237"/>
              <w:rPr>
                <w:sz w:val="24"/>
              </w:rPr>
            </w:pPr>
            <w:r>
              <w:rPr>
                <w:sz w:val="24"/>
              </w:rPr>
              <w:t>CL,</w:t>
            </w:r>
          </w:p>
        </w:tc>
        <w:tc>
          <w:tcPr>
            <w:tcW w:w="1740" w:type="dxa"/>
          </w:tcPr>
          <w:p>
            <w:pPr>
              <w:pStyle w:val="13"/>
              <w:ind w:left="219"/>
              <w:rPr>
                <w:sz w:val="24"/>
              </w:rPr>
            </w:pPr>
            <w:r>
              <w:rPr>
                <w:sz w:val="24"/>
              </w:rPr>
              <w:t>------------</w:t>
            </w:r>
          </w:p>
        </w:tc>
        <w:tc>
          <w:tcPr>
            <w:tcW w:w="4168"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4" w:hRule="atLeast"/>
        </w:trPr>
        <w:tc>
          <w:tcPr>
            <w:tcW w:w="532" w:type="dxa"/>
          </w:tcPr>
          <w:p>
            <w:pPr>
              <w:pStyle w:val="13"/>
              <w:ind w:left="50"/>
              <w:rPr>
                <w:sz w:val="24"/>
              </w:rPr>
            </w:pPr>
            <w:r>
              <w:rPr>
                <w:sz w:val="24"/>
              </w:rPr>
              <w:t>15</w:t>
            </w:r>
          </w:p>
        </w:tc>
        <w:tc>
          <w:tcPr>
            <w:tcW w:w="738" w:type="dxa"/>
          </w:tcPr>
          <w:p>
            <w:pPr>
              <w:pStyle w:val="13"/>
              <w:ind w:left="237"/>
              <w:rPr>
                <w:sz w:val="24"/>
              </w:rPr>
            </w:pPr>
            <w:r>
              <w:rPr>
                <w:sz w:val="24"/>
              </w:rPr>
              <w:t>CH,</w:t>
            </w:r>
          </w:p>
        </w:tc>
        <w:tc>
          <w:tcPr>
            <w:tcW w:w="1740" w:type="dxa"/>
          </w:tcPr>
          <w:p>
            <w:pPr>
              <w:pStyle w:val="13"/>
              <w:ind w:left="219"/>
              <w:rPr>
                <w:sz w:val="24"/>
              </w:rPr>
            </w:pPr>
            <w:r>
              <w:rPr>
                <w:sz w:val="24"/>
              </w:rPr>
              <w:t>------------</w:t>
            </w:r>
          </w:p>
        </w:tc>
        <w:tc>
          <w:tcPr>
            <w:tcW w:w="4168" w:type="dxa"/>
          </w:tcPr>
          <w:p>
            <w:pPr>
              <w:pStyle w:val="13"/>
              <w:spacing w:line="240" w:lineRule="auto"/>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7" w:hRule="atLeast"/>
        </w:trPr>
        <w:tc>
          <w:tcPr>
            <w:tcW w:w="532" w:type="dxa"/>
          </w:tcPr>
          <w:p>
            <w:pPr>
              <w:pStyle w:val="13"/>
              <w:spacing w:line="248" w:lineRule="exact"/>
              <w:ind w:left="50"/>
              <w:rPr>
                <w:sz w:val="24"/>
              </w:rPr>
            </w:pPr>
            <w:r>
              <w:rPr>
                <w:sz w:val="24"/>
              </w:rPr>
              <w:t>16</w:t>
            </w:r>
          </w:p>
        </w:tc>
        <w:tc>
          <w:tcPr>
            <w:tcW w:w="738" w:type="dxa"/>
          </w:tcPr>
          <w:p>
            <w:pPr>
              <w:pStyle w:val="13"/>
              <w:spacing w:line="240" w:lineRule="auto"/>
              <w:rPr>
                <w:rFonts w:ascii="Times New Roman"/>
                <w:sz w:val="18"/>
              </w:rPr>
            </w:pPr>
          </w:p>
        </w:tc>
        <w:tc>
          <w:tcPr>
            <w:tcW w:w="1740" w:type="dxa"/>
          </w:tcPr>
          <w:p>
            <w:pPr>
              <w:pStyle w:val="13"/>
              <w:spacing w:line="248" w:lineRule="exact"/>
              <w:ind w:left="219"/>
              <w:rPr>
                <w:sz w:val="24"/>
              </w:rPr>
            </w:pPr>
            <w:r>
              <w:rPr>
                <w:sz w:val="24"/>
              </w:rPr>
              <w:t>END</w:t>
            </w:r>
          </w:p>
        </w:tc>
        <w:tc>
          <w:tcPr>
            <w:tcW w:w="4168" w:type="dxa"/>
          </w:tcPr>
          <w:p>
            <w:pPr>
              <w:pStyle w:val="13"/>
              <w:spacing w:line="248" w:lineRule="exact"/>
              <w:ind w:left="640"/>
              <w:rPr>
                <w:sz w:val="24"/>
              </w:rPr>
            </w:pPr>
            <w:r>
              <w:rPr>
                <w:sz w:val="24"/>
              </w:rPr>
              <w:t>/End of symbolic program</w:t>
            </w:r>
          </w:p>
        </w:tc>
      </w:tr>
    </w:tbl>
    <w:p>
      <w:pPr>
        <w:spacing w:after="0" w:line="248" w:lineRule="exact"/>
        <w:rPr>
          <w:sz w:val="24"/>
        </w:rPr>
        <w:sectPr>
          <w:pgSz w:w="12240" w:h="15840"/>
          <w:pgMar w:top="1660" w:right="700" w:bottom="1100" w:left="720" w:header="720" w:footer="901" w:gutter="0"/>
        </w:sectPr>
      </w:pPr>
    </w:p>
    <w:p>
      <w:pPr>
        <w:pStyle w:val="6"/>
        <w:ind w:left="0" w:firstLine="0"/>
        <w:rPr>
          <w:rFonts w:ascii="Cambria"/>
          <w:b/>
          <w:sz w:val="19"/>
        </w:rPr>
      </w:pPr>
    </w:p>
    <w:p>
      <w:pPr>
        <w:pStyle w:val="12"/>
        <w:numPr>
          <w:ilvl w:val="0"/>
          <w:numId w:val="24"/>
        </w:numPr>
        <w:tabs>
          <w:tab w:val="left" w:pos="1188"/>
          <w:tab w:val="left" w:pos="1189"/>
        </w:tabs>
        <w:spacing w:before="44" w:after="0" w:line="240" w:lineRule="auto"/>
        <w:ind w:left="1188" w:right="225" w:hanging="828"/>
        <w:jc w:val="left"/>
        <w:rPr>
          <w:rFonts w:ascii="Cambria"/>
          <w:b/>
          <w:sz w:val="32"/>
        </w:rPr>
      </w:pPr>
      <w:r>
        <w:rPr>
          <w:rFonts w:ascii="Cambria"/>
          <w:b/>
          <w:sz w:val="32"/>
        </w:rPr>
        <w:t>Write an assembly language program to multiply two positive numbers. (Sum 14,</w:t>
      </w:r>
      <w:r>
        <w:rPr>
          <w:rFonts w:ascii="Cambria"/>
          <w:b/>
          <w:spacing w:val="-3"/>
          <w:sz w:val="32"/>
        </w:rPr>
        <w:t xml:space="preserve"> </w:t>
      </w:r>
      <w:r>
        <w:rPr>
          <w:rFonts w:ascii="Cambria"/>
          <w:b/>
          <w:sz w:val="32"/>
        </w:rPr>
        <w:t>Win11)</w:t>
      </w:r>
    </w:p>
    <w:p>
      <w:pPr>
        <w:pStyle w:val="6"/>
        <w:ind w:left="0" w:firstLine="0"/>
        <w:rPr>
          <w:rFonts w:ascii="Cambria"/>
          <w:b/>
          <w:sz w:val="20"/>
        </w:rPr>
      </w:pPr>
    </w:p>
    <w:p>
      <w:pPr>
        <w:pStyle w:val="6"/>
        <w:spacing w:before="3"/>
        <w:ind w:left="0" w:firstLine="0"/>
        <w:rPr>
          <w:rFonts w:ascii="Cambria"/>
          <w:b/>
          <w:sz w:val="16"/>
        </w:rPr>
      </w:pPr>
    </w:p>
    <w:tbl>
      <w:tblPr>
        <w:tblStyle w:val="10"/>
        <w:tblW w:w="7030"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2"/>
        <w:gridCol w:w="809"/>
        <w:gridCol w:w="1665"/>
        <w:gridCol w:w="4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4" w:lineRule="exact"/>
              <w:ind w:left="50"/>
              <w:rPr>
                <w:sz w:val="24"/>
              </w:rPr>
            </w:pPr>
            <w:r>
              <w:rPr>
                <w:sz w:val="24"/>
              </w:rPr>
              <w:t>1</w:t>
            </w:r>
          </w:p>
        </w:tc>
        <w:tc>
          <w:tcPr>
            <w:tcW w:w="809" w:type="dxa"/>
          </w:tcPr>
          <w:p>
            <w:pPr>
              <w:pStyle w:val="13"/>
              <w:spacing w:line="240" w:lineRule="auto"/>
              <w:rPr>
                <w:rFonts w:ascii="Times New Roman"/>
                <w:sz w:val="18"/>
              </w:rPr>
            </w:pPr>
          </w:p>
        </w:tc>
        <w:tc>
          <w:tcPr>
            <w:tcW w:w="1665" w:type="dxa"/>
          </w:tcPr>
          <w:p>
            <w:pPr>
              <w:pStyle w:val="13"/>
              <w:spacing w:line="244" w:lineRule="exact"/>
              <w:ind w:left="148"/>
              <w:rPr>
                <w:sz w:val="24"/>
              </w:rPr>
            </w:pPr>
            <w:r>
              <w:rPr>
                <w:sz w:val="24"/>
              </w:rPr>
              <w:t>ORG 100</w:t>
            </w:r>
          </w:p>
        </w:tc>
        <w:tc>
          <w:tcPr>
            <w:tcW w:w="4024" w:type="dxa"/>
          </w:tcPr>
          <w:p>
            <w:pPr>
              <w:pStyle w:val="13"/>
              <w:spacing w:line="240" w:lineRule="auto"/>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w:t>
            </w:r>
          </w:p>
        </w:tc>
        <w:tc>
          <w:tcPr>
            <w:tcW w:w="809" w:type="dxa"/>
          </w:tcPr>
          <w:p>
            <w:pPr>
              <w:pStyle w:val="13"/>
              <w:ind w:left="237"/>
              <w:rPr>
                <w:sz w:val="24"/>
              </w:rPr>
            </w:pPr>
            <w:r>
              <w:rPr>
                <w:sz w:val="24"/>
              </w:rPr>
              <w:t>LOP,</w:t>
            </w:r>
          </w:p>
        </w:tc>
        <w:tc>
          <w:tcPr>
            <w:tcW w:w="1665" w:type="dxa"/>
          </w:tcPr>
          <w:p>
            <w:pPr>
              <w:pStyle w:val="13"/>
              <w:ind w:left="148"/>
              <w:rPr>
                <w:sz w:val="24"/>
              </w:rPr>
            </w:pPr>
            <w:r>
              <w:rPr>
                <w:sz w:val="24"/>
              </w:rPr>
              <w:t>CLE</w:t>
            </w:r>
          </w:p>
        </w:tc>
        <w:tc>
          <w:tcPr>
            <w:tcW w:w="4024" w:type="dxa"/>
          </w:tcPr>
          <w:p>
            <w:pPr>
              <w:pStyle w:val="13"/>
              <w:ind w:left="644"/>
              <w:rPr>
                <w:sz w:val="24"/>
              </w:rPr>
            </w:pPr>
            <w:r>
              <w:rPr>
                <w:sz w:val="24"/>
              </w:rPr>
              <w:t>/Clear 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3</w:t>
            </w:r>
          </w:p>
        </w:tc>
        <w:tc>
          <w:tcPr>
            <w:tcW w:w="809" w:type="dxa"/>
          </w:tcPr>
          <w:p>
            <w:pPr>
              <w:pStyle w:val="13"/>
              <w:spacing w:line="240" w:lineRule="auto"/>
              <w:rPr>
                <w:rFonts w:ascii="Times New Roman"/>
                <w:sz w:val="20"/>
              </w:rPr>
            </w:pPr>
          </w:p>
        </w:tc>
        <w:tc>
          <w:tcPr>
            <w:tcW w:w="1665" w:type="dxa"/>
          </w:tcPr>
          <w:p>
            <w:pPr>
              <w:pStyle w:val="13"/>
              <w:ind w:left="148"/>
              <w:rPr>
                <w:sz w:val="24"/>
              </w:rPr>
            </w:pPr>
            <w:r>
              <w:rPr>
                <w:sz w:val="24"/>
              </w:rPr>
              <w:t>LDA Y</w:t>
            </w:r>
          </w:p>
        </w:tc>
        <w:tc>
          <w:tcPr>
            <w:tcW w:w="4024" w:type="dxa"/>
          </w:tcPr>
          <w:p>
            <w:pPr>
              <w:pStyle w:val="13"/>
              <w:ind w:left="644"/>
              <w:rPr>
                <w:sz w:val="24"/>
              </w:rPr>
            </w:pPr>
            <w:r>
              <w:rPr>
                <w:sz w:val="24"/>
              </w:rPr>
              <w:t>/Load multiplier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4</w:t>
            </w:r>
          </w:p>
        </w:tc>
        <w:tc>
          <w:tcPr>
            <w:tcW w:w="809" w:type="dxa"/>
          </w:tcPr>
          <w:p>
            <w:pPr>
              <w:pStyle w:val="13"/>
              <w:spacing w:line="240" w:lineRule="auto"/>
              <w:rPr>
                <w:rFonts w:ascii="Times New Roman"/>
                <w:sz w:val="20"/>
              </w:rPr>
            </w:pPr>
          </w:p>
        </w:tc>
        <w:tc>
          <w:tcPr>
            <w:tcW w:w="1665" w:type="dxa"/>
          </w:tcPr>
          <w:p>
            <w:pPr>
              <w:pStyle w:val="13"/>
              <w:ind w:left="148"/>
              <w:rPr>
                <w:sz w:val="24"/>
              </w:rPr>
            </w:pPr>
            <w:r>
              <w:rPr>
                <w:sz w:val="24"/>
              </w:rPr>
              <w:t>CIR</w:t>
            </w:r>
          </w:p>
        </w:tc>
        <w:tc>
          <w:tcPr>
            <w:tcW w:w="4024" w:type="dxa"/>
          </w:tcPr>
          <w:p>
            <w:pPr>
              <w:pStyle w:val="13"/>
              <w:ind w:left="644"/>
              <w:rPr>
                <w:sz w:val="24"/>
              </w:rPr>
            </w:pPr>
            <w:r>
              <w:rPr>
                <w:sz w:val="24"/>
              </w:rPr>
              <w:t>/Transfer multiplier bit to 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5</w:t>
            </w:r>
          </w:p>
        </w:tc>
        <w:tc>
          <w:tcPr>
            <w:tcW w:w="809" w:type="dxa"/>
          </w:tcPr>
          <w:p>
            <w:pPr>
              <w:pStyle w:val="13"/>
              <w:spacing w:line="240" w:lineRule="auto"/>
              <w:rPr>
                <w:rFonts w:ascii="Times New Roman"/>
                <w:sz w:val="22"/>
              </w:rPr>
            </w:pPr>
          </w:p>
        </w:tc>
        <w:tc>
          <w:tcPr>
            <w:tcW w:w="1665" w:type="dxa"/>
          </w:tcPr>
          <w:p>
            <w:pPr>
              <w:pStyle w:val="13"/>
              <w:ind w:left="148"/>
              <w:rPr>
                <w:sz w:val="24"/>
              </w:rPr>
            </w:pPr>
            <w:r>
              <w:rPr>
                <w:sz w:val="24"/>
              </w:rPr>
              <w:t>STA Y</w:t>
            </w:r>
          </w:p>
        </w:tc>
        <w:tc>
          <w:tcPr>
            <w:tcW w:w="4024" w:type="dxa"/>
          </w:tcPr>
          <w:p>
            <w:pPr>
              <w:pStyle w:val="13"/>
              <w:ind w:left="644"/>
              <w:rPr>
                <w:sz w:val="24"/>
              </w:rPr>
            </w:pPr>
            <w:r>
              <w:rPr>
                <w:sz w:val="24"/>
              </w:rPr>
              <w:t>/Store shifted multiplier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4" w:hRule="atLeast"/>
        </w:trPr>
        <w:tc>
          <w:tcPr>
            <w:tcW w:w="532" w:type="dxa"/>
          </w:tcPr>
          <w:p>
            <w:pPr>
              <w:pStyle w:val="13"/>
              <w:spacing w:line="272" w:lineRule="exact"/>
              <w:ind w:left="50"/>
              <w:rPr>
                <w:sz w:val="24"/>
              </w:rPr>
            </w:pPr>
            <w:r>
              <w:rPr>
                <w:sz w:val="24"/>
              </w:rPr>
              <w:t>6</w:t>
            </w:r>
          </w:p>
        </w:tc>
        <w:tc>
          <w:tcPr>
            <w:tcW w:w="809" w:type="dxa"/>
          </w:tcPr>
          <w:p>
            <w:pPr>
              <w:pStyle w:val="13"/>
              <w:spacing w:line="240" w:lineRule="auto"/>
              <w:rPr>
                <w:rFonts w:ascii="Times New Roman"/>
                <w:sz w:val="22"/>
              </w:rPr>
            </w:pPr>
          </w:p>
        </w:tc>
        <w:tc>
          <w:tcPr>
            <w:tcW w:w="1665" w:type="dxa"/>
          </w:tcPr>
          <w:p>
            <w:pPr>
              <w:pStyle w:val="13"/>
              <w:spacing w:line="272" w:lineRule="exact"/>
              <w:ind w:left="148"/>
              <w:rPr>
                <w:sz w:val="24"/>
              </w:rPr>
            </w:pPr>
            <w:r>
              <w:rPr>
                <w:sz w:val="24"/>
              </w:rPr>
              <w:t>SZE</w:t>
            </w:r>
          </w:p>
        </w:tc>
        <w:tc>
          <w:tcPr>
            <w:tcW w:w="4024" w:type="dxa"/>
          </w:tcPr>
          <w:p>
            <w:pPr>
              <w:pStyle w:val="13"/>
              <w:spacing w:line="272" w:lineRule="exact"/>
              <w:ind w:left="644"/>
              <w:rPr>
                <w:sz w:val="24"/>
              </w:rPr>
            </w:pPr>
            <w:r>
              <w:rPr>
                <w:sz w:val="24"/>
              </w:rPr>
              <w:t>/Check if bit is zero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7</w:t>
            </w:r>
          </w:p>
        </w:tc>
        <w:tc>
          <w:tcPr>
            <w:tcW w:w="809" w:type="dxa"/>
          </w:tcPr>
          <w:p>
            <w:pPr>
              <w:pStyle w:val="13"/>
              <w:spacing w:line="240" w:lineRule="auto"/>
              <w:rPr>
                <w:rFonts w:ascii="Times New Roman"/>
                <w:sz w:val="22"/>
              </w:rPr>
            </w:pPr>
          </w:p>
        </w:tc>
        <w:tc>
          <w:tcPr>
            <w:tcW w:w="1665" w:type="dxa"/>
          </w:tcPr>
          <w:p>
            <w:pPr>
              <w:pStyle w:val="13"/>
              <w:ind w:left="81"/>
              <w:rPr>
                <w:sz w:val="24"/>
              </w:rPr>
            </w:pPr>
            <w:r>
              <w:rPr>
                <w:sz w:val="24"/>
              </w:rPr>
              <w:t>BUN ONE</w:t>
            </w:r>
          </w:p>
        </w:tc>
        <w:tc>
          <w:tcPr>
            <w:tcW w:w="4024" w:type="dxa"/>
          </w:tcPr>
          <w:p>
            <w:pPr>
              <w:pStyle w:val="13"/>
              <w:ind w:left="644"/>
              <w:rPr>
                <w:sz w:val="24"/>
              </w:rPr>
            </w:pPr>
            <w:r>
              <w:rPr>
                <w:sz w:val="24"/>
              </w:rPr>
              <w:t>/Bit is one, go to 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8</w:t>
            </w:r>
          </w:p>
        </w:tc>
        <w:tc>
          <w:tcPr>
            <w:tcW w:w="809" w:type="dxa"/>
          </w:tcPr>
          <w:p>
            <w:pPr>
              <w:pStyle w:val="13"/>
              <w:spacing w:line="240" w:lineRule="auto"/>
              <w:rPr>
                <w:rFonts w:ascii="Times New Roman"/>
                <w:sz w:val="20"/>
              </w:rPr>
            </w:pPr>
          </w:p>
        </w:tc>
        <w:tc>
          <w:tcPr>
            <w:tcW w:w="1665" w:type="dxa"/>
          </w:tcPr>
          <w:p>
            <w:pPr>
              <w:pStyle w:val="13"/>
              <w:ind w:left="148"/>
              <w:rPr>
                <w:sz w:val="24"/>
              </w:rPr>
            </w:pPr>
            <w:r>
              <w:rPr>
                <w:sz w:val="24"/>
              </w:rPr>
              <w:t>BUN ZRO</w:t>
            </w:r>
          </w:p>
        </w:tc>
        <w:tc>
          <w:tcPr>
            <w:tcW w:w="4024" w:type="dxa"/>
          </w:tcPr>
          <w:p>
            <w:pPr>
              <w:pStyle w:val="13"/>
              <w:ind w:left="644"/>
              <w:rPr>
                <w:sz w:val="24"/>
              </w:rPr>
            </w:pPr>
            <w:r>
              <w:rPr>
                <w:sz w:val="24"/>
              </w:rPr>
              <w:t>/Bit is zero go to ZERO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9</w:t>
            </w:r>
          </w:p>
        </w:tc>
        <w:tc>
          <w:tcPr>
            <w:tcW w:w="809" w:type="dxa"/>
          </w:tcPr>
          <w:p>
            <w:pPr>
              <w:pStyle w:val="13"/>
              <w:ind w:left="237"/>
              <w:rPr>
                <w:sz w:val="24"/>
              </w:rPr>
            </w:pPr>
            <w:r>
              <w:rPr>
                <w:sz w:val="24"/>
              </w:rPr>
              <w:t>ONE,</w:t>
            </w:r>
          </w:p>
        </w:tc>
        <w:tc>
          <w:tcPr>
            <w:tcW w:w="1665" w:type="dxa"/>
          </w:tcPr>
          <w:p>
            <w:pPr>
              <w:pStyle w:val="13"/>
              <w:ind w:left="139"/>
              <w:rPr>
                <w:sz w:val="24"/>
              </w:rPr>
            </w:pPr>
            <w:r>
              <w:rPr>
                <w:sz w:val="24"/>
              </w:rPr>
              <w:t>LDA X</w:t>
            </w:r>
          </w:p>
        </w:tc>
        <w:tc>
          <w:tcPr>
            <w:tcW w:w="4024" w:type="dxa"/>
          </w:tcPr>
          <w:p>
            <w:pPr>
              <w:pStyle w:val="13"/>
              <w:ind w:left="644"/>
              <w:rPr>
                <w:sz w:val="24"/>
              </w:rPr>
            </w:pPr>
            <w:r>
              <w:rPr>
                <w:sz w:val="24"/>
              </w:rPr>
              <w:t>/Load Multiplicand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10</w:t>
            </w:r>
          </w:p>
        </w:tc>
        <w:tc>
          <w:tcPr>
            <w:tcW w:w="809" w:type="dxa"/>
          </w:tcPr>
          <w:p>
            <w:pPr>
              <w:pStyle w:val="13"/>
              <w:spacing w:line="240" w:lineRule="auto"/>
              <w:rPr>
                <w:rFonts w:ascii="Times New Roman"/>
                <w:sz w:val="20"/>
              </w:rPr>
            </w:pPr>
          </w:p>
        </w:tc>
        <w:tc>
          <w:tcPr>
            <w:tcW w:w="1665" w:type="dxa"/>
          </w:tcPr>
          <w:p>
            <w:pPr>
              <w:pStyle w:val="13"/>
              <w:ind w:left="148"/>
              <w:rPr>
                <w:sz w:val="24"/>
              </w:rPr>
            </w:pPr>
            <w:r>
              <w:rPr>
                <w:sz w:val="24"/>
              </w:rPr>
              <w:t>ADD P</w:t>
            </w:r>
          </w:p>
        </w:tc>
        <w:tc>
          <w:tcPr>
            <w:tcW w:w="4024" w:type="dxa"/>
          </w:tcPr>
          <w:p>
            <w:pPr>
              <w:pStyle w:val="13"/>
              <w:ind w:left="644"/>
              <w:rPr>
                <w:sz w:val="24"/>
              </w:rPr>
            </w:pPr>
            <w:r>
              <w:rPr>
                <w:sz w:val="24"/>
              </w:rPr>
              <w:t>/Add to partial product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11</w:t>
            </w:r>
          </w:p>
        </w:tc>
        <w:tc>
          <w:tcPr>
            <w:tcW w:w="809" w:type="dxa"/>
          </w:tcPr>
          <w:p>
            <w:pPr>
              <w:pStyle w:val="13"/>
              <w:spacing w:line="240" w:lineRule="auto"/>
              <w:rPr>
                <w:rFonts w:ascii="Times New Roman"/>
                <w:sz w:val="20"/>
              </w:rPr>
            </w:pPr>
          </w:p>
        </w:tc>
        <w:tc>
          <w:tcPr>
            <w:tcW w:w="1665" w:type="dxa"/>
          </w:tcPr>
          <w:p>
            <w:pPr>
              <w:pStyle w:val="13"/>
              <w:ind w:left="148"/>
              <w:rPr>
                <w:sz w:val="24"/>
              </w:rPr>
            </w:pPr>
            <w:r>
              <w:rPr>
                <w:sz w:val="24"/>
              </w:rPr>
              <w:t>STA P</w:t>
            </w:r>
          </w:p>
        </w:tc>
        <w:tc>
          <w:tcPr>
            <w:tcW w:w="4024" w:type="dxa"/>
          </w:tcPr>
          <w:p>
            <w:pPr>
              <w:pStyle w:val="13"/>
              <w:ind w:left="644"/>
              <w:rPr>
                <w:sz w:val="24"/>
              </w:rPr>
            </w:pPr>
            <w:r>
              <w:rPr>
                <w:sz w:val="24"/>
              </w:rPr>
              <w:t>/Store partial product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12</w:t>
            </w:r>
          </w:p>
        </w:tc>
        <w:tc>
          <w:tcPr>
            <w:tcW w:w="809" w:type="dxa"/>
          </w:tcPr>
          <w:p>
            <w:pPr>
              <w:pStyle w:val="13"/>
              <w:spacing w:line="240" w:lineRule="auto"/>
              <w:rPr>
                <w:rFonts w:ascii="Times New Roman"/>
                <w:sz w:val="20"/>
              </w:rPr>
            </w:pPr>
          </w:p>
        </w:tc>
        <w:tc>
          <w:tcPr>
            <w:tcW w:w="1665" w:type="dxa"/>
          </w:tcPr>
          <w:p>
            <w:pPr>
              <w:pStyle w:val="13"/>
              <w:ind w:left="148"/>
              <w:rPr>
                <w:sz w:val="24"/>
              </w:rPr>
            </w:pPr>
            <w:r>
              <w:rPr>
                <w:sz w:val="24"/>
              </w:rPr>
              <w:t>CLE</w:t>
            </w:r>
          </w:p>
        </w:tc>
        <w:tc>
          <w:tcPr>
            <w:tcW w:w="4024" w:type="dxa"/>
          </w:tcPr>
          <w:p>
            <w:pPr>
              <w:pStyle w:val="13"/>
              <w:ind w:left="644"/>
              <w:rPr>
                <w:sz w:val="24"/>
              </w:rPr>
            </w:pPr>
            <w:r>
              <w:rPr>
                <w:sz w:val="24"/>
              </w:rPr>
              <w:t>/Clear 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13</w:t>
            </w:r>
          </w:p>
        </w:tc>
        <w:tc>
          <w:tcPr>
            <w:tcW w:w="809" w:type="dxa"/>
          </w:tcPr>
          <w:p>
            <w:pPr>
              <w:pStyle w:val="13"/>
              <w:ind w:left="237"/>
              <w:rPr>
                <w:sz w:val="24"/>
              </w:rPr>
            </w:pPr>
            <w:r>
              <w:rPr>
                <w:sz w:val="24"/>
              </w:rPr>
              <w:t>ZRO,</w:t>
            </w:r>
          </w:p>
        </w:tc>
        <w:tc>
          <w:tcPr>
            <w:tcW w:w="1665" w:type="dxa"/>
          </w:tcPr>
          <w:p>
            <w:pPr>
              <w:pStyle w:val="13"/>
              <w:ind w:left="148"/>
              <w:rPr>
                <w:sz w:val="24"/>
              </w:rPr>
            </w:pPr>
            <w:r>
              <w:rPr>
                <w:sz w:val="24"/>
              </w:rPr>
              <w:t>LDA X</w:t>
            </w:r>
          </w:p>
        </w:tc>
        <w:tc>
          <w:tcPr>
            <w:tcW w:w="4024" w:type="dxa"/>
          </w:tcPr>
          <w:p>
            <w:pPr>
              <w:pStyle w:val="13"/>
              <w:ind w:left="644"/>
              <w:rPr>
                <w:sz w:val="24"/>
              </w:rPr>
            </w:pPr>
            <w:r>
              <w:rPr>
                <w:sz w:val="24"/>
              </w:rPr>
              <w:t>/Load Multiplicand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14</w:t>
            </w:r>
          </w:p>
        </w:tc>
        <w:tc>
          <w:tcPr>
            <w:tcW w:w="809" w:type="dxa"/>
          </w:tcPr>
          <w:p>
            <w:pPr>
              <w:pStyle w:val="13"/>
              <w:spacing w:line="240" w:lineRule="auto"/>
              <w:rPr>
                <w:rFonts w:ascii="Times New Roman"/>
                <w:sz w:val="20"/>
              </w:rPr>
            </w:pPr>
          </w:p>
        </w:tc>
        <w:tc>
          <w:tcPr>
            <w:tcW w:w="1665" w:type="dxa"/>
          </w:tcPr>
          <w:p>
            <w:pPr>
              <w:pStyle w:val="13"/>
              <w:ind w:left="148"/>
              <w:rPr>
                <w:sz w:val="24"/>
              </w:rPr>
            </w:pPr>
            <w:r>
              <w:rPr>
                <w:sz w:val="24"/>
              </w:rPr>
              <w:t>CIL</w:t>
            </w:r>
          </w:p>
        </w:tc>
        <w:tc>
          <w:tcPr>
            <w:tcW w:w="4024" w:type="dxa"/>
          </w:tcPr>
          <w:p>
            <w:pPr>
              <w:pStyle w:val="13"/>
              <w:ind w:left="644"/>
              <w:rPr>
                <w:sz w:val="24"/>
              </w:rPr>
            </w:pPr>
            <w:r>
              <w:rPr>
                <w:sz w:val="24"/>
              </w:rPr>
              <w:t>/Shift left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15</w:t>
            </w:r>
          </w:p>
        </w:tc>
        <w:tc>
          <w:tcPr>
            <w:tcW w:w="809" w:type="dxa"/>
          </w:tcPr>
          <w:p>
            <w:pPr>
              <w:pStyle w:val="13"/>
              <w:spacing w:line="240" w:lineRule="auto"/>
              <w:rPr>
                <w:rFonts w:ascii="Times New Roman"/>
                <w:sz w:val="20"/>
              </w:rPr>
            </w:pPr>
          </w:p>
        </w:tc>
        <w:tc>
          <w:tcPr>
            <w:tcW w:w="1665" w:type="dxa"/>
          </w:tcPr>
          <w:p>
            <w:pPr>
              <w:pStyle w:val="13"/>
              <w:ind w:left="148"/>
              <w:rPr>
                <w:sz w:val="24"/>
              </w:rPr>
            </w:pPr>
            <w:r>
              <w:rPr>
                <w:sz w:val="24"/>
              </w:rPr>
              <w:t>STA X</w:t>
            </w:r>
          </w:p>
        </w:tc>
        <w:tc>
          <w:tcPr>
            <w:tcW w:w="4024" w:type="dxa"/>
          </w:tcPr>
          <w:p>
            <w:pPr>
              <w:pStyle w:val="13"/>
              <w:ind w:left="644"/>
              <w:rPr>
                <w:sz w:val="24"/>
              </w:rPr>
            </w:pPr>
            <w:r>
              <w:rPr>
                <w:sz w:val="24"/>
              </w:rPr>
              <w:t>/Store shifted multiplicand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16</w:t>
            </w:r>
          </w:p>
        </w:tc>
        <w:tc>
          <w:tcPr>
            <w:tcW w:w="809" w:type="dxa"/>
          </w:tcPr>
          <w:p>
            <w:pPr>
              <w:pStyle w:val="13"/>
              <w:spacing w:line="240" w:lineRule="auto"/>
              <w:rPr>
                <w:rFonts w:ascii="Times New Roman"/>
                <w:sz w:val="20"/>
              </w:rPr>
            </w:pPr>
          </w:p>
        </w:tc>
        <w:tc>
          <w:tcPr>
            <w:tcW w:w="1665" w:type="dxa"/>
          </w:tcPr>
          <w:p>
            <w:pPr>
              <w:pStyle w:val="13"/>
              <w:ind w:left="148"/>
              <w:rPr>
                <w:sz w:val="24"/>
              </w:rPr>
            </w:pPr>
            <w:r>
              <w:rPr>
                <w:sz w:val="24"/>
              </w:rPr>
              <w:t>ISZ CTR</w:t>
            </w:r>
          </w:p>
        </w:tc>
        <w:tc>
          <w:tcPr>
            <w:tcW w:w="4024" w:type="dxa"/>
          </w:tcPr>
          <w:p>
            <w:pPr>
              <w:pStyle w:val="13"/>
              <w:ind w:left="577"/>
              <w:rPr>
                <w:sz w:val="24"/>
              </w:rPr>
            </w:pPr>
            <w:r>
              <w:rPr>
                <w:sz w:val="24"/>
              </w:rPr>
              <w:t>/Increment Counter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17</w:t>
            </w:r>
          </w:p>
        </w:tc>
        <w:tc>
          <w:tcPr>
            <w:tcW w:w="809" w:type="dxa"/>
          </w:tcPr>
          <w:p>
            <w:pPr>
              <w:pStyle w:val="13"/>
              <w:spacing w:line="240" w:lineRule="auto"/>
              <w:rPr>
                <w:rFonts w:ascii="Times New Roman"/>
                <w:sz w:val="20"/>
              </w:rPr>
            </w:pPr>
          </w:p>
        </w:tc>
        <w:tc>
          <w:tcPr>
            <w:tcW w:w="1665" w:type="dxa"/>
          </w:tcPr>
          <w:p>
            <w:pPr>
              <w:pStyle w:val="13"/>
              <w:ind w:left="148"/>
              <w:rPr>
                <w:sz w:val="24"/>
              </w:rPr>
            </w:pPr>
            <w:r>
              <w:rPr>
                <w:sz w:val="24"/>
              </w:rPr>
              <w:t>BUN LOP</w:t>
            </w:r>
          </w:p>
        </w:tc>
        <w:tc>
          <w:tcPr>
            <w:tcW w:w="4024" w:type="dxa"/>
          </w:tcPr>
          <w:p>
            <w:pPr>
              <w:pStyle w:val="13"/>
              <w:ind w:left="644"/>
              <w:rPr>
                <w:sz w:val="24"/>
              </w:rPr>
            </w:pPr>
            <w:r>
              <w:rPr>
                <w:sz w:val="24"/>
              </w:rPr>
              <w:t>/Counter not zero ; repeat loop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18</w:t>
            </w:r>
          </w:p>
        </w:tc>
        <w:tc>
          <w:tcPr>
            <w:tcW w:w="809" w:type="dxa"/>
          </w:tcPr>
          <w:p>
            <w:pPr>
              <w:pStyle w:val="13"/>
              <w:spacing w:line="240" w:lineRule="auto"/>
              <w:rPr>
                <w:rFonts w:ascii="Times New Roman"/>
                <w:sz w:val="22"/>
              </w:rPr>
            </w:pPr>
          </w:p>
        </w:tc>
        <w:tc>
          <w:tcPr>
            <w:tcW w:w="1665" w:type="dxa"/>
          </w:tcPr>
          <w:p>
            <w:pPr>
              <w:pStyle w:val="13"/>
              <w:ind w:left="148"/>
              <w:rPr>
                <w:sz w:val="24"/>
              </w:rPr>
            </w:pPr>
            <w:r>
              <w:rPr>
                <w:sz w:val="24"/>
              </w:rPr>
              <w:t>HLT</w:t>
            </w:r>
          </w:p>
        </w:tc>
        <w:tc>
          <w:tcPr>
            <w:tcW w:w="4024" w:type="dxa"/>
          </w:tcPr>
          <w:p>
            <w:pPr>
              <w:pStyle w:val="13"/>
              <w:ind w:left="644"/>
              <w:rPr>
                <w:sz w:val="24"/>
              </w:rPr>
            </w:pPr>
            <w:r>
              <w:rPr>
                <w:sz w:val="24"/>
              </w:rPr>
              <w:t>/Counter is zero halt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4" w:hRule="atLeast"/>
        </w:trPr>
        <w:tc>
          <w:tcPr>
            <w:tcW w:w="532" w:type="dxa"/>
          </w:tcPr>
          <w:p>
            <w:pPr>
              <w:pStyle w:val="13"/>
              <w:ind w:left="50"/>
              <w:rPr>
                <w:sz w:val="24"/>
              </w:rPr>
            </w:pPr>
            <w:r>
              <w:rPr>
                <w:sz w:val="24"/>
              </w:rPr>
              <w:t>19</w:t>
            </w:r>
          </w:p>
        </w:tc>
        <w:tc>
          <w:tcPr>
            <w:tcW w:w="809" w:type="dxa"/>
          </w:tcPr>
          <w:p>
            <w:pPr>
              <w:pStyle w:val="13"/>
              <w:ind w:left="237"/>
              <w:rPr>
                <w:sz w:val="24"/>
              </w:rPr>
            </w:pPr>
            <w:r>
              <w:rPr>
                <w:sz w:val="24"/>
              </w:rPr>
              <w:t>CTR,</w:t>
            </w:r>
          </w:p>
        </w:tc>
        <w:tc>
          <w:tcPr>
            <w:tcW w:w="1665" w:type="dxa"/>
          </w:tcPr>
          <w:p>
            <w:pPr>
              <w:pStyle w:val="13"/>
              <w:ind w:left="148"/>
              <w:rPr>
                <w:sz w:val="24"/>
              </w:rPr>
            </w:pPr>
            <w:r>
              <w:rPr>
                <w:sz w:val="24"/>
              </w:rPr>
              <w:t>DEC -8</w:t>
            </w:r>
          </w:p>
        </w:tc>
        <w:tc>
          <w:tcPr>
            <w:tcW w:w="4024" w:type="dxa"/>
          </w:tcPr>
          <w:p>
            <w:pPr>
              <w:pStyle w:val="13"/>
              <w:ind w:left="644"/>
              <w:rPr>
                <w:sz w:val="24"/>
              </w:rPr>
            </w:pPr>
            <w:r>
              <w:rPr>
                <w:sz w:val="24"/>
              </w:rPr>
              <w:t>/This location servers as a counter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spacing w:line="272" w:lineRule="exact"/>
              <w:ind w:left="50"/>
              <w:rPr>
                <w:sz w:val="24"/>
              </w:rPr>
            </w:pPr>
            <w:r>
              <w:rPr>
                <w:sz w:val="24"/>
              </w:rPr>
              <w:t>20</w:t>
            </w:r>
          </w:p>
        </w:tc>
        <w:tc>
          <w:tcPr>
            <w:tcW w:w="809" w:type="dxa"/>
          </w:tcPr>
          <w:p>
            <w:pPr>
              <w:pStyle w:val="13"/>
              <w:spacing w:line="272" w:lineRule="exact"/>
              <w:ind w:left="237"/>
              <w:rPr>
                <w:sz w:val="24"/>
              </w:rPr>
            </w:pPr>
            <w:r>
              <w:rPr>
                <w:sz w:val="24"/>
              </w:rPr>
              <w:t>X,</w:t>
            </w:r>
          </w:p>
        </w:tc>
        <w:tc>
          <w:tcPr>
            <w:tcW w:w="1665" w:type="dxa"/>
          </w:tcPr>
          <w:p>
            <w:pPr>
              <w:pStyle w:val="13"/>
              <w:spacing w:line="272" w:lineRule="exact"/>
              <w:ind w:left="148"/>
              <w:rPr>
                <w:sz w:val="24"/>
              </w:rPr>
            </w:pPr>
            <w:r>
              <w:rPr>
                <w:sz w:val="24"/>
              </w:rPr>
              <w:t>Hex 000F</w:t>
            </w:r>
          </w:p>
        </w:tc>
        <w:tc>
          <w:tcPr>
            <w:tcW w:w="4024" w:type="dxa"/>
          </w:tcPr>
          <w:p>
            <w:pPr>
              <w:pStyle w:val="13"/>
              <w:spacing w:line="272" w:lineRule="exact"/>
              <w:ind w:left="644"/>
              <w:rPr>
                <w:sz w:val="24"/>
              </w:rPr>
            </w:pPr>
            <w:r>
              <w:rPr>
                <w:sz w:val="24"/>
              </w:rPr>
              <w:t>/Multiplicand stored here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21</w:t>
            </w:r>
          </w:p>
        </w:tc>
        <w:tc>
          <w:tcPr>
            <w:tcW w:w="809" w:type="dxa"/>
          </w:tcPr>
          <w:p>
            <w:pPr>
              <w:pStyle w:val="13"/>
              <w:ind w:left="237"/>
              <w:rPr>
                <w:sz w:val="24"/>
              </w:rPr>
            </w:pPr>
            <w:r>
              <w:rPr>
                <w:sz w:val="24"/>
              </w:rPr>
              <w:t>Y,</w:t>
            </w:r>
          </w:p>
        </w:tc>
        <w:tc>
          <w:tcPr>
            <w:tcW w:w="1665" w:type="dxa"/>
          </w:tcPr>
          <w:p>
            <w:pPr>
              <w:pStyle w:val="13"/>
              <w:ind w:left="148"/>
              <w:rPr>
                <w:sz w:val="24"/>
              </w:rPr>
            </w:pPr>
            <w:r>
              <w:rPr>
                <w:sz w:val="24"/>
              </w:rPr>
              <w:t>HEX 000B</w:t>
            </w:r>
          </w:p>
        </w:tc>
        <w:tc>
          <w:tcPr>
            <w:tcW w:w="4024" w:type="dxa"/>
          </w:tcPr>
          <w:p>
            <w:pPr>
              <w:pStyle w:val="13"/>
              <w:ind w:left="644"/>
              <w:rPr>
                <w:sz w:val="24"/>
              </w:rPr>
            </w:pPr>
            <w:r>
              <w:rPr>
                <w:sz w:val="24"/>
              </w:rPr>
              <w:t>/Multiplier stored here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22</w:t>
            </w:r>
          </w:p>
        </w:tc>
        <w:tc>
          <w:tcPr>
            <w:tcW w:w="809" w:type="dxa"/>
          </w:tcPr>
          <w:p>
            <w:pPr>
              <w:pStyle w:val="13"/>
              <w:ind w:left="237"/>
              <w:rPr>
                <w:sz w:val="24"/>
              </w:rPr>
            </w:pPr>
            <w:r>
              <w:rPr>
                <w:sz w:val="24"/>
              </w:rPr>
              <w:t>P,</w:t>
            </w:r>
          </w:p>
        </w:tc>
        <w:tc>
          <w:tcPr>
            <w:tcW w:w="1665" w:type="dxa"/>
          </w:tcPr>
          <w:p>
            <w:pPr>
              <w:pStyle w:val="13"/>
              <w:ind w:left="148"/>
              <w:rPr>
                <w:sz w:val="24"/>
              </w:rPr>
            </w:pPr>
            <w:r>
              <w:rPr>
                <w:sz w:val="24"/>
              </w:rPr>
              <w:t>HEX 0</w:t>
            </w:r>
          </w:p>
        </w:tc>
        <w:tc>
          <w:tcPr>
            <w:tcW w:w="4024" w:type="dxa"/>
          </w:tcPr>
          <w:p>
            <w:pPr>
              <w:pStyle w:val="13"/>
              <w:ind w:left="644"/>
              <w:rPr>
                <w:sz w:val="24"/>
              </w:rPr>
            </w:pPr>
            <w:r>
              <w:rPr>
                <w:sz w:val="24"/>
              </w:rPr>
              <w:t>/Product formed here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6" w:lineRule="exact"/>
              <w:ind w:left="50"/>
              <w:rPr>
                <w:sz w:val="24"/>
              </w:rPr>
            </w:pPr>
            <w:r>
              <w:rPr>
                <w:sz w:val="24"/>
              </w:rPr>
              <w:t>23</w:t>
            </w:r>
          </w:p>
        </w:tc>
        <w:tc>
          <w:tcPr>
            <w:tcW w:w="809" w:type="dxa"/>
          </w:tcPr>
          <w:p>
            <w:pPr>
              <w:pStyle w:val="13"/>
              <w:spacing w:line="240" w:lineRule="auto"/>
              <w:rPr>
                <w:rFonts w:ascii="Times New Roman"/>
                <w:sz w:val="18"/>
              </w:rPr>
            </w:pPr>
          </w:p>
        </w:tc>
        <w:tc>
          <w:tcPr>
            <w:tcW w:w="1665" w:type="dxa"/>
          </w:tcPr>
          <w:p>
            <w:pPr>
              <w:pStyle w:val="13"/>
              <w:spacing w:line="246" w:lineRule="exact"/>
              <w:ind w:left="148"/>
              <w:rPr>
                <w:sz w:val="24"/>
              </w:rPr>
            </w:pPr>
            <w:r>
              <w:rPr>
                <w:sz w:val="24"/>
              </w:rPr>
              <w:t>END</w:t>
            </w:r>
          </w:p>
        </w:tc>
        <w:tc>
          <w:tcPr>
            <w:tcW w:w="4024" w:type="dxa"/>
          </w:tcPr>
          <w:p>
            <w:pPr>
              <w:pStyle w:val="13"/>
              <w:spacing w:line="246" w:lineRule="exact"/>
              <w:ind w:left="644"/>
              <w:rPr>
                <w:sz w:val="24"/>
              </w:rPr>
            </w:pPr>
            <w:r>
              <w:rPr>
                <w:sz w:val="24"/>
              </w:rPr>
              <w:t>/End of symbolic program</w:t>
            </w:r>
          </w:p>
        </w:tc>
      </w:tr>
    </w:tbl>
    <w:p>
      <w:pPr>
        <w:spacing w:after="0" w:line="246" w:lineRule="exact"/>
        <w:rPr>
          <w:sz w:val="24"/>
        </w:rPr>
        <w:sectPr>
          <w:pgSz w:w="12240" w:h="15840"/>
          <w:pgMar w:top="1660" w:right="700" w:bottom="1100" w:left="720" w:header="720" w:footer="901" w:gutter="0"/>
        </w:sectPr>
      </w:pPr>
    </w:p>
    <w:p>
      <w:pPr>
        <w:pStyle w:val="6"/>
        <w:ind w:left="0" w:firstLine="0"/>
        <w:rPr>
          <w:rFonts w:ascii="Cambria"/>
          <w:b/>
          <w:sz w:val="20"/>
        </w:rPr>
      </w:pPr>
    </w:p>
    <w:p>
      <w:pPr>
        <w:pStyle w:val="6"/>
        <w:ind w:left="0" w:firstLine="0"/>
        <w:rPr>
          <w:rFonts w:ascii="Cambria"/>
          <w:b/>
          <w:sz w:val="20"/>
        </w:rPr>
      </w:pPr>
    </w:p>
    <w:p>
      <w:pPr>
        <w:pStyle w:val="12"/>
        <w:numPr>
          <w:ilvl w:val="0"/>
          <w:numId w:val="24"/>
        </w:numPr>
        <w:tabs>
          <w:tab w:val="left" w:pos="1189"/>
        </w:tabs>
        <w:spacing w:before="168" w:after="49" w:line="240" w:lineRule="auto"/>
        <w:ind w:left="1188" w:right="217" w:hanging="828"/>
        <w:jc w:val="both"/>
        <w:rPr>
          <w:rFonts w:ascii="Cambria"/>
          <w:b/>
          <w:sz w:val="32"/>
        </w:rPr>
      </w:pPr>
      <w:r>
        <w:rPr>
          <w:rFonts w:ascii="Cambria"/>
          <w:b/>
          <w:sz w:val="32"/>
        </w:rPr>
        <w:t>Write the program to multiply two positive numbers by a repeated addition method. For ex., to multiply 5 x 4, the program evaluates the product by adding 5 four times, or 5+5+5+5. (Win 10)</w:t>
      </w:r>
    </w:p>
    <w:tbl>
      <w:tblPr>
        <w:tblStyle w:val="10"/>
        <w:tblW w:w="7257"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2"/>
        <w:gridCol w:w="858"/>
        <w:gridCol w:w="1668"/>
        <w:gridCol w:w="41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4" w:lineRule="exact"/>
              <w:ind w:left="50"/>
              <w:rPr>
                <w:sz w:val="24"/>
              </w:rPr>
            </w:pPr>
            <w:r>
              <w:rPr>
                <w:sz w:val="24"/>
              </w:rPr>
              <w:t>1</w:t>
            </w:r>
          </w:p>
        </w:tc>
        <w:tc>
          <w:tcPr>
            <w:tcW w:w="858" w:type="dxa"/>
          </w:tcPr>
          <w:p>
            <w:pPr>
              <w:pStyle w:val="13"/>
              <w:spacing w:line="240" w:lineRule="auto"/>
              <w:rPr>
                <w:rFonts w:ascii="Times New Roman"/>
                <w:sz w:val="18"/>
              </w:rPr>
            </w:pPr>
          </w:p>
        </w:tc>
        <w:tc>
          <w:tcPr>
            <w:tcW w:w="1668" w:type="dxa"/>
          </w:tcPr>
          <w:p>
            <w:pPr>
              <w:pStyle w:val="13"/>
              <w:spacing w:line="244" w:lineRule="exact"/>
              <w:ind w:left="99"/>
              <w:rPr>
                <w:sz w:val="24"/>
              </w:rPr>
            </w:pPr>
            <w:r>
              <w:rPr>
                <w:sz w:val="24"/>
              </w:rPr>
              <w:t>ORG 100</w:t>
            </w:r>
          </w:p>
        </w:tc>
        <w:tc>
          <w:tcPr>
            <w:tcW w:w="4199" w:type="dxa"/>
          </w:tcPr>
          <w:p>
            <w:pPr>
              <w:pStyle w:val="13"/>
              <w:spacing w:line="244" w:lineRule="exact"/>
              <w:ind w:left="592"/>
              <w:rPr>
                <w:sz w:val="24"/>
              </w:rPr>
            </w:pPr>
            <w:r>
              <w:rPr>
                <w:sz w:val="24"/>
              </w:rPr>
              <w:t>/Origin of program is HEX 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w:t>
            </w:r>
          </w:p>
        </w:tc>
        <w:tc>
          <w:tcPr>
            <w:tcW w:w="858" w:type="dxa"/>
          </w:tcPr>
          <w:p>
            <w:pPr>
              <w:pStyle w:val="13"/>
              <w:spacing w:line="240" w:lineRule="auto"/>
              <w:rPr>
                <w:rFonts w:ascii="Times New Roman"/>
                <w:sz w:val="20"/>
              </w:rPr>
            </w:pPr>
          </w:p>
        </w:tc>
        <w:tc>
          <w:tcPr>
            <w:tcW w:w="1668" w:type="dxa"/>
          </w:tcPr>
          <w:p>
            <w:pPr>
              <w:pStyle w:val="13"/>
              <w:ind w:left="99"/>
              <w:rPr>
                <w:sz w:val="24"/>
              </w:rPr>
            </w:pPr>
            <w:r>
              <w:rPr>
                <w:sz w:val="24"/>
              </w:rPr>
              <w:t>LDA X</w:t>
            </w:r>
          </w:p>
        </w:tc>
        <w:tc>
          <w:tcPr>
            <w:tcW w:w="4199" w:type="dxa"/>
          </w:tcPr>
          <w:p>
            <w:pPr>
              <w:pStyle w:val="13"/>
              <w:ind w:left="592"/>
              <w:rPr>
                <w:sz w:val="24"/>
              </w:rPr>
            </w:pPr>
            <w:r>
              <w:rPr>
                <w:sz w:val="24"/>
              </w:rPr>
              <w:t>/Load first address of operands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3</w:t>
            </w:r>
          </w:p>
        </w:tc>
        <w:tc>
          <w:tcPr>
            <w:tcW w:w="858" w:type="dxa"/>
          </w:tcPr>
          <w:p>
            <w:pPr>
              <w:pStyle w:val="13"/>
              <w:spacing w:line="240" w:lineRule="auto"/>
              <w:rPr>
                <w:rFonts w:ascii="Times New Roman"/>
                <w:sz w:val="20"/>
              </w:rPr>
            </w:pPr>
          </w:p>
        </w:tc>
        <w:tc>
          <w:tcPr>
            <w:tcW w:w="1668" w:type="dxa"/>
          </w:tcPr>
          <w:p>
            <w:pPr>
              <w:pStyle w:val="13"/>
              <w:ind w:left="99"/>
              <w:rPr>
                <w:sz w:val="24"/>
              </w:rPr>
            </w:pPr>
            <w:r>
              <w:rPr>
                <w:sz w:val="24"/>
              </w:rPr>
              <w:t>STA PTR</w:t>
            </w:r>
          </w:p>
        </w:tc>
        <w:tc>
          <w:tcPr>
            <w:tcW w:w="4199" w:type="dxa"/>
          </w:tcPr>
          <w:p>
            <w:pPr>
              <w:pStyle w:val="13"/>
              <w:ind w:left="592"/>
              <w:rPr>
                <w:sz w:val="24"/>
              </w:rPr>
            </w:pPr>
            <w:r>
              <w:rPr>
                <w:sz w:val="24"/>
              </w:rPr>
              <w:t>/Store in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4" w:hRule="atLeast"/>
        </w:trPr>
        <w:tc>
          <w:tcPr>
            <w:tcW w:w="532" w:type="dxa"/>
          </w:tcPr>
          <w:p>
            <w:pPr>
              <w:pStyle w:val="13"/>
              <w:ind w:left="50"/>
              <w:rPr>
                <w:sz w:val="24"/>
              </w:rPr>
            </w:pPr>
            <w:r>
              <w:rPr>
                <w:sz w:val="24"/>
              </w:rPr>
              <w:t>4</w:t>
            </w:r>
          </w:p>
        </w:tc>
        <w:tc>
          <w:tcPr>
            <w:tcW w:w="858" w:type="dxa"/>
          </w:tcPr>
          <w:p>
            <w:pPr>
              <w:pStyle w:val="13"/>
              <w:spacing w:line="240" w:lineRule="auto"/>
              <w:rPr>
                <w:rFonts w:ascii="Times New Roman"/>
                <w:sz w:val="22"/>
              </w:rPr>
            </w:pPr>
          </w:p>
        </w:tc>
        <w:tc>
          <w:tcPr>
            <w:tcW w:w="1668" w:type="dxa"/>
          </w:tcPr>
          <w:p>
            <w:pPr>
              <w:pStyle w:val="13"/>
              <w:ind w:left="99"/>
              <w:rPr>
                <w:sz w:val="24"/>
              </w:rPr>
            </w:pPr>
            <w:r>
              <w:rPr>
                <w:sz w:val="24"/>
              </w:rPr>
              <w:t>LDA NBR</w:t>
            </w:r>
          </w:p>
        </w:tc>
        <w:tc>
          <w:tcPr>
            <w:tcW w:w="4199" w:type="dxa"/>
          </w:tcPr>
          <w:p>
            <w:pPr>
              <w:pStyle w:val="13"/>
              <w:ind w:left="592"/>
              <w:rPr>
                <w:sz w:val="24"/>
              </w:rPr>
            </w:pPr>
            <w:r>
              <w:rPr>
                <w:sz w:val="24"/>
              </w:rPr>
              <w:t>/Load minus second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4" w:hRule="atLeast"/>
        </w:trPr>
        <w:tc>
          <w:tcPr>
            <w:tcW w:w="532" w:type="dxa"/>
          </w:tcPr>
          <w:p>
            <w:pPr>
              <w:pStyle w:val="13"/>
              <w:spacing w:line="272" w:lineRule="exact"/>
              <w:ind w:left="50"/>
              <w:rPr>
                <w:sz w:val="24"/>
              </w:rPr>
            </w:pPr>
            <w:r>
              <w:rPr>
                <w:sz w:val="24"/>
              </w:rPr>
              <w:t>5</w:t>
            </w:r>
          </w:p>
        </w:tc>
        <w:tc>
          <w:tcPr>
            <w:tcW w:w="858" w:type="dxa"/>
          </w:tcPr>
          <w:p>
            <w:pPr>
              <w:pStyle w:val="13"/>
              <w:spacing w:line="240" w:lineRule="auto"/>
              <w:rPr>
                <w:rFonts w:ascii="Times New Roman"/>
                <w:sz w:val="22"/>
              </w:rPr>
            </w:pPr>
          </w:p>
        </w:tc>
        <w:tc>
          <w:tcPr>
            <w:tcW w:w="1668" w:type="dxa"/>
          </w:tcPr>
          <w:p>
            <w:pPr>
              <w:pStyle w:val="13"/>
              <w:spacing w:line="272" w:lineRule="exact"/>
              <w:ind w:left="99"/>
              <w:rPr>
                <w:sz w:val="24"/>
              </w:rPr>
            </w:pPr>
            <w:r>
              <w:rPr>
                <w:sz w:val="24"/>
              </w:rPr>
              <w:t>STA Y</w:t>
            </w:r>
          </w:p>
        </w:tc>
        <w:tc>
          <w:tcPr>
            <w:tcW w:w="4199" w:type="dxa"/>
          </w:tcPr>
          <w:p>
            <w:pPr>
              <w:pStyle w:val="13"/>
              <w:spacing w:line="272" w:lineRule="exact"/>
              <w:ind w:left="592"/>
              <w:rPr>
                <w:sz w:val="24"/>
              </w:rPr>
            </w:pPr>
            <w:r>
              <w:rPr>
                <w:sz w:val="24"/>
              </w:rPr>
              <w:t>/Store in counter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6</w:t>
            </w:r>
          </w:p>
        </w:tc>
        <w:tc>
          <w:tcPr>
            <w:tcW w:w="858" w:type="dxa"/>
          </w:tcPr>
          <w:p>
            <w:pPr>
              <w:pStyle w:val="13"/>
              <w:spacing w:line="240" w:lineRule="auto"/>
              <w:rPr>
                <w:rFonts w:ascii="Times New Roman"/>
                <w:sz w:val="20"/>
              </w:rPr>
            </w:pPr>
          </w:p>
        </w:tc>
        <w:tc>
          <w:tcPr>
            <w:tcW w:w="1668" w:type="dxa"/>
          </w:tcPr>
          <w:p>
            <w:pPr>
              <w:pStyle w:val="13"/>
              <w:ind w:left="99"/>
              <w:rPr>
                <w:sz w:val="24"/>
              </w:rPr>
            </w:pPr>
            <w:r>
              <w:rPr>
                <w:sz w:val="24"/>
              </w:rPr>
              <w:t>CLA</w:t>
            </w:r>
          </w:p>
        </w:tc>
        <w:tc>
          <w:tcPr>
            <w:tcW w:w="4199" w:type="dxa"/>
          </w:tcPr>
          <w:p>
            <w:pPr>
              <w:pStyle w:val="13"/>
              <w:ind w:left="592"/>
              <w:rPr>
                <w:sz w:val="24"/>
              </w:rPr>
            </w:pPr>
            <w:r>
              <w:rPr>
                <w:sz w:val="24"/>
              </w:rPr>
              <w:t>/Clear accumulator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7</w:t>
            </w:r>
          </w:p>
        </w:tc>
        <w:tc>
          <w:tcPr>
            <w:tcW w:w="858" w:type="dxa"/>
          </w:tcPr>
          <w:p>
            <w:pPr>
              <w:pStyle w:val="13"/>
              <w:ind w:left="237"/>
              <w:rPr>
                <w:sz w:val="24"/>
              </w:rPr>
            </w:pPr>
            <w:r>
              <w:rPr>
                <w:sz w:val="24"/>
              </w:rPr>
              <w:t>LOP,</w:t>
            </w:r>
          </w:p>
        </w:tc>
        <w:tc>
          <w:tcPr>
            <w:tcW w:w="1668" w:type="dxa"/>
          </w:tcPr>
          <w:p>
            <w:pPr>
              <w:pStyle w:val="13"/>
              <w:ind w:left="99"/>
              <w:rPr>
                <w:sz w:val="24"/>
              </w:rPr>
            </w:pPr>
            <w:r>
              <w:rPr>
                <w:sz w:val="24"/>
              </w:rPr>
              <w:t>ADD PTR I</w:t>
            </w:r>
          </w:p>
        </w:tc>
        <w:tc>
          <w:tcPr>
            <w:tcW w:w="4199" w:type="dxa"/>
          </w:tcPr>
          <w:p>
            <w:pPr>
              <w:pStyle w:val="13"/>
              <w:ind w:left="592"/>
              <w:rPr>
                <w:sz w:val="24"/>
              </w:rPr>
            </w:pPr>
            <w:r>
              <w:rPr>
                <w:sz w:val="24"/>
              </w:rPr>
              <w:t>/Add an operand to 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8</w:t>
            </w:r>
          </w:p>
        </w:tc>
        <w:tc>
          <w:tcPr>
            <w:tcW w:w="858" w:type="dxa"/>
          </w:tcPr>
          <w:p>
            <w:pPr>
              <w:pStyle w:val="13"/>
              <w:spacing w:line="240" w:lineRule="auto"/>
              <w:rPr>
                <w:rFonts w:ascii="Times New Roman"/>
                <w:sz w:val="20"/>
              </w:rPr>
            </w:pPr>
          </w:p>
        </w:tc>
        <w:tc>
          <w:tcPr>
            <w:tcW w:w="1668" w:type="dxa"/>
          </w:tcPr>
          <w:p>
            <w:pPr>
              <w:pStyle w:val="13"/>
              <w:ind w:left="99"/>
              <w:rPr>
                <w:sz w:val="24"/>
              </w:rPr>
            </w:pPr>
            <w:r>
              <w:rPr>
                <w:sz w:val="24"/>
              </w:rPr>
              <w:t>ISZ Y</w:t>
            </w:r>
          </w:p>
        </w:tc>
        <w:tc>
          <w:tcPr>
            <w:tcW w:w="4199" w:type="dxa"/>
          </w:tcPr>
          <w:p>
            <w:pPr>
              <w:pStyle w:val="13"/>
              <w:ind w:left="592"/>
              <w:rPr>
                <w:sz w:val="24"/>
              </w:rPr>
            </w:pPr>
            <w:r>
              <w:rPr>
                <w:sz w:val="24"/>
              </w:rPr>
              <w:t>/Increment counter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9</w:t>
            </w:r>
          </w:p>
        </w:tc>
        <w:tc>
          <w:tcPr>
            <w:tcW w:w="858" w:type="dxa"/>
          </w:tcPr>
          <w:p>
            <w:pPr>
              <w:pStyle w:val="13"/>
              <w:spacing w:line="240" w:lineRule="auto"/>
              <w:rPr>
                <w:rFonts w:ascii="Times New Roman"/>
                <w:sz w:val="20"/>
              </w:rPr>
            </w:pPr>
          </w:p>
        </w:tc>
        <w:tc>
          <w:tcPr>
            <w:tcW w:w="1668" w:type="dxa"/>
          </w:tcPr>
          <w:p>
            <w:pPr>
              <w:pStyle w:val="13"/>
              <w:ind w:left="99"/>
              <w:rPr>
                <w:sz w:val="24"/>
              </w:rPr>
            </w:pPr>
            <w:r>
              <w:rPr>
                <w:sz w:val="24"/>
              </w:rPr>
              <w:t>BUN LOP</w:t>
            </w:r>
          </w:p>
        </w:tc>
        <w:tc>
          <w:tcPr>
            <w:tcW w:w="4199" w:type="dxa"/>
          </w:tcPr>
          <w:p>
            <w:pPr>
              <w:pStyle w:val="13"/>
              <w:ind w:left="592"/>
              <w:rPr>
                <w:sz w:val="24"/>
              </w:rPr>
            </w:pPr>
            <w:r>
              <w:rPr>
                <w:sz w:val="24"/>
              </w:rPr>
              <w:t>/Repeat loop again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10</w:t>
            </w:r>
          </w:p>
        </w:tc>
        <w:tc>
          <w:tcPr>
            <w:tcW w:w="858" w:type="dxa"/>
          </w:tcPr>
          <w:p>
            <w:pPr>
              <w:pStyle w:val="13"/>
              <w:spacing w:line="240" w:lineRule="auto"/>
              <w:rPr>
                <w:rFonts w:ascii="Times New Roman"/>
                <w:sz w:val="20"/>
              </w:rPr>
            </w:pPr>
          </w:p>
        </w:tc>
        <w:tc>
          <w:tcPr>
            <w:tcW w:w="1668" w:type="dxa"/>
          </w:tcPr>
          <w:p>
            <w:pPr>
              <w:pStyle w:val="13"/>
              <w:ind w:left="99"/>
              <w:rPr>
                <w:sz w:val="24"/>
              </w:rPr>
            </w:pPr>
            <w:r>
              <w:rPr>
                <w:sz w:val="24"/>
              </w:rPr>
              <w:t>STA MUL</w:t>
            </w:r>
          </w:p>
        </w:tc>
        <w:tc>
          <w:tcPr>
            <w:tcW w:w="4199" w:type="dxa"/>
          </w:tcPr>
          <w:p>
            <w:pPr>
              <w:pStyle w:val="13"/>
              <w:ind w:left="592"/>
              <w:rPr>
                <w:sz w:val="24"/>
              </w:rPr>
            </w:pPr>
            <w:r>
              <w:rPr>
                <w:sz w:val="24"/>
              </w:rPr>
              <w:t>/Store sum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11</w:t>
            </w:r>
          </w:p>
        </w:tc>
        <w:tc>
          <w:tcPr>
            <w:tcW w:w="858" w:type="dxa"/>
          </w:tcPr>
          <w:p>
            <w:pPr>
              <w:pStyle w:val="13"/>
              <w:spacing w:line="240" w:lineRule="auto"/>
              <w:rPr>
                <w:rFonts w:ascii="Times New Roman"/>
                <w:sz w:val="20"/>
              </w:rPr>
            </w:pPr>
          </w:p>
        </w:tc>
        <w:tc>
          <w:tcPr>
            <w:tcW w:w="1668" w:type="dxa"/>
          </w:tcPr>
          <w:p>
            <w:pPr>
              <w:pStyle w:val="13"/>
              <w:ind w:left="99"/>
              <w:rPr>
                <w:sz w:val="24"/>
              </w:rPr>
            </w:pPr>
            <w:r>
              <w:rPr>
                <w:sz w:val="24"/>
              </w:rPr>
              <w:t>HLT</w:t>
            </w:r>
          </w:p>
        </w:tc>
        <w:tc>
          <w:tcPr>
            <w:tcW w:w="4199" w:type="dxa"/>
          </w:tcPr>
          <w:p>
            <w:pPr>
              <w:pStyle w:val="13"/>
              <w:ind w:left="592"/>
              <w:rPr>
                <w:sz w:val="24"/>
              </w:rPr>
            </w:pPr>
            <w:r>
              <w:rPr>
                <w:sz w:val="24"/>
              </w:rPr>
              <w:t>/Halt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12</w:t>
            </w:r>
          </w:p>
        </w:tc>
        <w:tc>
          <w:tcPr>
            <w:tcW w:w="858" w:type="dxa"/>
          </w:tcPr>
          <w:p>
            <w:pPr>
              <w:pStyle w:val="13"/>
              <w:ind w:left="237"/>
              <w:rPr>
                <w:sz w:val="24"/>
              </w:rPr>
            </w:pPr>
            <w:r>
              <w:rPr>
                <w:sz w:val="24"/>
              </w:rPr>
              <w:t>X,</w:t>
            </w:r>
          </w:p>
        </w:tc>
        <w:tc>
          <w:tcPr>
            <w:tcW w:w="1668" w:type="dxa"/>
          </w:tcPr>
          <w:p>
            <w:pPr>
              <w:pStyle w:val="13"/>
              <w:ind w:left="99"/>
              <w:rPr>
                <w:sz w:val="24"/>
              </w:rPr>
            </w:pPr>
            <w:r>
              <w:rPr>
                <w:sz w:val="24"/>
              </w:rPr>
              <w:t>DEC 5</w:t>
            </w:r>
          </w:p>
        </w:tc>
        <w:tc>
          <w:tcPr>
            <w:tcW w:w="4199" w:type="dxa"/>
          </w:tcPr>
          <w:p>
            <w:pPr>
              <w:pStyle w:val="13"/>
              <w:ind w:left="592"/>
              <w:rPr>
                <w:sz w:val="24"/>
              </w:rPr>
            </w:pPr>
            <w:r>
              <w:rPr>
                <w:sz w:val="24"/>
              </w:rPr>
              <w:t>/First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13</w:t>
            </w:r>
          </w:p>
        </w:tc>
        <w:tc>
          <w:tcPr>
            <w:tcW w:w="858" w:type="dxa"/>
          </w:tcPr>
          <w:p>
            <w:pPr>
              <w:pStyle w:val="13"/>
              <w:ind w:left="237"/>
              <w:rPr>
                <w:sz w:val="24"/>
              </w:rPr>
            </w:pPr>
            <w:r>
              <w:rPr>
                <w:sz w:val="24"/>
              </w:rPr>
              <w:t>PTR,</w:t>
            </w:r>
          </w:p>
        </w:tc>
        <w:tc>
          <w:tcPr>
            <w:tcW w:w="1668" w:type="dxa"/>
          </w:tcPr>
          <w:p>
            <w:pPr>
              <w:pStyle w:val="13"/>
              <w:ind w:left="99"/>
              <w:rPr>
                <w:sz w:val="24"/>
              </w:rPr>
            </w:pPr>
            <w:r>
              <w:rPr>
                <w:sz w:val="24"/>
              </w:rPr>
              <w:t>HEX 0</w:t>
            </w:r>
          </w:p>
        </w:tc>
        <w:tc>
          <w:tcPr>
            <w:tcW w:w="4199" w:type="dxa"/>
          </w:tcPr>
          <w:p>
            <w:pPr>
              <w:pStyle w:val="13"/>
              <w:ind w:left="592"/>
              <w:rPr>
                <w:sz w:val="24"/>
              </w:rPr>
            </w:pPr>
            <w:r>
              <w:rPr>
                <w:sz w:val="24"/>
              </w:rPr>
              <w:t>/This location reserved for a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14</w:t>
            </w:r>
          </w:p>
        </w:tc>
        <w:tc>
          <w:tcPr>
            <w:tcW w:w="858" w:type="dxa"/>
          </w:tcPr>
          <w:p>
            <w:pPr>
              <w:pStyle w:val="13"/>
              <w:ind w:left="237"/>
              <w:rPr>
                <w:sz w:val="24"/>
              </w:rPr>
            </w:pPr>
            <w:r>
              <w:rPr>
                <w:sz w:val="24"/>
              </w:rPr>
              <w:t>NBR,</w:t>
            </w:r>
          </w:p>
        </w:tc>
        <w:tc>
          <w:tcPr>
            <w:tcW w:w="1668" w:type="dxa"/>
          </w:tcPr>
          <w:p>
            <w:pPr>
              <w:pStyle w:val="13"/>
              <w:ind w:left="99"/>
              <w:rPr>
                <w:sz w:val="24"/>
              </w:rPr>
            </w:pPr>
            <w:r>
              <w:rPr>
                <w:sz w:val="24"/>
              </w:rPr>
              <w:t>DEC -4</w:t>
            </w:r>
          </w:p>
        </w:tc>
        <w:tc>
          <w:tcPr>
            <w:tcW w:w="4199" w:type="dxa"/>
          </w:tcPr>
          <w:p>
            <w:pPr>
              <w:pStyle w:val="13"/>
              <w:ind w:left="592"/>
              <w:rPr>
                <w:sz w:val="24"/>
              </w:rPr>
            </w:pPr>
            <w:r>
              <w:rPr>
                <w:sz w:val="24"/>
              </w:rPr>
              <w:t>/Second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16</w:t>
            </w:r>
          </w:p>
        </w:tc>
        <w:tc>
          <w:tcPr>
            <w:tcW w:w="858" w:type="dxa"/>
          </w:tcPr>
          <w:p>
            <w:pPr>
              <w:pStyle w:val="13"/>
              <w:ind w:left="237"/>
              <w:rPr>
                <w:sz w:val="24"/>
              </w:rPr>
            </w:pPr>
            <w:r>
              <w:rPr>
                <w:sz w:val="24"/>
              </w:rPr>
              <w:t>CTR,</w:t>
            </w:r>
          </w:p>
        </w:tc>
        <w:tc>
          <w:tcPr>
            <w:tcW w:w="1668" w:type="dxa"/>
          </w:tcPr>
          <w:p>
            <w:pPr>
              <w:pStyle w:val="13"/>
              <w:ind w:left="99"/>
              <w:rPr>
                <w:sz w:val="24"/>
              </w:rPr>
            </w:pPr>
            <w:r>
              <w:rPr>
                <w:sz w:val="24"/>
              </w:rPr>
              <w:t>HEX 0</w:t>
            </w:r>
          </w:p>
        </w:tc>
        <w:tc>
          <w:tcPr>
            <w:tcW w:w="4199" w:type="dxa"/>
          </w:tcPr>
          <w:p>
            <w:pPr>
              <w:pStyle w:val="13"/>
              <w:ind w:left="592"/>
              <w:rPr>
                <w:sz w:val="24"/>
              </w:rPr>
            </w:pPr>
            <w:r>
              <w:rPr>
                <w:sz w:val="24"/>
              </w:rPr>
              <w:t>/This location reserved for a counter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17</w:t>
            </w:r>
          </w:p>
        </w:tc>
        <w:tc>
          <w:tcPr>
            <w:tcW w:w="858" w:type="dxa"/>
          </w:tcPr>
          <w:p>
            <w:pPr>
              <w:pStyle w:val="13"/>
              <w:ind w:left="237"/>
              <w:rPr>
                <w:sz w:val="24"/>
              </w:rPr>
            </w:pPr>
            <w:r>
              <w:rPr>
                <w:sz w:val="24"/>
              </w:rPr>
              <w:t>MUL,</w:t>
            </w:r>
          </w:p>
        </w:tc>
        <w:tc>
          <w:tcPr>
            <w:tcW w:w="1668" w:type="dxa"/>
          </w:tcPr>
          <w:p>
            <w:pPr>
              <w:pStyle w:val="13"/>
              <w:ind w:left="99"/>
              <w:rPr>
                <w:sz w:val="24"/>
              </w:rPr>
            </w:pPr>
            <w:r>
              <w:rPr>
                <w:sz w:val="24"/>
              </w:rPr>
              <w:t>HEX 0</w:t>
            </w:r>
          </w:p>
        </w:tc>
        <w:tc>
          <w:tcPr>
            <w:tcW w:w="4199" w:type="dxa"/>
          </w:tcPr>
          <w:p>
            <w:pPr>
              <w:pStyle w:val="13"/>
              <w:ind w:left="592"/>
              <w:rPr>
                <w:sz w:val="24"/>
              </w:rPr>
            </w:pPr>
            <w:r>
              <w:rPr>
                <w:sz w:val="24"/>
              </w:rPr>
              <w:t>/Sum is stored here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6" w:lineRule="exact"/>
              <w:ind w:left="50"/>
              <w:rPr>
                <w:sz w:val="24"/>
              </w:rPr>
            </w:pPr>
            <w:r>
              <w:rPr>
                <w:sz w:val="24"/>
              </w:rPr>
              <w:t>18</w:t>
            </w:r>
          </w:p>
        </w:tc>
        <w:tc>
          <w:tcPr>
            <w:tcW w:w="858" w:type="dxa"/>
          </w:tcPr>
          <w:p>
            <w:pPr>
              <w:pStyle w:val="13"/>
              <w:spacing w:line="240" w:lineRule="auto"/>
              <w:rPr>
                <w:rFonts w:ascii="Times New Roman"/>
                <w:sz w:val="18"/>
              </w:rPr>
            </w:pPr>
          </w:p>
        </w:tc>
        <w:tc>
          <w:tcPr>
            <w:tcW w:w="1668" w:type="dxa"/>
          </w:tcPr>
          <w:p>
            <w:pPr>
              <w:pStyle w:val="13"/>
              <w:spacing w:line="246" w:lineRule="exact"/>
              <w:ind w:left="99"/>
              <w:rPr>
                <w:sz w:val="24"/>
              </w:rPr>
            </w:pPr>
            <w:r>
              <w:rPr>
                <w:sz w:val="24"/>
              </w:rPr>
              <w:t>END</w:t>
            </w:r>
          </w:p>
        </w:tc>
        <w:tc>
          <w:tcPr>
            <w:tcW w:w="4199" w:type="dxa"/>
          </w:tcPr>
          <w:p>
            <w:pPr>
              <w:pStyle w:val="13"/>
              <w:spacing w:line="246" w:lineRule="exact"/>
              <w:ind w:left="592"/>
              <w:rPr>
                <w:sz w:val="24"/>
              </w:rPr>
            </w:pPr>
            <w:r>
              <w:rPr>
                <w:sz w:val="24"/>
              </w:rPr>
              <w:t>/End of symbolic program</w:t>
            </w:r>
          </w:p>
        </w:tc>
      </w:tr>
    </w:tbl>
    <w:p>
      <w:pPr>
        <w:pStyle w:val="12"/>
        <w:numPr>
          <w:ilvl w:val="0"/>
          <w:numId w:val="24"/>
        </w:numPr>
        <w:tabs>
          <w:tab w:val="left" w:pos="1189"/>
        </w:tabs>
        <w:spacing w:before="272" w:after="0" w:line="240" w:lineRule="auto"/>
        <w:ind w:left="1188" w:right="224" w:hanging="828"/>
        <w:jc w:val="both"/>
        <w:rPr>
          <w:rFonts w:ascii="Cambria"/>
          <w:b/>
          <w:sz w:val="32"/>
        </w:rPr>
      </w:pPr>
      <w:r>
        <w:rPr>
          <w:rFonts w:ascii="Cambria"/>
          <w:b/>
          <w:sz w:val="32"/>
        </w:rPr>
        <w:t>Write an assembly language program to take a character as input and outputs it. (Sum</w:t>
      </w:r>
      <w:r>
        <w:rPr>
          <w:rFonts w:ascii="Cambria"/>
          <w:b/>
          <w:spacing w:val="-3"/>
          <w:sz w:val="32"/>
        </w:rPr>
        <w:t xml:space="preserve"> </w:t>
      </w:r>
      <w:r>
        <w:rPr>
          <w:rFonts w:ascii="Cambria"/>
          <w:b/>
          <w:sz w:val="32"/>
        </w:rPr>
        <w:t>13)</w:t>
      </w:r>
    </w:p>
    <w:p>
      <w:pPr>
        <w:pStyle w:val="3"/>
        <w:spacing w:after="51"/>
        <w:rPr>
          <w:i/>
        </w:rPr>
      </w:pPr>
      <w:r>
        <w:rPr>
          <w:i/>
        </w:rPr>
        <w:t>Input a Character</w:t>
      </w:r>
    </w:p>
    <w:tbl>
      <w:tblPr>
        <w:tblStyle w:val="10"/>
        <w:tblW w:w="6616"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71"/>
        <w:gridCol w:w="862"/>
        <w:gridCol w:w="1652"/>
        <w:gridCol w:w="36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471" w:type="dxa"/>
          </w:tcPr>
          <w:p>
            <w:pPr>
              <w:pStyle w:val="13"/>
              <w:spacing w:line="244" w:lineRule="exact"/>
              <w:ind w:left="50"/>
              <w:rPr>
                <w:sz w:val="24"/>
              </w:rPr>
            </w:pPr>
            <w:r>
              <w:rPr>
                <w:sz w:val="24"/>
              </w:rPr>
              <w:t>1</w:t>
            </w:r>
          </w:p>
        </w:tc>
        <w:tc>
          <w:tcPr>
            <w:tcW w:w="862" w:type="dxa"/>
          </w:tcPr>
          <w:p>
            <w:pPr>
              <w:pStyle w:val="13"/>
              <w:spacing w:line="244" w:lineRule="exact"/>
              <w:ind w:right="203"/>
              <w:jc w:val="right"/>
              <w:rPr>
                <w:sz w:val="24"/>
              </w:rPr>
            </w:pPr>
            <w:r>
              <w:rPr>
                <w:sz w:val="24"/>
              </w:rPr>
              <w:t>CIF,</w:t>
            </w:r>
          </w:p>
        </w:tc>
        <w:tc>
          <w:tcPr>
            <w:tcW w:w="1652" w:type="dxa"/>
          </w:tcPr>
          <w:p>
            <w:pPr>
              <w:pStyle w:val="13"/>
              <w:spacing w:line="244" w:lineRule="exact"/>
              <w:ind w:left="156"/>
              <w:rPr>
                <w:sz w:val="24"/>
              </w:rPr>
            </w:pPr>
            <w:r>
              <w:rPr>
                <w:sz w:val="24"/>
              </w:rPr>
              <w:t>SKI</w:t>
            </w:r>
          </w:p>
        </w:tc>
        <w:tc>
          <w:tcPr>
            <w:tcW w:w="3631" w:type="dxa"/>
          </w:tcPr>
          <w:p>
            <w:pPr>
              <w:pStyle w:val="13"/>
              <w:spacing w:line="244" w:lineRule="exact"/>
              <w:ind w:left="665"/>
              <w:rPr>
                <w:sz w:val="24"/>
              </w:rPr>
            </w:pPr>
            <w:r>
              <w:rPr>
                <w:sz w:val="24"/>
              </w:rPr>
              <w:t>/Check input flag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2</w:t>
            </w:r>
          </w:p>
        </w:tc>
        <w:tc>
          <w:tcPr>
            <w:tcW w:w="862" w:type="dxa"/>
          </w:tcPr>
          <w:p>
            <w:pPr>
              <w:pStyle w:val="13"/>
              <w:spacing w:line="240" w:lineRule="auto"/>
              <w:rPr>
                <w:rFonts w:ascii="Times New Roman"/>
                <w:sz w:val="20"/>
              </w:rPr>
            </w:pPr>
          </w:p>
        </w:tc>
        <w:tc>
          <w:tcPr>
            <w:tcW w:w="1652" w:type="dxa"/>
          </w:tcPr>
          <w:p>
            <w:pPr>
              <w:pStyle w:val="13"/>
              <w:ind w:left="156"/>
              <w:rPr>
                <w:sz w:val="24"/>
              </w:rPr>
            </w:pPr>
            <w:r>
              <w:rPr>
                <w:sz w:val="24"/>
              </w:rPr>
              <w:t>BUN CIF</w:t>
            </w:r>
          </w:p>
        </w:tc>
        <w:tc>
          <w:tcPr>
            <w:tcW w:w="3631" w:type="dxa"/>
          </w:tcPr>
          <w:p>
            <w:pPr>
              <w:pStyle w:val="13"/>
              <w:ind w:left="665"/>
              <w:rPr>
                <w:sz w:val="24"/>
              </w:rPr>
            </w:pPr>
            <w:r>
              <w:rPr>
                <w:sz w:val="24"/>
              </w:rPr>
              <w:t>/Flag=0,branch to check again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3</w:t>
            </w:r>
          </w:p>
        </w:tc>
        <w:tc>
          <w:tcPr>
            <w:tcW w:w="862" w:type="dxa"/>
          </w:tcPr>
          <w:p>
            <w:pPr>
              <w:pStyle w:val="13"/>
              <w:spacing w:line="240" w:lineRule="auto"/>
              <w:rPr>
                <w:rFonts w:ascii="Times New Roman"/>
                <w:sz w:val="20"/>
              </w:rPr>
            </w:pPr>
          </w:p>
        </w:tc>
        <w:tc>
          <w:tcPr>
            <w:tcW w:w="1652" w:type="dxa"/>
          </w:tcPr>
          <w:p>
            <w:pPr>
              <w:pStyle w:val="13"/>
              <w:ind w:left="156"/>
              <w:rPr>
                <w:sz w:val="24"/>
              </w:rPr>
            </w:pPr>
            <w:r>
              <w:rPr>
                <w:sz w:val="24"/>
              </w:rPr>
              <w:t>INP</w:t>
            </w:r>
          </w:p>
        </w:tc>
        <w:tc>
          <w:tcPr>
            <w:tcW w:w="3631" w:type="dxa"/>
          </w:tcPr>
          <w:p>
            <w:pPr>
              <w:pStyle w:val="13"/>
              <w:ind w:left="665"/>
              <w:rPr>
                <w:sz w:val="24"/>
              </w:rPr>
            </w:pPr>
            <w:r>
              <w:rPr>
                <w:sz w:val="24"/>
              </w:rPr>
              <w:t>/Flag=1, input character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4</w:t>
            </w:r>
          </w:p>
        </w:tc>
        <w:tc>
          <w:tcPr>
            <w:tcW w:w="862" w:type="dxa"/>
          </w:tcPr>
          <w:p>
            <w:pPr>
              <w:pStyle w:val="13"/>
              <w:spacing w:line="240" w:lineRule="auto"/>
              <w:rPr>
                <w:rFonts w:ascii="Times New Roman"/>
                <w:sz w:val="20"/>
              </w:rPr>
            </w:pPr>
          </w:p>
        </w:tc>
        <w:tc>
          <w:tcPr>
            <w:tcW w:w="1652" w:type="dxa"/>
          </w:tcPr>
          <w:p>
            <w:pPr>
              <w:pStyle w:val="13"/>
              <w:ind w:left="156"/>
              <w:rPr>
                <w:sz w:val="24"/>
              </w:rPr>
            </w:pPr>
            <w:r>
              <w:rPr>
                <w:sz w:val="24"/>
              </w:rPr>
              <w:t>OUT</w:t>
            </w:r>
          </w:p>
        </w:tc>
        <w:tc>
          <w:tcPr>
            <w:tcW w:w="3631" w:type="dxa"/>
          </w:tcPr>
          <w:p>
            <w:pPr>
              <w:pStyle w:val="13"/>
              <w:ind w:left="665"/>
              <w:rPr>
                <w:sz w:val="24"/>
              </w:rPr>
            </w:pPr>
            <w:r>
              <w:rPr>
                <w:sz w:val="24"/>
              </w:rPr>
              <w:t>/Print Character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471" w:type="dxa"/>
          </w:tcPr>
          <w:p>
            <w:pPr>
              <w:pStyle w:val="13"/>
              <w:ind w:left="50"/>
              <w:rPr>
                <w:sz w:val="24"/>
              </w:rPr>
            </w:pPr>
            <w:r>
              <w:rPr>
                <w:sz w:val="24"/>
              </w:rPr>
              <w:t>5</w:t>
            </w:r>
          </w:p>
        </w:tc>
        <w:tc>
          <w:tcPr>
            <w:tcW w:w="862" w:type="dxa"/>
          </w:tcPr>
          <w:p>
            <w:pPr>
              <w:pStyle w:val="13"/>
              <w:spacing w:line="240" w:lineRule="auto"/>
              <w:rPr>
                <w:rFonts w:ascii="Times New Roman"/>
                <w:sz w:val="22"/>
              </w:rPr>
            </w:pPr>
          </w:p>
        </w:tc>
        <w:tc>
          <w:tcPr>
            <w:tcW w:w="1652" w:type="dxa"/>
          </w:tcPr>
          <w:p>
            <w:pPr>
              <w:pStyle w:val="13"/>
              <w:ind w:left="156"/>
              <w:rPr>
                <w:sz w:val="24"/>
              </w:rPr>
            </w:pPr>
            <w:r>
              <w:rPr>
                <w:sz w:val="24"/>
              </w:rPr>
              <w:t>STA CHR</w:t>
            </w:r>
          </w:p>
        </w:tc>
        <w:tc>
          <w:tcPr>
            <w:tcW w:w="3631" w:type="dxa"/>
          </w:tcPr>
          <w:p>
            <w:pPr>
              <w:pStyle w:val="13"/>
              <w:ind w:left="665"/>
              <w:rPr>
                <w:sz w:val="24"/>
              </w:rPr>
            </w:pPr>
            <w:r>
              <w:rPr>
                <w:sz w:val="24"/>
              </w:rPr>
              <w:t>/Store Character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471" w:type="dxa"/>
          </w:tcPr>
          <w:p>
            <w:pPr>
              <w:pStyle w:val="13"/>
              <w:ind w:left="50"/>
              <w:rPr>
                <w:sz w:val="24"/>
              </w:rPr>
            </w:pPr>
            <w:r>
              <w:rPr>
                <w:sz w:val="24"/>
              </w:rPr>
              <w:t>6</w:t>
            </w:r>
          </w:p>
        </w:tc>
        <w:tc>
          <w:tcPr>
            <w:tcW w:w="862" w:type="dxa"/>
          </w:tcPr>
          <w:p>
            <w:pPr>
              <w:pStyle w:val="13"/>
              <w:spacing w:line="240" w:lineRule="auto"/>
              <w:rPr>
                <w:rFonts w:ascii="Times New Roman"/>
                <w:sz w:val="22"/>
              </w:rPr>
            </w:pPr>
          </w:p>
        </w:tc>
        <w:tc>
          <w:tcPr>
            <w:tcW w:w="1652" w:type="dxa"/>
          </w:tcPr>
          <w:p>
            <w:pPr>
              <w:pStyle w:val="13"/>
              <w:ind w:left="156"/>
              <w:rPr>
                <w:sz w:val="24"/>
              </w:rPr>
            </w:pPr>
            <w:r>
              <w:rPr>
                <w:sz w:val="24"/>
              </w:rPr>
              <w:t>HLT</w:t>
            </w:r>
          </w:p>
        </w:tc>
        <w:tc>
          <w:tcPr>
            <w:tcW w:w="3631" w:type="dxa"/>
          </w:tcPr>
          <w:p>
            <w:pPr>
              <w:pStyle w:val="13"/>
              <w:spacing w:line="240" w:lineRule="auto"/>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471" w:type="dxa"/>
          </w:tcPr>
          <w:p>
            <w:pPr>
              <w:pStyle w:val="13"/>
              <w:spacing w:line="246" w:lineRule="exact"/>
              <w:ind w:left="50"/>
              <w:rPr>
                <w:sz w:val="24"/>
              </w:rPr>
            </w:pPr>
            <w:r>
              <w:rPr>
                <w:sz w:val="24"/>
              </w:rPr>
              <w:t>7</w:t>
            </w:r>
          </w:p>
        </w:tc>
        <w:tc>
          <w:tcPr>
            <w:tcW w:w="862" w:type="dxa"/>
          </w:tcPr>
          <w:p>
            <w:pPr>
              <w:pStyle w:val="13"/>
              <w:spacing w:line="246" w:lineRule="exact"/>
              <w:ind w:right="155"/>
              <w:jc w:val="right"/>
              <w:rPr>
                <w:sz w:val="24"/>
              </w:rPr>
            </w:pPr>
            <w:r>
              <w:rPr>
                <w:sz w:val="24"/>
              </w:rPr>
              <w:t>CHR</w:t>
            </w:r>
          </w:p>
        </w:tc>
        <w:tc>
          <w:tcPr>
            <w:tcW w:w="1652" w:type="dxa"/>
          </w:tcPr>
          <w:p>
            <w:pPr>
              <w:pStyle w:val="13"/>
              <w:spacing w:line="246" w:lineRule="exact"/>
              <w:ind w:left="156"/>
              <w:rPr>
                <w:sz w:val="24"/>
              </w:rPr>
            </w:pPr>
            <w:r>
              <w:rPr>
                <w:sz w:val="24"/>
              </w:rPr>
              <w:t>--</w:t>
            </w:r>
          </w:p>
        </w:tc>
        <w:tc>
          <w:tcPr>
            <w:tcW w:w="3631" w:type="dxa"/>
          </w:tcPr>
          <w:p>
            <w:pPr>
              <w:pStyle w:val="13"/>
              <w:spacing w:line="240" w:lineRule="auto"/>
              <w:rPr>
                <w:rFonts w:ascii="Times New Roman"/>
                <w:sz w:val="18"/>
              </w:rPr>
            </w:pPr>
          </w:p>
        </w:tc>
      </w:tr>
    </w:tbl>
    <w:p>
      <w:pPr>
        <w:pStyle w:val="6"/>
        <w:spacing w:before="2"/>
        <w:ind w:left="0" w:firstLine="0"/>
        <w:rPr>
          <w:rFonts w:ascii="Cambria"/>
          <w:b/>
          <w:i/>
          <w:sz w:val="25"/>
        </w:rPr>
      </w:pPr>
    </w:p>
    <w:p>
      <w:pPr>
        <w:spacing w:before="0" w:after="51"/>
        <w:ind w:left="1188" w:right="0" w:firstLine="0"/>
        <w:jc w:val="left"/>
        <w:rPr>
          <w:rFonts w:ascii="Cambria"/>
          <w:b/>
          <w:i/>
          <w:sz w:val="28"/>
        </w:rPr>
      </w:pPr>
      <w:r>
        <w:rPr>
          <w:rFonts w:ascii="Cambria"/>
          <w:b/>
          <w:i/>
          <w:sz w:val="28"/>
        </w:rPr>
        <w:t>Output a Character</w:t>
      </w:r>
    </w:p>
    <w:tbl>
      <w:tblPr>
        <w:tblStyle w:val="10"/>
        <w:tblW w:w="6674"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71"/>
        <w:gridCol w:w="892"/>
        <w:gridCol w:w="1675"/>
        <w:gridCol w:w="36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471" w:type="dxa"/>
          </w:tcPr>
          <w:p>
            <w:pPr>
              <w:pStyle w:val="13"/>
              <w:spacing w:line="244" w:lineRule="exact"/>
              <w:ind w:left="50"/>
              <w:rPr>
                <w:sz w:val="24"/>
              </w:rPr>
            </w:pPr>
            <w:r>
              <w:rPr>
                <w:sz w:val="24"/>
              </w:rPr>
              <w:t>1</w:t>
            </w:r>
          </w:p>
        </w:tc>
        <w:tc>
          <w:tcPr>
            <w:tcW w:w="892" w:type="dxa"/>
          </w:tcPr>
          <w:p>
            <w:pPr>
              <w:pStyle w:val="13"/>
              <w:spacing w:line="240" w:lineRule="auto"/>
              <w:rPr>
                <w:rFonts w:ascii="Times New Roman"/>
                <w:sz w:val="18"/>
              </w:rPr>
            </w:pPr>
          </w:p>
        </w:tc>
        <w:tc>
          <w:tcPr>
            <w:tcW w:w="1675" w:type="dxa"/>
          </w:tcPr>
          <w:p>
            <w:pPr>
              <w:pStyle w:val="13"/>
              <w:spacing w:line="244" w:lineRule="exact"/>
              <w:ind w:left="126"/>
              <w:rPr>
                <w:sz w:val="24"/>
              </w:rPr>
            </w:pPr>
            <w:r>
              <w:rPr>
                <w:sz w:val="24"/>
              </w:rPr>
              <w:t>LDA CHR</w:t>
            </w:r>
          </w:p>
        </w:tc>
        <w:tc>
          <w:tcPr>
            <w:tcW w:w="3636" w:type="dxa"/>
          </w:tcPr>
          <w:p>
            <w:pPr>
              <w:pStyle w:val="13"/>
              <w:spacing w:line="244" w:lineRule="exact"/>
              <w:ind w:left="612"/>
              <w:rPr>
                <w:sz w:val="24"/>
              </w:rPr>
            </w:pPr>
            <w:r>
              <w:rPr>
                <w:sz w:val="24"/>
              </w:rPr>
              <w:t>/Load character into 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2</w:t>
            </w:r>
          </w:p>
        </w:tc>
        <w:tc>
          <w:tcPr>
            <w:tcW w:w="892" w:type="dxa"/>
          </w:tcPr>
          <w:p>
            <w:pPr>
              <w:pStyle w:val="13"/>
              <w:ind w:right="134"/>
              <w:jc w:val="right"/>
              <w:rPr>
                <w:sz w:val="24"/>
              </w:rPr>
            </w:pPr>
            <w:r>
              <w:rPr>
                <w:sz w:val="24"/>
              </w:rPr>
              <w:t>COF,</w:t>
            </w:r>
          </w:p>
        </w:tc>
        <w:tc>
          <w:tcPr>
            <w:tcW w:w="1675" w:type="dxa"/>
          </w:tcPr>
          <w:p>
            <w:pPr>
              <w:pStyle w:val="13"/>
              <w:ind w:left="126"/>
              <w:rPr>
                <w:sz w:val="24"/>
              </w:rPr>
            </w:pPr>
            <w:r>
              <w:rPr>
                <w:sz w:val="24"/>
              </w:rPr>
              <w:t>SKO</w:t>
            </w:r>
          </w:p>
        </w:tc>
        <w:tc>
          <w:tcPr>
            <w:tcW w:w="3636" w:type="dxa"/>
          </w:tcPr>
          <w:p>
            <w:pPr>
              <w:pStyle w:val="13"/>
              <w:ind w:left="612"/>
              <w:rPr>
                <w:sz w:val="24"/>
              </w:rPr>
            </w:pPr>
            <w:r>
              <w:rPr>
                <w:sz w:val="24"/>
              </w:rPr>
              <w:t>/Check output flag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3</w:t>
            </w:r>
          </w:p>
        </w:tc>
        <w:tc>
          <w:tcPr>
            <w:tcW w:w="892" w:type="dxa"/>
          </w:tcPr>
          <w:p>
            <w:pPr>
              <w:pStyle w:val="13"/>
              <w:spacing w:line="240" w:lineRule="auto"/>
              <w:rPr>
                <w:rFonts w:ascii="Times New Roman"/>
                <w:sz w:val="20"/>
              </w:rPr>
            </w:pPr>
          </w:p>
        </w:tc>
        <w:tc>
          <w:tcPr>
            <w:tcW w:w="1675" w:type="dxa"/>
          </w:tcPr>
          <w:p>
            <w:pPr>
              <w:pStyle w:val="13"/>
              <w:ind w:left="126"/>
              <w:rPr>
                <w:sz w:val="24"/>
              </w:rPr>
            </w:pPr>
            <w:r>
              <w:rPr>
                <w:sz w:val="24"/>
              </w:rPr>
              <w:t>BUN COF</w:t>
            </w:r>
          </w:p>
        </w:tc>
        <w:tc>
          <w:tcPr>
            <w:tcW w:w="3636" w:type="dxa"/>
          </w:tcPr>
          <w:p>
            <w:pPr>
              <w:pStyle w:val="13"/>
              <w:ind w:left="612"/>
              <w:rPr>
                <w:sz w:val="24"/>
              </w:rPr>
            </w:pPr>
            <w:r>
              <w:rPr>
                <w:sz w:val="24"/>
              </w:rPr>
              <w:t>/Flag=0, branch to check again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4</w:t>
            </w:r>
          </w:p>
        </w:tc>
        <w:tc>
          <w:tcPr>
            <w:tcW w:w="892" w:type="dxa"/>
          </w:tcPr>
          <w:p>
            <w:pPr>
              <w:pStyle w:val="13"/>
              <w:spacing w:line="240" w:lineRule="auto"/>
              <w:rPr>
                <w:rFonts w:ascii="Times New Roman"/>
                <w:sz w:val="20"/>
              </w:rPr>
            </w:pPr>
          </w:p>
        </w:tc>
        <w:tc>
          <w:tcPr>
            <w:tcW w:w="1675" w:type="dxa"/>
          </w:tcPr>
          <w:p>
            <w:pPr>
              <w:pStyle w:val="13"/>
              <w:ind w:left="126"/>
              <w:rPr>
                <w:sz w:val="24"/>
              </w:rPr>
            </w:pPr>
            <w:r>
              <w:rPr>
                <w:sz w:val="24"/>
              </w:rPr>
              <w:t>OUT</w:t>
            </w:r>
          </w:p>
        </w:tc>
        <w:tc>
          <w:tcPr>
            <w:tcW w:w="3636" w:type="dxa"/>
          </w:tcPr>
          <w:p>
            <w:pPr>
              <w:pStyle w:val="13"/>
              <w:ind w:left="612"/>
              <w:rPr>
                <w:sz w:val="24"/>
              </w:rPr>
            </w:pPr>
            <w:r>
              <w:rPr>
                <w:sz w:val="24"/>
              </w:rPr>
              <w:t>/Flag=1, output character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5</w:t>
            </w:r>
          </w:p>
        </w:tc>
        <w:tc>
          <w:tcPr>
            <w:tcW w:w="892" w:type="dxa"/>
          </w:tcPr>
          <w:p>
            <w:pPr>
              <w:pStyle w:val="13"/>
              <w:spacing w:line="240" w:lineRule="auto"/>
              <w:rPr>
                <w:rFonts w:ascii="Times New Roman"/>
                <w:sz w:val="20"/>
              </w:rPr>
            </w:pPr>
          </w:p>
        </w:tc>
        <w:tc>
          <w:tcPr>
            <w:tcW w:w="1675" w:type="dxa"/>
          </w:tcPr>
          <w:p>
            <w:pPr>
              <w:pStyle w:val="13"/>
              <w:ind w:left="126"/>
              <w:rPr>
                <w:sz w:val="24"/>
              </w:rPr>
            </w:pPr>
            <w:r>
              <w:rPr>
                <w:sz w:val="24"/>
              </w:rPr>
              <w:t>HLT</w:t>
            </w:r>
          </w:p>
        </w:tc>
        <w:tc>
          <w:tcPr>
            <w:tcW w:w="3636"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471" w:type="dxa"/>
          </w:tcPr>
          <w:p>
            <w:pPr>
              <w:pStyle w:val="13"/>
              <w:spacing w:line="246" w:lineRule="exact"/>
              <w:ind w:left="50"/>
              <w:rPr>
                <w:sz w:val="24"/>
              </w:rPr>
            </w:pPr>
            <w:r>
              <w:rPr>
                <w:sz w:val="24"/>
              </w:rPr>
              <w:t>6</w:t>
            </w:r>
          </w:p>
        </w:tc>
        <w:tc>
          <w:tcPr>
            <w:tcW w:w="892" w:type="dxa"/>
          </w:tcPr>
          <w:p>
            <w:pPr>
              <w:pStyle w:val="13"/>
              <w:spacing w:line="246" w:lineRule="exact"/>
              <w:ind w:right="126"/>
              <w:jc w:val="right"/>
              <w:rPr>
                <w:sz w:val="24"/>
              </w:rPr>
            </w:pPr>
            <w:r>
              <w:rPr>
                <w:sz w:val="24"/>
              </w:rPr>
              <w:t>CHR,</w:t>
            </w:r>
          </w:p>
        </w:tc>
        <w:tc>
          <w:tcPr>
            <w:tcW w:w="1675" w:type="dxa"/>
          </w:tcPr>
          <w:p>
            <w:pPr>
              <w:pStyle w:val="13"/>
              <w:spacing w:line="246" w:lineRule="exact"/>
              <w:ind w:left="126"/>
              <w:rPr>
                <w:sz w:val="24"/>
              </w:rPr>
            </w:pPr>
            <w:r>
              <w:rPr>
                <w:sz w:val="24"/>
              </w:rPr>
              <w:t>HEX 0057</w:t>
            </w:r>
          </w:p>
        </w:tc>
        <w:tc>
          <w:tcPr>
            <w:tcW w:w="3636" w:type="dxa"/>
          </w:tcPr>
          <w:p>
            <w:pPr>
              <w:pStyle w:val="13"/>
              <w:spacing w:line="246" w:lineRule="exact"/>
              <w:ind w:left="612"/>
              <w:rPr>
                <w:sz w:val="24"/>
              </w:rPr>
            </w:pPr>
            <w:r>
              <w:rPr>
                <w:sz w:val="24"/>
              </w:rPr>
              <w:t>/Character is “W”</w:t>
            </w:r>
          </w:p>
        </w:tc>
      </w:tr>
    </w:tbl>
    <w:p>
      <w:pPr>
        <w:spacing w:after="0" w:line="246" w:lineRule="exact"/>
        <w:rPr>
          <w:sz w:val="24"/>
        </w:rPr>
        <w:sectPr>
          <w:pgSz w:w="12240" w:h="15840"/>
          <w:pgMar w:top="1660" w:right="700" w:bottom="1100" w:left="720" w:header="720" w:footer="901" w:gutter="0"/>
        </w:sectPr>
      </w:pPr>
    </w:p>
    <w:p>
      <w:pPr>
        <w:pStyle w:val="6"/>
        <w:ind w:left="0" w:firstLine="0"/>
        <w:rPr>
          <w:rFonts w:ascii="Cambria"/>
          <w:b/>
          <w:i/>
          <w:sz w:val="19"/>
        </w:rPr>
      </w:pPr>
    </w:p>
    <w:p>
      <w:pPr>
        <w:pStyle w:val="12"/>
        <w:numPr>
          <w:ilvl w:val="0"/>
          <w:numId w:val="24"/>
        </w:numPr>
        <w:tabs>
          <w:tab w:val="left" w:pos="1188"/>
          <w:tab w:val="left" w:pos="1189"/>
        </w:tabs>
        <w:spacing w:before="44" w:after="52" w:line="240" w:lineRule="auto"/>
        <w:ind w:left="1188" w:right="0" w:hanging="828"/>
        <w:jc w:val="left"/>
        <w:rPr>
          <w:rFonts w:ascii="Cambria"/>
          <w:b/>
          <w:sz w:val="32"/>
        </w:rPr>
      </w:pPr>
      <w:r>
        <w:rPr>
          <w:rFonts w:ascii="Cambria"/>
          <w:b/>
          <w:sz w:val="32"/>
        </w:rPr>
        <w:t>Write a Subroutine to Input and Pack Two</w:t>
      </w:r>
      <w:r>
        <w:rPr>
          <w:rFonts w:ascii="Cambria"/>
          <w:b/>
          <w:spacing w:val="-6"/>
          <w:sz w:val="32"/>
        </w:rPr>
        <w:t xml:space="preserve"> </w:t>
      </w:r>
      <w:r>
        <w:rPr>
          <w:rFonts w:ascii="Cambria"/>
          <w:b/>
          <w:sz w:val="32"/>
        </w:rPr>
        <w:t>Characters.</w:t>
      </w:r>
    </w:p>
    <w:tbl>
      <w:tblPr>
        <w:tblStyle w:val="10"/>
        <w:tblW w:w="6252"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2"/>
        <w:gridCol w:w="820"/>
        <w:gridCol w:w="1691"/>
        <w:gridCol w:w="32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4" w:lineRule="exact"/>
              <w:ind w:left="50"/>
              <w:rPr>
                <w:sz w:val="24"/>
              </w:rPr>
            </w:pPr>
            <w:r>
              <w:rPr>
                <w:sz w:val="24"/>
              </w:rPr>
              <w:t>1</w:t>
            </w:r>
          </w:p>
        </w:tc>
        <w:tc>
          <w:tcPr>
            <w:tcW w:w="820" w:type="dxa"/>
          </w:tcPr>
          <w:p>
            <w:pPr>
              <w:pStyle w:val="13"/>
              <w:spacing w:line="244" w:lineRule="exact"/>
              <w:ind w:right="182"/>
              <w:jc w:val="right"/>
              <w:rPr>
                <w:sz w:val="24"/>
              </w:rPr>
            </w:pPr>
            <w:r>
              <w:rPr>
                <w:sz w:val="24"/>
              </w:rPr>
              <w:t>IN2,</w:t>
            </w:r>
          </w:p>
        </w:tc>
        <w:tc>
          <w:tcPr>
            <w:tcW w:w="1691" w:type="dxa"/>
          </w:tcPr>
          <w:p>
            <w:pPr>
              <w:pStyle w:val="13"/>
              <w:spacing w:line="240" w:lineRule="auto"/>
              <w:rPr>
                <w:rFonts w:ascii="Times New Roman"/>
                <w:sz w:val="18"/>
              </w:rPr>
            </w:pPr>
          </w:p>
        </w:tc>
        <w:tc>
          <w:tcPr>
            <w:tcW w:w="3209" w:type="dxa"/>
          </w:tcPr>
          <w:p>
            <w:pPr>
              <w:pStyle w:val="13"/>
              <w:spacing w:line="244" w:lineRule="exact"/>
              <w:ind w:left="607"/>
              <w:rPr>
                <w:sz w:val="24"/>
              </w:rPr>
            </w:pPr>
            <w:r>
              <w:rPr>
                <w:sz w:val="24"/>
              </w:rPr>
              <w:t>/Subroutine entry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w:t>
            </w:r>
          </w:p>
        </w:tc>
        <w:tc>
          <w:tcPr>
            <w:tcW w:w="820" w:type="dxa"/>
          </w:tcPr>
          <w:p>
            <w:pPr>
              <w:pStyle w:val="13"/>
              <w:ind w:right="182"/>
              <w:jc w:val="right"/>
              <w:rPr>
                <w:sz w:val="24"/>
              </w:rPr>
            </w:pPr>
            <w:r>
              <w:rPr>
                <w:sz w:val="24"/>
              </w:rPr>
              <w:t>FST,</w:t>
            </w:r>
          </w:p>
        </w:tc>
        <w:tc>
          <w:tcPr>
            <w:tcW w:w="1691" w:type="dxa"/>
          </w:tcPr>
          <w:p>
            <w:pPr>
              <w:pStyle w:val="13"/>
              <w:ind w:left="137"/>
              <w:rPr>
                <w:sz w:val="24"/>
              </w:rPr>
            </w:pPr>
            <w:r>
              <w:rPr>
                <w:sz w:val="24"/>
              </w:rPr>
              <w:t>SKI</w:t>
            </w:r>
          </w:p>
        </w:tc>
        <w:tc>
          <w:tcPr>
            <w:tcW w:w="3209"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3</w:t>
            </w:r>
          </w:p>
        </w:tc>
        <w:tc>
          <w:tcPr>
            <w:tcW w:w="820" w:type="dxa"/>
          </w:tcPr>
          <w:p>
            <w:pPr>
              <w:pStyle w:val="13"/>
              <w:spacing w:line="240" w:lineRule="auto"/>
              <w:rPr>
                <w:rFonts w:ascii="Times New Roman"/>
                <w:sz w:val="20"/>
              </w:rPr>
            </w:pPr>
          </w:p>
        </w:tc>
        <w:tc>
          <w:tcPr>
            <w:tcW w:w="1691" w:type="dxa"/>
          </w:tcPr>
          <w:p>
            <w:pPr>
              <w:pStyle w:val="13"/>
              <w:ind w:left="137"/>
              <w:rPr>
                <w:sz w:val="24"/>
              </w:rPr>
            </w:pPr>
            <w:r>
              <w:rPr>
                <w:sz w:val="24"/>
              </w:rPr>
              <w:t>BUN FST</w:t>
            </w:r>
          </w:p>
        </w:tc>
        <w:tc>
          <w:tcPr>
            <w:tcW w:w="3209"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4</w:t>
            </w:r>
          </w:p>
        </w:tc>
        <w:tc>
          <w:tcPr>
            <w:tcW w:w="820" w:type="dxa"/>
          </w:tcPr>
          <w:p>
            <w:pPr>
              <w:pStyle w:val="13"/>
              <w:spacing w:line="240" w:lineRule="auto"/>
              <w:rPr>
                <w:rFonts w:ascii="Times New Roman"/>
                <w:sz w:val="20"/>
              </w:rPr>
            </w:pPr>
          </w:p>
        </w:tc>
        <w:tc>
          <w:tcPr>
            <w:tcW w:w="1691" w:type="dxa"/>
          </w:tcPr>
          <w:p>
            <w:pPr>
              <w:pStyle w:val="13"/>
              <w:ind w:left="137"/>
              <w:rPr>
                <w:sz w:val="24"/>
              </w:rPr>
            </w:pPr>
            <w:r>
              <w:rPr>
                <w:sz w:val="24"/>
              </w:rPr>
              <w:t>INP</w:t>
            </w:r>
          </w:p>
        </w:tc>
        <w:tc>
          <w:tcPr>
            <w:tcW w:w="3209" w:type="dxa"/>
          </w:tcPr>
          <w:p>
            <w:pPr>
              <w:pStyle w:val="13"/>
              <w:ind w:left="607"/>
              <w:rPr>
                <w:sz w:val="24"/>
              </w:rPr>
            </w:pPr>
            <w:r>
              <w:rPr>
                <w:sz w:val="24"/>
              </w:rPr>
              <w:t>/Input first character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5</w:t>
            </w:r>
          </w:p>
        </w:tc>
        <w:tc>
          <w:tcPr>
            <w:tcW w:w="820" w:type="dxa"/>
          </w:tcPr>
          <w:p>
            <w:pPr>
              <w:pStyle w:val="13"/>
              <w:spacing w:line="240" w:lineRule="auto"/>
              <w:rPr>
                <w:rFonts w:ascii="Times New Roman"/>
                <w:sz w:val="20"/>
              </w:rPr>
            </w:pPr>
          </w:p>
        </w:tc>
        <w:tc>
          <w:tcPr>
            <w:tcW w:w="1691" w:type="dxa"/>
          </w:tcPr>
          <w:p>
            <w:pPr>
              <w:pStyle w:val="13"/>
              <w:ind w:left="137"/>
              <w:rPr>
                <w:sz w:val="24"/>
              </w:rPr>
            </w:pPr>
            <w:r>
              <w:rPr>
                <w:sz w:val="24"/>
              </w:rPr>
              <w:t>OUT</w:t>
            </w:r>
          </w:p>
        </w:tc>
        <w:tc>
          <w:tcPr>
            <w:tcW w:w="3209"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6</w:t>
            </w:r>
          </w:p>
        </w:tc>
        <w:tc>
          <w:tcPr>
            <w:tcW w:w="820" w:type="dxa"/>
          </w:tcPr>
          <w:p>
            <w:pPr>
              <w:pStyle w:val="13"/>
              <w:spacing w:line="240" w:lineRule="auto"/>
              <w:rPr>
                <w:rFonts w:ascii="Times New Roman"/>
                <w:sz w:val="20"/>
              </w:rPr>
            </w:pPr>
          </w:p>
        </w:tc>
        <w:tc>
          <w:tcPr>
            <w:tcW w:w="1691" w:type="dxa"/>
          </w:tcPr>
          <w:p>
            <w:pPr>
              <w:pStyle w:val="13"/>
              <w:ind w:left="137"/>
              <w:rPr>
                <w:sz w:val="24"/>
              </w:rPr>
            </w:pPr>
            <w:r>
              <w:rPr>
                <w:sz w:val="24"/>
              </w:rPr>
              <w:t>BSA SH4</w:t>
            </w:r>
          </w:p>
        </w:tc>
        <w:tc>
          <w:tcPr>
            <w:tcW w:w="3209" w:type="dxa"/>
          </w:tcPr>
          <w:p>
            <w:pPr>
              <w:pStyle w:val="13"/>
              <w:ind w:left="607"/>
              <w:rPr>
                <w:sz w:val="24"/>
              </w:rPr>
            </w:pPr>
            <w:r>
              <w:rPr>
                <w:sz w:val="24"/>
              </w:rPr>
              <w:t>/Shift left four times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7</w:t>
            </w:r>
          </w:p>
        </w:tc>
        <w:tc>
          <w:tcPr>
            <w:tcW w:w="820" w:type="dxa"/>
          </w:tcPr>
          <w:p>
            <w:pPr>
              <w:pStyle w:val="13"/>
              <w:spacing w:line="240" w:lineRule="auto"/>
              <w:rPr>
                <w:rFonts w:ascii="Times New Roman"/>
                <w:sz w:val="20"/>
              </w:rPr>
            </w:pPr>
          </w:p>
        </w:tc>
        <w:tc>
          <w:tcPr>
            <w:tcW w:w="1691" w:type="dxa"/>
          </w:tcPr>
          <w:p>
            <w:pPr>
              <w:pStyle w:val="13"/>
              <w:ind w:left="137"/>
              <w:rPr>
                <w:sz w:val="24"/>
              </w:rPr>
            </w:pPr>
            <w:r>
              <w:rPr>
                <w:sz w:val="24"/>
              </w:rPr>
              <w:t>BSA SH4</w:t>
            </w:r>
          </w:p>
        </w:tc>
        <w:tc>
          <w:tcPr>
            <w:tcW w:w="3209" w:type="dxa"/>
          </w:tcPr>
          <w:p>
            <w:pPr>
              <w:pStyle w:val="13"/>
              <w:ind w:left="607"/>
              <w:rPr>
                <w:sz w:val="24"/>
              </w:rPr>
            </w:pPr>
            <w:r>
              <w:rPr>
                <w:sz w:val="24"/>
              </w:rPr>
              <w:t>/Shift left four more times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8</w:t>
            </w:r>
          </w:p>
        </w:tc>
        <w:tc>
          <w:tcPr>
            <w:tcW w:w="820" w:type="dxa"/>
          </w:tcPr>
          <w:p>
            <w:pPr>
              <w:pStyle w:val="13"/>
              <w:ind w:right="134"/>
              <w:jc w:val="right"/>
              <w:rPr>
                <w:sz w:val="24"/>
              </w:rPr>
            </w:pPr>
            <w:r>
              <w:rPr>
                <w:sz w:val="24"/>
              </w:rPr>
              <w:t>SCD,</w:t>
            </w:r>
          </w:p>
        </w:tc>
        <w:tc>
          <w:tcPr>
            <w:tcW w:w="1691" w:type="dxa"/>
          </w:tcPr>
          <w:p>
            <w:pPr>
              <w:pStyle w:val="13"/>
              <w:ind w:left="137"/>
              <w:rPr>
                <w:sz w:val="24"/>
              </w:rPr>
            </w:pPr>
            <w:r>
              <w:rPr>
                <w:sz w:val="24"/>
              </w:rPr>
              <w:t>SKI</w:t>
            </w:r>
          </w:p>
        </w:tc>
        <w:tc>
          <w:tcPr>
            <w:tcW w:w="3209"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9</w:t>
            </w:r>
          </w:p>
        </w:tc>
        <w:tc>
          <w:tcPr>
            <w:tcW w:w="820" w:type="dxa"/>
          </w:tcPr>
          <w:p>
            <w:pPr>
              <w:pStyle w:val="13"/>
              <w:spacing w:line="240" w:lineRule="auto"/>
              <w:rPr>
                <w:rFonts w:ascii="Times New Roman"/>
                <w:sz w:val="22"/>
              </w:rPr>
            </w:pPr>
          </w:p>
        </w:tc>
        <w:tc>
          <w:tcPr>
            <w:tcW w:w="1691" w:type="dxa"/>
          </w:tcPr>
          <w:p>
            <w:pPr>
              <w:pStyle w:val="13"/>
              <w:ind w:left="137"/>
              <w:rPr>
                <w:sz w:val="24"/>
              </w:rPr>
            </w:pPr>
            <w:r>
              <w:rPr>
                <w:sz w:val="24"/>
              </w:rPr>
              <w:t>BUN SCD</w:t>
            </w:r>
          </w:p>
        </w:tc>
        <w:tc>
          <w:tcPr>
            <w:tcW w:w="3209" w:type="dxa"/>
          </w:tcPr>
          <w:p>
            <w:pPr>
              <w:pStyle w:val="13"/>
              <w:spacing w:line="240" w:lineRule="auto"/>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10</w:t>
            </w:r>
          </w:p>
        </w:tc>
        <w:tc>
          <w:tcPr>
            <w:tcW w:w="820" w:type="dxa"/>
          </w:tcPr>
          <w:p>
            <w:pPr>
              <w:pStyle w:val="13"/>
              <w:spacing w:line="240" w:lineRule="auto"/>
              <w:rPr>
                <w:rFonts w:ascii="Times New Roman"/>
                <w:sz w:val="22"/>
              </w:rPr>
            </w:pPr>
          </w:p>
        </w:tc>
        <w:tc>
          <w:tcPr>
            <w:tcW w:w="1691" w:type="dxa"/>
          </w:tcPr>
          <w:p>
            <w:pPr>
              <w:pStyle w:val="13"/>
              <w:ind w:left="137"/>
              <w:rPr>
                <w:sz w:val="24"/>
              </w:rPr>
            </w:pPr>
            <w:r>
              <w:rPr>
                <w:sz w:val="24"/>
              </w:rPr>
              <w:t>INP</w:t>
            </w:r>
          </w:p>
        </w:tc>
        <w:tc>
          <w:tcPr>
            <w:tcW w:w="3209" w:type="dxa"/>
          </w:tcPr>
          <w:p>
            <w:pPr>
              <w:pStyle w:val="13"/>
              <w:ind w:left="607"/>
              <w:rPr>
                <w:sz w:val="24"/>
              </w:rPr>
            </w:pPr>
            <w:r>
              <w:rPr>
                <w:sz w:val="24"/>
              </w:rPr>
              <w:t>/Input second character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11</w:t>
            </w:r>
          </w:p>
        </w:tc>
        <w:tc>
          <w:tcPr>
            <w:tcW w:w="820" w:type="dxa"/>
          </w:tcPr>
          <w:p>
            <w:pPr>
              <w:pStyle w:val="13"/>
              <w:spacing w:line="240" w:lineRule="auto"/>
              <w:rPr>
                <w:rFonts w:ascii="Times New Roman"/>
                <w:sz w:val="20"/>
              </w:rPr>
            </w:pPr>
          </w:p>
        </w:tc>
        <w:tc>
          <w:tcPr>
            <w:tcW w:w="1691" w:type="dxa"/>
          </w:tcPr>
          <w:p>
            <w:pPr>
              <w:pStyle w:val="13"/>
              <w:ind w:left="137"/>
              <w:rPr>
                <w:sz w:val="24"/>
              </w:rPr>
            </w:pPr>
            <w:r>
              <w:rPr>
                <w:sz w:val="24"/>
              </w:rPr>
              <w:t>OUT</w:t>
            </w:r>
          </w:p>
        </w:tc>
        <w:tc>
          <w:tcPr>
            <w:tcW w:w="3209"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6" w:lineRule="exact"/>
              <w:ind w:left="50"/>
              <w:rPr>
                <w:sz w:val="24"/>
              </w:rPr>
            </w:pPr>
            <w:r>
              <w:rPr>
                <w:sz w:val="24"/>
              </w:rPr>
              <w:t>12</w:t>
            </w:r>
          </w:p>
        </w:tc>
        <w:tc>
          <w:tcPr>
            <w:tcW w:w="820" w:type="dxa"/>
          </w:tcPr>
          <w:p>
            <w:pPr>
              <w:pStyle w:val="13"/>
              <w:spacing w:line="240" w:lineRule="auto"/>
              <w:rPr>
                <w:rFonts w:ascii="Times New Roman"/>
                <w:sz w:val="18"/>
              </w:rPr>
            </w:pPr>
          </w:p>
        </w:tc>
        <w:tc>
          <w:tcPr>
            <w:tcW w:w="1691" w:type="dxa"/>
          </w:tcPr>
          <w:p>
            <w:pPr>
              <w:pStyle w:val="13"/>
              <w:spacing w:line="246" w:lineRule="exact"/>
              <w:ind w:left="137"/>
              <w:rPr>
                <w:sz w:val="24"/>
              </w:rPr>
            </w:pPr>
            <w:r>
              <w:rPr>
                <w:sz w:val="24"/>
              </w:rPr>
              <w:t>BUN IN2 I</w:t>
            </w:r>
          </w:p>
        </w:tc>
        <w:tc>
          <w:tcPr>
            <w:tcW w:w="3209" w:type="dxa"/>
          </w:tcPr>
          <w:p>
            <w:pPr>
              <w:pStyle w:val="13"/>
              <w:spacing w:line="246" w:lineRule="exact"/>
              <w:ind w:left="607"/>
              <w:rPr>
                <w:sz w:val="24"/>
              </w:rPr>
            </w:pPr>
            <w:r>
              <w:rPr>
                <w:sz w:val="24"/>
              </w:rPr>
              <w:t>/Return</w:t>
            </w:r>
          </w:p>
        </w:tc>
      </w:tr>
    </w:tbl>
    <w:p>
      <w:pPr>
        <w:pStyle w:val="6"/>
        <w:spacing w:before="2"/>
        <w:ind w:left="0" w:firstLine="0"/>
        <w:rPr>
          <w:rFonts w:ascii="Cambria"/>
          <w:b/>
          <w:sz w:val="25"/>
        </w:rPr>
      </w:pPr>
    </w:p>
    <w:p>
      <w:pPr>
        <w:pStyle w:val="12"/>
        <w:numPr>
          <w:ilvl w:val="0"/>
          <w:numId w:val="24"/>
        </w:numPr>
        <w:tabs>
          <w:tab w:val="left" w:pos="1188"/>
          <w:tab w:val="left" w:pos="1189"/>
        </w:tabs>
        <w:spacing w:before="1" w:after="0" w:line="240" w:lineRule="auto"/>
        <w:ind w:left="1188" w:right="228" w:hanging="828"/>
        <w:jc w:val="left"/>
        <w:rPr>
          <w:rFonts w:ascii="Cambria"/>
          <w:b/>
          <w:sz w:val="32"/>
        </w:rPr>
      </w:pPr>
      <w:r>
        <w:rPr>
          <w:rFonts w:ascii="Cambria"/>
          <w:b/>
          <w:sz w:val="32"/>
        </w:rPr>
        <w:t>Write an ALP to transfer a block of 10 bytes from one location to other. (Win</w:t>
      </w:r>
      <w:r>
        <w:rPr>
          <w:rFonts w:ascii="Cambria"/>
          <w:b/>
          <w:spacing w:val="-4"/>
          <w:sz w:val="32"/>
        </w:rPr>
        <w:t xml:space="preserve"> </w:t>
      </w:r>
      <w:r>
        <w:rPr>
          <w:rFonts w:ascii="Cambria"/>
          <w:b/>
          <w:sz w:val="32"/>
        </w:rPr>
        <w:t>14)</w:t>
      </w:r>
    </w:p>
    <w:p>
      <w:pPr>
        <w:pStyle w:val="6"/>
        <w:spacing w:before="2" w:after="48"/>
        <w:ind w:left="246" w:firstLine="0"/>
        <w:jc w:val="center"/>
      </w:pPr>
      <w:r>
        <w:t>/Main program</w:t>
      </w:r>
    </w:p>
    <w:tbl>
      <w:tblPr>
        <w:tblStyle w:val="10"/>
        <w:tblW w:w="6931"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2"/>
        <w:gridCol w:w="857"/>
        <w:gridCol w:w="1714"/>
        <w:gridCol w:w="38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4" w:lineRule="exact"/>
              <w:ind w:left="50"/>
              <w:rPr>
                <w:sz w:val="24"/>
              </w:rPr>
            </w:pPr>
            <w:r>
              <w:rPr>
                <w:sz w:val="24"/>
              </w:rPr>
              <w:t>1</w:t>
            </w:r>
          </w:p>
        </w:tc>
        <w:tc>
          <w:tcPr>
            <w:tcW w:w="857" w:type="dxa"/>
          </w:tcPr>
          <w:p>
            <w:pPr>
              <w:pStyle w:val="13"/>
              <w:spacing w:line="240" w:lineRule="auto"/>
              <w:rPr>
                <w:rFonts w:ascii="Times New Roman"/>
                <w:sz w:val="18"/>
              </w:rPr>
            </w:pPr>
          </w:p>
        </w:tc>
        <w:tc>
          <w:tcPr>
            <w:tcW w:w="1714" w:type="dxa"/>
          </w:tcPr>
          <w:p>
            <w:pPr>
              <w:pStyle w:val="13"/>
              <w:spacing w:line="244" w:lineRule="exact"/>
              <w:ind w:left="100"/>
              <w:rPr>
                <w:sz w:val="24"/>
              </w:rPr>
            </w:pPr>
            <w:r>
              <w:rPr>
                <w:sz w:val="24"/>
              </w:rPr>
              <w:t>BSA MVE</w:t>
            </w:r>
          </w:p>
        </w:tc>
        <w:tc>
          <w:tcPr>
            <w:tcW w:w="3828" w:type="dxa"/>
          </w:tcPr>
          <w:p>
            <w:pPr>
              <w:pStyle w:val="13"/>
              <w:spacing w:line="244" w:lineRule="exact"/>
              <w:ind w:left="547"/>
              <w:rPr>
                <w:sz w:val="24"/>
              </w:rPr>
            </w:pPr>
            <w:r>
              <w:rPr>
                <w:sz w:val="24"/>
              </w:rPr>
              <w:t>/Branch to subroutine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HEX 100</w:t>
            </w:r>
          </w:p>
        </w:tc>
        <w:tc>
          <w:tcPr>
            <w:tcW w:w="3828" w:type="dxa"/>
          </w:tcPr>
          <w:p>
            <w:pPr>
              <w:pStyle w:val="13"/>
              <w:ind w:left="547"/>
              <w:rPr>
                <w:sz w:val="24"/>
              </w:rPr>
            </w:pPr>
            <w:r>
              <w:rPr>
                <w:sz w:val="24"/>
              </w:rPr>
              <w:t>/First address of source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3</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HEX 200</w:t>
            </w:r>
          </w:p>
        </w:tc>
        <w:tc>
          <w:tcPr>
            <w:tcW w:w="3828" w:type="dxa"/>
          </w:tcPr>
          <w:p>
            <w:pPr>
              <w:pStyle w:val="13"/>
              <w:ind w:left="547"/>
              <w:rPr>
                <w:sz w:val="24"/>
              </w:rPr>
            </w:pPr>
            <w:r>
              <w:rPr>
                <w:sz w:val="24"/>
              </w:rPr>
              <w:t>/First address of destination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4</w:t>
            </w:r>
          </w:p>
        </w:tc>
        <w:tc>
          <w:tcPr>
            <w:tcW w:w="857" w:type="dxa"/>
          </w:tcPr>
          <w:p>
            <w:pPr>
              <w:pStyle w:val="13"/>
              <w:spacing w:line="240" w:lineRule="auto"/>
              <w:rPr>
                <w:rFonts w:ascii="Times New Roman"/>
                <w:sz w:val="22"/>
              </w:rPr>
            </w:pPr>
          </w:p>
        </w:tc>
        <w:tc>
          <w:tcPr>
            <w:tcW w:w="1714" w:type="dxa"/>
          </w:tcPr>
          <w:p>
            <w:pPr>
              <w:pStyle w:val="13"/>
              <w:ind w:left="100"/>
              <w:rPr>
                <w:sz w:val="24"/>
              </w:rPr>
            </w:pPr>
            <w:r>
              <w:rPr>
                <w:sz w:val="24"/>
              </w:rPr>
              <w:t>DEC -10</w:t>
            </w:r>
          </w:p>
        </w:tc>
        <w:tc>
          <w:tcPr>
            <w:tcW w:w="3828" w:type="dxa"/>
          </w:tcPr>
          <w:p>
            <w:pPr>
              <w:pStyle w:val="13"/>
              <w:ind w:left="547"/>
              <w:rPr>
                <w:sz w:val="24"/>
              </w:rPr>
            </w:pPr>
            <w:r>
              <w:rPr>
                <w:sz w:val="24"/>
              </w:rPr>
              <w:t>/Number of items to move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4" w:hRule="atLeast"/>
        </w:trPr>
        <w:tc>
          <w:tcPr>
            <w:tcW w:w="532" w:type="dxa"/>
          </w:tcPr>
          <w:p>
            <w:pPr>
              <w:pStyle w:val="13"/>
              <w:ind w:left="50"/>
              <w:rPr>
                <w:sz w:val="24"/>
              </w:rPr>
            </w:pPr>
            <w:r>
              <w:rPr>
                <w:sz w:val="24"/>
              </w:rPr>
              <w:t>5</w:t>
            </w:r>
          </w:p>
        </w:tc>
        <w:tc>
          <w:tcPr>
            <w:tcW w:w="857" w:type="dxa"/>
          </w:tcPr>
          <w:p>
            <w:pPr>
              <w:pStyle w:val="13"/>
              <w:spacing w:line="240" w:lineRule="auto"/>
              <w:rPr>
                <w:rFonts w:ascii="Times New Roman"/>
                <w:sz w:val="22"/>
              </w:rPr>
            </w:pPr>
          </w:p>
        </w:tc>
        <w:tc>
          <w:tcPr>
            <w:tcW w:w="1714" w:type="dxa"/>
          </w:tcPr>
          <w:p>
            <w:pPr>
              <w:pStyle w:val="13"/>
              <w:ind w:left="100"/>
              <w:rPr>
                <w:sz w:val="24"/>
              </w:rPr>
            </w:pPr>
            <w:r>
              <w:rPr>
                <w:sz w:val="24"/>
              </w:rPr>
              <w:t>HLT</w:t>
            </w:r>
          </w:p>
        </w:tc>
        <w:tc>
          <w:tcPr>
            <w:tcW w:w="3828" w:type="dxa"/>
          </w:tcPr>
          <w:p>
            <w:pPr>
              <w:pStyle w:val="13"/>
              <w:spacing w:line="240" w:lineRule="auto"/>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spacing w:line="272" w:lineRule="exact"/>
              <w:ind w:left="50"/>
              <w:rPr>
                <w:sz w:val="24"/>
              </w:rPr>
            </w:pPr>
            <w:r>
              <w:rPr>
                <w:sz w:val="24"/>
              </w:rPr>
              <w:t>6</w:t>
            </w:r>
          </w:p>
        </w:tc>
        <w:tc>
          <w:tcPr>
            <w:tcW w:w="857" w:type="dxa"/>
          </w:tcPr>
          <w:p>
            <w:pPr>
              <w:pStyle w:val="13"/>
              <w:spacing w:line="272" w:lineRule="exact"/>
              <w:ind w:left="237"/>
              <w:rPr>
                <w:sz w:val="24"/>
              </w:rPr>
            </w:pPr>
            <w:r>
              <w:rPr>
                <w:sz w:val="24"/>
              </w:rPr>
              <w:t>MVE,</w:t>
            </w:r>
          </w:p>
        </w:tc>
        <w:tc>
          <w:tcPr>
            <w:tcW w:w="1714" w:type="dxa"/>
          </w:tcPr>
          <w:p>
            <w:pPr>
              <w:pStyle w:val="13"/>
              <w:spacing w:line="272" w:lineRule="exact"/>
              <w:ind w:left="100"/>
              <w:rPr>
                <w:sz w:val="24"/>
              </w:rPr>
            </w:pPr>
            <w:r>
              <w:rPr>
                <w:sz w:val="24"/>
              </w:rPr>
              <w:t>HEX 0</w:t>
            </w:r>
          </w:p>
        </w:tc>
        <w:tc>
          <w:tcPr>
            <w:tcW w:w="3828" w:type="dxa"/>
          </w:tcPr>
          <w:p>
            <w:pPr>
              <w:pStyle w:val="13"/>
              <w:spacing w:line="272" w:lineRule="exact"/>
              <w:ind w:left="547"/>
              <w:rPr>
                <w:sz w:val="24"/>
              </w:rPr>
            </w:pPr>
            <w:r>
              <w:rPr>
                <w:sz w:val="24"/>
              </w:rPr>
              <w:t>/Subroutine MVE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7</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LDA MVE I</w:t>
            </w:r>
          </w:p>
        </w:tc>
        <w:tc>
          <w:tcPr>
            <w:tcW w:w="3828" w:type="dxa"/>
          </w:tcPr>
          <w:p>
            <w:pPr>
              <w:pStyle w:val="13"/>
              <w:ind w:left="547"/>
              <w:rPr>
                <w:sz w:val="24"/>
              </w:rPr>
            </w:pPr>
            <w:r>
              <w:rPr>
                <w:sz w:val="24"/>
              </w:rPr>
              <w:t>/Bring address of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8</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STA PT1</w:t>
            </w:r>
          </w:p>
        </w:tc>
        <w:tc>
          <w:tcPr>
            <w:tcW w:w="3828" w:type="dxa"/>
          </w:tcPr>
          <w:p>
            <w:pPr>
              <w:pStyle w:val="13"/>
              <w:ind w:left="547"/>
              <w:rPr>
                <w:sz w:val="24"/>
              </w:rPr>
            </w:pPr>
            <w:r>
              <w:rPr>
                <w:sz w:val="24"/>
              </w:rPr>
              <w:t>/Store in first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9</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ISZ MVE</w:t>
            </w:r>
          </w:p>
        </w:tc>
        <w:tc>
          <w:tcPr>
            <w:tcW w:w="3828" w:type="dxa"/>
          </w:tcPr>
          <w:p>
            <w:pPr>
              <w:pStyle w:val="13"/>
              <w:ind w:left="547"/>
              <w:rPr>
                <w:sz w:val="24"/>
              </w:rPr>
            </w:pPr>
            <w:r>
              <w:rPr>
                <w:sz w:val="24"/>
              </w:rPr>
              <w:t>/Increment return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10</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LDA MVE I</w:t>
            </w:r>
          </w:p>
        </w:tc>
        <w:tc>
          <w:tcPr>
            <w:tcW w:w="3828" w:type="dxa"/>
          </w:tcPr>
          <w:p>
            <w:pPr>
              <w:pStyle w:val="13"/>
              <w:ind w:left="547"/>
              <w:rPr>
                <w:sz w:val="24"/>
              </w:rPr>
            </w:pPr>
            <w:r>
              <w:rPr>
                <w:sz w:val="24"/>
              </w:rPr>
              <w:t>/Bring address of destination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11</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STA PT2</w:t>
            </w:r>
          </w:p>
        </w:tc>
        <w:tc>
          <w:tcPr>
            <w:tcW w:w="3828" w:type="dxa"/>
          </w:tcPr>
          <w:p>
            <w:pPr>
              <w:pStyle w:val="13"/>
              <w:ind w:left="547"/>
              <w:rPr>
                <w:sz w:val="24"/>
              </w:rPr>
            </w:pPr>
            <w:r>
              <w:rPr>
                <w:sz w:val="24"/>
              </w:rPr>
              <w:t>/Store in second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12</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ISZ MVE</w:t>
            </w:r>
          </w:p>
        </w:tc>
        <w:tc>
          <w:tcPr>
            <w:tcW w:w="3828" w:type="dxa"/>
          </w:tcPr>
          <w:p>
            <w:pPr>
              <w:pStyle w:val="13"/>
              <w:ind w:left="547"/>
              <w:rPr>
                <w:sz w:val="24"/>
              </w:rPr>
            </w:pPr>
            <w:r>
              <w:rPr>
                <w:sz w:val="24"/>
              </w:rPr>
              <w:t>/Increment return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13</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LDA MVE I</w:t>
            </w:r>
          </w:p>
        </w:tc>
        <w:tc>
          <w:tcPr>
            <w:tcW w:w="3828" w:type="dxa"/>
          </w:tcPr>
          <w:p>
            <w:pPr>
              <w:pStyle w:val="13"/>
              <w:ind w:left="547"/>
              <w:rPr>
                <w:sz w:val="24"/>
              </w:rPr>
            </w:pPr>
            <w:r>
              <w:rPr>
                <w:sz w:val="24"/>
              </w:rPr>
              <w:t>/Bring number of items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14</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STA CTR</w:t>
            </w:r>
          </w:p>
        </w:tc>
        <w:tc>
          <w:tcPr>
            <w:tcW w:w="3828" w:type="dxa"/>
          </w:tcPr>
          <w:p>
            <w:pPr>
              <w:pStyle w:val="13"/>
              <w:ind w:left="547"/>
              <w:rPr>
                <w:sz w:val="24"/>
              </w:rPr>
            </w:pPr>
            <w:r>
              <w:rPr>
                <w:sz w:val="24"/>
              </w:rPr>
              <w:t>/Store in counter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15</w:t>
            </w:r>
          </w:p>
        </w:tc>
        <w:tc>
          <w:tcPr>
            <w:tcW w:w="857" w:type="dxa"/>
          </w:tcPr>
          <w:p>
            <w:pPr>
              <w:pStyle w:val="13"/>
              <w:spacing w:line="240" w:lineRule="auto"/>
              <w:rPr>
                <w:rFonts w:ascii="Times New Roman"/>
                <w:sz w:val="22"/>
              </w:rPr>
            </w:pPr>
          </w:p>
        </w:tc>
        <w:tc>
          <w:tcPr>
            <w:tcW w:w="1714" w:type="dxa"/>
          </w:tcPr>
          <w:p>
            <w:pPr>
              <w:pStyle w:val="13"/>
              <w:ind w:left="100"/>
              <w:rPr>
                <w:sz w:val="24"/>
              </w:rPr>
            </w:pPr>
            <w:r>
              <w:rPr>
                <w:sz w:val="24"/>
              </w:rPr>
              <w:t>ISZ MVE</w:t>
            </w:r>
          </w:p>
        </w:tc>
        <w:tc>
          <w:tcPr>
            <w:tcW w:w="3828" w:type="dxa"/>
          </w:tcPr>
          <w:p>
            <w:pPr>
              <w:pStyle w:val="13"/>
              <w:ind w:left="547"/>
              <w:rPr>
                <w:sz w:val="24"/>
              </w:rPr>
            </w:pPr>
            <w:r>
              <w:rPr>
                <w:sz w:val="24"/>
              </w:rPr>
              <w:t>/Increment return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16</w:t>
            </w:r>
          </w:p>
        </w:tc>
        <w:tc>
          <w:tcPr>
            <w:tcW w:w="857" w:type="dxa"/>
          </w:tcPr>
          <w:p>
            <w:pPr>
              <w:pStyle w:val="13"/>
              <w:ind w:left="237"/>
              <w:rPr>
                <w:sz w:val="24"/>
              </w:rPr>
            </w:pPr>
            <w:r>
              <w:rPr>
                <w:sz w:val="24"/>
              </w:rPr>
              <w:t>LOP,</w:t>
            </w:r>
          </w:p>
        </w:tc>
        <w:tc>
          <w:tcPr>
            <w:tcW w:w="1714" w:type="dxa"/>
          </w:tcPr>
          <w:p>
            <w:pPr>
              <w:pStyle w:val="13"/>
              <w:ind w:left="100"/>
              <w:rPr>
                <w:sz w:val="24"/>
              </w:rPr>
            </w:pPr>
            <w:r>
              <w:rPr>
                <w:sz w:val="24"/>
              </w:rPr>
              <w:t>LDA PT1 I</w:t>
            </w:r>
          </w:p>
        </w:tc>
        <w:tc>
          <w:tcPr>
            <w:tcW w:w="3828" w:type="dxa"/>
          </w:tcPr>
          <w:p>
            <w:pPr>
              <w:pStyle w:val="13"/>
              <w:ind w:left="547"/>
              <w:rPr>
                <w:sz w:val="24"/>
              </w:rPr>
            </w:pPr>
            <w:r>
              <w:rPr>
                <w:sz w:val="24"/>
              </w:rPr>
              <w:t>/Load source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17</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STA PT2 I</w:t>
            </w:r>
          </w:p>
        </w:tc>
        <w:tc>
          <w:tcPr>
            <w:tcW w:w="3828" w:type="dxa"/>
          </w:tcPr>
          <w:p>
            <w:pPr>
              <w:pStyle w:val="13"/>
              <w:ind w:left="547"/>
              <w:rPr>
                <w:sz w:val="24"/>
              </w:rPr>
            </w:pPr>
            <w:r>
              <w:rPr>
                <w:sz w:val="24"/>
              </w:rPr>
              <w:t>/Store in destination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18</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ISZ PT1</w:t>
            </w:r>
          </w:p>
        </w:tc>
        <w:tc>
          <w:tcPr>
            <w:tcW w:w="3828" w:type="dxa"/>
          </w:tcPr>
          <w:p>
            <w:pPr>
              <w:pStyle w:val="13"/>
              <w:ind w:left="547"/>
              <w:rPr>
                <w:sz w:val="24"/>
              </w:rPr>
            </w:pPr>
            <w:r>
              <w:rPr>
                <w:sz w:val="24"/>
              </w:rPr>
              <w:t>/Increment source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19</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ISZ PT2</w:t>
            </w:r>
          </w:p>
        </w:tc>
        <w:tc>
          <w:tcPr>
            <w:tcW w:w="3828" w:type="dxa"/>
          </w:tcPr>
          <w:p>
            <w:pPr>
              <w:pStyle w:val="13"/>
              <w:ind w:left="547"/>
              <w:rPr>
                <w:sz w:val="24"/>
              </w:rPr>
            </w:pPr>
            <w:r>
              <w:rPr>
                <w:sz w:val="24"/>
              </w:rPr>
              <w:t>/Increment destination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4" w:hRule="atLeast"/>
        </w:trPr>
        <w:tc>
          <w:tcPr>
            <w:tcW w:w="532" w:type="dxa"/>
          </w:tcPr>
          <w:p>
            <w:pPr>
              <w:pStyle w:val="13"/>
              <w:ind w:left="50"/>
              <w:rPr>
                <w:sz w:val="24"/>
              </w:rPr>
            </w:pPr>
            <w:r>
              <w:rPr>
                <w:sz w:val="24"/>
              </w:rPr>
              <w:t>20</w:t>
            </w:r>
          </w:p>
        </w:tc>
        <w:tc>
          <w:tcPr>
            <w:tcW w:w="857" w:type="dxa"/>
          </w:tcPr>
          <w:p>
            <w:pPr>
              <w:pStyle w:val="13"/>
              <w:spacing w:line="240" w:lineRule="auto"/>
              <w:rPr>
                <w:rFonts w:ascii="Times New Roman"/>
                <w:sz w:val="22"/>
              </w:rPr>
            </w:pPr>
          </w:p>
        </w:tc>
        <w:tc>
          <w:tcPr>
            <w:tcW w:w="1714" w:type="dxa"/>
          </w:tcPr>
          <w:p>
            <w:pPr>
              <w:pStyle w:val="13"/>
              <w:ind w:left="100"/>
              <w:rPr>
                <w:sz w:val="24"/>
              </w:rPr>
            </w:pPr>
            <w:r>
              <w:rPr>
                <w:sz w:val="24"/>
              </w:rPr>
              <w:t>ISZ CTR</w:t>
            </w:r>
          </w:p>
        </w:tc>
        <w:tc>
          <w:tcPr>
            <w:tcW w:w="3828" w:type="dxa"/>
          </w:tcPr>
          <w:p>
            <w:pPr>
              <w:pStyle w:val="13"/>
              <w:ind w:left="547"/>
              <w:rPr>
                <w:sz w:val="24"/>
              </w:rPr>
            </w:pPr>
            <w:r>
              <w:rPr>
                <w:sz w:val="24"/>
              </w:rPr>
              <w:t>/Increment Counter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spacing w:line="272" w:lineRule="exact"/>
              <w:ind w:left="50"/>
              <w:rPr>
                <w:sz w:val="24"/>
              </w:rPr>
            </w:pPr>
            <w:r>
              <w:rPr>
                <w:sz w:val="24"/>
              </w:rPr>
              <w:t>21</w:t>
            </w:r>
          </w:p>
        </w:tc>
        <w:tc>
          <w:tcPr>
            <w:tcW w:w="857" w:type="dxa"/>
          </w:tcPr>
          <w:p>
            <w:pPr>
              <w:pStyle w:val="13"/>
              <w:spacing w:line="240" w:lineRule="auto"/>
              <w:rPr>
                <w:rFonts w:ascii="Times New Roman"/>
                <w:sz w:val="22"/>
              </w:rPr>
            </w:pPr>
          </w:p>
        </w:tc>
        <w:tc>
          <w:tcPr>
            <w:tcW w:w="1714" w:type="dxa"/>
          </w:tcPr>
          <w:p>
            <w:pPr>
              <w:pStyle w:val="13"/>
              <w:spacing w:line="272" w:lineRule="exact"/>
              <w:ind w:left="100"/>
              <w:rPr>
                <w:sz w:val="24"/>
              </w:rPr>
            </w:pPr>
            <w:r>
              <w:rPr>
                <w:sz w:val="24"/>
              </w:rPr>
              <w:t>BUN LOP</w:t>
            </w:r>
          </w:p>
        </w:tc>
        <w:tc>
          <w:tcPr>
            <w:tcW w:w="3828" w:type="dxa"/>
          </w:tcPr>
          <w:p>
            <w:pPr>
              <w:pStyle w:val="13"/>
              <w:spacing w:line="272" w:lineRule="exact"/>
              <w:ind w:left="547"/>
              <w:rPr>
                <w:sz w:val="24"/>
              </w:rPr>
            </w:pPr>
            <w:r>
              <w:rPr>
                <w:sz w:val="24"/>
              </w:rPr>
              <w:t>/Repeat 10 times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22</w:t>
            </w:r>
          </w:p>
        </w:tc>
        <w:tc>
          <w:tcPr>
            <w:tcW w:w="857" w:type="dxa"/>
          </w:tcPr>
          <w:p>
            <w:pPr>
              <w:pStyle w:val="13"/>
              <w:spacing w:line="240" w:lineRule="auto"/>
              <w:rPr>
                <w:rFonts w:ascii="Times New Roman"/>
                <w:sz w:val="20"/>
              </w:rPr>
            </w:pPr>
          </w:p>
        </w:tc>
        <w:tc>
          <w:tcPr>
            <w:tcW w:w="1714" w:type="dxa"/>
          </w:tcPr>
          <w:p>
            <w:pPr>
              <w:pStyle w:val="13"/>
              <w:ind w:left="100"/>
              <w:rPr>
                <w:sz w:val="24"/>
              </w:rPr>
            </w:pPr>
            <w:r>
              <w:rPr>
                <w:sz w:val="24"/>
              </w:rPr>
              <w:t>BUN MVE I</w:t>
            </w:r>
          </w:p>
        </w:tc>
        <w:tc>
          <w:tcPr>
            <w:tcW w:w="3828" w:type="dxa"/>
          </w:tcPr>
          <w:p>
            <w:pPr>
              <w:pStyle w:val="13"/>
              <w:ind w:left="547"/>
              <w:rPr>
                <w:sz w:val="24"/>
              </w:rPr>
            </w:pPr>
            <w:r>
              <w:rPr>
                <w:sz w:val="24"/>
              </w:rPr>
              <w:t>/Return to main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23</w:t>
            </w:r>
          </w:p>
        </w:tc>
        <w:tc>
          <w:tcPr>
            <w:tcW w:w="857" w:type="dxa"/>
          </w:tcPr>
          <w:p>
            <w:pPr>
              <w:pStyle w:val="13"/>
              <w:ind w:left="237"/>
              <w:rPr>
                <w:sz w:val="24"/>
              </w:rPr>
            </w:pPr>
            <w:r>
              <w:rPr>
                <w:sz w:val="24"/>
              </w:rPr>
              <w:t>PT1,</w:t>
            </w:r>
          </w:p>
        </w:tc>
        <w:tc>
          <w:tcPr>
            <w:tcW w:w="1714" w:type="dxa"/>
          </w:tcPr>
          <w:p>
            <w:pPr>
              <w:pStyle w:val="13"/>
              <w:ind w:left="100"/>
              <w:rPr>
                <w:sz w:val="24"/>
              </w:rPr>
            </w:pPr>
            <w:r>
              <w:rPr>
                <w:sz w:val="24"/>
              </w:rPr>
              <w:t>---</w:t>
            </w:r>
          </w:p>
        </w:tc>
        <w:tc>
          <w:tcPr>
            <w:tcW w:w="3828"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24</w:t>
            </w:r>
          </w:p>
        </w:tc>
        <w:tc>
          <w:tcPr>
            <w:tcW w:w="857" w:type="dxa"/>
          </w:tcPr>
          <w:p>
            <w:pPr>
              <w:pStyle w:val="13"/>
              <w:ind w:left="237"/>
              <w:rPr>
                <w:sz w:val="24"/>
              </w:rPr>
            </w:pPr>
            <w:r>
              <w:rPr>
                <w:sz w:val="24"/>
              </w:rPr>
              <w:t>PT2,</w:t>
            </w:r>
          </w:p>
        </w:tc>
        <w:tc>
          <w:tcPr>
            <w:tcW w:w="1714" w:type="dxa"/>
          </w:tcPr>
          <w:p>
            <w:pPr>
              <w:pStyle w:val="13"/>
              <w:ind w:left="100"/>
              <w:rPr>
                <w:sz w:val="24"/>
              </w:rPr>
            </w:pPr>
            <w:r>
              <w:rPr>
                <w:sz w:val="24"/>
              </w:rPr>
              <w:t>---</w:t>
            </w:r>
          </w:p>
        </w:tc>
        <w:tc>
          <w:tcPr>
            <w:tcW w:w="3828"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6" w:lineRule="exact"/>
              <w:ind w:left="50"/>
              <w:rPr>
                <w:sz w:val="24"/>
              </w:rPr>
            </w:pPr>
            <w:r>
              <w:rPr>
                <w:sz w:val="24"/>
              </w:rPr>
              <w:t>25</w:t>
            </w:r>
          </w:p>
        </w:tc>
        <w:tc>
          <w:tcPr>
            <w:tcW w:w="857" w:type="dxa"/>
          </w:tcPr>
          <w:p>
            <w:pPr>
              <w:pStyle w:val="13"/>
              <w:spacing w:line="246" w:lineRule="exact"/>
              <w:ind w:left="237"/>
              <w:rPr>
                <w:sz w:val="24"/>
              </w:rPr>
            </w:pPr>
            <w:r>
              <w:rPr>
                <w:sz w:val="24"/>
              </w:rPr>
              <w:t>CTR,</w:t>
            </w:r>
          </w:p>
        </w:tc>
        <w:tc>
          <w:tcPr>
            <w:tcW w:w="1714" w:type="dxa"/>
          </w:tcPr>
          <w:p>
            <w:pPr>
              <w:pStyle w:val="13"/>
              <w:spacing w:line="246" w:lineRule="exact"/>
              <w:ind w:left="100"/>
              <w:rPr>
                <w:sz w:val="24"/>
              </w:rPr>
            </w:pPr>
            <w:r>
              <w:rPr>
                <w:sz w:val="24"/>
              </w:rPr>
              <w:t>---</w:t>
            </w:r>
          </w:p>
        </w:tc>
        <w:tc>
          <w:tcPr>
            <w:tcW w:w="3828" w:type="dxa"/>
          </w:tcPr>
          <w:p>
            <w:pPr>
              <w:pStyle w:val="13"/>
              <w:spacing w:line="240" w:lineRule="auto"/>
              <w:rPr>
                <w:rFonts w:ascii="Times New Roman"/>
                <w:sz w:val="18"/>
              </w:rPr>
            </w:pPr>
          </w:p>
        </w:tc>
      </w:tr>
    </w:tbl>
    <w:p>
      <w:pPr>
        <w:spacing w:after="0" w:line="240" w:lineRule="auto"/>
        <w:rPr>
          <w:rFonts w:ascii="Times New Roman"/>
          <w:sz w:val="18"/>
        </w:rPr>
        <w:sectPr>
          <w:pgSz w:w="12240" w:h="15840"/>
          <w:pgMar w:top="1660" w:right="700" w:bottom="1100" w:left="720" w:header="720" w:footer="901" w:gutter="0"/>
        </w:sectPr>
      </w:pPr>
    </w:p>
    <w:p>
      <w:pPr>
        <w:pStyle w:val="6"/>
        <w:spacing w:before="3"/>
        <w:ind w:left="0" w:firstLine="0"/>
        <w:rPr>
          <w:sz w:val="18"/>
        </w:rPr>
      </w:pPr>
    </w:p>
    <w:p>
      <w:pPr>
        <w:pStyle w:val="2"/>
        <w:numPr>
          <w:ilvl w:val="0"/>
          <w:numId w:val="24"/>
        </w:numPr>
        <w:tabs>
          <w:tab w:val="left" w:pos="1188"/>
          <w:tab w:val="left" w:pos="1189"/>
        </w:tabs>
        <w:spacing w:before="45" w:after="0" w:line="240" w:lineRule="auto"/>
        <w:ind w:left="1188" w:right="225" w:hanging="828"/>
        <w:jc w:val="left"/>
      </w:pPr>
      <w:r>
        <w:t>Write an assembly level program for the following pseudo code. (Sum-10)</w:t>
      </w:r>
    </w:p>
    <w:p>
      <w:pPr>
        <w:spacing w:before="0" w:line="375" w:lineRule="exact"/>
        <w:ind w:left="1188" w:right="0" w:firstLine="0"/>
        <w:jc w:val="left"/>
        <w:rPr>
          <w:rFonts w:ascii="Cambria"/>
          <w:b/>
          <w:sz w:val="32"/>
        </w:rPr>
      </w:pPr>
      <w:r>
        <w:rPr>
          <w:rFonts w:ascii="Cambria"/>
          <w:b/>
          <w:sz w:val="32"/>
        </w:rPr>
        <w:t>SUM = 0</w:t>
      </w:r>
    </w:p>
    <w:p>
      <w:pPr>
        <w:spacing w:before="0"/>
        <w:ind w:left="1188" w:right="6900" w:firstLine="0"/>
        <w:jc w:val="left"/>
        <w:rPr>
          <w:rFonts w:ascii="Cambria" w:hAnsi="Cambria"/>
          <w:b/>
          <w:sz w:val="32"/>
        </w:rPr>
      </w:pPr>
      <w:r>
        <w:rPr>
          <w:rFonts w:ascii="Cambria" w:hAnsi="Cambria"/>
          <w:b/>
          <w:sz w:val="32"/>
        </w:rPr>
        <w:t>SUM = SUM + A + B DIF = DIF – C</w:t>
      </w:r>
    </w:p>
    <w:p>
      <w:pPr>
        <w:spacing w:before="1" w:after="49"/>
        <w:ind w:left="1188" w:right="0" w:firstLine="0"/>
        <w:jc w:val="left"/>
        <w:rPr>
          <w:rFonts w:ascii="Cambria"/>
          <w:b/>
          <w:sz w:val="32"/>
        </w:rPr>
      </w:pPr>
      <w:r>
        <w:rPr>
          <w:rFonts w:ascii="Cambria"/>
          <w:b/>
          <w:sz w:val="32"/>
        </w:rPr>
        <w:t>SUM = SUM + DIF</w:t>
      </w:r>
    </w:p>
    <w:tbl>
      <w:tblPr>
        <w:tblStyle w:val="10"/>
        <w:tblW w:w="6379"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2"/>
        <w:gridCol w:w="862"/>
        <w:gridCol w:w="1621"/>
        <w:gridCol w:w="33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4" w:lineRule="exact"/>
              <w:ind w:left="50"/>
              <w:rPr>
                <w:sz w:val="24"/>
              </w:rPr>
            </w:pPr>
            <w:r>
              <w:rPr>
                <w:sz w:val="24"/>
              </w:rPr>
              <w:t>1</w:t>
            </w:r>
          </w:p>
        </w:tc>
        <w:tc>
          <w:tcPr>
            <w:tcW w:w="862" w:type="dxa"/>
          </w:tcPr>
          <w:p>
            <w:pPr>
              <w:pStyle w:val="13"/>
              <w:spacing w:line="240" w:lineRule="auto"/>
              <w:rPr>
                <w:rFonts w:ascii="Times New Roman"/>
                <w:sz w:val="18"/>
              </w:rPr>
            </w:pPr>
          </w:p>
        </w:tc>
        <w:tc>
          <w:tcPr>
            <w:tcW w:w="1621" w:type="dxa"/>
          </w:tcPr>
          <w:p>
            <w:pPr>
              <w:pStyle w:val="13"/>
              <w:spacing w:line="244" w:lineRule="exact"/>
              <w:ind w:left="95"/>
              <w:rPr>
                <w:sz w:val="24"/>
              </w:rPr>
            </w:pPr>
            <w:r>
              <w:rPr>
                <w:sz w:val="24"/>
              </w:rPr>
              <w:t>ORG 100</w:t>
            </w:r>
          </w:p>
        </w:tc>
        <w:tc>
          <w:tcPr>
            <w:tcW w:w="3364" w:type="dxa"/>
          </w:tcPr>
          <w:p>
            <w:pPr>
              <w:pStyle w:val="13"/>
              <w:spacing w:line="240" w:lineRule="auto"/>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w:t>
            </w:r>
          </w:p>
        </w:tc>
        <w:tc>
          <w:tcPr>
            <w:tcW w:w="862" w:type="dxa"/>
          </w:tcPr>
          <w:p>
            <w:pPr>
              <w:pStyle w:val="13"/>
              <w:spacing w:line="240" w:lineRule="auto"/>
              <w:rPr>
                <w:rFonts w:ascii="Times New Roman"/>
                <w:sz w:val="20"/>
              </w:rPr>
            </w:pPr>
          </w:p>
        </w:tc>
        <w:tc>
          <w:tcPr>
            <w:tcW w:w="1621" w:type="dxa"/>
          </w:tcPr>
          <w:p>
            <w:pPr>
              <w:pStyle w:val="13"/>
              <w:ind w:left="95"/>
              <w:rPr>
                <w:sz w:val="24"/>
              </w:rPr>
            </w:pPr>
            <w:r>
              <w:rPr>
                <w:sz w:val="24"/>
              </w:rPr>
              <w:t>LDA A</w:t>
            </w:r>
          </w:p>
        </w:tc>
        <w:tc>
          <w:tcPr>
            <w:tcW w:w="3364" w:type="dxa"/>
          </w:tcPr>
          <w:p>
            <w:pPr>
              <w:pStyle w:val="13"/>
              <w:ind w:left="635"/>
              <w:rPr>
                <w:sz w:val="24"/>
              </w:rPr>
            </w:pPr>
            <w:r>
              <w:rPr>
                <w:sz w:val="24"/>
              </w:rPr>
              <w:t>/Load value to accumulator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3</w:t>
            </w:r>
          </w:p>
        </w:tc>
        <w:tc>
          <w:tcPr>
            <w:tcW w:w="862" w:type="dxa"/>
          </w:tcPr>
          <w:p>
            <w:pPr>
              <w:pStyle w:val="13"/>
              <w:spacing w:line="240" w:lineRule="auto"/>
              <w:rPr>
                <w:rFonts w:ascii="Times New Roman"/>
                <w:sz w:val="22"/>
              </w:rPr>
            </w:pPr>
          </w:p>
        </w:tc>
        <w:tc>
          <w:tcPr>
            <w:tcW w:w="1621" w:type="dxa"/>
          </w:tcPr>
          <w:p>
            <w:pPr>
              <w:pStyle w:val="13"/>
              <w:ind w:left="95"/>
              <w:rPr>
                <w:sz w:val="24"/>
              </w:rPr>
            </w:pPr>
            <w:r>
              <w:rPr>
                <w:sz w:val="24"/>
              </w:rPr>
              <w:t>ADD B</w:t>
            </w:r>
          </w:p>
        </w:tc>
        <w:tc>
          <w:tcPr>
            <w:tcW w:w="3364" w:type="dxa"/>
          </w:tcPr>
          <w:p>
            <w:pPr>
              <w:pStyle w:val="13"/>
              <w:ind w:left="635"/>
              <w:rPr>
                <w:sz w:val="24"/>
              </w:rPr>
            </w:pPr>
            <w:r>
              <w:rPr>
                <w:sz w:val="24"/>
              </w:rPr>
              <w:t>/addition AC=AC+B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4</w:t>
            </w:r>
          </w:p>
        </w:tc>
        <w:tc>
          <w:tcPr>
            <w:tcW w:w="862" w:type="dxa"/>
          </w:tcPr>
          <w:p>
            <w:pPr>
              <w:pStyle w:val="13"/>
              <w:spacing w:line="240" w:lineRule="auto"/>
              <w:rPr>
                <w:rFonts w:ascii="Times New Roman"/>
                <w:sz w:val="22"/>
              </w:rPr>
            </w:pPr>
          </w:p>
        </w:tc>
        <w:tc>
          <w:tcPr>
            <w:tcW w:w="1621" w:type="dxa"/>
          </w:tcPr>
          <w:p>
            <w:pPr>
              <w:pStyle w:val="13"/>
              <w:ind w:left="95"/>
              <w:rPr>
                <w:sz w:val="24"/>
              </w:rPr>
            </w:pPr>
            <w:r>
              <w:rPr>
                <w:sz w:val="24"/>
              </w:rPr>
              <w:t>STA SUM</w:t>
            </w:r>
          </w:p>
        </w:tc>
        <w:tc>
          <w:tcPr>
            <w:tcW w:w="3364" w:type="dxa"/>
          </w:tcPr>
          <w:p>
            <w:pPr>
              <w:pStyle w:val="13"/>
              <w:ind w:left="635"/>
              <w:rPr>
                <w:sz w:val="24"/>
              </w:rPr>
            </w:pPr>
            <w:r>
              <w:rPr>
                <w:sz w:val="24"/>
              </w:rPr>
              <w:t>/Store result in destination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5</w:t>
            </w:r>
          </w:p>
        </w:tc>
        <w:tc>
          <w:tcPr>
            <w:tcW w:w="862" w:type="dxa"/>
          </w:tcPr>
          <w:p>
            <w:pPr>
              <w:pStyle w:val="13"/>
              <w:spacing w:line="240" w:lineRule="auto"/>
              <w:rPr>
                <w:rFonts w:ascii="Times New Roman"/>
                <w:sz w:val="20"/>
              </w:rPr>
            </w:pPr>
          </w:p>
        </w:tc>
        <w:tc>
          <w:tcPr>
            <w:tcW w:w="1621" w:type="dxa"/>
          </w:tcPr>
          <w:p>
            <w:pPr>
              <w:pStyle w:val="13"/>
              <w:ind w:left="95"/>
              <w:rPr>
                <w:sz w:val="24"/>
              </w:rPr>
            </w:pPr>
            <w:r>
              <w:rPr>
                <w:sz w:val="24"/>
              </w:rPr>
              <w:t>LDA C</w:t>
            </w:r>
          </w:p>
        </w:tc>
        <w:tc>
          <w:tcPr>
            <w:tcW w:w="3364" w:type="dxa"/>
          </w:tcPr>
          <w:p>
            <w:pPr>
              <w:pStyle w:val="13"/>
              <w:ind w:left="635"/>
              <w:rPr>
                <w:sz w:val="24"/>
              </w:rPr>
            </w:pPr>
            <w:r>
              <w:rPr>
                <w:sz w:val="24"/>
              </w:rPr>
              <w:t>/Load value to accumulator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6</w:t>
            </w:r>
          </w:p>
        </w:tc>
        <w:tc>
          <w:tcPr>
            <w:tcW w:w="862" w:type="dxa"/>
          </w:tcPr>
          <w:p>
            <w:pPr>
              <w:pStyle w:val="13"/>
              <w:spacing w:line="240" w:lineRule="auto"/>
              <w:rPr>
                <w:rFonts w:ascii="Times New Roman"/>
                <w:sz w:val="22"/>
              </w:rPr>
            </w:pPr>
          </w:p>
        </w:tc>
        <w:tc>
          <w:tcPr>
            <w:tcW w:w="1621" w:type="dxa"/>
          </w:tcPr>
          <w:p>
            <w:pPr>
              <w:pStyle w:val="13"/>
              <w:ind w:left="95"/>
              <w:rPr>
                <w:sz w:val="24"/>
              </w:rPr>
            </w:pPr>
            <w:r>
              <w:rPr>
                <w:sz w:val="24"/>
              </w:rPr>
              <w:t>CMA</w:t>
            </w:r>
          </w:p>
        </w:tc>
        <w:tc>
          <w:tcPr>
            <w:tcW w:w="3364" w:type="dxa"/>
          </w:tcPr>
          <w:p>
            <w:pPr>
              <w:pStyle w:val="13"/>
              <w:ind w:left="635"/>
              <w:rPr>
                <w:sz w:val="24"/>
              </w:rPr>
            </w:pPr>
            <w:r>
              <w:rPr>
                <w:sz w:val="24"/>
              </w:rPr>
              <w:t>/Complement accumulator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spacing w:line="272" w:lineRule="exact"/>
              <w:ind w:left="50"/>
              <w:rPr>
                <w:sz w:val="24"/>
              </w:rPr>
            </w:pPr>
            <w:r>
              <w:rPr>
                <w:sz w:val="24"/>
              </w:rPr>
              <w:t>7</w:t>
            </w:r>
          </w:p>
        </w:tc>
        <w:tc>
          <w:tcPr>
            <w:tcW w:w="862" w:type="dxa"/>
          </w:tcPr>
          <w:p>
            <w:pPr>
              <w:pStyle w:val="13"/>
              <w:spacing w:line="240" w:lineRule="auto"/>
              <w:rPr>
                <w:rFonts w:ascii="Times New Roman"/>
                <w:sz w:val="22"/>
              </w:rPr>
            </w:pPr>
          </w:p>
        </w:tc>
        <w:tc>
          <w:tcPr>
            <w:tcW w:w="1621" w:type="dxa"/>
          </w:tcPr>
          <w:p>
            <w:pPr>
              <w:pStyle w:val="13"/>
              <w:spacing w:line="272" w:lineRule="exact"/>
              <w:ind w:left="95"/>
              <w:rPr>
                <w:sz w:val="24"/>
              </w:rPr>
            </w:pPr>
            <w:r>
              <w:rPr>
                <w:sz w:val="24"/>
              </w:rPr>
              <w:t>STA C</w:t>
            </w:r>
          </w:p>
        </w:tc>
        <w:tc>
          <w:tcPr>
            <w:tcW w:w="3364" w:type="dxa"/>
          </w:tcPr>
          <w:p>
            <w:pPr>
              <w:pStyle w:val="13"/>
              <w:spacing w:line="272" w:lineRule="exact"/>
              <w:ind w:left="635"/>
              <w:rPr>
                <w:sz w:val="24"/>
              </w:rPr>
            </w:pPr>
            <w:r>
              <w:rPr>
                <w:sz w:val="24"/>
              </w:rPr>
              <w:t>/Store result in destination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8</w:t>
            </w:r>
          </w:p>
        </w:tc>
        <w:tc>
          <w:tcPr>
            <w:tcW w:w="862" w:type="dxa"/>
          </w:tcPr>
          <w:p>
            <w:pPr>
              <w:pStyle w:val="13"/>
              <w:spacing w:line="240" w:lineRule="auto"/>
              <w:rPr>
                <w:rFonts w:ascii="Times New Roman"/>
                <w:sz w:val="20"/>
              </w:rPr>
            </w:pPr>
          </w:p>
        </w:tc>
        <w:tc>
          <w:tcPr>
            <w:tcW w:w="1621" w:type="dxa"/>
          </w:tcPr>
          <w:p>
            <w:pPr>
              <w:pStyle w:val="13"/>
              <w:ind w:left="95"/>
              <w:rPr>
                <w:sz w:val="24"/>
              </w:rPr>
            </w:pPr>
            <w:r>
              <w:rPr>
                <w:sz w:val="24"/>
              </w:rPr>
              <w:t>ISZ C</w:t>
            </w:r>
          </w:p>
        </w:tc>
        <w:tc>
          <w:tcPr>
            <w:tcW w:w="3364" w:type="dxa"/>
          </w:tcPr>
          <w:p>
            <w:pPr>
              <w:pStyle w:val="13"/>
              <w:ind w:left="635"/>
              <w:rPr>
                <w:sz w:val="24"/>
              </w:rPr>
            </w:pPr>
            <w:r>
              <w:rPr>
                <w:sz w:val="24"/>
              </w:rPr>
              <w:t>/Increment and skip if zero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9</w:t>
            </w:r>
          </w:p>
        </w:tc>
        <w:tc>
          <w:tcPr>
            <w:tcW w:w="862" w:type="dxa"/>
          </w:tcPr>
          <w:p>
            <w:pPr>
              <w:pStyle w:val="13"/>
              <w:spacing w:line="240" w:lineRule="auto"/>
              <w:rPr>
                <w:rFonts w:ascii="Times New Roman"/>
                <w:sz w:val="20"/>
              </w:rPr>
            </w:pPr>
          </w:p>
        </w:tc>
        <w:tc>
          <w:tcPr>
            <w:tcW w:w="1621" w:type="dxa"/>
          </w:tcPr>
          <w:p>
            <w:pPr>
              <w:pStyle w:val="13"/>
              <w:ind w:left="95"/>
              <w:rPr>
                <w:sz w:val="24"/>
              </w:rPr>
            </w:pPr>
            <w:r>
              <w:rPr>
                <w:sz w:val="24"/>
              </w:rPr>
              <w:t>LDA DIF</w:t>
            </w:r>
          </w:p>
        </w:tc>
        <w:tc>
          <w:tcPr>
            <w:tcW w:w="3364" w:type="dxa"/>
          </w:tcPr>
          <w:p>
            <w:pPr>
              <w:pStyle w:val="13"/>
              <w:ind w:left="635"/>
              <w:rPr>
                <w:sz w:val="24"/>
              </w:rPr>
            </w:pPr>
            <w:r>
              <w:rPr>
                <w:sz w:val="24"/>
              </w:rPr>
              <w:t>/Load value to accumulator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10</w:t>
            </w:r>
          </w:p>
        </w:tc>
        <w:tc>
          <w:tcPr>
            <w:tcW w:w="862" w:type="dxa"/>
          </w:tcPr>
          <w:p>
            <w:pPr>
              <w:pStyle w:val="13"/>
              <w:spacing w:line="240" w:lineRule="auto"/>
              <w:rPr>
                <w:rFonts w:ascii="Times New Roman"/>
                <w:sz w:val="20"/>
              </w:rPr>
            </w:pPr>
          </w:p>
        </w:tc>
        <w:tc>
          <w:tcPr>
            <w:tcW w:w="1621" w:type="dxa"/>
          </w:tcPr>
          <w:p>
            <w:pPr>
              <w:pStyle w:val="13"/>
              <w:ind w:left="95"/>
              <w:rPr>
                <w:sz w:val="24"/>
              </w:rPr>
            </w:pPr>
            <w:r>
              <w:rPr>
                <w:sz w:val="24"/>
              </w:rPr>
              <w:t>ADD C</w:t>
            </w:r>
          </w:p>
        </w:tc>
        <w:tc>
          <w:tcPr>
            <w:tcW w:w="3364" w:type="dxa"/>
          </w:tcPr>
          <w:p>
            <w:pPr>
              <w:pStyle w:val="13"/>
              <w:ind w:left="635"/>
              <w:rPr>
                <w:sz w:val="24"/>
              </w:rPr>
            </w:pPr>
            <w:r>
              <w:rPr>
                <w:sz w:val="24"/>
              </w:rPr>
              <w:t>/addition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11</w:t>
            </w:r>
          </w:p>
        </w:tc>
        <w:tc>
          <w:tcPr>
            <w:tcW w:w="862" w:type="dxa"/>
          </w:tcPr>
          <w:p>
            <w:pPr>
              <w:pStyle w:val="13"/>
              <w:spacing w:line="240" w:lineRule="auto"/>
              <w:rPr>
                <w:rFonts w:ascii="Times New Roman"/>
                <w:sz w:val="20"/>
              </w:rPr>
            </w:pPr>
          </w:p>
        </w:tc>
        <w:tc>
          <w:tcPr>
            <w:tcW w:w="1621" w:type="dxa"/>
          </w:tcPr>
          <w:p>
            <w:pPr>
              <w:pStyle w:val="13"/>
              <w:ind w:left="95"/>
              <w:rPr>
                <w:sz w:val="24"/>
              </w:rPr>
            </w:pPr>
            <w:r>
              <w:rPr>
                <w:sz w:val="24"/>
              </w:rPr>
              <w:t>STA DIF</w:t>
            </w:r>
          </w:p>
        </w:tc>
        <w:tc>
          <w:tcPr>
            <w:tcW w:w="3364" w:type="dxa"/>
          </w:tcPr>
          <w:p>
            <w:pPr>
              <w:pStyle w:val="13"/>
              <w:ind w:left="635"/>
              <w:rPr>
                <w:sz w:val="24"/>
              </w:rPr>
            </w:pPr>
            <w:r>
              <w:rPr>
                <w:sz w:val="24"/>
              </w:rPr>
              <w:t>/Load value to accumulator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12</w:t>
            </w:r>
          </w:p>
        </w:tc>
        <w:tc>
          <w:tcPr>
            <w:tcW w:w="862" w:type="dxa"/>
          </w:tcPr>
          <w:p>
            <w:pPr>
              <w:pStyle w:val="13"/>
              <w:spacing w:line="240" w:lineRule="auto"/>
              <w:rPr>
                <w:rFonts w:ascii="Times New Roman"/>
                <w:sz w:val="20"/>
              </w:rPr>
            </w:pPr>
          </w:p>
        </w:tc>
        <w:tc>
          <w:tcPr>
            <w:tcW w:w="1621" w:type="dxa"/>
          </w:tcPr>
          <w:p>
            <w:pPr>
              <w:pStyle w:val="13"/>
              <w:ind w:left="95"/>
              <w:rPr>
                <w:sz w:val="24"/>
              </w:rPr>
            </w:pPr>
            <w:r>
              <w:rPr>
                <w:sz w:val="24"/>
              </w:rPr>
              <w:t>HLT</w:t>
            </w:r>
          </w:p>
        </w:tc>
        <w:tc>
          <w:tcPr>
            <w:tcW w:w="3364" w:type="dxa"/>
          </w:tcPr>
          <w:p>
            <w:pPr>
              <w:pStyle w:val="13"/>
              <w:ind w:left="635"/>
              <w:rPr>
                <w:sz w:val="24"/>
              </w:rPr>
            </w:pPr>
            <w:r>
              <w:rPr>
                <w:sz w:val="24"/>
              </w:rPr>
              <w:t>/halt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13</w:t>
            </w:r>
          </w:p>
        </w:tc>
        <w:tc>
          <w:tcPr>
            <w:tcW w:w="862" w:type="dxa"/>
          </w:tcPr>
          <w:p>
            <w:pPr>
              <w:pStyle w:val="13"/>
              <w:ind w:left="237"/>
              <w:rPr>
                <w:sz w:val="24"/>
              </w:rPr>
            </w:pPr>
            <w:r>
              <w:rPr>
                <w:sz w:val="24"/>
              </w:rPr>
              <w:t>A,</w:t>
            </w:r>
          </w:p>
        </w:tc>
        <w:tc>
          <w:tcPr>
            <w:tcW w:w="1621" w:type="dxa"/>
          </w:tcPr>
          <w:p>
            <w:pPr>
              <w:pStyle w:val="13"/>
              <w:ind w:left="95"/>
              <w:rPr>
                <w:sz w:val="24"/>
              </w:rPr>
            </w:pPr>
            <w:r>
              <w:rPr>
                <w:sz w:val="24"/>
              </w:rPr>
              <w:t>DEC 5</w:t>
            </w:r>
          </w:p>
        </w:tc>
        <w:tc>
          <w:tcPr>
            <w:tcW w:w="3364"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14</w:t>
            </w:r>
          </w:p>
        </w:tc>
        <w:tc>
          <w:tcPr>
            <w:tcW w:w="862" w:type="dxa"/>
          </w:tcPr>
          <w:p>
            <w:pPr>
              <w:pStyle w:val="13"/>
              <w:ind w:left="237"/>
              <w:rPr>
                <w:sz w:val="24"/>
              </w:rPr>
            </w:pPr>
            <w:r>
              <w:rPr>
                <w:sz w:val="24"/>
              </w:rPr>
              <w:t>B,</w:t>
            </w:r>
          </w:p>
        </w:tc>
        <w:tc>
          <w:tcPr>
            <w:tcW w:w="1621" w:type="dxa"/>
          </w:tcPr>
          <w:p>
            <w:pPr>
              <w:pStyle w:val="13"/>
              <w:ind w:left="95"/>
              <w:rPr>
                <w:sz w:val="24"/>
              </w:rPr>
            </w:pPr>
            <w:r>
              <w:rPr>
                <w:sz w:val="24"/>
              </w:rPr>
              <w:t>DEC 4</w:t>
            </w:r>
          </w:p>
        </w:tc>
        <w:tc>
          <w:tcPr>
            <w:tcW w:w="3364" w:type="dxa"/>
          </w:tcPr>
          <w:p>
            <w:pPr>
              <w:pStyle w:val="13"/>
              <w:spacing w:line="240" w:lineRule="auto"/>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15</w:t>
            </w:r>
          </w:p>
        </w:tc>
        <w:tc>
          <w:tcPr>
            <w:tcW w:w="862" w:type="dxa"/>
          </w:tcPr>
          <w:p>
            <w:pPr>
              <w:pStyle w:val="13"/>
              <w:ind w:left="237"/>
              <w:rPr>
                <w:sz w:val="24"/>
              </w:rPr>
            </w:pPr>
            <w:r>
              <w:rPr>
                <w:sz w:val="24"/>
              </w:rPr>
              <w:t>C,</w:t>
            </w:r>
          </w:p>
        </w:tc>
        <w:tc>
          <w:tcPr>
            <w:tcW w:w="1621" w:type="dxa"/>
          </w:tcPr>
          <w:p>
            <w:pPr>
              <w:pStyle w:val="13"/>
              <w:ind w:left="95"/>
              <w:rPr>
                <w:sz w:val="24"/>
              </w:rPr>
            </w:pPr>
            <w:r>
              <w:rPr>
                <w:sz w:val="24"/>
              </w:rPr>
              <w:t>DEC 10</w:t>
            </w:r>
          </w:p>
        </w:tc>
        <w:tc>
          <w:tcPr>
            <w:tcW w:w="3364" w:type="dxa"/>
          </w:tcPr>
          <w:p>
            <w:pPr>
              <w:pStyle w:val="13"/>
              <w:spacing w:line="240" w:lineRule="auto"/>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16</w:t>
            </w:r>
          </w:p>
        </w:tc>
        <w:tc>
          <w:tcPr>
            <w:tcW w:w="862" w:type="dxa"/>
          </w:tcPr>
          <w:p>
            <w:pPr>
              <w:pStyle w:val="13"/>
              <w:ind w:left="237"/>
              <w:rPr>
                <w:sz w:val="24"/>
              </w:rPr>
            </w:pPr>
            <w:r>
              <w:rPr>
                <w:sz w:val="24"/>
              </w:rPr>
              <w:t>SUM,</w:t>
            </w:r>
          </w:p>
        </w:tc>
        <w:tc>
          <w:tcPr>
            <w:tcW w:w="1621" w:type="dxa"/>
          </w:tcPr>
          <w:p>
            <w:pPr>
              <w:pStyle w:val="13"/>
              <w:ind w:left="95"/>
              <w:rPr>
                <w:sz w:val="24"/>
              </w:rPr>
            </w:pPr>
            <w:r>
              <w:rPr>
                <w:sz w:val="24"/>
              </w:rPr>
              <w:t>HEX 0</w:t>
            </w:r>
          </w:p>
        </w:tc>
        <w:tc>
          <w:tcPr>
            <w:tcW w:w="3364"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17</w:t>
            </w:r>
          </w:p>
        </w:tc>
        <w:tc>
          <w:tcPr>
            <w:tcW w:w="862" w:type="dxa"/>
          </w:tcPr>
          <w:p>
            <w:pPr>
              <w:pStyle w:val="13"/>
              <w:ind w:left="237"/>
              <w:rPr>
                <w:sz w:val="24"/>
              </w:rPr>
            </w:pPr>
            <w:r>
              <w:rPr>
                <w:sz w:val="24"/>
              </w:rPr>
              <w:t>DIF,</w:t>
            </w:r>
          </w:p>
        </w:tc>
        <w:tc>
          <w:tcPr>
            <w:tcW w:w="1621" w:type="dxa"/>
          </w:tcPr>
          <w:p>
            <w:pPr>
              <w:pStyle w:val="13"/>
              <w:ind w:left="95"/>
              <w:rPr>
                <w:sz w:val="24"/>
              </w:rPr>
            </w:pPr>
            <w:r>
              <w:rPr>
                <w:sz w:val="24"/>
              </w:rPr>
              <w:t>DEC 100</w:t>
            </w:r>
          </w:p>
        </w:tc>
        <w:tc>
          <w:tcPr>
            <w:tcW w:w="3364"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6" w:lineRule="exact"/>
              <w:ind w:left="50"/>
              <w:rPr>
                <w:sz w:val="24"/>
              </w:rPr>
            </w:pPr>
            <w:r>
              <w:rPr>
                <w:sz w:val="24"/>
              </w:rPr>
              <w:t>18</w:t>
            </w:r>
          </w:p>
        </w:tc>
        <w:tc>
          <w:tcPr>
            <w:tcW w:w="862" w:type="dxa"/>
          </w:tcPr>
          <w:p>
            <w:pPr>
              <w:pStyle w:val="13"/>
              <w:spacing w:line="240" w:lineRule="auto"/>
              <w:rPr>
                <w:rFonts w:ascii="Times New Roman"/>
                <w:sz w:val="18"/>
              </w:rPr>
            </w:pPr>
          </w:p>
        </w:tc>
        <w:tc>
          <w:tcPr>
            <w:tcW w:w="1621" w:type="dxa"/>
          </w:tcPr>
          <w:p>
            <w:pPr>
              <w:pStyle w:val="13"/>
              <w:spacing w:line="246" w:lineRule="exact"/>
              <w:ind w:left="95"/>
              <w:rPr>
                <w:sz w:val="24"/>
              </w:rPr>
            </w:pPr>
            <w:r>
              <w:rPr>
                <w:sz w:val="24"/>
              </w:rPr>
              <w:t>END</w:t>
            </w:r>
          </w:p>
        </w:tc>
        <w:tc>
          <w:tcPr>
            <w:tcW w:w="3364" w:type="dxa"/>
          </w:tcPr>
          <w:p>
            <w:pPr>
              <w:pStyle w:val="13"/>
              <w:spacing w:line="246" w:lineRule="exact"/>
              <w:ind w:left="635"/>
              <w:rPr>
                <w:sz w:val="24"/>
              </w:rPr>
            </w:pPr>
            <w:r>
              <w:rPr>
                <w:sz w:val="24"/>
              </w:rPr>
              <w:t>/End of symbolic program</w:t>
            </w:r>
          </w:p>
        </w:tc>
      </w:tr>
    </w:tbl>
    <w:p>
      <w:pPr>
        <w:pStyle w:val="6"/>
        <w:spacing w:before="2"/>
        <w:ind w:left="0" w:firstLine="0"/>
        <w:rPr>
          <w:rFonts w:ascii="Cambria"/>
          <w:b/>
          <w:sz w:val="25"/>
        </w:rPr>
      </w:pPr>
    </w:p>
    <w:p>
      <w:pPr>
        <w:pStyle w:val="12"/>
        <w:numPr>
          <w:ilvl w:val="0"/>
          <w:numId w:val="24"/>
        </w:numPr>
        <w:tabs>
          <w:tab w:val="left" w:pos="1188"/>
          <w:tab w:val="left" w:pos="1189"/>
        </w:tabs>
        <w:spacing w:before="1" w:after="51" w:line="240" w:lineRule="auto"/>
        <w:ind w:left="1188" w:right="0" w:hanging="828"/>
        <w:jc w:val="left"/>
        <w:rPr>
          <w:rFonts w:ascii="Cambria"/>
          <w:b/>
          <w:sz w:val="32"/>
        </w:rPr>
      </w:pPr>
      <w:r>
        <w:rPr>
          <w:rFonts w:ascii="Cambria"/>
          <w:b/>
          <w:sz w:val="32"/>
        </w:rPr>
        <w:t>Write the program to logically OR the two numbers.</w:t>
      </w:r>
      <w:r>
        <w:rPr>
          <w:rFonts w:ascii="Cambria"/>
          <w:b/>
          <w:spacing w:val="-13"/>
          <w:sz w:val="32"/>
        </w:rPr>
        <w:t xml:space="preserve"> </w:t>
      </w:r>
      <w:r>
        <w:rPr>
          <w:rFonts w:ascii="Cambria"/>
          <w:b/>
          <w:sz w:val="32"/>
        </w:rPr>
        <w:t>(Win-10)</w:t>
      </w:r>
    </w:p>
    <w:tbl>
      <w:tblPr>
        <w:tblStyle w:val="10"/>
        <w:tblW w:w="7415"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2"/>
        <w:gridCol w:w="806"/>
        <w:gridCol w:w="1661"/>
        <w:gridCol w:w="44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4" w:lineRule="exact"/>
              <w:ind w:left="50"/>
              <w:rPr>
                <w:sz w:val="24"/>
              </w:rPr>
            </w:pPr>
            <w:r>
              <w:rPr>
                <w:sz w:val="24"/>
              </w:rPr>
              <w:t>1</w:t>
            </w:r>
          </w:p>
        </w:tc>
        <w:tc>
          <w:tcPr>
            <w:tcW w:w="806" w:type="dxa"/>
          </w:tcPr>
          <w:p>
            <w:pPr>
              <w:pStyle w:val="13"/>
              <w:spacing w:line="240" w:lineRule="auto"/>
              <w:rPr>
                <w:rFonts w:ascii="Times New Roman"/>
                <w:sz w:val="18"/>
              </w:rPr>
            </w:pPr>
          </w:p>
        </w:tc>
        <w:tc>
          <w:tcPr>
            <w:tcW w:w="1661" w:type="dxa"/>
          </w:tcPr>
          <w:p>
            <w:pPr>
              <w:pStyle w:val="13"/>
              <w:spacing w:line="244" w:lineRule="exact"/>
              <w:ind w:left="151"/>
              <w:rPr>
                <w:sz w:val="24"/>
              </w:rPr>
            </w:pPr>
            <w:r>
              <w:rPr>
                <w:sz w:val="24"/>
              </w:rPr>
              <w:t>ORG 100</w:t>
            </w:r>
          </w:p>
        </w:tc>
        <w:tc>
          <w:tcPr>
            <w:tcW w:w="4416" w:type="dxa"/>
          </w:tcPr>
          <w:p>
            <w:pPr>
              <w:pStyle w:val="13"/>
              <w:spacing w:line="244" w:lineRule="exact"/>
              <w:ind w:left="651"/>
              <w:rPr>
                <w:sz w:val="24"/>
              </w:rPr>
            </w:pPr>
            <w:r>
              <w:rPr>
                <w:sz w:val="24"/>
              </w:rPr>
              <w:t>/Origin of program is HEX 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w:t>
            </w:r>
          </w:p>
        </w:tc>
        <w:tc>
          <w:tcPr>
            <w:tcW w:w="806" w:type="dxa"/>
          </w:tcPr>
          <w:p>
            <w:pPr>
              <w:pStyle w:val="13"/>
              <w:spacing w:line="240" w:lineRule="auto"/>
              <w:rPr>
                <w:rFonts w:ascii="Times New Roman"/>
                <w:sz w:val="20"/>
              </w:rPr>
            </w:pPr>
          </w:p>
        </w:tc>
        <w:tc>
          <w:tcPr>
            <w:tcW w:w="1661" w:type="dxa"/>
          </w:tcPr>
          <w:p>
            <w:pPr>
              <w:pStyle w:val="13"/>
              <w:ind w:left="151"/>
              <w:rPr>
                <w:sz w:val="24"/>
              </w:rPr>
            </w:pPr>
            <w:r>
              <w:rPr>
                <w:sz w:val="24"/>
              </w:rPr>
              <w:t>LDA A</w:t>
            </w:r>
          </w:p>
        </w:tc>
        <w:tc>
          <w:tcPr>
            <w:tcW w:w="4416" w:type="dxa"/>
          </w:tcPr>
          <w:p>
            <w:pPr>
              <w:pStyle w:val="13"/>
              <w:ind w:left="651"/>
              <w:rPr>
                <w:sz w:val="24"/>
              </w:rPr>
            </w:pPr>
            <w:r>
              <w:rPr>
                <w:sz w:val="24"/>
              </w:rPr>
              <w:t>/Load first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3</w:t>
            </w:r>
          </w:p>
        </w:tc>
        <w:tc>
          <w:tcPr>
            <w:tcW w:w="806" w:type="dxa"/>
          </w:tcPr>
          <w:p>
            <w:pPr>
              <w:pStyle w:val="13"/>
              <w:spacing w:line="240" w:lineRule="auto"/>
              <w:rPr>
                <w:rFonts w:ascii="Times New Roman"/>
                <w:sz w:val="20"/>
              </w:rPr>
            </w:pPr>
          </w:p>
        </w:tc>
        <w:tc>
          <w:tcPr>
            <w:tcW w:w="1661" w:type="dxa"/>
          </w:tcPr>
          <w:p>
            <w:pPr>
              <w:pStyle w:val="13"/>
              <w:ind w:left="151"/>
              <w:rPr>
                <w:sz w:val="24"/>
              </w:rPr>
            </w:pPr>
            <w:r>
              <w:rPr>
                <w:sz w:val="24"/>
              </w:rPr>
              <w:t>CMA</w:t>
            </w:r>
          </w:p>
        </w:tc>
        <w:tc>
          <w:tcPr>
            <w:tcW w:w="4416" w:type="dxa"/>
          </w:tcPr>
          <w:p>
            <w:pPr>
              <w:pStyle w:val="13"/>
              <w:ind w:left="651"/>
              <w:rPr>
                <w:sz w:val="24"/>
              </w:rPr>
            </w:pPr>
            <w:r>
              <w:rPr>
                <w:sz w:val="24"/>
              </w:rPr>
              <w:t>/Complement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4</w:t>
            </w:r>
          </w:p>
        </w:tc>
        <w:tc>
          <w:tcPr>
            <w:tcW w:w="806" w:type="dxa"/>
          </w:tcPr>
          <w:p>
            <w:pPr>
              <w:pStyle w:val="13"/>
              <w:spacing w:line="240" w:lineRule="auto"/>
              <w:rPr>
                <w:rFonts w:ascii="Times New Roman"/>
                <w:sz w:val="20"/>
              </w:rPr>
            </w:pPr>
          </w:p>
        </w:tc>
        <w:tc>
          <w:tcPr>
            <w:tcW w:w="1661" w:type="dxa"/>
          </w:tcPr>
          <w:p>
            <w:pPr>
              <w:pStyle w:val="13"/>
              <w:ind w:left="151"/>
              <w:rPr>
                <w:sz w:val="24"/>
              </w:rPr>
            </w:pPr>
            <w:r>
              <w:rPr>
                <w:sz w:val="24"/>
              </w:rPr>
              <w:t>STA AD</w:t>
            </w:r>
          </w:p>
        </w:tc>
        <w:tc>
          <w:tcPr>
            <w:tcW w:w="4416" w:type="dxa"/>
          </w:tcPr>
          <w:p>
            <w:pPr>
              <w:pStyle w:val="13"/>
              <w:ind w:left="651"/>
              <w:rPr>
                <w:sz w:val="24"/>
              </w:rPr>
            </w:pPr>
            <w:r>
              <w:rPr>
                <w:sz w:val="24"/>
              </w:rPr>
              <w:t>/Store at 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5</w:t>
            </w:r>
          </w:p>
        </w:tc>
        <w:tc>
          <w:tcPr>
            <w:tcW w:w="806" w:type="dxa"/>
          </w:tcPr>
          <w:p>
            <w:pPr>
              <w:pStyle w:val="13"/>
              <w:spacing w:line="240" w:lineRule="auto"/>
              <w:rPr>
                <w:rFonts w:ascii="Times New Roman"/>
                <w:sz w:val="22"/>
              </w:rPr>
            </w:pPr>
          </w:p>
        </w:tc>
        <w:tc>
          <w:tcPr>
            <w:tcW w:w="1661" w:type="dxa"/>
          </w:tcPr>
          <w:p>
            <w:pPr>
              <w:pStyle w:val="13"/>
              <w:ind w:left="151"/>
              <w:rPr>
                <w:sz w:val="24"/>
              </w:rPr>
            </w:pPr>
            <w:r>
              <w:rPr>
                <w:sz w:val="24"/>
              </w:rPr>
              <w:t>LDA B</w:t>
            </w:r>
          </w:p>
        </w:tc>
        <w:tc>
          <w:tcPr>
            <w:tcW w:w="4416" w:type="dxa"/>
          </w:tcPr>
          <w:p>
            <w:pPr>
              <w:pStyle w:val="13"/>
              <w:ind w:left="651"/>
              <w:rPr>
                <w:sz w:val="24"/>
              </w:rPr>
            </w:pPr>
            <w:r>
              <w:rPr>
                <w:sz w:val="24"/>
              </w:rPr>
              <w:t>/Load second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6</w:t>
            </w:r>
          </w:p>
        </w:tc>
        <w:tc>
          <w:tcPr>
            <w:tcW w:w="806" w:type="dxa"/>
          </w:tcPr>
          <w:p>
            <w:pPr>
              <w:pStyle w:val="13"/>
              <w:spacing w:line="240" w:lineRule="auto"/>
              <w:rPr>
                <w:rFonts w:ascii="Times New Roman"/>
                <w:sz w:val="22"/>
              </w:rPr>
            </w:pPr>
          </w:p>
        </w:tc>
        <w:tc>
          <w:tcPr>
            <w:tcW w:w="1661" w:type="dxa"/>
          </w:tcPr>
          <w:p>
            <w:pPr>
              <w:pStyle w:val="13"/>
              <w:ind w:left="151"/>
              <w:rPr>
                <w:sz w:val="24"/>
              </w:rPr>
            </w:pPr>
            <w:r>
              <w:rPr>
                <w:sz w:val="24"/>
              </w:rPr>
              <w:t>CMA</w:t>
            </w:r>
          </w:p>
        </w:tc>
        <w:tc>
          <w:tcPr>
            <w:tcW w:w="4416" w:type="dxa"/>
          </w:tcPr>
          <w:p>
            <w:pPr>
              <w:pStyle w:val="13"/>
              <w:ind w:left="651"/>
              <w:rPr>
                <w:sz w:val="24"/>
              </w:rPr>
            </w:pPr>
            <w:r>
              <w:rPr>
                <w:sz w:val="24"/>
              </w:rPr>
              <w:t>/Complement 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7</w:t>
            </w:r>
          </w:p>
        </w:tc>
        <w:tc>
          <w:tcPr>
            <w:tcW w:w="806" w:type="dxa"/>
          </w:tcPr>
          <w:p>
            <w:pPr>
              <w:pStyle w:val="13"/>
              <w:spacing w:line="240" w:lineRule="auto"/>
              <w:rPr>
                <w:rFonts w:ascii="Times New Roman"/>
                <w:sz w:val="20"/>
              </w:rPr>
            </w:pPr>
          </w:p>
        </w:tc>
        <w:tc>
          <w:tcPr>
            <w:tcW w:w="1661" w:type="dxa"/>
          </w:tcPr>
          <w:p>
            <w:pPr>
              <w:pStyle w:val="13"/>
              <w:ind w:left="151"/>
              <w:rPr>
                <w:sz w:val="24"/>
              </w:rPr>
            </w:pPr>
            <w:r>
              <w:rPr>
                <w:sz w:val="24"/>
              </w:rPr>
              <w:t>AND AD</w:t>
            </w:r>
          </w:p>
        </w:tc>
        <w:tc>
          <w:tcPr>
            <w:tcW w:w="4416" w:type="dxa"/>
          </w:tcPr>
          <w:p>
            <w:pPr>
              <w:pStyle w:val="13"/>
              <w:ind w:left="651"/>
              <w:rPr>
                <w:sz w:val="24"/>
              </w:rPr>
            </w:pPr>
            <w:r>
              <w:rPr>
                <w:sz w:val="24"/>
              </w:rPr>
              <w:t>/And A and 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8</w:t>
            </w:r>
          </w:p>
        </w:tc>
        <w:tc>
          <w:tcPr>
            <w:tcW w:w="806" w:type="dxa"/>
          </w:tcPr>
          <w:p>
            <w:pPr>
              <w:pStyle w:val="13"/>
              <w:spacing w:line="240" w:lineRule="auto"/>
              <w:rPr>
                <w:rFonts w:ascii="Times New Roman"/>
                <w:sz w:val="20"/>
              </w:rPr>
            </w:pPr>
          </w:p>
        </w:tc>
        <w:tc>
          <w:tcPr>
            <w:tcW w:w="1661" w:type="dxa"/>
          </w:tcPr>
          <w:p>
            <w:pPr>
              <w:pStyle w:val="13"/>
              <w:ind w:left="151"/>
              <w:rPr>
                <w:sz w:val="24"/>
              </w:rPr>
            </w:pPr>
            <w:r>
              <w:rPr>
                <w:sz w:val="24"/>
              </w:rPr>
              <w:t>CMA</w:t>
            </w:r>
          </w:p>
        </w:tc>
        <w:tc>
          <w:tcPr>
            <w:tcW w:w="4416" w:type="dxa"/>
          </w:tcPr>
          <w:p>
            <w:pPr>
              <w:pStyle w:val="13"/>
              <w:ind w:left="651"/>
              <w:rPr>
                <w:sz w:val="24"/>
              </w:rPr>
            </w:pPr>
            <w:r>
              <w:rPr>
                <w:sz w:val="24"/>
              </w:rPr>
              <w:t>/Complement the result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9</w:t>
            </w:r>
          </w:p>
        </w:tc>
        <w:tc>
          <w:tcPr>
            <w:tcW w:w="806" w:type="dxa"/>
          </w:tcPr>
          <w:p>
            <w:pPr>
              <w:pStyle w:val="13"/>
              <w:spacing w:line="240" w:lineRule="auto"/>
              <w:rPr>
                <w:rFonts w:ascii="Times New Roman"/>
                <w:sz w:val="20"/>
              </w:rPr>
            </w:pPr>
          </w:p>
        </w:tc>
        <w:tc>
          <w:tcPr>
            <w:tcW w:w="1661" w:type="dxa"/>
          </w:tcPr>
          <w:p>
            <w:pPr>
              <w:pStyle w:val="13"/>
              <w:ind w:left="151"/>
              <w:rPr>
                <w:sz w:val="24"/>
              </w:rPr>
            </w:pPr>
            <w:r>
              <w:rPr>
                <w:sz w:val="24"/>
              </w:rPr>
              <w:t>STA RES</w:t>
            </w:r>
          </w:p>
        </w:tc>
        <w:tc>
          <w:tcPr>
            <w:tcW w:w="4416" w:type="dxa"/>
          </w:tcPr>
          <w:p>
            <w:pPr>
              <w:pStyle w:val="13"/>
              <w:ind w:left="651"/>
              <w:rPr>
                <w:sz w:val="24"/>
              </w:rPr>
            </w:pPr>
            <w:r>
              <w:rPr>
                <w:sz w:val="24"/>
              </w:rPr>
              <w:t>/Store the result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10</w:t>
            </w:r>
          </w:p>
        </w:tc>
        <w:tc>
          <w:tcPr>
            <w:tcW w:w="806" w:type="dxa"/>
          </w:tcPr>
          <w:p>
            <w:pPr>
              <w:pStyle w:val="13"/>
              <w:spacing w:line="240" w:lineRule="auto"/>
              <w:rPr>
                <w:rFonts w:ascii="Times New Roman"/>
                <w:sz w:val="20"/>
              </w:rPr>
            </w:pPr>
          </w:p>
        </w:tc>
        <w:tc>
          <w:tcPr>
            <w:tcW w:w="1661" w:type="dxa"/>
          </w:tcPr>
          <w:p>
            <w:pPr>
              <w:pStyle w:val="13"/>
              <w:ind w:left="151"/>
              <w:rPr>
                <w:sz w:val="24"/>
              </w:rPr>
            </w:pPr>
            <w:r>
              <w:rPr>
                <w:sz w:val="24"/>
              </w:rPr>
              <w:t>HLT</w:t>
            </w:r>
          </w:p>
        </w:tc>
        <w:tc>
          <w:tcPr>
            <w:tcW w:w="4416" w:type="dxa"/>
          </w:tcPr>
          <w:p>
            <w:pPr>
              <w:pStyle w:val="13"/>
              <w:ind w:left="651"/>
              <w:rPr>
                <w:sz w:val="24"/>
              </w:rPr>
            </w:pPr>
            <w:r>
              <w:rPr>
                <w:sz w:val="24"/>
              </w:rPr>
              <w:t>/Halt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4" w:hRule="atLeast"/>
        </w:trPr>
        <w:tc>
          <w:tcPr>
            <w:tcW w:w="532" w:type="dxa"/>
          </w:tcPr>
          <w:p>
            <w:pPr>
              <w:pStyle w:val="13"/>
              <w:ind w:left="50"/>
              <w:rPr>
                <w:sz w:val="24"/>
              </w:rPr>
            </w:pPr>
            <w:r>
              <w:rPr>
                <w:sz w:val="24"/>
              </w:rPr>
              <w:t>11</w:t>
            </w:r>
          </w:p>
        </w:tc>
        <w:tc>
          <w:tcPr>
            <w:tcW w:w="806" w:type="dxa"/>
          </w:tcPr>
          <w:p>
            <w:pPr>
              <w:pStyle w:val="13"/>
              <w:ind w:left="237"/>
              <w:rPr>
                <w:sz w:val="24"/>
              </w:rPr>
            </w:pPr>
            <w:r>
              <w:rPr>
                <w:sz w:val="24"/>
              </w:rPr>
              <w:t>A,</w:t>
            </w:r>
          </w:p>
        </w:tc>
        <w:tc>
          <w:tcPr>
            <w:tcW w:w="1661" w:type="dxa"/>
          </w:tcPr>
          <w:p>
            <w:pPr>
              <w:pStyle w:val="13"/>
              <w:ind w:left="151"/>
              <w:rPr>
                <w:sz w:val="24"/>
              </w:rPr>
            </w:pPr>
            <w:r>
              <w:rPr>
                <w:sz w:val="24"/>
              </w:rPr>
              <w:t>DEC 5</w:t>
            </w:r>
          </w:p>
        </w:tc>
        <w:tc>
          <w:tcPr>
            <w:tcW w:w="4416" w:type="dxa"/>
          </w:tcPr>
          <w:p>
            <w:pPr>
              <w:pStyle w:val="13"/>
              <w:ind w:left="651"/>
              <w:rPr>
                <w:sz w:val="24"/>
              </w:rPr>
            </w:pPr>
            <w:r>
              <w:rPr>
                <w:sz w:val="24"/>
              </w:rPr>
              <w:t>/First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spacing w:line="272" w:lineRule="exact"/>
              <w:ind w:left="50"/>
              <w:rPr>
                <w:sz w:val="24"/>
              </w:rPr>
            </w:pPr>
            <w:r>
              <w:rPr>
                <w:sz w:val="24"/>
              </w:rPr>
              <w:t>12</w:t>
            </w:r>
          </w:p>
        </w:tc>
        <w:tc>
          <w:tcPr>
            <w:tcW w:w="806" w:type="dxa"/>
          </w:tcPr>
          <w:p>
            <w:pPr>
              <w:pStyle w:val="13"/>
              <w:spacing w:line="272" w:lineRule="exact"/>
              <w:ind w:left="237"/>
              <w:rPr>
                <w:sz w:val="24"/>
              </w:rPr>
            </w:pPr>
            <w:r>
              <w:rPr>
                <w:sz w:val="24"/>
              </w:rPr>
              <w:t>AD,</w:t>
            </w:r>
          </w:p>
        </w:tc>
        <w:tc>
          <w:tcPr>
            <w:tcW w:w="1661" w:type="dxa"/>
          </w:tcPr>
          <w:p>
            <w:pPr>
              <w:pStyle w:val="13"/>
              <w:spacing w:line="272" w:lineRule="exact"/>
              <w:ind w:left="151"/>
              <w:rPr>
                <w:sz w:val="24"/>
              </w:rPr>
            </w:pPr>
            <w:r>
              <w:rPr>
                <w:sz w:val="24"/>
              </w:rPr>
              <w:t>HEX 0</w:t>
            </w:r>
          </w:p>
        </w:tc>
        <w:tc>
          <w:tcPr>
            <w:tcW w:w="4416" w:type="dxa"/>
          </w:tcPr>
          <w:p>
            <w:pPr>
              <w:pStyle w:val="13"/>
              <w:spacing w:line="272" w:lineRule="exact"/>
              <w:ind w:left="651"/>
              <w:rPr>
                <w:sz w:val="24"/>
              </w:rPr>
            </w:pPr>
            <w:r>
              <w:rPr>
                <w:sz w:val="24"/>
              </w:rPr>
              <w:t>/This location reserved A complement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13</w:t>
            </w:r>
          </w:p>
        </w:tc>
        <w:tc>
          <w:tcPr>
            <w:tcW w:w="806" w:type="dxa"/>
          </w:tcPr>
          <w:p>
            <w:pPr>
              <w:pStyle w:val="13"/>
              <w:ind w:left="237"/>
              <w:rPr>
                <w:sz w:val="24"/>
              </w:rPr>
            </w:pPr>
            <w:r>
              <w:rPr>
                <w:sz w:val="24"/>
              </w:rPr>
              <w:t>B,</w:t>
            </w:r>
          </w:p>
        </w:tc>
        <w:tc>
          <w:tcPr>
            <w:tcW w:w="1661" w:type="dxa"/>
          </w:tcPr>
          <w:p>
            <w:pPr>
              <w:pStyle w:val="13"/>
              <w:ind w:left="151"/>
              <w:rPr>
                <w:sz w:val="24"/>
              </w:rPr>
            </w:pPr>
            <w:r>
              <w:rPr>
                <w:sz w:val="24"/>
              </w:rPr>
              <w:t>DEC 4</w:t>
            </w:r>
          </w:p>
        </w:tc>
        <w:tc>
          <w:tcPr>
            <w:tcW w:w="4416" w:type="dxa"/>
          </w:tcPr>
          <w:p>
            <w:pPr>
              <w:pStyle w:val="13"/>
              <w:ind w:left="651"/>
              <w:rPr>
                <w:sz w:val="24"/>
              </w:rPr>
            </w:pPr>
            <w:r>
              <w:rPr>
                <w:sz w:val="24"/>
              </w:rPr>
              <w:t>/Second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14</w:t>
            </w:r>
          </w:p>
        </w:tc>
        <w:tc>
          <w:tcPr>
            <w:tcW w:w="806" w:type="dxa"/>
          </w:tcPr>
          <w:p>
            <w:pPr>
              <w:pStyle w:val="13"/>
              <w:ind w:left="237"/>
              <w:rPr>
                <w:sz w:val="24"/>
              </w:rPr>
            </w:pPr>
            <w:r>
              <w:rPr>
                <w:sz w:val="24"/>
              </w:rPr>
              <w:t>RES,</w:t>
            </w:r>
          </w:p>
        </w:tc>
        <w:tc>
          <w:tcPr>
            <w:tcW w:w="1661" w:type="dxa"/>
          </w:tcPr>
          <w:p>
            <w:pPr>
              <w:pStyle w:val="13"/>
              <w:ind w:left="151"/>
              <w:rPr>
                <w:sz w:val="24"/>
              </w:rPr>
            </w:pPr>
            <w:r>
              <w:rPr>
                <w:sz w:val="24"/>
              </w:rPr>
              <w:t>HEX 0</w:t>
            </w:r>
          </w:p>
        </w:tc>
        <w:tc>
          <w:tcPr>
            <w:tcW w:w="4416" w:type="dxa"/>
          </w:tcPr>
          <w:p>
            <w:pPr>
              <w:pStyle w:val="13"/>
              <w:ind w:left="651"/>
              <w:rPr>
                <w:sz w:val="24"/>
              </w:rPr>
            </w:pPr>
            <w:r>
              <w:rPr>
                <w:sz w:val="24"/>
              </w:rPr>
              <w:t>/This location reserved for Result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6" w:lineRule="exact"/>
              <w:ind w:left="50"/>
              <w:rPr>
                <w:sz w:val="24"/>
              </w:rPr>
            </w:pPr>
            <w:r>
              <w:rPr>
                <w:sz w:val="24"/>
              </w:rPr>
              <w:t>15</w:t>
            </w:r>
          </w:p>
        </w:tc>
        <w:tc>
          <w:tcPr>
            <w:tcW w:w="806" w:type="dxa"/>
          </w:tcPr>
          <w:p>
            <w:pPr>
              <w:pStyle w:val="13"/>
              <w:spacing w:line="240" w:lineRule="auto"/>
              <w:rPr>
                <w:rFonts w:ascii="Times New Roman"/>
                <w:sz w:val="18"/>
              </w:rPr>
            </w:pPr>
          </w:p>
        </w:tc>
        <w:tc>
          <w:tcPr>
            <w:tcW w:w="1661" w:type="dxa"/>
          </w:tcPr>
          <w:p>
            <w:pPr>
              <w:pStyle w:val="13"/>
              <w:spacing w:line="246" w:lineRule="exact"/>
              <w:ind w:left="151"/>
              <w:rPr>
                <w:sz w:val="24"/>
              </w:rPr>
            </w:pPr>
            <w:r>
              <w:rPr>
                <w:sz w:val="24"/>
              </w:rPr>
              <w:t>END</w:t>
            </w:r>
          </w:p>
        </w:tc>
        <w:tc>
          <w:tcPr>
            <w:tcW w:w="4416" w:type="dxa"/>
          </w:tcPr>
          <w:p>
            <w:pPr>
              <w:pStyle w:val="13"/>
              <w:spacing w:line="246" w:lineRule="exact"/>
              <w:ind w:left="651"/>
              <w:rPr>
                <w:sz w:val="24"/>
              </w:rPr>
            </w:pPr>
            <w:r>
              <w:rPr>
                <w:sz w:val="24"/>
              </w:rPr>
              <w:t>/End of symbolic program</w:t>
            </w:r>
          </w:p>
        </w:tc>
      </w:tr>
    </w:tbl>
    <w:p>
      <w:pPr>
        <w:spacing w:after="0" w:line="246" w:lineRule="exact"/>
        <w:rPr>
          <w:sz w:val="24"/>
        </w:rPr>
        <w:sectPr>
          <w:pgSz w:w="12240" w:h="15840"/>
          <w:pgMar w:top="1660" w:right="700" w:bottom="1100" w:left="720" w:header="720" w:footer="901" w:gutter="0"/>
        </w:sectPr>
      </w:pPr>
    </w:p>
    <w:p>
      <w:pPr>
        <w:pStyle w:val="6"/>
        <w:ind w:left="0" w:firstLine="0"/>
        <w:rPr>
          <w:rFonts w:ascii="Cambria"/>
          <w:b/>
          <w:sz w:val="19"/>
        </w:rPr>
      </w:pPr>
    </w:p>
    <w:p>
      <w:pPr>
        <w:pStyle w:val="12"/>
        <w:numPr>
          <w:ilvl w:val="0"/>
          <w:numId w:val="24"/>
        </w:numPr>
        <w:tabs>
          <w:tab w:val="left" w:pos="1188"/>
          <w:tab w:val="left" w:pos="1189"/>
        </w:tabs>
        <w:spacing w:before="44" w:after="58" w:line="240" w:lineRule="auto"/>
        <w:ind w:left="1188" w:right="0" w:hanging="828"/>
        <w:jc w:val="left"/>
        <w:rPr>
          <w:rFonts w:ascii="Cambria"/>
          <w:b/>
          <w:sz w:val="32"/>
        </w:rPr>
      </w:pPr>
      <w:r>
        <w:rPr>
          <w:rFonts w:ascii="Cambria"/>
          <w:b/>
          <w:sz w:val="32"/>
        </w:rPr>
        <w:t>Write</w:t>
      </w:r>
      <w:r>
        <w:rPr>
          <w:rFonts w:ascii="Cambria"/>
          <w:b/>
          <w:spacing w:val="9"/>
          <w:sz w:val="32"/>
        </w:rPr>
        <w:t xml:space="preserve"> </w:t>
      </w:r>
      <w:r>
        <w:rPr>
          <w:rFonts w:ascii="Cambria"/>
          <w:b/>
          <w:sz w:val="32"/>
        </w:rPr>
        <w:t>a</w:t>
      </w:r>
      <w:r>
        <w:rPr>
          <w:rFonts w:ascii="Cambria"/>
          <w:b/>
          <w:spacing w:val="11"/>
          <w:sz w:val="32"/>
        </w:rPr>
        <w:t xml:space="preserve"> </w:t>
      </w:r>
      <w:r>
        <w:rPr>
          <w:rFonts w:ascii="Cambria"/>
          <w:b/>
          <w:sz w:val="32"/>
        </w:rPr>
        <w:t>program</w:t>
      </w:r>
      <w:r>
        <w:rPr>
          <w:rFonts w:ascii="Cambria"/>
          <w:b/>
          <w:spacing w:val="8"/>
          <w:sz w:val="32"/>
        </w:rPr>
        <w:t xml:space="preserve"> </w:t>
      </w:r>
      <w:r>
        <w:rPr>
          <w:rFonts w:ascii="Cambria"/>
          <w:b/>
          <w:sz w:val="32"/>
        </w:rPr>
        <w:t>loop</w:t>
      </w:r>
      <w:r>
        <w:rPr>
          <w:rFonts w:ascii="Cambria"/>
          <w:b/>
          <w:spacing w:val="10"/>
          <w:sz w:val="32"/>
        </w:rPr>
        <w:t xml:space="preserve"> </w:t>
      </w:r>
      <w:r>
        <w:rPr>
          <w:rFonts w:ascii="Cambria"/>
          <w:b/>
          <w:sz w:val="32"/>
        </w:rPr>
        <w:t>using</w:t>
      </w:r>
      <w:r>
        <w:rPr>
          <w:rFonts w:ascii="Cambria"/>
          <w:b/>
          <w:spacing w:val="11"/>
          <w:sz w:val="32"/>
        </w:rPr>
        <w:t xml:space="preserve"> </w:t>
      </w:r>
      <w:r>
        <w:rPr>
          <w:rFonts w:ascii="Cambria"/>
          <w:b/>
          <w:sz w:val="32"/>
        </w:rPr>
        <w:t>a</w:t>
      </w:r>
      <w:r>
        <w:rPr>
          <w:rFonts w:ascii="Cambria"/>
          <w:b/>
          <w:spacing w:val="10"/>
          <w:sz w:val="32"/>
        </w:rPr>
        <w:t xml:space="preserve"> </w:t>
      </w:r>
      <w:r>
        <w:rPr>
          <w:rFonts w:ascii="Cambria"/>
          <w:b/>
          <w:sz w:val="32"/>
        </w:rPr>
        <w:t>pointer</w:t>
      </w:r>
      <w:r>
        <w:rPr>
          <w:rFonts w:ascii="Cambria"/>
          <w:b/>
          <w:spacing w:val="8"/>
          <w:sz w:val="32"/>
        </w:rPr>
        <w:t xml:space="preserve"> </w:t>
      </w:r>
      <w:r>
        <w:rPr>
          <w:rFonts w:ascii="Cambria"/>
          <w:b/>
          <w:sz w:val="32"/>
        </w:rPr>
        <w:t>and</w:t>
      </w:r>
      <w:r>
        <w:rPr>
          <w:rFonts w:ascii="Cambria"/>
          <w:b/>
          <w:spacing w:val="9"/>
          <w:sz w:val="32"/>
        </w:rPr>
        <w:t xml:space="preserve"> </w:t>
      </w:r>
      <w:r>
        <w:rPr>
          <w:rFonts w:ascii="Cambria"/>
          <w:b/>
          <w:sz w:val="32"/>
        </w:rPr>
        <w:t>a</w:t>
      </w:r>
      <w:r>
        <w:rPr>
          <w:rFonts w:ascii="Cambria"/>
          <w:b/>
          <w:spacing w:val="11"/>
          <w:sz w:val="32"/>
        </w:rPr>
        <w:t xml:space="preserve"> </w:t>
      </w:r>
      <w:r>
        <w:rPr>
          <w:rFonts w:ascii="Cambria"/>
          <w:b/>
          <w:sz w:val="32"/>
        </w:rPr>
        <w:t>counter</w:t>
      </w:r>
      <w:r>
        <w:rPr>
          <w:rFonts w:ascii="Cambria"/>
          <w:b/>
          <w:spacing w:val="7"/>
          <w:sz w:val="32"/>
        </w:rPr>
        <w:t xml:space="preserve"> </w:t>
      </w:r>
      <w:r>
        <w:rPr>
          <w:rFonts w:ascii="Cambria"/>
          <w:b/>
          <w:sz w:val="32"/>
        </w:rPr>
        <w:t>to</w:t>
      </w:r>
      <w:r>
        <w:rPr>
          <w:rFonts w:ascii="Cambria"/>
          <w:b/>
          <w:spacing w:val="12"/>
          <w:sz w:val="32"/>
        </w:rPr>
        <w:t xml:space="preserve"> </w:t>
      </w:r>
      <w:r>
        <w:rPr>
          <w:rFonts w:ascii="Cambria"/>
          <w:b/>
          <w:sz w:val="32"/>
        </w:rPr>
        <w:t>clear</w:t>
      </w:r>
      <w:r>
        <w:rPr>
          <w:rFonts w:ascii="Cambria"/>
          <w:b/>
          <w:spacing w:val="9"/>
          <w:sz w:val="32"/>
        </w:rPr>
        <w:t xml:space="preserve"> </w:t>
      </w:r>
      <w:r>
        <w:rPr>
          <w:rFonts w:ascii="Cambria"/>
          <w:b/>
          <w:sz w:val="32"/>
        </w:rPr>
        <w:t>the</w:t>
      </w:r>
    </w:p>
    <w:tbl>
      <w:tblPr>
        <w:tblStyle w:val="10"/>
        <w:tblW w:w="9504"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2"/>
        <w:gridCol w:w="911"/>
        <w:gridCol w:w="1013"/>
        <w:gridCol w:w="815"/>
        <w:gridCol w:w="3575"/>
        <w:gridCol w:w="997"/>
        <w:gridCol w:w="1120"/>
        <w:gridCol w:w="5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09" w:hRule="atLeast"/>
        </w:trPr>
        <w:tc>
          <w:tcPr>
            <w:tcW w:w="1443" w:type="dxa"/>
            <w:gridSpan w:val="2"/>
          </w:tcPr>
          <w:p>
            <w:pPr>
              <w:pStyle w:val="13"/>
              <w:spacing w:line="319" w:lineRule="exact"/>
              <w:ind w:left="50"/>
              <w:rPr>
                <w:rFonts w:ascii="Cambria"/>
                <w:b/>
                <w:sz w:val="32"/>
              </w:rPr>
            </w:pPr>
            <w:r>
              <w:rPr>
                <w:rFonts w:ascii="Cambria"/>
                <w:b/>
                <w:sz w:val="32"/>
              </w:rPr>
              <w:t>contents</w:t>
            </w:r>
          </w:p>
          <w:p>
            <w:pPr>
              <w:pStyle w:val="13"/>
              <w:spacing w:line="375" w:lineRule="exact"/>
              <w:ind w:left="50"/>
              <w:rPr>
                <w:rFonts w:ascii="Cambria"/>
                <w:b/>
                <w:sz w:val="32"/>
              </w:rPr>
            </w:pPr>
            <w:r>
              <w:rPr>
                <w:rFonts w:ascii="Cambria"/>
                <w:b/>
                <w:sz w:val="32"/>
              </w:rPr>
              <w:t>(Win-09)</w:t>
            </w:r>
          </w:p>
          <w:p>
            <w:pPr>
              <w:pStyle w:val="13"/>
              <w:spacing w:before="19" w:line="240" w:lineRule="auto"/>
              <w:ind w:left="50"/>
              <w:rPr>
                <w:sz w:val="22"/>
              </w:rPr>
            </w:pPr>
            <w:r>
              <w:rPr>
                <w:w w:val="100"/>
                <w:sz w:val="22"/>
              </w:rPr>
              <w:t>1</w:t>
            </w:r>
          </w:p>
        </w:tc>
        <w:tc>
          <w:tcPr>
            <w:tcW w:w="1013" w:type="dxa"/>
          </w:tcPr>
          <w:p>
            <w:pPr>
              <w:pStyle w:val="13"/>
              <w:spacing w:line="320" w:lineRule="exact"/>
              <w:ind w:left="20" w:right="84"/>
              <w:jc w:val="center"/>
              <w:rPr>
                <w:rFonts w:ascii="Cambria"/>
                <w:b/>
                <w:sz w:val="32"/>
              </w:rPr>
            </w:pPr>
            <w:r>
              <w:rPr>
                <w:rFonts w:ascii="Cambria"/>
                <w:b/>
                <w:sz w:val="32"/>
              </w:rPr>
              <w:t>of</w:t>
            </w:r>
          </w:p>
          <w:p>
            <w:pPr>
              <w:pStyle w:val="13"/>
              <w:spacing w:before="11" w:line="240" w:lineRule="auto"/>
              <w:rPr>
                <w:rFonts w:ascii="Cambria"/>
                <w:b/>
                <w:sz w:val="31"/>
              </w:rPr>
            </w:pPr>
          </w:p>
          <w:p>
            <w:pPr>
              <w:pStyle w:val="13"/>
              <w:spacing w:line="240" w:lineRule="auto"/>
              <w:ind w:left="28" w:right="84"/>
              <w:jc w:val="center"/>
              <w:rPr>
                <w:sz w:val="24"/>
              </w:rPr>
            </w:pPr>
            <w:r>
              <w:rPr>
                <w:sz w:val="24"/>
              </w:rPr>
              <w:t>ORG 100</w:t>
            </w:r>
          </w:p>
        </w:tc>
        <w:tc>
          <w:tcPr>
            <w:tcW w:w="815" w:type="dxa"/>
          </w:tcPr>
          <w:p>
            <w:pPr>
              <w:pStyle w:val="13"/>
              <w:spacing w:line="320" w:lineRule="exact"/>
              <w:ind w:left="60"/>
              <w:rPr>
                <w:rFonts w:ascii="Cambria"/>
                <w:b/>
                <w:sz w:val="32"/>
              </w:rPr>
            </w:pPr>
            <w:r>
              <w:rPr>
                <w:rFonts w:ascii="Cambria"/>
                <w:b/>
                <w:sz w:val="32"/>
              </w:rPr>
              <w:t>hex</w:t>
            </w:r>
          </w:p>
        </w:tc>
        <w:tc>
          <w:tcPr>
            <w:tcW w:w="3575" w:type="dxa"/>
          </w:tcPr>
          <w:p>
            <w:pPr>
              <w:pStyle w:val="13"/>
              <w:tabs>
                <w:tab w:val="left" w:pos="1798"/>
                <w:tab w:val="left" w:pos="2822"/>
              </w:tabs>
              <w:spacing w:line="320" w:lineRule="exact"/>
              <w:ind w:left="3"/>
              <w:jc w:val="center"/>
              <w:rPr>
                <w:rFonts w:ascii="Cambria"/>
                <w:b/>
                <w:sz w:val="32"/>
              </w:rPr>
            </w:pPr>
            <w:r>
              <w:rPr>
                <w:rFonts w:ascii="Cambria"/>
                <w:b/>
                <w:sz w:val="32"/>
              </w:rPr>
              <w:t>locations</w:t>
            </w:r>
            <w:r>
              <w:rPr>
                <w:rFonts w:ascii="Cambria"/>
                <w:b/>
                <w:sz w:val="32"/>
              </w:rPr>
              <w:tab/>
            </w:r>
            <w:r>
              <w:rPr>
                <w:rFonts w:ascii="Cambria"/>
                <w:b/>
                <w:sz w:val="32"/>
              </w:rPr>
              <w:t>500</w:t>
            </w:r>
            <w:r>
              <w:rPr>
                <w:rFonts w:ascii="Cambria"/>
                <w:b/>
                <w:sz w:val="32"/>
              </w:rPr>
              <w:tab/>
            </w:r>
            <w:r>
              <w:rPr>
                <w:rFonts w:ascii="Cambria"/>
                <w:b/>
                <w:sz w:val="32"/>
              </w:rPr>
              <w:t>to</w:t>
            </w:r>
          </w:p>
          <w:p>
            <w:pPr>
              <w:pStyle w:val="13"/>
              <w:spacing w:before="11" w:line="240" w:lineRule="auto"/>
              <w:rPr>
                <w:rFonts w:ascii="Cambria"/>
                <w:b/>
                <w:sz w:val="31"/>
              </w:rPr>
            </w:pPr>
          </w:p>
          <w:p>
            <w:pPr>
              <w:pStyle w:val="13"/>
              <w:spacing w:line="240" w:lineRule="auto"/>
              <w:ind w:left="85"/>
              <w:jc w:val="center"/>
              <w:rPr>
                <w:sz w:val="24"/>
              </w:rPr>
            </w:pPr>
            <w:r>
              <w:rPr>
                <w:sz w:val="24"/>
              </w:rPr>
              <w:t>/Origin of program is HEX 100</w:t>
            </w:r>
          </w:p>
        </w:tc>
        <w:tc>
          <w:tcPr>
            <w:tcW w:w="997" w:type="dxa"/>
          </w:tcPr>
          <w:p>
            <w:pPr>
              <w:pStyle w:val="13"/>
              <w:spacing w:line="320" w:lineRule="exact"/>
              <w:ind w:left="229"/>
              <w:rPr>
                <w:rFonts w:ascii="Cambria"/>
                <w:b/>
                <w:sz w:val="32"/>
              </w:rPr>
            </w:pPr>
            <w:r>
              <w:rPr>
                <w:rFonts w:ascii="Cambria"/>
                <w:b/>
                <w:sz w:val="32"/>
              </w:rPr>
              <w:t>5FF</w:t>
            </w:r>
          </w:p>
        </w:tc>
        <w:tc>
          <w:tcPr>
            <w:tcW w:w="1120" w:type="dxa"/>
          </w:tcPr>
          <w:p>
            <w:pPr>
              <w:pStyle w:val="13"/>
              <w:spacing w:line="320" w:lineRule="exact"/>
              <w:ind w:left="230"/>
              <w:rPr>
                <w:rFonts w:ascii="Cambria"/>
                <w:b/>
                <w:sz w:val="32"/>
              </w:rPr>
            </w:pPr>
            <w:r>
              <w:rPr>
                <w:rFonts w:ascii="Cambria"/>
                <w:b/>
                <w:sz w:val="32"/>
              </w:rPr>
              <w:t>with</w:t>
            </w:r>
          </w:p>
        </w:tc>
        <w:tc>
          <w:tcPr>
            <w:tcW w:w="541" w:type="dxa"/>
          </w:tcPr>
          <w:p>
            <w:pPr>
              <w:pStyle w:val="13"/>
              <w:spacing w:line="320" w:lineRule="exact"/>
              <w:ind w:left="230"/>
              <w:rPr>
                <w:rFonts w:ascii="Cambria"/>
                <w:b/>
                <w:sz w:val="32"/>
              </w:rPr>
            </w:pPr>
            <w:r>
              <w:rPr>
                <w:rFonts w:ascii="Cambria"/>
                <w:b/>
                <w:sz w:val="32"/>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1443" w:type="dxa"/>
            <w:gridSpan w:val="2"/>
          </w:tcPr>
          <w:p>
            <w:pPr>
              <w:pStyle w:val="13"/>
              <w:ind w:left="50"/>
              <w:rPr>
                <w:sz w:val="24"/>
              </w:rPr>
            </w:pPr>
            <w:r>
              <w:rPr>
                <w:sz w:val="24"/>
              </w:rPr>
              <w:t>2</w:t>
            </w:r>
          </w:p>
        </w:tc>
        <w:tc>
          <w:tcPr>
            <w:tcW w:w="1013" w:type="dxa"/>
          </w:tcPr>
          <w:p>
            <w:pPr>
              <w:pStyle w:val="13"/>
              <w:ind w:left="46"/>
              <w:rPr>
                <w:sz w:val="24"/>
              </w:rPr>
            </w:pPr>
            <w:r>
              <w:rPr>
                <w:sz w:val="24"/>
              </w:rPr>
              <w:t>LDA ADS</w:t>
            </w:r>
          </w:p>
        </w:tc>
        <w:tc>
          <w:tcPr>
            <w:tcW w:w="815" w:type="dxa"/>
          </w:tcPr>
          <w:p>
            <w:pPr>
              <w:pStyle w:val="13"/>
              <w:spacing w:line="240" w:lineRule="auto"/>
              <w:rPr>
                <w:rFonts w:ascii="Times New Roman"/>
                <w:sz w:val="20"/>
              </w:rPr>
            </w:pPr>
          </w:p>
        </w:tc>
        <w:tc>
          <w:tcPr>
            <w:tcW w:w="3575" w:type="dxa"/>
          </w:tcPr>
          <w:p>
            <w:pPr>
              <w:pStyle w:val="13"/>
              <w:ind w:left="379"/>
              <w:rPr>
                <w:sz w:val="24"/>
              </w:rPr>
            </w:pPr>
            <w:r>
              <w:rPr>
                <w:sz w:val="24"/>
              </w:rPr>
              <w:t>/Load first address HEX 500</w:t>
            </w:r>
          </w:p>
        </w:tc>
        <w:tc>
          <w:tcPr>
            <w:tcW w:w="997" w:type="dxa"/>
          </w:tcPr>
          <w:p>
            <w:pPr>
              <w:pStyle w:val="13"/>
              <w:spacing w:line="240" w:lineRule="auto"/>
              <w:rPr>
                <w:rFonts w:ascii="Times New Roman"/>
                <w:sz w:val="20"/>
              </w:rPr>
            </w:pPr>
          </w:p>
        </w:tc>
        <w:tc>
          <w:tcPr>
            <w:tcW w:w="1120" w:type="dxa"/>
          </w:tcPr>
          <w:p>
            <w:pPr>
              <w:pStyle w:val="13"/>
              <w:spacing w:line="240" w:lineRule="auto"/>
              <w:rPr>
                <w:rFonts w:ascii="Times New Roman"/>
                <w:sz w:val="20"/>
              </w:rPr>
            </w:pPr>
          </w:p>
        </w:tc>
        <w:tc>
          <w:tcPr>
            <w:tcW w:w="541"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1443" w:type="dxa"/>
            <w:gridSpan w:val="2"/>
          </w:tcPr>
          <w:p>
            <w:pPr>
              <w:pStyle w:val="13"/>
              <w:ind w:left="50"/>
              <w:rPr>
                <w:sz w:val="24"/>
              </w:rPr>
            </w:pPr>
            <w:r>
              <w:rPr>
                <w:sz w:val="24"/>
              </w:rPr>
              <w:t>3</w:t>
            </w:r>
          </w:p>
        </w:tc>
        <w:tc>
          <w:tcPr>
            <w:tcW w:w="1013" w:type="dxa"/>
          </w:tcPr>
          <w:p>
            <w:pPr>
              <w:pStyle w:val="13"/>
              <w:ind w:left="46"/>
              <w:rPr>
                <w:sz w:val="24"/>
              </w:rPr>
            </w:pPr>
            <w:r>
              <w:rPr>
                <w:sz w:val="24"/>
              </w:rPr>
              <w:t>STA PTR</w:t>
            </w:r>
          </w:p>
        </w:tc>
        <w:tc>
          <w:tcPr>
            <w:tcW w:w="815" w:type="dxa"/>
          </w:tcPr>
          <w:p>
            <w:pPr>
              <w:pStyle w:val="13"/>
              <w:spacing w:line="240" w:lineRule="auto"/>
              <w:rPr>
                <w:rFonts w:ascii="Times New Roman"/>
                <w:sz w:val="20"/>
              </w:rPr>
            </w:pPr>
          </w:p>
        </w:tc>
        <w:tc>
          <w:tcPr>
            <w:tcW w:w="3575" w:type="dxa"/>
          </w:tcPr>
          <w:p>
            <w:pPr>
              <w:pStyle w:val="13"/>
              <w:ind w:left="379"/>
              <w:rPr>
                <w:sz w:val="24"/>
              </w:rPr>
            </w:pPr>
            <w:r>
              <w:rPr>
                <w:sz w:val="24"/>
              </w:rPr>
              <w:t>/Store in pointer</w:t>
            </w:r>
          </w:p>
        </w:tc>
        <w:tc>
          <w:tcPr>
            <w:tcW w:w="997" w:type="dxa"/>
          </w:tcPr>
          <w:p>
            <w:pPr>
              <w:pStyle w:val="13"/>
              <w:spacing w:line="240" w:lineRule="auto"/>
              <w:rPr>
                <w:rFonts w:ascii="Times New Roman"/>
                <w:sz w:val="20"/>
              </w:rPr>
            </w:pPr>
          </w:p>
        </w:tc>
        <w:tc>
          <w:tcPr>
            <w:tcW w:w="1120" w:type="dxa"/>
          </w:tcPr>
          <w:p>
            <w:pPr>
              <w:pStyle w:val="13"/>
              <w:spacing w:line="240" w:lineRule="auto"/>
              <w:rPr>
                <w:rFonts w:ascii="Times New Roman"/>
                <w:sz w:val="20"/>
              </w:rPr>
            </w:pPr>
          </w:p>
        </w:tc>
        <w:tc>
          <w:tcPr>
            <w:tcW w:w="541"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1443" w:type="dxa"/>
            <w:gridSpan w:val="2"/>
          </w:tcPr>
          <w:p>
            <w:pPr>
              <w:pStyle w:val="13"/>
              <w:ind w:left="50"/>
              <w:rPr>
                <w:sz w:val="24"/>
              </w:rPr>
            </w:pPr>
            <w:r>
              <w:rPr>
                <w:sz w:val="24"/>
              </w:rPr>
              <w:t>4</w:t>
            </w:r>
          </w:p>
        </w:tc>
        <w:tc>
          <w:tcPr>
            <w:tcW w:w="1013" w:type="dxa"/>
          </w:tcPr>
          <w:p>
            <w:pPr>
              <w:pStyle w:val="13"/>
              <w:ind w:left="46"/>
              <w:rPr>
                <w:sz w:val="24"/>
              </w:rPr>
            </w:pPr>
            <w:r>
              <w:rPr>
                <w:sz w:val="24"/>
              </w:rPr>
              <w:t>LDA NBR</w:t>
            </w:r>
          </w:p>
        </w:tc>
        <w:tc>
          <w:tcPr>
            <w:tcW w:w="815" w:type="dxa"/>
          </w:tcPr>
          <w:p>
            <w:pPr>
              <w:pStyle w:val="13"/>
              <w:spacing w:line="240" w:lineRule="auto"/>
              <w:rPr>
                <w:rFonts w:ascii="Times New Roman"/>
                <w:sz w:val="20"/>
              </w:rPr>
            </w:pPr>
          </w:p>
        </w:tc>
        <w:tc>
          <w:tcPr>
            <w:tcW w:w="3575" w:type="dxa"/>
          </w:tcPr>
          <w:p>
            <w:pPr>
              <w:pStyle w:val="13"/>
              <w:ind w:left="379"/>
              <w:rPr>
                <w:sz w:val="24"/>
              </w:rPr>
            </w:pPr>
            <w:r>
              <w:rPr>
                <w:sz w:val="24"/>
              </w:rPr>
              <w:t>/Load minus second operand</w:t>
            </w:r>
          </w:p>
        </w:tc>
        <w:tc>
          <w:tcPr>
            <w:tcW w:w="997" w:type="dxa"/>
          </w:tcPr>
          <w:p>
            <w:pPr>
              <w:pStyle w:val="13"/>
              <w:spacing w:line="240" w:lineRule="auto"/>
              <w:rPr>
                <w:rFonts w:ascii="Times New Roman"/>
                <w:sz w:val="20"/>
              </w:rPr>
            </w:pPr>
          </w:p>
        </w:tc>
        <w:tc>
          <w:tcPr>
            <w:tcW w:w="1120" w:type="dxa"/>
          </w:tcPr>
          <w:p>
            <w:pPr>
              <w:pStyle w:val="13"/>
              <w:spacing w:line="240" w:lineRule="auto"/>
              <w:rPr>
                <w:rFonts w:ascii="Times New Roman"/>
                <w:sz w:val="20"/>
              </w:rPr>
            </w:pPr>
          </w:p>
        </w:tc>
        <w:tc>
          <w:tcPr>
            <w:tcW w:w="541"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1443" w:type="dxa"/>
            <w:gridSpan w:val="2"/>
          </w:tcPr>
          <w:p>
            <w:pPr>
              <w:pStyle w:val="13"/>
              <w:ind w:left="50"/>
              <w:rPr>
                <w:sz w:val="24"/>
              </w:rPr>
            </w:pPr>
            <w:r>
              <w:rPr>
                <w:sz w:val="24"/>
              </w:rPr>
              <w:t>5</w:t>
            </w:r>
          </w:p>
        </w:tc>
        <w:tc>
          <w:tcPr>
            <w:tcW w:w="1013" w:type="dxa"/>
          </w:tcPr>
          <w:p>
            <w:pPr>
              <w:pStyle w:val="13"/>
              <w:ind w:left="46"/>
              <w:rPr>
                <w:sz w:val="24"/>
              </w:rPr>
            </w:pPr>
            <w:r>
              <w:rPr>
                <w:sz w:val="24"/>
              </w:rPr>
              <w:t>STA CTR</w:t>
            </w:r>
          </w:p>
        </w:tc>
        <w:tc>
          <w:tcPr>
            <w:tcW w:w="815" w:type="dxa"/>
          </w:tcPr>
          <w:p>
            <w:pPr>
              <w:pStyle w:val="13"/>
              <w:spacing w:line="240" w:lineRule="auto"/>
              <w:rPr>
                <w:rFonts w:ascii="Times New Roman"/>
                <w:sz w:val="22"/>
              </w:rPr>
            </w:pPr>
          </w:p>
        </w:tc>
        <w:tc>
          <w:tcPr>
            <w:tcW w:w="3575" w:type="dxa"/>
          </w:tcPr>
          <w:p>
            <w:pPr>
              <w:pStyle w:val="13"/>
              <w:ind w:left="379"/>
              <w:rPr>
                <w:sz w:val="24"/>
              </w:rPr>
            </w:pPr>
            <w:r>
              <w:rPr>
                <w:sz w:val="24"/>
              </w:rPr>
              <w:t>/Store in counter</w:t>
            </w:r>
          </w:p>
        </w:tc>
        <w:tc>
          <w:tcPr>
            <w:tcW w:w="997" w:type="dxa"/>
          </w:tcPr>
          <w:p>
            <w:pPr>
              <w:pStyle w:val="13"/>
              <w:spacing w:line="240" w:lineRule="auto"/>
              <w:rPr>
                <w:rFonts w:ascii="Times New Roman"/>
                <w:sz w:val="22"/>
              </w:rPr>
            </w:pPr>
          </w:p>
        </w:tc>
        <w:tc>
          <w:tcPr>
            <w:tcW w:w="1120" w:type="dxa"/>
          </w:tcPr>
          <w:p>
            <w:pPr>
              <w:pStyle w:val="13"/>
              <w:spacing w:line="240" w:lineRule="auto"/>
              <w:rPr>
                <w:rFonts w:ascii="Times New Roman"/>
                <w:sz w:val="22"/>
              </w:rPr>
            </w:pPr>
          </w:p>
        </w:tc>
        <w:tc>
          <w:tcPr>
            <w:tcW w:w="541" w:type="dxa"/>
          </w:tcPr>
          <w:p>
            <w:pPr>
              <w:pStyle w:val="13"/>
              <w:spacing w:line="240" w:lineRule="auto"/>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4" w:hRule="atLeast"/>
        </w:trPr>
        <w:tc>
          <w:tcPr>
            <w:tcW w:w="1443" w:type="dxa"/>
            <w:gridSpan w:val="2"/>
          </w:tcPr>
          <w:p>
            <w:pPr>
              <w:pStyle w:val="13"/>
              <w:spacing w:line="272" w:lineRule="exact"/>
              <w:ind w:left="50"/>
              <w:rPr>
                <w:sz w:val="24"/>
              </w:rPr>
            </w:pPr>
            <w:r>
              <w:rPr>
                <w:sz w:val="24"/>
              </w:rPr>
              <w:t>6</w:t>
            </w:r>
          </w:p>
        </w:tc>
        <w:tc>
          <w:tcPr>
            <w:tcW w:w="1013" w:type="dxa"/>
          </w:tcPr>
          <w:p>
            <w:pPr>
              <w:pStyle w:val="13"/>
              <w:spacing w:line="272" w:lineRule="exact"/>
              <w:ind w:left="46"/>
              <w:rPr>
                <w:sz w:val="24"/>
              </w:rPr>
            </w:pPr>
            <w:r>
              <w:rPr>
                <w:sz w:val="24"/>
              </w:rPr>
              <w:t>CLA</w:t>
            </w:r>
          </w:p>
        </w:tc>
        <w:tc>
          <w:tcPr>
            <w:tcW w:w="815" w:type="dxa"/>
          </w:tcPr>
          <w:p>
            <w:pPr>
              <w:pStyle w:val="13"/>
              <w:spacing w:line="240" w:lineRule="auto"/>
              <w:rPr>
                <w:rFonts w:ascii="Times New Roman"/>
                <w:sz w:val="22"/>
              </w:rPr>
            </w:pPr>
          </w:p>
        </w:tc>
        <w:tc>
          <w:tcPr>
            <w:tcW w:w="3575" w:type="dxa"/>
          </w:tcPr>
          <w:p>
            <w:pPr>
              <w:pStyle w:val="13"/>
              <w:spacing w:line="272" w:lineRule="exact"/>
              <w:ind w:left="379"/>
              <w:rPr>
                <w:sz w:val="24"/>
              </w:rPr>
            </w:pPr>
            <w:r>
              <w:rPr>
                <w:sz w:val="24"/>
              </w:rPr>
              <w:t>/Clear accumulator</w:t>
            </w:r>
          </w:p>
        </w:tc>
        <w:tc>
          <w:tcPr>
            <w:tcW w:w="997" w:type="dxa"/>
          </w:tcPr>
          <w:p>
            <w:pPr>
              <w:pStyle w:val="13"/>
              <w:spacing w:line="240" w:lineRule="auto"/>
              <w:rPr>
                <w:rFonts w:ascii="Times New Roman"/>
                <w:sz w:val="22"/>
              </w:rPr>
            </w:pPr>
          </w:p>
        </w:tc>
        <w:tc>
          <w:tcPr>
            <w:tcW w:w="1120" w:type="dxa"/>
          </w:tcPr>
          <w:p>
            <w:pPr>
              <w:pStyle w:val="13"/>
              <w:spacing w:line="240" w:lineRule="auto"/>
              <w:rPr>
                <w:rFonts w:ascii="Times New Roman"/>
                <w:sz w:val="22"/>
              </w:rPr>
            </w:pPr>
          </w:p>
        </w:tc>
        <w:tc>
          <w:tcPr>
            <w:tcW w:w="541" w:type="dxa"/>
          </w:tcPr>
          <w:p>
            <w:pPr>
              <w:pStyle w:val="13"/>
              <w:spacing w:line="240" w:lineRule="auto"/>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7</w:t>
            </w:r>
          </w:p>
        </w:tc>
        <w:tc>
          <w:tcPr>
            <w:tcW w:w="911" w:type="dxa"/>
          </w:tcPr>
          <w:p>
            <w:pPr>
              <w:pStyle w:val="13"/>
              <w:ind w:left="185" w:right="177"/>
              <w:jc w:val="center"/>
              <w:rPr>
                <w:sz w:val="24"/>
              </w:rPr>
            </w:pPr>
            <w:r>
              <w:rPr>
                <w:sz w:val="24"/>
              </w:rPr>
              <w:t>LOP,</w:t>
            </w:r>
          </w:p>
        </w:tc>
        <w:tc>
          <w:tcPr>
            <w:tcW w:w="1013" w:type="dxa"/>
          </w:tcPr>
          <w:p>
            <w:pPr>
              <w:pStyle w:val="13"/>
              <w:ind w:left="46"/>
              <w:rPr>
                <w:sz w:val="24"/>
              </w:rPr>
            </w:pPr>
            <w:r>
              <w:rPr>
                <w:sz w:val="24"/>
              </w:rPr>
              <w:t>STA PTR I</w:t>
            </w:r>
          </w:p>
        </w:tc>
        <w:tc>
          <w:tcPr>
            <w:tcW w:w="7048" w:type="dxa"/>
            <w:gridSpan w:val="5"/>
          </w:tcPr>
          <w:p>
            <w:pPr>
              <w:pStyle w:val="13"/>
              <w:ind w:left="1194"/>
              <w:rPr>
                <w:sz w:val="24"/>
              </w:rPr>
            </w:pPr>
            <w:r>
              <w:rPr>
                <w:sz w:val="24"/>
              </w:rPr>
              <w:t>/Clear memory location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8</w:t>
            </w:r>
          </w:p>
        </w:tc>
        <w:tc>
          <w:tcPr>
            <w:tcW w:w="911" w:type="dxa"/>
          </w:tcPr>
          <w:p>
            <w:pPr>
              <w:pStyle w:val="13"/>
              <w:spacing w:line="240" w:lineRule="auto"/>
              <w:rPr>
                <w:rFonts w:ascii="Times New Roman"/>
                <w:sz w:val="20"/>
              </w:rPr>
            </w:pPr>
          </w:p>
        </w:tc>
        <w:tc>
          <w:tcPr>
            <w:tcW w:w="1013" w:type="dxa"/>
          </w:tcPr>
          <w:p>
            <w:pPr>
              <w:pStyle w:val="13"/>
              <w:ind w:left="46"/>
              <w:rPr>
                <w:sz w:val="24"/>
              </w:rPr>
            </w:pPr>
            <w:r>
              <w:rPr>
                <w:sz w:val="24"/>
              </w:rPr>
              <w:t>ISZ PTR</w:t>
            </w:r>
          </w:p>
        </w:tc>
        <w:tc>
          <w:tcPr>
            <w:tcW w:w="7048" w:type="dxa"/>
            <w:gridSpan w:val="5"/>
          </w:tcPr>
          <w:p>
            <w:pPr>
              <w:pStyle w:val="13"/>
              <w:ind w:left="1194"/>
              <w:rPr>
                <w:sz w:val="24"/>
              </w:rPr>
            </w:pPr>
            <w:r>
              <w:rPr>
                <w:sz w:val="24"/>
              </w:rPr>
              <w:t>/Increment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9</w:t>
            </w:r>
          </w:p>
        </w:tc>
        <w:tc>
          <w:tcPr>
            <w:tcW w:w="911" w:type="dxa"/>
          </w:tcPr>
          <w:p>
            <w:pPr>
              <w:pStyle w:val="13"/>
              <w:spacing w:line="240" w:lineRule="auto"/>
              <w:rPr>
                <w:rFonts w:ascii="Times New Roman"/>
                <w:sz w:val="20"/>
              </w:rPr>
            </w:pPr>
          </w:p>
        </w:tc>
        <w:tc>
          <w:tcPr>
            <w:tcW w:w="1013" w:type="dxa"/>
          </w:tcPr>
          <w:p>
            <w:pPr>
              <w:pStyle w:val="13"/>
              <w:ind w:left="46"/>
              <w:rPr>
                <w:sz w:val="24"/>
              </w:rPr>
            </w:pPr>
            <w:r>
              <w:rPr>
                <w:sz w:val="24"/>
              </w:rPr>
              <w:t>ISZ CTR</w:t>
            </w:r>
          </w:p>
        </w:tc>
        <w:tc>
          <w:tcPr>
            <w:tcW w:w="7048" w:type="dxa"/>
            <w:gridSpan w:val="5"/>
          </w:tcPr>
          <w:p>
            <w:pPr>
              <w:pStyle w:val="13"/>
              <w:ind w:left="1194"/>
              <w:rPr>
                <w:sz w:val="24"/>
              </w:rPr>
            </w:pPr>
            <w:r>
              <w:rPr>
                <w:sz w:val="24"/>
              </w:rPr>
              <w:t>/Increment Counter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10</w:t>
            </w:r>
          </w:p>
        </w:tc>
        <w:tc>
          <w:tcPr>
            <w:tcW w:w="911" w:type="dxa"/>
          </w:tcPr>
          <w:p>
            <w:pPr>
              <w:pStyle w:val="13"/>
              <w:spacing w:line="240" w:lineRule="auto"/>
              <w:rPr>
                <w:rFonts w:ascii="Times New Roman"/>
                <w:sz w:val="20"/>
              </w:rPr>
            </w:pPr>
          </w:p>
        </w:tc>
        <w:tc>
          <w:tcPr>
            <w:tcW w:w="1013" w:type="dxa"/>
          </w:tcPr>
          <w:p>
            <w:pPr>
              <w:pStyle w:val="13"/>
              <w:ind w:left="46"/>
              <w:rPr>
                <w:sz w:val="24"/>
              </w:rPr>
            </w:pPr>
            <w:r>
              <w:rPr>
                <w:sz w:val="24"/>
              </w:rPr>
              <w:t>BUN LOP</w:t>
            </w:r>
          </w:p>
        </w:tc>
        <w:tc>
          <w:tcPr>
            <w:tcW w:w="7048" w:type="dxa"/>
            <w:gridSpan w:val="5"/>
          </w:tcPr>
          <w:p>
            <w:pPr>
              <w:pStyle w:val="13"/>
              <w:ind w:left="1194"/>
              <w:rPr>
                <w:sz w:val="24"/>
              </w:rPr>
            </w:pPr>
            <w:r>
              <w:rPr>
                <w:sz w:val="24"/>
              </w:rPr>
              <w:t>/Repeat loop again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11</w:t>
            </w:r>
          </w:p>
        </w:tc>
        <w:tc>
          <w:tcPr>
            <w:tcW w:w="911" w:type="dxa"/>
          </w:tcPr>
          <w:p>
            <w:pPr>
              <w:pStyle w:val="13"/>
              <w:spacing w:line="240" w:lineRule="auto"/>
              <w:rPr>
                <w:rFonts w:ascii="Times New Roman"/>
                <w:sz w:val="20"/>
              </w:rPr>
            </w:pPr>
          </w:p>
        </w:tc>
        <w:tc>
          <w:tcPr>
            <w:tcW w:w="1013" w:type="dxa"/>
          </w:tcPr>
          <w:p>
            <w:pPr>
              <w:pStyle w:val="13"/>
              <w:ind w:left="46"/>
              <w:rPr>
                <w:sz w:val="24"/>
              </w:rPr>
            </w:pPr>
            <w:r>
              <w:rPr>
                <w:sz w:val="24"/>
              </w:rPr>
              <w:t>HLT</w:t>
            </w:r>
          </w:p>
        </w:tc>
        <w:tc>
          <w:tcPr>
            <w:tcW w:w="7048" w:type="dxa"/>
            <w:gridSpan w:val="5"/>
          </w:tcPr>
          <w:p>
            <w:pPr>
              <w:pStyle w:val="13"/>
              <w:ind w:left="1194"/>
              <w:rPr>
                <w:sz w:val="24"/>
              </w:rPr>
            </w:pPr>
            <w:r>
              <w:rPr>
                <w:sz w:val="24"/>
              </w:rPr>
              <w:t>/Halt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12</w:t>
            </w:r>
          </w:p>
        </w:tc>
        <w:tc>
          <w:tcPr>
            <w:tcW w:w="911" w:type="dxa"/>
          </w:tcPr>
          <w:p>
            <w:pPr>
              <w:pStyle w:val="13"/>
              <w:ind w:left="199" w:right="177"/>
              <w:jc w:val="center"/>
              <w:rPr>
                <w:sz w:val="24"/>
              </w:rPr>
            </w:pPr>
            <w:r>
              <w:rPr>
                <w:sz w:val="24"/>
              </w:rPr>
              <w:t>ADS,</w:t>
            </w:r>
          </w:p>
        </w:tc>
        <w:tc>
          <w:tcPr>
            <w:tcW w:w="1013" w:type="dxa"/>
          </w:tcPr>
          <w:p>
            <w:pPr>
              <w:pStyle w:val="13"/>
              <w:ind w:left="46"/>
              <w:rPr>
                <w:sz w:val="24"/>
              </w:rPr>
            </w:pPr>
            <w:r>
              <w:rPr>
                <w:sz w:val="24"/>
              </w:rPr>
              <w:t>DEC 500</w:t>
            </w:r>
          </w:p>
        </w:tc>
        <w:tc>
          <w:tcPr>
            <w:tcW w:w="7048" w:type="dxa"/>
            <w:gridSpan w:val="5"/>
          </w:tcPr>
          <w:p>
            <w:pPr>
              <w:pStyle w:val="13"/>
              <w:ind w:left="1194"/>
              <w:rPr>
                <w:sz w:val="24"/>
              </w:rPr>
            </w:pPr>
            <w:r>
              <w:rPr>
                <w:sz w:val="24"/>
              </w:rPr>
              <w:t>/Starting memory location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13</w:t>
            </w:r>
          </w:p>
        </w:tc>
        <w:tc>
          <w:tcPr>
            <w:tcW w:w="911" w:type="dxa"/>
          </w:tcPr>
          <w:p>
            <w:pPr>
              <w:pStyle w:val="13"/>
              <w:ind w:left="177" w:right="177"/>
              <w:jc w:val="center"/>
              <w:rPr>
                <w:sz w:val="24"/>
              </w:rPr>
            </w:pPr>
            <w:r>
              <w:rPr>
                <w:sz w:val="24"/>
              </w:rPr>
              <w:t>PTR,</w:t>
            </w:r>
          </w:p>
        </w:tc>
        <w:tc>
          <w:tcPr>
            <w:tcW w:w="1013" w:type="dxa"/>
          </w:tcPr>
          <w:p>
            <w:pPr>
              <w:pStyle w:val="13"/>
              <w:ind w:left="46"/>
              <w:rPr>
                <w:sz w:val="24"/>
              </w:rPr>
            </w:pPr>
            <w:r>
              <w:rPr>
                <w:sz w:val="24"/>
              </w:rPr>
              <w:t>HEX 0</w:t>
            </w:r>
          </w:p>
        </w:tc>
        <w:tc>
          <w:tcPr>
            <w:tcW w:w="7048" w:type="dxa"/>
            <w:gridSpan w:val="5"/>
          </w:tcPr>
          <w:p>
            <w:pPr>
              <w:pStyle w:val="13"/>
              <w:ind w:left="1194"/>
              <w:rPr>
                <w:sz w:val="24"/>
              </w:rPr>
            </w:pPr>
            <w:r>
              <w:rPr>
                <w:sz w:val="24"/>
              </w:rPr>
              <w:t>/Starting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14</w:t>
            </w:r>
          </w:p>
        </w:tc>
        <w:tc>
          <w:tcPr>
            <w:tcW w:w="911" w:type="dxa"/>
          </w:tcPr>
          <w:p>
            <w:pPr>
              <w:pStyle w:val="13"/>
              <w:ind w:left="217" w:right="177"/>
              <w:jc w:val="center"/>
              <w:rPr>
                <w:sz w:val="24"/>
              </w:rPr>
            </w:pPr>
            <w:r>
              <w:rPr>
                <w:sz w:val="24"/>
              </w:rPr>
              <w:t>NBR,</w:t>
            </w:r>
          </w:p>
        </w:tc>
        <w:tc>
          <w:tcPr>
            <w:tcW w:w="1013" w:type="dxa"/>
          </w:tcPr>
          <w:p>
            <w:pPr>
              <w:pStyle w:val="13"/>
              <w:ind w:left="46"/>
              <w:rPr>
                <w:sz w:val="24"/>
              </w:rPr>
            </w:pPr>
            <w:r>
              <w:rPr>
                <w:sz w:val="24"/>
              </w:rPr>
              <w:t>DEC -256</w:t>
            </w:r>
          </w:p>
        </w:tc>
        <w:tc>
          <w:tcPr>
            <w:tcW w:w="7048" w:type="dxa"/>
            <w:gridSpan w:val="5"/>
          </w:tcPr>
          <w:p>
            <w:pPr>
              <w:pStyle w:val="13"/>
              <w:ind w:left="1194"/>
              <w:rPr>
                <w:sz w:val="24"/>
              </w:rPr>
            </w:pPr>
            <w:r>
              <w:rPr>
                <w:sz w:val="24"/>
              </w:rPr>
              <w:t>/Second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15</w:t>
            </w:r>
          </w:p>
        </w:tc>
        <w:tc>
          <w:tcPr>
            <w:tcW w:w="911" w:type="dxa"/>
          </w:tcPr>
          <w:p>
            <w:pPr>
              <w:pStyle w:val="13"/>
              <w:ind w:left="176" w:right="177"/>
              <w:jc w:val="center"/>
              <w:rPr>
                <w:sz w:val="24"/>
              </w:rPr>
            </w:pPr>
            <w:r>
              <w:rPr>
                <w:sz w:val="24"/>
              </w:rPr>
              <w:t>CTR,</w:t>
            </w:r>
          </w:p>
        </w:tc>
        <w:tc>
          <w:tcPr>
            <w:tcW w:w="1013" w:type="dxa"/>
          </w:tcPr>
          <w:p>
            <w:pPr>
              <w:pStyle w:val="13"/>
              <w:ind w:left="46"/>
              <w:rPr>
                <w:sz w:val="24"/>
              </w:rPr>
            </w:pPr>
            <w:r>
              <w:rPr>
                <w:sz w:val="24"/>
              </w:rPr>
              <w:t>HEX 0</w:t>
            </w:r>
          </w:p>
        </w:tc>
        <w:tc>
          <w:tcPr>
            <w:tcW w:w="7048" w:type="dxa"/>
            <w:gridSpan w:val="5"/>
          </w:tcPr>
          <w:p>
            <w:pPr>
              <w:pStyle w:val="13"/>
              <w:ind w:left="1194"/>
              <w:rPr>
                <w:sz w:val="24"/>
              </w:rPr>
            </w:pPr>
            <w:r>
              <w:rPr>
                <w:sz w:val="24"/>
              </w:rPr>
              <w:t>/This location reserved for a counter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6" w:lineRule="exact"/>
              <w:ind w:left="50"/>
              <w:rPr>
                <w:sz w:val="24"/>
              </w:rPr>
            </w:pPr>
            <w:r>
              <w:rPr>
                <w:sz w:val="24"/>
              </w:rPr>
              <w:t>16</w:t>
            </w:r>
          </w:p>
        </w:tc>
        <w:tc>
          <w:tcPr>
            <w:tcW w:w="911" w:type="dxa"/>
          </w:tcPr>
          <w:p>
            <w:pPr>
              <w:pStyle w:val="13"/>
              <w:spacing w:line="240" w:lineRule="auto"/>
              <w:rPr>
                <w:rFonts w:ascii="Times New Roman"/>
                <w:sz w:val="18"/>
              </w:rPr>
            </w:pPr>
          </w:p>
        </w:tc>
        <w:tc>
          <w:tcPr>
            <w:tcW w:w="1013" w:type="dxa"/>
          </w:tcPr>
          <w:p>
            <w:pPr>
              <w:pStyle w:val="13"/>
              <w:spacing w:line="246" w:lineRule="exact"/>
              <w:ind w:left="46"/>
              <w:rPr>
                <w:sz w:val="24"/>
              </w:rPr>
            </w:pPr>
            <w:r>
              <w:rPr>
                <w:sz w:val="24"/>
              </w:rPr>
              <w:t>END</w:t>
            </w:r>
          </w:p>
        </w:tc>
        <w:tc>
          <w:tcPr>
            <w:tcW w:w="7048" w:type="dxa"/>
            <w:gridSpan w:val="5"/>
          </w:tcPr>
          <w:p>
            <w:pPr>
              <w:pStyle w:val="13"/>
              <w:spacing w:line="246" w:lineRule="exact"/>
              <w:ind w:left="1194"/>
              <w:rPr>
                <w:sz w:val="24"/>
              </w:rPr>
            </w:pPr>
            <w:r>
              <w:rPr>
                <w:sz w:val="24"/>
              </w:rPr>
              <w:t>/End of symbolic program</w:t>
            </w:r>
          </w:p>
        </w:tc>
      </w:tr>
    </w:tbl>
    <w:p>
      <w:pPr>
        <w:pStyle w:val="12"/>
        <w:numPr>
          <w:ilvl w:val="0"/>
          <w:numId w:val="24"/>
        </w:numPr>
        <w:tabs>
          <w:tab w:val="left" w:pos="1188"/>
          <w:tab w:val="left" w:pos="1189"/>
        </w:tabs>
        <w:spacing w:before="272" w:after="52" w:line="240" w:lineRule="auto"/>
        <w:ind w:left="1188" w:right="0" w:hanging="828"/>
        <w:jc w:val="left"/>
        <w:rPr>
          <w:rFonts w:ascii="Cambria"/>
          <w:b/>
          <w:sz w:val="32"/>
        </w:rPr>
      </w:pPr>
      <w:r>
        <w:rPr>
          <w:rFonts w:ascii="Cambria"/>
          <w:b/>
          <w:sz w:val="32"/>
        </w:rPr>
        <w:t>Write a Symbolic Program to Add 100</w:t>
      </w:r>
      <w:r>
        <w:rPr>
          <w:rFonts w:ascii="Cambria"/>
          <w:b/>
          <w:spacing w:val="-7"/>
          <w:sz w:val="32"/>
        </w:rPr>
        <w:t xml:space="preserve"> </w:t>
      </w:r>
      <w:r>
        <w:rPr>
          <w:rFonts w:ascii="Cambria"/>
          <w:b/>
          <w:sz w:val="32"/>
        </w:rPr>
        <w:t>Numbers.</w:t>
      </w:r>
    </w:p>
    <w:tbl>
      <w:tblPr>
        <w:tblStyle w:val="10"/>
        <w:tblW w:w="7256"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2"/>
        <w:gridCol w:w="862"/>
        <w:gridCol w:w="1663"/>
        <w:gridCol w:w="41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4" w:lineRule="exact"/>
              <w:ind w:left="50"/>
              <w:rPr>
                <w:sz w:val="24"/>
              </w:rPr>
            </w:pPr>
            <w:r>
              <w:rPr>
                <w:sz w:val="24"/>
              </w:rPr>
              <w:t>1</w:t>
            </w:r>
          </w:p>
        </w:tc>
        <w:tc>
          <w:tcPr>
            <w:tcW w:w="862" w:type="dxa"/>
          </w:tcPr>
          <w:p>
            <w:pPr>
              <w:pStyle w:val="13"/>
              <w:spacing w:line="240" w:lineRule="auto"/>
              <w:rPr>
                <w:rFonts w:ascii="Times New Roman"/>
                <w:sz w:val="18"/>
              </w:rPr>
            </w:pPr>
          </w:p>
        </w:tc>
        <w:tc>
          <w:tcPr>
            <w:tcW w:w="1663" w:type="dxa"/>
          </w:tcPr>
          <w:p>
            <w:pPr>
              <w:pStyle w:val="13"/>
              <w:spacing w:line="244" w:lineRule="exact"/>
              <w:ind w:left="95"/>
              <w:rPr>
                <w:sz w:val="24"/>
              </w:rPr>
            </w:pPr>
            <w:r>
              <w:rPr>
                <w:sz w:val="24"/>
              </w:rPr>
              <w:t>ORG 100</w:t>
            </w:r>
          </w:p>
        </w:tc>
        <w:tc>
          <w:tcPr>
            <w:tcW w:w="4199" w:type="dxa"/>
          </w:tcPr>
          <w:p>
            <w:pPr>
              <w:pStyle w:val="13"/>
              <w:spacing w:line="244" w:lineRule="exact"/>
              <w:ind w:left="593"/>
              <w:rPr>
                <w:sz w:val="24"/>
              </w:rPr>
            </w:pPr>
            <w:r>
              <w:rPr>
                <w:sz w:val="24"/>
              </w:rPr>
              <w:t>/Origin of program is HEX 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w:t>
            </w:r>
          </w:p>
        </w:tc>
        <w:tc>
          <w:tcPr>
            <w:tcW w:w="862" w:type="dxa"/>
          </w:tcPr>
          <w:p>
            <w:pPr>
              <w:pStyle w:val="13"/>
              <w:spacing w:line="240" w:lineRule="auto"/>
              <w:rPr>
                <w:rFonts w:ascii="Times New Roman"/>
                <w:sz w:val="20"/>
              </w:rPr>
            </w:pPr>
          </w:p>
        </w:tc>
        <w:tc>
          <w:tcPr>
            <w:tcW w:w="1663" w:type="dxa"/>
          </w:tcPr>
          <w:p>
            <w:pPr>
              <w:pStyle w:val="13"/>
              <w:ind w:left="95"/>
              <w:rPr>
                <w:sz w:val="24"/>
              </w:rPr>
            </w:pPr>
            <w:r>
              <w:rPr>
                <w:sz w:val="24"/>
              </w:rPr>
              <w:t>LDA ADS</w:t>
            </w:r>
          </w:p>
        </w:tc>
        <w:tc>
          <w:tcPr>
            <w:tcW w:w="4199" w:type="dxa"/>
          </w:tcPr>
          <w:p>
            <w:pPr>
              <w:pStyle w:val="13"/>
              <w:ind w:left="593"/>
              <w:rPr>
                <w:sz w:val="24"/>
              </w:rPr>
            </w:pPr>
            <w:r>
              <w:rPr>
                <w:sz w:val="24"/>
              </w:rPr>
              <w:t>/Load first address of operands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3</w:t>
            </w:r>
          </w:p>
        </w:tc>
        <w:tc>
          <w:tcPr>
            <w:tcW w:w="862" w:type="dxa"/>
          </w:tcPr>
          <w:p>
            <w:pPr>
              <w:pStyle w:val="13"/>
              <w:spacing w:line="240" w:lineRule="auto"/>
              <w:rPr>
                <w:rFonts w:ascii="Times New Roman"/>
                <w:sz w:val="20"/>
              </w:rPr>
            </w:pPr>
          </w:p>
        </w:tc>
        <w:tc>
          <w:tcPr>
            <w:tcW w:w="1663" w:type="dxa"/>
          </w:tcPr>
          <w:p>
            <w:pPr>
              <w:pStyle w:val="13"/>
              <w:ind w:left="95"/>
              <w:rPr>
                <w:sz w:val="24"/>
              </w:rPr>
            </w:pPr>
            <w:r>
              <w:rPr>
                <w:sz w:val="24"/>
              </w:rPr>
              <w:t>STA PTR</w:t>
            </w:r>
          </w:p>
        </w:tc>
        <w:tc>
          <w:tcPr>
            <w:tcW w:w="4199" w:type="dxa"/>
          </w:tcPr>
          <w:p>
            <w:pPr>
              <w:pStyle w:val="13"/>
              <w:ind w:left="593"/>
              <w:rPr>
                <w:sz w:val="24"/>
              </w:rPr>
            </w:pPr>
            <w:r>
              <w:rPr>
                <w:sz w:val="24"/>
              </w:rPr>
              <w:t>/Store in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4</w:t>
            </w:r>
          </w:p>
        </w:tc>
        <w:tc>
          <w:tcPr>
            <w:tcW w:w="862" w:type="dxa"/>
          </w:tcPr>
          <w:p>
            <w:pPr>
              <w:pStyle w:val="13"/>
              <w:spacing w:line="240" w:lineRule="auto"/>
              <w:rPr>
                <w:rFonts w:ascii="Times New Roman"/>
                <w:sz w:val="20"/>
              </w:rPr>
            </w:pPr>
          </w:p>
        </w:tc>
        <w:tc>
          <w:tcPr>
            <w:tcW w:w="1663" w:type="dxa"/>
          </w:tcPr>
          <w:p>
            <w:pPr>
              <w:pStyle w:val="13"/>
              <w:ind w:left="95"/>
              <w:rPr>
                <w:sz w:val="24"/>
              </w:rPr>
            </w:pPr>
            <w:r>
              <w:rPr>
                <w:sz w:val="24"/>
              </w:rPr>
              <w:t>LDA NBR</w:t>
            </w:r>
          </w:p>
        </w:tc>
        <w:tc>
          <w:tcPr>
            <w:tcW w:w="4199" w:type="dxa"/>
          </w:tcPr>
          <w:p>
            <w:pPr>
              <w:pStyle w:val="13"/>
              <w:ind w:left="593"/>
              <w:rPr>
                <w:sz w:val="24"/>
              </w:rPr>
            </w:pPr>
            <w:r>
              <w:rPr>
                <w:sz w:val="24"/>
              </w:rPr>
              <w:t>/Load minus 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5</w:t>
            </w:r>
          </w:p>
        </w:tc>
        <w:tc>
          <w:tcPr>
            <w:tcW w:w="862" w:type="dxa"/>
          </w:tcPr>
          <w:p>
            <w:pPr>
              <w:pStyle w:val="13"/>
              <w:spacing w:line="240" w:lineRule="auto"/>
              <w:rPr>
                <w:rFonts w:ascii="Times New Roman"/>
                <w:sz w:val="20"/>
              </w:rPr>
            </w:pPr>
          </w:p>
        </w:tc>
        <w:tc>
          <w:tcPr>
            <w:tcW w:w="1663" w:type="dxa"/>
          </w:tcPr>
          <w:p>
            <w:pPr>
              <w:pStyle w:val="13"/>
              <w:ind w:left="95"/>
              <w:rPr>
                <w:sz w:val="24"/>
              </w:rPr>
            </w:pPr>
            <w:r>
              <w:rPr>
                <w:sz w:val="24"/>
              </w:rPr>
              <w:t>STA CTR</w:t>
            </w:r>
          </w:p>
        </w:tc>
        <w:tc>
          <w:tcPr>
            <w:tcW w:w="4199" w:type="dxa"/>
          </w:tcPr>
          <w:p>
            <w:pPr>
              <w:pStyle w:val="13"/>
              <w:ind w:left="593"/>
              <w:rPr>
                <w:sz w:val="24"/>
              </w:rPr>
            </w:pPr>
            <w:r>
              <w:rPr>
                <w:sz w:val="24"/>
              </w:rPr>
              <w:t>/Store in counter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6</w:t>
            </w:r>
          </w:p>
        </w:tc>
        <w:tc>
          <w:tcPr>
            <w:tcW w:w="862" w:type="dxa"/>
          </w:tcPr>
          <w:p>
            <w:pPr>
              <w:pStyle w:val="13"/>
              <w:spacing w:line="240" w:lineRule="auto"/>
              <w:rPr>
                <w:rFonts w:ascii="Times New Roman"/>
                <w:sz w:val="20"/>
              </w:rPr>
            </w:pPr>
          </w:p>
        </w:tc>
        <w:tc>
          <w:tcPr>
            <w:tcW w:w="1663" w:type="dxa"/>
          </w:tcPr>
          <w:p>
            <w:pPr>
              <w:pStyle w:val="13"/>
              <w:ind w:left="95"/>
              <w:rPr>
                <w:sz w:val="24"/>
              </w:rPr>
            </w:pPr>
            <w:r>
              <w:rPr>
                <w:sz w:val="24"/>
              </w:rPr>
              <w:t>CLA</w:t>
            </w:r>
          </w:p>
        </w:tc>
        <w:tc>
          <w:tcPr>
            <w:tcW w:w="4199" w:type="dxa"/>
          </w:tcPr>
          <w:p>
            <w:pPr>
              <w:pStyle w:val="13"/>
              <w:ind w:left="593"/>
              <w:rPr>
                <w:sz w:val="24"/>
              </w:rPr>
            </w:pPr>
            <w:r>
              <w:rPr>
                <w:sz w:val="24"/>
              </w:rPr>
              <w:t>/Clear accumulator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7</w:t>
            </w:r>
          </w:p>
        </w:tc>
        <w:tc>
          <w:tcPr>
            <w:tcW w:w="862" w:type="dxa"/>
          </w:tcPr>
          <w:p>
            <w:pPr>
              <w:pStyle w:val="13"/>
              <w:ind w:left="237"/>
              <w:rPr>
                <w:sz w:val="24"/>
              </w:rPr>
            </w:pPr>
            <w:r>
              <w:rPr>
                <w:sz w:val="24"/>
              </w:rPr>
              <w:t>LOP,</w:t>
            </w:r>
          </w:p>
        </w:tc>
        <w:tc>
          <w:tcPr>
            <w:tcW w:w="1663" w:type="dxa"/>
          </w:tcPr>
          <w:p>
            <w:pPr>
              <w:pStyle w:val="13"/>
              <w:ind w:left="95"/>
              <w:rPr>
                <w:sz w:val="24"/>
              </w:rPr>
            </w:pPr>
            <w:r>
              <w:rPr>
                <w:sz w:val="24"/>
              </w:rPr>
              <w:t>ADD PTR I</w:t>
            </w:r>
          </w:p>
        </w:tc>
        <w:tc>
          <w:tcPr>
            <w:tcW w:w="4199" w:type="dxa"/>
          </w:tcPr>
          <w:p>
            <w:pPr>
              <w:pStyle w:val="13"/>
              <w:ind w:left="593"/>
              <w:rPr>
                <w:sz w:val="24"/>
              </w:rPr>
            </w:pPr>
            <w:r>
              <w:rPr>
                <w:sz w:val="24"/>
              </w:rPr>
              <w:t>/Add an operand to 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8</w:t>
            </w:r>
          </w:p>
        </w:tc>
        <w:tc>
          <w:tcPr>
            <w:tcW w:w="862" w:type="dxa"/>
          </w:tcPr>
          <w:p>
            <w:pPr>
              <w:pStyle w:val="13"/>
              <w:spacing w:line="240" w:lineRule="auto"/>
              <w:rPr>
                <w:rFonts w:ascii="Times New Roman"/>
                <w:sz w:val="20"/>
              </w:rPr>
            </w:pPr>
          </w:p>
        </w:tc>
        <w:tc>
          <w:tcPr>
            <w:tcW w:w="1663" w:type="dxa"/>
          </w:tcPr>
          <w:p>
            <w:pPr>
              <w:pStyle w:val="13"/>
              <w:ind w:left="95"/>
              <w:rPr>
                <w:sz w:val="24"/>
              </w:rPr>
            </w:pPr>
            <w:r>
              <w:rPr>
                <w:sz w:val="24"/>
              </w:rPr>
              <w:t>ISZ PTR</w:t>
            </w:r>
          </w:p>
        </w:tc>
        <w:tc>
          <w:tcPr>
            <w:tcW w:w="4199" w:type="dxa"/>
          </w:tcPr>
          <w:p>
            <w:pPr>
              <w:pStyle w:val="13"/>
              <w:ind w:left="593"/>
              <w:rPr>
                <w:sz w:val="24"/>
              </w:rPr>
            </w:pPr>
            <w:r>
              <w:rPr>
                <w:sz w:val="24"/>
              </w:rPr>
              <w:t>/Increment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9</w:t>
            </w:r>
          </w:p>
        </w:tc>
        <w:tc>
          <w:tcPr>
            <w:tcW w:w="862" w:type="dxa"/>
          </w:tcPr>
          <w:p>
            <w:pPr>
              <w:pStyle w:val="13"/>
              <w:spacing w:line="240" w:lineRule="auto"/>
              <w:rPr>
                <w:rFonts w:ascii="Times New Roman"/>
                <w:sz w:val="20"/>
              </w:rPr>
            </w:pPr>
          </w:p>
        </w:tc>
        <w:tc>
          <w:tcPr>
            <w:tcW w:w="1663" w:type="dxa"/>
          </w:tcPr>
          <w:p>
            <w:pPr>
              <w:pStyle w:val="13"/>
              <w:ind w:left="95"/>
              <w:rPr>
                <w:sz w:val="24"/>
              </w:rPr>
            </w:pPr>
            <w:r>
              <w:rPr>
                <w:sz w:val="24"/>
              </w:rPr>
              <w:t>ISZ CTR</w:t>
            </w:r>
          </w:p>
        </w:tc>
        <w:tc>
          <w:tcPr>
            <w:tcW w:w="4199" w:type="dxa"/>
          </w:tcPr>
          <w:p>
            <w:pPr>
              <w:pStyle w:val="13"/>
              <w:ind w:left="593"/>
              <w:rPr>
                <w:sz w:val="24"/>
              </w:rPr>
            </w:pPr>
            <w:r>
              <w:rPr>
                <w:sz w:val="24"/>
              </w:rPr>
              <w:t>/Increment counter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10</w:t>
            </w:r>
          </w:p>
        </w:tc>
        <w:tc>
          <w:tcPr>
            <w:tcW w:w="862" w:type="dxa"/>
          </w:tcPr>
          <w:p>
            <w:pPr>
              <w:pStyle w:val="13"/>
              <w:spacing w:line="240" w:lineRule="auto"/>
              <w:rPr>
                <w:rFonts w:ascii="Times New Roman"/>
                <w:sz w:val="20"/>
              </w:rPr>
            </w:pPr>
          </w:p>
        </w:tc>
        <w:tc>
          <w:tcPr>
            <w:tcW w:w="1663" w:type="dxa"/>
          </w:tcPr>
          <w:p>
            <w:pPr>
              <w:pStyle w:val="13"/>
              <w:ind w:left="95"/>
              <w:rPr>
                <w:sz w:val="24"/>
              </w:rPr>
            </w:pPr>
            <w:r>
              <w:rPr>
                <w:sz w:val="24"/>
              </w:rPr>
              <w:t>BUN LOP</w:t>
            </w:r>
          </w:p>
        </w:tc>
        <w:tc>
          <w:tcPr>
            <w:tcW w:w="4199" w:type="dxa"/>
          </w:tcPr>
          <w:p>
            <w:pPr>
              <w:pStyle w:val="13"/>
              <w:ind w:left="593"/>
              <w:rPr>
                <w:sz w:val="24"/>
              </w:rPr>
            </w:pPr>
            <w:r>
              <w:rPr>
                <w:sz w:val="24"/>
              </w:rPr>
              <w:t>/Repeat loop again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11</w:t>
            </w:r>
          </w:p>
        </w:tc>
        <w:tc>
          <w:tcPr>
            <w:tcW w:w="862" w:type="dxa"/>
          </w:tcPr>
          <w:p>
            <w:pPr>
              <w:pStyle w:val="13"/>
              <w:spacing w:line="240" w:lineRule="auto"/>
              <w:rPr>
                <w:rFonts w:ascii="Times New Roman"/>
                <w:sz w:val="22"/>
              </w:rPr>
            </w:pPr>
          </w:p>
        </w:tc>
        <w:tc>
          <w:tcPr>
            <w:tcW w:w="1663" w:type="dxa"/>
          </w:tcPr>
          <w:p>
            <w:pPr>
              <w:pStyle w:val="13"/>
              <w:ind w:left="95"/>
              <w:rPr>
                <w:sz w:val="24"/>
              </w:rPr>
            </w:pPr>
            <w:r>
              <w:rPr>
                <w:sz w:val="24"/>
              </w:rPr>
              <w:t>STA SUM</w:t>
            </w:r>
          </w:p>
        </w:tc>
        <w:tc>
          <w:tcPr>
            <w:tcW w:w="4199" w:type="dxa"/>
          </w:tcPr>
          <w:p>
            <w:pPr>
              <w:pStyle w:val="13"/>
              <w:ind w:left="593"/>
              <w:rPr>
                <w:sz w:val="24"/>
              </w:rPr>
            </w:pPr>
            <w:r>
              <w:rPr>
                <w:sz w:val="24"/>
              </w:rPr>
              <w:t>/Store sum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12</w:t>
            </w:r>
          </w:p>
        </w:tc>
        <w:tc>
          <w:tcPr>
            <w:tcW w:w="862" w:type="dxa"/>
          </w:tcPr>
          <w:p>
            <w:pPr>
              <w:pStyle w:val="13"/>
              <w:spacing w:line="240" w:lineRule="auto"/>
              <w:rPr>
                <w:rFonts w:ascii="Times New Roman"/>
                <w:sz w:val="22"/>
              </w:rPr>
            </w:pPr>
          </w:p>
        </w:tc>
        <w:tc>
          <w:tcPr>
            <w:tcW w:w="1663" w:type="dxa"/>
          </w:tcPr>
          <w:p>
            <w:pPr>
              <w:pStyle w:val="13"/>
              <w:ind w:left="95"/>
              <w:rPr>
                <w:sz w:val="24"/>
              </w:rPr>
            </w:pPr>
            <w:r>
              <w:rPr>
                <w:sz w:val="24"/>
              </w:rPr>
              <w:t>HLT</w:t>
            </w:r>
          </w:p>
        </w:tc>
        <w:tc>
          <w:tcPr>
            <w:tcW w:w="4199" w:type="dxa"/>
          </w:tcPr>
          <w:p>
            <w:pPr>
              <w:pStyle w:val="13"/>
              <w:ind w:left="593"/>
              <w:rPr>
                <w:sz w:val="24"/>
              </w:rPr>
            </w:pPr>
            <w:r>
              <w:rPr>
                <w:sz w:val="24"/>
              </w:rPr>
              <w:t>/Halt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13</w:t>
            </w:r>
          </w:p>
        </w:tc>
        <w:tc>
          <w:tcPr>
            <w:tcW w:w="862" w:type="dxa"/>
          </w:tcPr>
          <w:p>
            <w:pPr>
              <w:pStyle w:val="13"/>
              <w:ind w:left="237"/>
              <w:rPr>
                <w:sz w:val="24"/>
              </w:rPr>
            </w:pPr>
            <w:r>
              <w:rPr>
                <w:sz w:val="24"/>
              </w:rPr>
              <w:t>ADS,</w:t>
            </w:r>
          </w:p>
        </w:tc>
        <w:tc>
          <w:tcPr>
            <w:tcW w:w="1663" w:type="dxa"/>
          </w:tcPr>
          <w:p>
            <w:pPr>
              <w:pStyle w:val="13"/>
              <w:ind w:left="95"/>
              <w:rPr>
                <w:sz w:val="24"/>
              </w:rPr>
            </w:pPr>
            <w:r>
              <w:rPr>
                <w:sz w:val="24"/>
              </w:rPr>
              <w:t>HEX 150</w:t>
            </w:r>
          </w:p>
        </w:tc>
        <w:tc>
          <w:tcPr>
            <w:tcW w:w="4199" w:type="dxa"/>
          </w:tcPr>
          <w:p>
            <w:pPr>
              <w:pStyle w:val="13"/>
              <w:ind w:left="593"/>
              <w:rPr>
                <w:sz w:val="24"/>
              </w:rPr>
            </w:pPr>
            <w:r>
              <w:rPr>
                <w:sz w:val="24"/>
              </w:rPr>
              <w:t>/First address of operands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14</w:t>
            </w:r>
          </w:p>
        </w:tc>
        <w:tc>
          <w:tcPr>
            <w:tcW w:w="862" w:type="dxa"/>
          </w:tcPr>
          <w:p>
            <w:pPr>
              <w:pStyle w:val="13"/>
              <w:ind w:left="237"/>
              <w:rPr>
                <w:sz w:val="24"/>
              </w:rPr>
            </w:pPr>
            <w:r>
              <w:rPr>
                <w:sz w:val="24"/>
              </w:rPr>
              <w:t>PTR,</w:t>
            </w:r>
          </w:p>
        </w:tc>
        <w:tc>
          <w:tcPr>
            <w:tcW w:w="1663" w:type="dxa"/>
          </w:tcPr>
          <w:p>
            <w:pPr>
              <w:pStyle w:val="13"/>
              <w:ind w:left="95"/>
              <w:rPr>
                <w:sz w:val="24"/>
              </w:rPr>
            </w:pPr>
            <w:r>
              <w:rPr>
                <w:sz w:val="24"/>
              </w:rPr>
              <w:t>HEX 0</w:t>
            </w:r>
          </w:p>
        </w:tc>
        <w:tc>
          <w:tcPr>
            <w:tcW w:w="4199" w:type="dxa"/>
          </w:tcPr>
          <w:p>
            <w:pPr>
              <w:pStyle w:val="13"/>
              <w:ind w:left="593"/>
              <w:rPr>
                <w:sz w:val="24"/>
              </w:rPr>
            </w:pPr>
            <w:r>
              <w:rPr>
                <w:sz w:val="24"/>
              </w:rPr>
              <w:t>/This location reserved for a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spacing w:line="272" w:lineRule="exact"/>
              <w:ind w:left="50"/>
              <w:rPr>
                <w:sz w:val="24"/>
              </w:rPr>
            </w:pPr>
            <w:r>
              <w:rPr>
                <w:sz w:val="24"/>
              </w:rPr>
              <w:t>15</w:t>
            </w:r>
          </w:p>
        </w:tc>
        <w:tc>
          <w:tcPr>
            <w:tcW w:w="862" w:type="dxa"/>
          </w:tcPr>
          <w:p>
            <w:pPr>
              <w:pStyle w:val="13"/>
              <w:spacing w:line="272" w:lineRule="exact"/>
              <w:ind w:left="237"/>
              <w:rPr>
                <w:sz w:val="24"/>
              </w:rPr>
            </w:pPr>
            <w:r>
              <w:rPr>
                <w:sz w:val="24"/>
              </w:rPr>
              <w:t>NBR,</w:t>
            </w:r>
          </w:p>
        </w:tc>
        <w:tc>
          <w:tcPr>
            <w:tcW w:w="1663" w:type="dxa"/>
          </w:tcPr>
          <w:p>
            <w:pPr>
              <w:pStyle w:val="13"/>
              <w:spacing w:line="272" w:lineRule="exact"/>
              <w:ind w:left="95"/>
              <w:rPr>
                <w:sz w:val="24"/>
              </w:rPr>
            </w:pPr>
            <w:r>
              <w:rPr>
                <w:sz w:val="24"/>
              </w:rPr>
              <w:t>DEC -100</w:t>
            </w:r>
          </w:p>
        </w:tc>
        <w:tc>
          <w:tcPr>
            <w:tcW w:w="4199" w:type="dxa"/>
          </w:tcPr>
          <w:p>
            <w:pPr>
              <w:pStyle w:val="13"/>
              <w:spacing w:line="272" w:lineRule="exact"/>
              <w:ind w:left="593"/>
              <w:rPr>
                <w:sz w:val="24"/>
              </w:rPr>
            </w:pPr>
            <w:r>
              <w:rPr>
                <w:sz w:val="24"/>
              </w:rPr>
              <w:t>/Constant to initialized counter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16</w:t>
            </w:r>
          </w:p>
        </w:tc>
        <w:tc>
          <w:tcPr>
            <w:tcW w:w="862" w:type="dxa"/>
          </w:tcPr>
          <w:p>
            <w:pPr>
              <w:pStyle w:val="13"/>
              <w:ind w:left="237"/>
              <w:rPr>
                <w:sz w:val="24"/>
              </w:rPr>
            </w:pPr>
            <w:r>
              <w:rPr>
                <w:sz w:val="24"/>
              </w:rPr>
              <w:t>CTR,</w:t>
            </w:r>
          </w:p>
        </w:tc>
        <w:tc>
          <w:tcPr>
            <w:tcW w:w="1663" w:type="dxa"/>
          </w:tcPr>
          <w:p>
            <w:pPr>
              <w:pStyle w:val="13"/>
              <w:ind w:left="95"/>
              <w:rPr>
                <w:sz w:val="24"/>
              </w:rPr>
            </w:pPr>
            <w:r>
              <w:rPr>
                <w:sz w:val="24"/>
              </w:rPr>
              <w:t>HEX 0</w:t>
            </w:r>
          </w:p>
        </w:tc>
        <w:tc>
          <w:tcPr>
            <w:tcW w:w="4199" w:type="dxa"/>
          </w:tcPr>
          <w:p>
            <w:pPr>
              <w:pStyle w:val="13"/>
              <w:ind w:left="593"/>
              <w:rPr>
                <w:sz w:val="24"/>
              </w:rPr>
            </w:pPr>
            <w:r>
              <w:rPr>
                <w:sz w:val="24"/>
              </w:rPr>
              <w:t>/This location reserved for a counter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17</w:t>
            </w:r>
          </w:p>
        </w:tc>
        <w:tc>
          <w:tcPr>
            <w:tcW w:w="862" w:type="dxa"/>
          </w:tcPr>
          <w:p>
            <w:pPr>
              <w:pStyle w:val="13"/>
              <w:ind w:left="237"/>
              <w:rPr>
                <w:sz w:val="24"/>
              </w:rPr>
            </w:pPr>
            <w:r>
              <w:rPr>
                <w:sz w:val="24"/>
              </w:rPr>
              <w:t>SUM,</w:t>
            </w:r>
          </w:p>
        </w:tc>
        <w:tc>
          <w:tcPr>
            <w:tcW w:w="1663" w:type="dxa"/>
          </w:tcPr>
          <w:p>
            <w:pPr>
              <w:pStyle w:val="13"/>
              <w:ind w:left="95"/>
              <w:rPr>
                <w:sz w:val="24"/>
              </w:rPr>
            </w:pPr>
            <w:r>
              <w:rPr>
                <w:sz w:val="24"/>
              </w:rPr>
              <w:t>HEX 0</w:t>
            </w:r>
          </w:p>
        </w:tc>
        <w:tc>
          <w:tcPr>
            <w:tcW w:w="4199" w:type="dxa"/>
          </w:tcPr>
          <w:p>
            <w:pPr>
              <w:pStyle w:val="13"/>
              <w:ind w:left="593"/>
              <w:rPr>
                <w:sz w:val="24"/>
              </w:rPr>
            </w:pPr>
            <w:r>
              <w:rPr>
                <w:sz w:val="24"/>
              </w:rPr>
              <w:t>/Sum is stored here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18</w:t>
            </w:r>
          </w:p>
        </w:tc>
        <w:tc>
          <w:tcPr>
            <w:tcW w:w="862" w:type="dxa"/>
          </w:tcPr>
          <w:p>
            <w:pPr>
              <w:pStyle w:val="13"/>
              <w:spacing w:line="240" w:lineRule="auto"/>
              <w:rPr>
                <w:rFonts w:ascii="Times New Roman"/>
                <w:sz w:val="20"/>
              </w:rPr>
            </w:pPr>
          </w:p>
        </w:tc>
        <w:tc>
          <w:tcPr>
            <w:tcW w:w="1663" w:type="dxa"/>
          </w:tcPr>
          <w:p>
            <w:pPr>
              <w:pStyle w:val="13"/>
              <w:ind w:left="95"/>
              <w:rPr>
                <w:sz w:val="24"/>
              </w:rPr>
            </w:pPr>
            <w:r>
              <w:rPr>
                <w:sz w:val="24"/>
              </w:rPr>
              <w:t>ORG 150</w:t>
            </w:r>
          </w:p>
        </w:tc>
        <w:tc>
          <w:tcPr>
            <w:tcW w:w="4199" w:type="dxa"/>
          </w:tcPr>
          <w:p>
            <w:pPr>
              <w:pStyle w:val="13"/>
              <w:ind w:left="593"/>
              <w:rPr>
                <w:sz w:val="24"/>
              </w:rPr>
            </w:pPr>
            <w:r>
              <w:rPr>
                <w:sz w:val="24"/>
              </w:rPr>
              <w:t>/Origin of operands is HEX 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1" w:hRule="atLeast"/>
        </w:trPr>
        <w:tc>
          <w:tcPr>
            <w:tcW w:w="532" w:type="dxa"/>
          </w:tcPr>
          <w:p>
            <w:pPr>
              <w:pStyle w:val="13"/>
              <w:ind w:left="50"/>
              <w:rPr>
                <w:sz w:val="24"/>
              </w:rPr>
            </w:pPr>
            <w:r>
              <w:rPr>
                <w:sz w:val="24"/>
              </w:rPr>
              <w:t>19</w:t>
            </w:r>
          </w:p>
          <w:p>
            <w:pPr>
              <w:pStyle w:val="13"/>
              <w:spacing w:line="240" w:lineRule="auto"/>
              <w:ind w:left="50"/>
              <w:rPr>
                <w:sz w:val="24"/>
              </w:rPr>
            </w:pPr>
            <w:r>
              <w:rPr>
                <w:sz w:val="24"/>
              </w:rPr>
              <w:t>.</w:t>
            </w:r>
          </w:p>
          <w:p>
            <w:pPr>
              <w:pStyle w:val="13"/>
              <w:spacing w:line="268" w:lineRule="exact"/>
              <w:ind w:left="50"/>
              <w:rPr>
                <w:sz w:val="24"/>
              </w:rPr>
            </w:pPr>
            <w:r>
              <w:rPr>
                <w:sz w:val="24"/>
              </w:rPr>
              <w:t>.</w:t>
            </w:r>
          </w:p>
        </w:tc>
        <w:tc>
          <w:tcPr>
            <w:tcW w:w="862" w:type="dxa"/>
          </w:tcPr>
          <w:p>
            <w:pPr>
              <w:pStyle w:val="13"/>
              <w:spacing w:line="240" w:lineRule="auto"/>
              <w:rPr>
                <w:rFonts w:ascii="Times New Roman"/>
                <w:sz w:val="24"/>
              </w:rPr>
            </w:pPr>
          </w:p>
        </w:tc>
        <w:tc>
          <w:tcPr>
            <w:tcW w:w="1663" w:type="dxa"/>
          </w:tcPr>
          <w:p>
            <w:pPr>
              <w:pStyle w:val="13"/>
              <w:ind w:left="95"/>
              <w:rPr>
                <w:sz w:val="24"/>
              </w:rPr>
            </w:pPr>
            <w:r>
              <w:rPr>
                <w:sz w:val="24"/>
              </w:rPr>
              <w:t>DEC 75</w:t>
            </w:r>
          </w:p>
        </w:tc>
        <w:tc>
          <w:tcPr>
            <w:tcW w:w="4199" w:type="dxa"/>
          </w:tcPr>
          <w:p>
            <w:pPr>
              <w:pStyle w:val="13"/>
              <w:ind w:left="593"/>
              <w:rPr>
                <w:sz w:val="24"/>
              </w:rPr>
            </w:pPr>
            <w:r>
              <w:rPr>
                <w:sz w:val="24"/>
              </w:rPr>
              <w:t>/First operand</w:t>
            </w:r>
          </w:p>
        </w:tc>
      </w:tr>
    </w:tbl>
    <w:p>
      <w:pPr>
        <w:spacing w:after="0"/>
        <w:rPr>
          <w:sz w:val="24"/>
        </w:rPr>
        <w:sectPr>
          <w:pgSz w:w="12240" w:h="15840"/>
          <w:pgMar w:top="1660" w:right="700" w:bottom="1100" w:left="720" w:header="720" w:footer="901" w:gutter="0"/>
        </w:sectPr>
      </w:pPr>
    </w:p>
    <w:p>
      <w:pPr>
        <w:pStyle w:val="6"/>
        <w:ind w:left="0" w:firstLine="0"/>
        <w:rPr>
          <w:rFonts w:ascii="Cambria"/>
          <w:b/>
          <w:sz w:val="27"/>
        </w:rPr>
      </w:pPr>
    </w:p>
    <w:tbl>
      <w:tblPr>
        <w:tblStyle w:val="10"/>
        <w:tblW w:w="6222"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54"/>
        <w:gridCol w:w="1963"/>
        <w:gridCol w:w="33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954" w:type="dxa"/>
          </w:tcPr>
          <w:p>
            <w:pPr>
              <w:pStyle w:val="13"/>
              <w:spacing w:line="244" w:lineRule="exact"/>
              <w:ind w:left="50"/>
              <w:rPr>
                <w:sz w:val="24"/>
              </w:rPr>
            </w:pPr>
            <w:r>
              <w:rPr>
                <w:sz w:val="24"/>
              </w:rPr>
              <w:t>.</w:t>
            </w:r>
          </w:p>
        </w:tc>
        <w:tc>
          <w:tcPr>
            <w:tcW w:w="5268" w:type="dxa"/>
            <w:gridSpan w:val="2"/>
          </w:tcPr>
          <w:p>
            <w:pPr>
              <w:pStyle w:val="13"/>
              <w:spacing w:line="240" w:lineRule="auto"/>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954" w:type="dxa"/>
          </w:tcPr>
          <w:p>
            <w:pPr>
              <w:pStyle w:val="13"/>
              <w:ind w:left="50"/>
              <w:rPr>
                <w:sz w:val="24"/>
              </w:rPr>
            </w:pPr>
            <w:r>
              <w:rPr>
                <w:sz w:val="24"/>
              </w:rPr>
              <w:t>118</w:t>
            </w:r>
          </w:p>
        </w:tc>
        <w:tc>
          <w:tcPr>
            <w:tcW w:w="1963" w:type="dxa"/>
          </w:tcPr>
          <w:p>
            <w:pPr>
              <w:pStyle w:val="13"/>
              <w:ind w:left="535"/>
              <w:rPr>
                <w:sz w:val="24"/>
              </w:rPr>
            </w:pPr>
            <w:r>
              <w:rPr>
                <w:sz w:val="24"/>
              </w:rPr>
              <w:t>DEC 23</w:t>
            </w:r>
          </w:p>
        </w:tc>
        <w:tc>
          <w:tcPr>
            <w:tcW w:w="3305" w:type="dxa"/>
          </w:tcPr>
          <w:p>
            <w:pPr>
              <w:pStyle w:val="13"/>
              <w:ind w:left="733"/>
              <w:rPr>
                <w:sz w:val="24"/>
              </w:rPr>
            </w:pPr>
            <w:r>
              <w:rPr>
                <w:sz w:val="24"/>
              </w:rPr>
              <w:t>/Last operand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954" w:type="dxa"/>
          </w:tcPr>
          <w:p>
            <w:pPr>
              <w:pStyle w:val="13"/>
              <w:spacing w:line="246" w:lineRule="exact"/>
              <w:ind w:left="50"/>
              <w:rPr>
                <w:sz w:val="24"/>
              </w:rPr>
            </w:pPr>
            <w:r>
              <w:rPr>
                <w:sz w:val="24"/>
              </w:rPr>
              <w:t>119</w:t>
            </w:r>
          </w:p>
        </w:tc>
        <w:tc>
          <w:tcPr>
            <w:tcW w:w="1963" w:type="dxa"/>
          </w:tcPr>
          <w:p>
            <w:pPr>
              <w:pStyle w:val="13"/>
              <w:spacing w:line="246" w:lineRule="exact"/>
              <w:ind w:left="535"/>
              <w:rPr>
                <w:sz w:val="24"/>
              </w:rPr>
            </w:pPr>
            <w:r>
              <w:rPr>
                <w:sz w:val="24"/>
              </w:rPr>
              <w:t>END</w:t>
            </w:r>
          </w:p>
        </w:tc>
        <w:tc>
          <w:tcPr>
            <w:tcW w:w="3305" w:type="dxa"/>
          </w:tcPr>
          <w:p>
            <w:pPr>
              <w:pStyle w:val="13"/>
              <w:spacing w:line="246" w:lineRule="exact"/>
              <w:ind w:left="733"/>
              <w:rPr>
                <w:sz w:val="24"/>
              </w:rPr>
            </w:pPr>
            <w:r>
              <w:rPr>
                <w:sz w:val="24"/>
              </w:rPr>
              <w:t>/End of symbolic program</w:t>
            </w:r>
          </w:p>
        </w:tc>
      </w:tr>
    </w:tbl>
    <w:p>
      <w:pPr>
        <w:pStyle w:val="6"/>
        <w:spacing w:before="4"/>
        <w:ind w:left="0" w:firstLine="0"/>
        <w:rPr>
          <w:rFonts w:ascii="Cambria"/>
          <w:b/>
          <w:sz w:val="19"/>
        </w:rPr>
      </w:pPr>
    </w:p>
    <w:p>
      <w:pPr>
        <w:pStyle w:val="12"/>
        <w:numPr>
          <w:ilvl w:val="0"/>
          <w:numId w:val="24"/>
        </w:numPr>
        <w:tabs>
          <w:tab w:val="left" w:pos="1188"/>
          <w:tab w:val="left" w:pos="1189"/>
        </w:tabs>
        <w:spacing w:before="45" w:after="51" w:line="240" w:lineRule="auto"/>
        <w:ind w:left="1188" w:right="226" w:hanging="828"/>
        <w:jc w:val="left"/>
        <w:rPr>
          <w:rFonts w:ascii="Cambria"/>
          <w:b/>
          <w:sz w:val="32"/>
        </w:rPr>
      </w:pPr>
      <w:r>
        <w:rPr>
          <w:rFonts w:ascii="Cambria"/>
          <w:b/>
          <w:sz w:val="32"/>
        </w:rPr>
        <w:t>Write an assembly language program for arithmetic right shift operation.</w:t>
      </w:r>
    </w:p>
    <w:tbl>
      <w:tblPr>
        <w:tblStyle w:val="10"/>
        <w:tblW w:w="6972"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31"/>
        <w:gridCol w:w="1965"/>
        <w:gridCol w:w="4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831" w:type="dxa"/>
          </w:tcPr>
          <w:p>
            <w:pPr>
              <w:pStyle w:val="13"/>
              <w:spacing w:line="244" w:lineRule="exact"/>
              <w:ind w:left="50"/>
              <w:rPr>
                <w:sz w:val="24"/>
              </w:rPr>
            </w:pPr>
            <w:r>
              <w:rPr>
                <w:sz w:val="24"/>
              </w:rPr>
              <w:t>1</w:t>
            </w:r>
          </w:p>
        </w:tc>
        <w:tc>
          <w:tcPr>
            <w:tcW w:w="1965" w:type="dxa"/>
          </w:tcPr>
          <w:p>
            <w:pPr>
              <w:pStyle w:val="13"/>
              <w:spacing w:line="244" w:lineRule="exact"/>
              <w:ind w:left="658"/>
              <w:rPr>
                <w:sz w:val="24"/>
              </w:rPr>
            </w:pPr>
            <w:r>
              <w:rPr>
                <w:sz w:val="24"/>
              </w:rPr>
              <w:t>CLE</w:t>
            </w:r>
          </w:p>
        </w:tc>
        <w:tc>
          <w:tcPr>
            <w:tcW w:w="4176" w:type="dxa"/>
          </w:tcPr>
          <w:p>
            <w:pPr>
              <w:pStyle w:val="13"/>
              <w:spacing w:line="244" w:lineRule="exact"/>
              <w:ind w:left="854"/>
              <w:rPr>
                <w:sz w:val="24"/>
              </w:rPr>
            </w:pPr>
            <w:r>
              <w:rPr>
                <w:sz w:val="24"/>
              </w:rPr>
              <w:t>/Clear E to 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831" w:type="dxa"/>
          </w:tcPr>
          <w:p>
            <w:pPr>
              <w:pStyle w:val="13"/>
              <w:ind w:left="50"/>
              <w:rPr>
                <w:sz w:val="24"/>
              </w:rPr>
            </w:pPr>
            <w:r>
              <w:rPr>
                <w:sz w:val="24"/>
              </w:rPr>
              <w:t>2</w:t>
            </w:r>
          </w:p>
        </w:tc>
        <w:tc>
          <w:tcPr>
            <w:tcW w:w="1965" w:type="dxa"/>
          </w:tcPr>
          <w:p>
            <w:pPr>
              <w:pStyle w:val="13"/>
              <w:ind w:left="658"/>
              <w:rPr>
                <w:sz w:val="24"/>
              </w:rPr>
            </w:pPr>
            <w:r>
              <w:rPr>
                <w:sz w:val="24"/>
              </w:rPr>
              <w:t>SPA</w:t>
            </w:r>
          </w:p>
        </w:tc>
        <w:tc>
          <w:tcPr>
            <w:tcW w:w="4176" w:type="dxa"/>
          </w:tcPr>
          <w:p>
            <w:pPr>
              <w:pStyle w:val="13"/>
              <w:ind w:left="854"/>
              <w:rPr>
                <w:sz w:val="24"/>
              </w:rPr>
            </w:pPr>
            <w:r>
              <w:rPr>
                <w:sz w:val="24"/>
              </w:rPr>
              <w:t>/Skip if AC is positive; E remains 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831" w:type="dxa"/>
          </w:tcPr>
          <w:p>
            <w:pPr>
              <w:pStyle w:val="13"/>
              <w:ind w:left="50"/>
              <w:rPr>
                <w:sz w:val="24"/>
              </w:rPr>
            </w:pPr>
            <w:r>
              <w:rPr>
                <w:sz w:val="24"/>
              </w:rPr>
              <w:t>3</w:t>
            </w:r>
          </w:p>
        </w:tc>
        <w:tc>
          <w:tcPr>
            <w:tcW w:w="1965" w:type="dxa"/>
          </w:tcPr>
          <w:p>
            <w:pPr>
              <w:pStyle w:val="13"/>
              <w:ind w:left="658"/>
              <w:rPr>
                <w:sz w:val="24"/>
              </w:rPr>
            </w:pPr>
            <w:r>
              <w:rPr>
                <w:sz w:val="24"/>
              </w:rPr>
              <w:t>CME</w:t>
            </w:r>
          </w:p>
        </w:tc>
        <w:tc>
          <w:tcPr>
            <w:tcW w:w="4176" w:type="dxa"/>
          </w:tcPr>
          <w:p>
            <w:pPr>
              <w:pStyle w:val="13"/>
              <w:ind w:left="854"/>
              <w:rPr>
                <w:sz w:val="24"/>
              </w:rPr>
            </w:pPr>
            <w:r>
              <w:rPr>
                <w:sz w:val="24"/>
              </w:rPr>
              <w:t>/AC is negative; set E to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831" w:type="dxa"/>
          </w:tcPr>
          <w:p>
            <w:pPr>
              <w:pStyle w:val="13"/>
              <w:spacing w:line="246" w:lineRule="exact"/>
              <w:ind w:left="50"/>
              <w:rPr>
                <w:sz w:val="24"/>
              </w:rPr>
            </w:pPr>
            <w:r>
              <w:rPr>
                <w:sz w:val="24"/>
              </w:rPr>
              <w:t>4</w:t>
            </w:r>
          </w:p>
        </w:tc>
        <w:tc>
          <w:tcPr>
            <w:tcW w:w="1965" w:type="dxa"/>
          </w:tcPr>
          <w:p>
            <w:pPr>
              <w:pStyle w:val="13"/>
              <w:spacing w:line="246" w:lineRule="exact"/>
              <w:ind w:left="658"/>
              <w:rPr>
                <w:sz w:val="24"/>
              </w:rPr>
            </w:pPr>
            <w:r>
              <w:rPr>
                <w:sz w:val="24"/>
              </w:rPr>
              <w:t>CIR</w:t>
            </w:r>
          </w:p>
        </w:tc>
        <w:tc>
          <w:tcPr>
            <w:tcW w:w="4176" w:type="dxa"/>
          </w:tcPr>
          <w:p>
            <w:pPr>
              <w:pStyle w:val="13"/>
              <w:spacing w:line="246" w:lineRule="exact"/>
              <w:ind w:left="854"/>
              <w:rPr>
                <w:sz w:val="24"/>
              </w:rPr>
            </w:pPr>
            <w:r>
              <w:rPr>
                <w:sz w:val="24"/>
              </w:rPr>
              <w:t>/Circulate E and AC</w:t>
            </w:r>
          </w:p>
        </w:tc>
      </w:tr>
    </w:tbl>
    <w:p>
      <w:pPr>
        <w:pStyle w:val="6"/>
        <w:spacing w:before="3"/>
        <w:ind w:left="0" w:firstLine="0"/>
        <w:rPr>
          <w:rFonts w:ascii="Cambria"/>
          <w:b/>
          <w:sz w:val="25"/>
        </w:rPr>
      </w:pPr>
    </w:p>
    <w:p>
      <w:pPr>
        <w:pStyle w:val="12"/>
        <w:numPr>
          <w:ilvl w:val="0"/>
          <w:numId w:val="24"/>
        </w:numPr>
        <w:tabs>
          <w:tab w:val="left" w:pos="1188"/>
          <w:tab w:val="left" w:pos="1189"/>
        </w:tabs>
        <w:spacing w:before="0" w:after="52" w:line="240" w:lineRule="auto"/>
        <w:ind w:left="1188" w:right="0" w:hanging="828"/>
        <w:jc w:val="left"/>
        <w:rPr>
          <w:rFonts w:ascii="Cambria"/>
          <w:b/>
          <w:sz w:val="32"/>
        </w:rPr>
      </w:pPr>
      <w:r>
        <w:rPr>
          <w:rFonts w:ascii="Cambria"/>
          <w:b/>
          <w:sz w:val="32"/>
        </w:rPr>
        <w:t>Write a Program to Store Input Characters in a</w:t>
      </w:r>
      <w:r>
        <w:rPr>
          <w:rFonts w:ascii="Cambria"/>
          <w:b/>
          <w:spacing w:val="-12"/>
          <w:sz w:val="32"/>
        </w:rPr>
        <w:t xml:space="preserve"> </w:t>
      </w:r>
      <w:r>
        <w:rPr>
          <w:rFonts w:ascii="Cambria"/>
          <w:b/>
          <w:sz w:val="32"/>
        </w:rPr>
        <w:t>Buffer.</w:t>
      </w:r>
    </w:p>
    <w:tbl>
      <w:tblPr>
        <w:tblStyle w:val="10"/>
        <w:tblW w:w="7883"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71"/>
        <w:gridCol w:w="888"/>
        <w:gridCol w:w="1665"/>
        <w:gridCol w:w="48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66" w:hRule="atLeast"/>
        </w:trPr>
        <w:tc>
          <w:tcPr>
            <w:tcW w:w="471" w:type="dxa"/>
          </w:tcPr>
          <w:p>
            <w:pPr>
              <w:pStyle w:val="13"/>
              <w:spacing w:line="244" w:lineRule="exact"/>
              <w:ind w:left="50"/>
              <w:rPr>
                <w:sz w:val="24"/>
              </w:rPr>
            </w:pPr>
            <w:r>
              <w:rPr>
                <w:sz w:val="24"/>
              </w:rPr>
              <w:t>1</w:t>
            </w:r>
          </w:p>
        </w:tc>
        <w:tc>
          <w:tcPr>
            <w:tcW w:w="888" w:type="dxa"/>
          </w:tcPr>
          <w:p>
            <w:pPr>
              <w:pStyle w:val="13"/>
              <w:spacing w:line="240" w:lineRule="auto"/>
              <w:rPr>
                <w:rFonts w:ascii="Times New Roman"/>
                <w:sz w:val="18"/>
              </w:rPr>
            </w:pPr>
          </w:p>
        </w:tc>
        <w:tc>
          <w:tcPr>
            <w:tcW w:w="1665" w:type="dxa"/>
          </w:tcPr>
          <w:p>
            <w:pPr>
              <w:pStyle w:val="13"/>
              <w:spacing w:line="244" w:lineRule="exact"/>
              <w:ind w:left="130"/>
              <w:rPr>
                <w:sz w:val="24"/>
              </w:rPr>
            </w:pPr>
            <w:r>
              <w:rPr>
                <w:sz w:val="24"/>
              </w:rPr>
              <w:t>LDA ADS</w:t>
            </w:r>
          </w:p>
        </w:tc>
        <w:tc>
          <w:tcPr>
            <w:tcW w:w="4859" w:type="dxa"/>
          </w:tcPr>
          <w:p>
            <w:pPr>
              <w:pStyle w:val="13"/>
              <w:spacing w:line="244" w:lineRule="exact"/>
              <w:ind w:left="626"/>
              <w:rPr>
                <w:sz w:val="24"/>
              </w:rPr>
            </w:pPr>
            <w:r>
              <w:rPr>
                <w:sz w:val="24"/>
              </w:rPr>
              <w:t>/Load first address of buffer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2</w:t>
            </w:r>
          </w:p>
        </w:tc>
        <w:tc>
          <w:tcPr>
            <w:tcW w:w="888" w:type="dxa"/>
          </w:tcPr>
          <w:p>
            <w:pPr>
              <w:pStyle w:val="13"/>
              <w:spacing w:line="240" w:lineRule="auto"/>
              <w:rPr>
                <w:rFonts w:ascii="Times New Roman"/>
                <w:sz w:val="20"/>
              </w:rPr>
            </w:pPr>
          </w:p>
        </w:tc>
        <w:tc>
          <w:tcPr>
            <w:tcW w:w="1665" w:type="dxa"/>
          </w:tcPr>
          <w:p>
            <w:pPr>
              <w:pStyle w:val="13"/>
              <w:ind w:left="130"/>
              <w:rPr>
                <w:sz w:val="24"/>
              </w:rPr>
            </w:pPr>
            <w:r>
              <w:rPr>
                <w:sz w:val="24"/>
              </w:rPr>
              <w:t>STA PTR</w:t>
            </w:r>
          </w:p>
        </w:tc>
        <w:tc>
          <w:tcPr>
            <w:tcW w:w="4859" w:type="dxa"/>
          </w:tcPr>
          <w:p>
            <w:pPr>
              <w:pStyle w:val="13"/>
              <w:ind w:left="626"/>
              <w:rPr>
                <w:sz w:val="24"/>
              </w:rPr>
            </w:pPr>
            <w:r>
              <w:rPr>
                <w:sz w:val="24"/>
              </w:rPr>
              <w:t>/Initialize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3</w:t>
            </w:r>
          </w:p>
        </w:tc>
        <w:tc>
          <w:tcPr>
            <w:tcW w:w="888" w:type="dxa"/>
          </w:tcPr>
          <w:p>
            <w:pPr>
              <w:pStyle w:val="13"/>
              <w:ind w:right="144"/>
              <w:jc w:val="right"/>
              <w:rPr>
                <w:sz w:val="24"/>
              </w:rPr>
            </w:pPr>
            <w:r>
              <w:rPr>
                <w:sz w:val="24"/>
              </w:rPr>
              <w:t>LOP,</w:t>
            </w:r>
          </w:p>
        </w:tc>
        <w:tc>
          <w:tcPr>
            <w:tcW w:w="1665" w:type="dxa"/>
          </w:tcPr>
          <w:p>
            <w:pPr>
              <w:pStyle w:val="13"/>
              <w:ind w:left="130"/>
              <w:rPr>
                <w:sz w:val="24"/>
              </w:rPr>
            </w:pPr>
            <w:r>
              <w:rPr>
                <w:sz w:val="24"/>
              </w:rPr>
              <w:t>BSA IN2</w:t>
            </w:r>
          </w:p>
        </w:tc>
        <w:tc>
          <w:tcPr>
            <w:tcW w:w="4859" w:type="dxa"/>
          </w:tcPr>
          <w:p>
            <w:pPr>
              <w:pStyle w:val="13"/>
              <w:ind w:left="626"/>
              <w:rPr>
                <w:sz w:val="24"/>
              </w:rPr>
            </w:pPr>
            <w:r>
              <w:rPr>
                <w:sz w:val="24"/>
              </w:rPr>
              <w:t>/Go to subroutine IN2 (see program no.12)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4</w:t>
            </w:r>
          </w:p>
        </w:tc>
        <w:tc>
          <w:tcPr>
            <w:tcW w:w="888" w:type="dxa"/>
          </w:tcPr>
          <w:p>
            <w:pPr>
              <w:pStyle w:val="13"/>
              <w:spacing w:line="240" w:lineRule="auto"/>
              <w:rPr>
                <w:rFonts w:ascii="Times New Roman"/>
                <w:sz w:val="20"/>
              </w:rPr>
            </w:pPr>
          </w:p>
        </w:tc>
        <w:tc>
          <w:tcPr>
            <w:tcW w:w="1665" w:type="dxa"/>
          </w:tcPr>
          <w:p>
            <w:pPr>
              <w:pStyle w:val="13"/>
              <w:ind w:left="130"/>
              <w:rPr>
                <w:sz w:val="24"/>
              </w:rPr>
            </w:pPr>
            <w:r>
              <w:rPr>
                <w:sz w:val="24"/>
              </w:rPr>
              <w:t>STA PTR I</w:t>
            </w:r>
          </w:p>
        </w:tc>
        <w:tc>
          <w:tcPr>
            <w:tcW w:w="4859" w:type="dxa"/>
          </w:tcPr>
          <w:p>
            <w:pPr>
              <w:pStyle w:val="13"/>
              <w:ind w:left="626"/>
              <w:rPr>
                <w:sz w:val="24"/>
              </w:rPr>
            </w:pPr>
            <w:r>
              <w:rPr>
                <w:sz w:val="24"/>
              </w:rPr>
              <w:t>/Store double character word in buffer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5</w:t>
            </w:r>
          </w:p>
        </w:tc>
        <w:tc>
          <w:tcPr>
            <w:tcW w:w="888" w:type="dxa"/>
          </w:tcPr>
          <w:p>
            <w:pPr>
              <w:pStyle w:val="13"/>
              <w:spacing w:line="240" w:lineRule="auto"/>
              <w:rPr>
                <w:rFonts w:ascii="Times New Roman"/>
                <w:sz w:val="20"/>
              </w:rPr>
            </w:pPr>
          </w:p>
        </w:tc>
        <w:tc>
          <w:tcPr>
            <w:tcW w:w="1665" w:type="dxa"/>
          </w:tcPr>
          <w:p>
            <w:pPr>
              <w:pStyle w:val="13"/>
              <w:ind w:left="130"/>
              <w:rPr>
                <w:sz w:val="24"/>
              </w:rPr>
            </w:pPr>
            <w:r>
              <w:rPr>
                <w:sz w:val="24"/>
              </w:rPr>
              <w:t>ISZ PTR</w:t>
            </w:r>
          </w:p>
        </w:tc>
        <w:tc>
          <w:tcPr>
            <w:tcW w:w="4859" w:type="dxa"/>
          </w:tcPr>
          <w:p>
            <w:pPr>
              <w:pStyle w:val="13"/>
              <w:ind w:left="626"/>
              <w:rPr>
                <w:sz w:val="24"/>
              </w:rPr>
            </w:pPr>
            <w:r>
              <w:rPr>
                <w:sz w:val="24"/>
              </w:rPr>
              <w:t>/Increment pointer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6</w:t>
            </w:r>
          </w:p>
        </w:tc>
        <w:tc>
          <w:tcPr>
            <w:tcW w:w="888" w:type="dxa"/>
          </w:tcPr>
          <w:p>
            <w:pPr>
              <w:pStyle w:val="13"/>
              <w:spacing w:line="240" w:lineRule="auto"/>
              <w:rPr>
                <w:rFonts w:ascii="Times New Roman"/>
                <w:sz w:val="20"/>
              </w:rPr>
            </w:pPr>
          </w:p>
        </w:tc>
        <w:tc>
          <w:tcPr>
            <w:tcW w:w="1665" w:type="dxa"/>
          </w:tcPr>
          <w:p>
            <w:pPr>
              <w:pStyle w:val="13"/>
              <w:ind w:left="130"/>
              <w:rPr>
                <w:sz w:val="24"/>
              </w:rPr>
            </w:pPr>
            <w:r>
              <w:rPr>
                <w:sz w:val="24"/>
              </w:rPr>
              <w:t>BUN LOP</w:t>
            </w:r>
          </w:p>
        </w:tc>
        <w:tc>
          <w:tcPr>
            <w:tcW w:w="4859" w:type="dxa"/>
          </w:tcPr>
          <w:p>
            <w:pPr>
              <w:pStyle w:val="13"/>
              <w:ind w:left="626"/>
              <w:rPr>
                <w:sz w:val="24"/>
              </w:rPr>
            </w:pPr>
            <w:r>
              <w:rPr>
                <w:sz w:val="24"/>
              </w:rPr>
              <w:t>/Branch to input more characters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7</w:t>
            </w:r>
          </w:p>
        </w:tc>
        <w:tc>
          <w:tcPr>
            <w:tcW w:w="888" w:type="dxa"/>
          </w:tcPr>
          <w:p>
            <w:pPr>
              <w:pStyle w:val="13"/>
              <w:spacing w:line="240" w:lineRule="auto"/>
              <w:rPr>
                <w:rFonts w:ascii="Times New Roman"/>
                <w:sz w:val="20"/>
              </w:rPr>
            </w:pPr>
          </w:p>
        </w:tc>
        <w:tc>
          <w:tcPr>
            <w:tcW w:w="1665" w:type="dxa"/>
          </w:tcPr>
          <w:p>
            <w:pPr>
              <w:pStyle w:val="13"/>
              <w:ind w:left="130"/>
              <w:rPr>
                <w:sz w:val="24"/>
              </w:rPr>
            </w:pPr>
            <w:r>
              <w:rPr>
                <w:sz w:val="24"/>
              </w:rPr>
              <w:t>HLT</w:t>
            </w:r>
          </w:p>
        </w:tc>
        <w:tc>
          <w:tcPr>
            <w:tcW w:w="4859"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8</w:t>
            </w:r>
          </w:p>
        </w:tc>
        <w:tc>
          <w:tcPr>
            <w:tcW w:w="888" w:type="dxa"/>
          </w:tcPr>
          <w:p>
            <w:pPr>
              <w:pStyle w:val="13"/>
              <w:ind w:right="129"/>
              <w:jc w:val="right"/>
              <w:rPr>
                <w:sz w:val="24"/>
              </w:rPr>
            </w:pPr>
            <w:r>
              <w:rPr>
                <w:sz w:val="24"/>
              </w:rPr>
              <w:t>ADS,</w:t>
            </w:r>
          </w:p>
        </w:tc>
        <w:tc>
          <w:tcPr>
            <w:tcW w:w="1665" w:type="dxa"/>
          </w:tcPr>
          <w:p>
            <w:pPr>
              <w:pStyle w:val="13"/>
              <w:ind w:left="130"/>
              <w:rPr>
                <w:sz w:val="24"/>
              </w:rPr>
            </w:pPr>
            <w:r>
              <w:rPr>
                <w:sz w:val="24"/>
              </w:rPr>
              <w:t>HEX 500</w:t>
            </w:r>
          </w:p>
        </w:tc>
        <w:tc>
          <w:tcPr>
            <w:tcW w:w="4859" w:type="dxa"/>
          </w:tcPr>
          <w:p>
            <w:pPr>
              <w:pStyle w:val="13"/>
              <w:ind w:left="626"/>
              <w:rPr>
                <w:sz w:val="24"/>
              </w:rPr>
            </w:pPr>
            <w:r>
              <w:rPr>
                <w:sz w:val="24"/>
              </w:rPr>
              <w:t>/First address of buffer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471" w:type="dxa"/>
          </w:tcPr>
          <w:p>
            <w:pPr>
              <w:pStyle w:val="13"/>
              <w:spacing w:line="246" w:lineRule="exact"/>
              <w:ind w:left="50"/>
              <w:rPr>
                <w:sz w:val="24"/>
              </w:rPr>
            </w:pPr>
            <w:r>
              <w:rPr>
                <w:sz w:val="24"/>
              </w:rPr>
              <w:t>9</w:t>
            </w:r>
          </w:p>
        </w:tc>
        <w:tc>
          <w:tcPr>
            <w:tcW w:w="888" w:type="dxa"/>
          </w:tcPr>
          <w:p>
            <w:pPr>
              <w:pStyle w:val="13"/>
              <w:spacing w:line="246" w:lineRule="exact"/>
              <w:ind w:right="154"/>
              <w:jc w:val="right"/>
              <w:rPr>
                <w:sz w:val="24"/>
              </w:rPr>
            </w:pPr>
            <w:r>
              <w:rPr>
                <w:sz w:val="24"/>
              </w:rPr>
              <w:t>PTR,</w:t>
            </w:r>
          </w:p>
        </w:tc>
        <w:tc>
          <w:tcPr>
            <w:tcW w:w="1665" w:type="dxa"/>
          </w:tcPr>
          <w:p>
            <w:pPr>
              <w:pStyle w:val="13"/>
              <w:spacing w:line="246" w:lineRule="exact"/>
              <w:ind w:left="130"/>
              <w:rPr>
                <w:sz w:val="24"/>
              </w:rPr>
            </w:pPr>
            <w:r>
              <w:rPr>
                <w:sz w:val="24"/>
              </w:rPr>
              <w:t>HEX 0</w:t>
            </w:r>
          </w:p>
        </w:tc>
        <w:tc>
          <w:tcPr>
            <w:tcW w:w="4859" w:type="dxa"/>
          </w:tcPr>
          <w:p>
            <w:pPr>
              <w:pStyle w:val="13"/>
              <w:spacing w:line="246" w:lineRule="exact"/>
              <w:ind w:left="626"/>
              <w:rPr>
                <w:sz w:val="24"/>
              </w:rPr>
            </w:pPr>
            <w:r>
              <w:rPr>
                <w:sz w:val="24"/>
              </w:rPr>
              <w:t>/Location for pointer</w:t>
            </w:r>
          </w:p>
        </w:tc>
      </w:tr>
    </w:tbl>
    <w:p>
      <w:pPr>
        <w:pStyle w:val="6"/>
        <w:spacing w:before="5"/>
        <w:ind w:left="0" w:firstLine="0"/>
        <w:rPr>
          <w:rFonts w:ascii="Cambria"/>
          <w:b/>
          <w:sz w:val="32"/>
        </w:rPr>
      </w:pPr>
    </w:p>
    <w:p>
      <w:pPr>
        <w:pStyle w:val="12"/>
        <w:numPr>
          <w:ilvl w:val="0"/>
          <w:numId w:val="24"/>
        </w:numPr>
        <w:tabs>
          <w:tab w:val="left" w:pos="1188"/>
          <w:tab w:val="left" w:pos="1189"/>
        </w:tabs>
        <w:spacing w:before="0" w:after="49" w:line="240" w:lineRule="auto"/>
        <w:ind w:left="1188" w:right="0" w:hanging="828"/>
        <w:jc w:val="left"/>
        <w:rPr>
          <w:rFonts w:ascii="Cambria"/>
          <w:b/>
          <w:sz w:val="32"/>
        </w:rPr>
      </w:pPr>
      <w:r>
        <w:rPr>
          <w:rFonts w:ascii="Cambria"/>
          <w:b/>
          <w:sz w:val="32"/>
        </w:rPr>
        <w:t>Write a Program to Compare Two</w:t>
      </w:r>
      <w:r>
        <w:rPr>
          <w:rFonts w:ascii="Cambria"/>
          <w:b/>
          <w:spacing w:val="-6"/>
          <w:sz w:val="32"/>
        </w:rPr>
        <w:t xml:space="preserve"> </w:t>
      </w:r>
      <w:r>
        <w:rPr>
          <w:rFonts w:ascii="Cambria"/>
          <w:b/>
          <w:sz w:val="32"/>
        </w:rPr>
        <w:t>Words.</w:t>
      </w:r>
    </w:p>
    <w:tbl>
      <w:tblPr>
        <w:tblStyle w:val="10"/>
        <w:tblW w:w="6549"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71"/>
        <w:gridCol w:w="2586"/>
        <w:gridCol w:w="34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471" w:type="dxa"/>
          </w:tcPr>
          <w:p>
            <w:pPr>
              <w:pStyle w:val="13"/>
              <w:spacing w:line="244" w:lineRule="exact"/>
              <w:ind w:left="50"/>
              <w:rPr>
                <w:sz w:val="24"/>
              </w:rPr>
            </w:pPr>
            <w:r>
              <w:rPr>
                <w:sz w:val="24"/>
              </w:rPr>
              <w:t>1</w:t>
            </w:r>
          </w:p>
        </w:tc>
        <w:tc>
          <w:tcPr>
            <w:tcW w:w="2586" w:type="dxa"/>
          </w:tcPr>
          <w:p>
            <w:pPr>
              <w:pStyle w:val="13"/>
              <w:spacing w:line="244" w:lineRule="exact"/>
              <w:ind w:right="639"/>
              <w:jc w:val="right"/>
              <w:rPr>
                <w:sz w:val="24"/>
              </w:rPr>
            </w:pPr>
            <w:r>
              <w:rPr>
                <w:sz w:val="24"/>
              </w:rPr>
              <w:t>LDA WD1</w:t>
            </w:r>
          </w:p>
        </w:tc>
        <w:tc>
          <w:tcPr>
            <w:tcW w:w="3492" w:type="dxa"/>
          </w:tcPr>
          <w:p>
            <w:pPr>
              <w:pStyle w:val="13"/>
              <w:spacing w:line="244" w:lineRule="exact"/>
              <w:ind w:left="593"/>
              <w:rPr>
                <w:sz w:val="24"/>
              </w:rPr>
            </w:pPr>
            <w:r>
              <w:rPr>
                <w:sz w:val="24"/>
              </w:rPr>
              <w:t>/Load first 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2</w:t>
            </w:r>
          </w:p>
        </w:tc>
        <w:tc>
          <w:tcPr>
            <w:tcW w:w="2586" w:type="dxa"/>
          </w:tcPr>
          <w:p>
            <w:pPr>
              <w:pStyle w:val="13"/>
              <w:ind w:left="1000" w:right="1073"/>
              <w:jc w:val="center"/>
              <w:rPr>
                <w:sz w:val="24"/>
              </w:rPr>
            </w:pPr>
            <w:r>
              <w:rPr>
                <w:sz w:val="24"/>
              </w:rPr>
              <w:t>CMA</w:t>
            </w:r>
          </w:p>
        </w:tc>
        <w:tc>
          <w:tcPr>
            <w:tcW w:w="3492"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3</w:t>
            </w:r>
          </w:p>
        </w:tc>
        <w:tc>
          <w:tcPr>
            <w:tcW w:w="2586" w:type="dxa"/>
          </w:tcPr>
          <w:p>
            <w:pPr>
              <w:pStyle w:val="13"/>
              <w:ind w:left="871" w:right="1073"/>
              <w:jc w:val="center"/>
              <w:rPr>
                <w:sz w:val="24"/>
              </w:rPr>
            </w:pPr>
            <w:r>
              <w:rPr>
                <w:sz w:val="24"/>
              </w:rPr>
              <w:t>INC</w:t>
            </w:r>
          </w:p>
        </w:tc>
        <w:tc>
          <w:tcPr>
            <w:tcW w:w="3492" w:type="dxa"/>
          </w:tcPr>
          <w:p>
            <w:pPr>
              <w:pStyle w:val="13"/>
              <w:ind w:left="593"/>
              <w:rPr>
                <w:sz w:val="24"/>
              </w:rPr>
            </w:pPr>
            <w:r>
              <w:rPr>
                <w:sz w:val="24"/>
              </w:rPr>
              <w:t>/Form 2's complement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4</w:t>
            </w:r>
          </w:p>
        </w:tc>
        <w:tc>
          <w:tcPr>
            <w:tcW w:w="2586" w:type="dxa"/>
          </w:tcPr>
          <w:p>
            <w:pPr>
              <w:pStyle w:val="13"/>
              <w:ind w:right="592"/>
              <w:jc w:val="right"/>
              <w:rPr>
                <w:sz w:val="24"/>
              </w:rPr>
            </w:pPr>
            <w:r>
              <w:rPr>
                <w:sz w:val="24"/>
              </w:rPr>
              <w:t>ADD WD2</w:t>
            </w:r>
          </w:p>
        </w:tc>
        <w:tc>
          <w:tcPr>
            <w:tcW w:w="3492" w:type="dxa"/>
          </w:tcPr>
          <w:p>
            <w:pPr>
              <w:pStyle w:val="13"/>
              <w:ind w:left="593"/>
              <w:rPr>
                <w:sz w:val="24"/>
              </w:rPr>
            </w:pPr>
            <w:r>
              <w:rPr>
                <w:sz w:val="24"/>
              </w:rPr>
              <w:t>/Add second 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5</w:t>
            </w:r>
          </w:p>
        </w:tc>
        <w:tc>
          <w:tcPr>
            <w:tcW w:w="2586" w:type="dxa"/>
          </w:tcPr>
          <w:p>
            <w:pPr>
              <w:pStyle w:val="13"/>
              <w:ind w:left="889" w:right="1073"/>
              <w:jc w:val="center"/>
              <w:rPr>
                <w:sz w:val="24"/>
              </w:rPr>
            </w:pPr>
            <w:r>
              <w:rPr>
                <w:sz w:val="24"/>
              </w:rPr>
              <w:t>SZA</w:t>
            </w:r>
          </w:p>
        </w:tc>
        <w:tc>
          <w:tcPr>
            <w:tcW w:w="3492" w:type="dxa"/>
          </w:tcPr>
          <w:p>
            <w:pPr>
              <w:pStyle w:val="13"/>
              <w:ind w:left="593"/>
              <w:rPr>
                <w:sz w:val="24"/>
              </w:rPr>
            </w:pPr>
            <w:r>
              <w:rPr>
                <w:sz w:val="24"/>
              </w:rPr>
              <w:t>/Skip if AC is zero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6</w:t>
            </w:r>
          </w:p>
        </w:tc>
        <w:tc>
          <w:tcPr>
            <w:tcW w:w="2586" w:type="dxa"/>
          </w:tcPr>
          <w:p>
            <w:pPr>
              <w:pStyle w:val="13"/>
              <w:ind w:right="637"/>
              <w:jc w:val="right"/>
              <w:rPr>
                <w:sz w:val="24"/>
              </w:rPr>
            </w:pPr>
            <w:r>
              <w:rPr>
                <w:sz w:val="24"/>
              </w:rPr>
              <w:t>BUN UEQ</w:t>
            </w:r>
          </w:p>
        </w:tc>
        <w:tc>
          <w:tcPr>
            <w:tcW w:w="3492" w:type="dxa"/>
          </w:tcPr>
          <w:p>
            <w:pPr>
              <w:pStyle w:val="13"/>
              <w:ind w:left="593"/>
              <w:rPr>
                <w:sz w:val="24"/>
              </w:rPr>
            </w:pPr>
            <w:r>
              <w:rPr>
                <w:sz w:val="24"/>
              </w:rPr>
              <w:t>/Branch to "unequal" routine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7</w:t>
            </w:r>
          </w:p>
        </w:tc>
        <w:tc>
          <w:tcPr>
            <w:tcW w:w="2586" w:type="dxa"/>
          </w:tcPr>
          <w:p>
            <w:pPr>
              <w:pStyle w:val="13"/>
              <w:ind w:right="691"/>
              <w:jc w:val="right"/>
              <w:rPr>
                <w:sz w:val="24"/>
              </w:rPr>
            </w:pPr>
            <w:r>
              <w:rPr>
                <w:sz w:val="24"/>
              </w:rPr>
              <w:t>BUN EQL</w:t>
            </w:r>
          </w:p>
        </w:tc>
        <w:tc>
          <w:tcPr>
            <w:tcW w:w="3492" w:type="dxa"/>
          </w:tcPr>
          <w:p>
            <w:pPr>
              <w:pStyle w:val="13"/>
              <w:ind w:left="593"/>
              <w:rPr>
                <w:sz w:val="24"/>
              </w:rPr>
            </w:pPr>
            <w:r>
              <w:rPr>
                <w:sz w:val="24"/>
              </w:rPr>
              <w:t>/Branch to "equal" routine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471" w:type="dxa"/>
          </w:tcPr>
          <w:p>
            <w:pPr>
              <w:pStyle w:val="13"/>
              <w:ind w:left="50"/>
              <w:rPr>
                <w:sz w:val="24"/>
              </w:rPr>
            </w:pPr>
            <w:r>
              <w:rPr>
                <w:sz w:val="24"/>
              </w:rPr>
              <w:t>8</w:t>
            </w:r>
          </w:p>
        </w:tc>
        <w:tc>
          <w:tcPr>
            <w:tcW w:w="2586" w:type="dxa"/>
          </w:tcPr>
          <w:p>
            <w:pPr>
              <w:pStyle w:val="13"/>
              <w:ind w:left="298"/>
              <w:rPr>
                <w:sz w:val="24"/>
              </w:rPr>
            </w:pPr>
            <w:r>
              <w:rPr>
                <w:sz w:val="24"/>
              </w:rPr>
              <w:t>WD1, —</w:t>
            </w:r>
          </w:p>
        </w:tc>
        <w:tc>
          <w:tcPr>
            <w:tcW w:w="3492"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471" w:type="dxa"/>
          </w:tcPr>
          <w:p>
            <w:pPr>
              <w:pStyle w:val="13"/>
              <w:spacing w:line="246" w:lineRule="exact"/>
              <w:ind w:left="50"/>
              <w:rPr>
                <w:sz w:val="24"/>
              </w:rPr>
            </w:pPr>
            <w:r>
              <w:rPr>
                <w:sz w:val="24"/>
              </w:rPr>
              <w:t>9</w:t>
            </w:r>
          </w:p>
        </w:tc>
        <w:tc>
          <w:tcPr>
            <w:tcW w:w="2586" w:type="dxa"/>
          </w:tcPr>
          <w:p>
            <w:pPr>
              <w:pStyle w:val="13"/>
              <w:spacing w:line="246" w:lineRule="exact"/>
              <w:ind w:left="298"/>
              <w:rPr>
                <w:sz w:val="24"/>
              </w:rPr>
            </w:pPr>
            <w:r>
              <w:rPr>
                <w:sz w:val="24"/>
              </w:rPr>
              <w:t>WD2, —</w:t>
            </w:r>
          </w:p>
        </w:tc>
        <w:tc>
          <w:tcPr>
            <w:tcW w:w="3492" w:type="dxa"/>
          </w:tcPr>
          <w:p>
            <w:pPr>
              <w:pStyle w:val="13"/>
              <w:spacing w:line="240" w:lineRule="auto"/>
              <w:rPr>
                <w:rFonts w:ascii="Times New Roman"/>
                <w:sz w:val="18"/>
              </w:rPr>
            </w:pPr>
          </w:p>
        </w:tc>
      </w:tr>
    </w:tbl>
    <w:p>
      <w:pPr>
        <w:spacing w:after="0" w:line="240" w:lineRule="auto"/>
        <w:rPr>
          <w:rFonts w:ascii="Times New Roman"/>
          <w:sz w:val="18"/>
        </w:rPr>
        <w:sectPr>
          <w:pgSz w:w="12240" w:h="15840"/>
          <w:pgMar w:top="1660" w:right="700" w:bottom="1100" w:left="720" w:header="720" w:footer="901" w:gutter="0"/>
        </w:sectPr>
      </w:pPr>
    </w:p>
    <w:p>
      <w:pPr>
        <w:pStyle w:val="6"/>
        <w:ind w:left="0" w:firstLine="0"/>
        <w:rPr>
          <w:rFonts w:ascii="Cambria"/>
          <w:b/>
          <w:sz w:val="19"/>
        </w:rPr>
      </w:pPr>
    </w:p>
    <w:p>
      <w:pPr>
        <w:pStyle w:val="12"/>
        <w:numPr>
          <w:ilvl w:val="0"/>
          <w:numId w:val="24"/>
        </w:numPr>
        <w:tabs>
          <w:tab w:val="left" w:pos="1188"/>
          <w:tab w:val="left" w:pos="1189"/>
        </w:tabs>
        <w:spacing w:before="44" w:after="51" w:line="240" w:lineRule="auto"/>
        <w:ind w:left="1188" w:right="227" w:hanging="828"/>
        <w:jc w:val="left"/>
        <w:rPr>
          <w:rFonts w:ascii="Cambria"/>
          <w:b/>
          <w:sz w:val="32"/>
        </w:rPr>
      </w:pPr>
      <w:r>
        <w:rPr>
          <w:rFonts w:ascii="Cambria"/>
          <w:b/>
          <w:sz w:val="32"/>
        </w:rPr>
        <w:t>Write an assembly language program to subtract two double precision numbers. (Sum</w:t>
      </w:r>
      <w:r>
        <w:rPr>
          <w:rFonts w:ascii="Cambria"/>
          <w:b/>
          <w:spacing w:val="-3"/>
          <w:sz w:val="32"/>
        </w:rPr>
        <w:t xml:space="preserve"> </w:t>
      </w:r>
      <w:r>
        <w:rPr>
          <w:rFonts w:ascii="Cambria"/>
          <w:b/>
          <w:sz w:val="32"/>
        </w:rPr>
        <w:t>13)</w:t>
      </w:r>
    </w:p>
    <w:tbl>
      <w:tblPr>
        <w:tblStyle w:val="10"/>
        <w:tblW w:w="7213"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2"/>
        <w:gridCol w:w="851"/>
        <w:gridCol w:w="1654"/>
        <w:gridCol w:w="4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66" w:hRule="atLeast"/>
        </w:trPr>
        <w:tc>
          <w:tcPr>
            <w:tcW w:w="532" w:type="dxa"/>
          </w:tcPr>
          <w:p>
            <w:pPr>
              <w:pStyle w:val="13"/>
              <w:spacing w:line="244" w:lineRule="exact"/>
              <w:ind w:left="50"/>
              <w:rPr>
                <w:sz w:val="24"/>
              </w:rPr>
            </w:pPr>
            <w:r>
              <w:rPr>
                <w:sz w:val="24"/>
              </w:rPr>
              <w:t>1</w:t>
            </w:r>
          </w:p>
        </w:tc>
        <w:tc>
          <w:tcPr>
            <w:tcW w:w="851" w:type="dxa"/>
          </w:tcPr>
          <w:p>
            <w:pPr>
              <w:pStyle w:val="13"/>
              <w:spacing w:line="240" w:lineRule="auto"/>
              <w:rPr>
                <w:rFonts w:ascii="Times New Roman"/>
                <w:sz w:val="18"/>
              </w:rPr>
            </w:pPr>
          </w:p>
        </w:tc>
        <w:tc>
          <w:tcPr>
            <w:tcW w:w="1654" w:type="dxa"/>
          </w:tcPr>
          <w:p>
            <w:pPr>
              <w:pStyle w:val="13"/>
              <w:spacing w:line="244" w:lineRule="exact"/>
              <w:ind w:left="106"/>
              <w:rPr>
                <w:sz w:val="24"/>
              </w:rPr>
            </w:pPr>
            <w:r>
              <w:rPr>
                <w:sz w:val="24"/>
              </w:rPr>
              <w:t>CLE</w:t>
            </w:r>
          </w:p>
        </w:tc>
        <w:tc>
          <w:tcPr>
            <w:tcW w:w="4176" w:type="dxa"/>
          </w:tcPr>
          <w:p>
            <w:pPr>
              <w:pStyle w:val="13"/>
              <w:spacing w:line="240" w:lineRule="auto"/>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w:t>
            </w:r>
          </w:p>
        </w:tc>
        <w:tc>
          <w:tcPr>
            <w:tcW w:w="851" w:type="dxa"/>
          </w:tcPr>
          <w:p>
            <w:pPr>
              <w:pStyle w:val="13"/>
              <w:spacing w:line="240" w:lineRule="auto"/>
              <w:rPr>
                <w:rFonts w:ascii="Times New Roman"/>
                <w:sz w:val="20"/>
              </w:rPr>
            </w:pPr>
          </w:p>
        </w:tc>
        <w:tc>
          <w:tcPr>
            <w:tcW w:w="1654" w:type="dxa"/>
          </w:tcPr>
          <w:p>
            <w:pPr>
              <w:pStyle w:val="13"/>
              <w:ind w:left="106"/>
              <w:rPr>
                <w:sz w:val="24"/>
              </w:rPr>
            </w:pPr>
            <w:r>
              <w:rPr>
                <w:sz w:val="24"/>
              </w:rPr>
              <w:t>LDA BL</w:t>
            </w:r>
          </w:p>
        </w:tc>
        <w:tc>
          <w:tcPr>
            <w:tcW w:w="4176" w:type="dxa"/>
          </w:tcPr>
          <w:p>
            <w:pPr>
              <w:pStyle w:val="13"/>
              <w:ind w:left="613"/>
              <w:rPr>
                <w:sz w:val="24"/>
              </w:rPr>
            </w:pPr>
            <w:r>
              <w:rPr>
                <w:sz w:val="24"/>
              </w:rPr>
              <w:t>/Load Low Subtrahend 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3</w:t>
            </w:r>
          </w:p>
        </w:tc>
        <w:tc>
          <w:tcPr>
            <w:tcW w:w="851" w:type="dxa"/>
          </w:tcPr>
          <w:p>
            <w:pPr>
              <w:pStyle w:val="13"/>
              <w:spacing w:line="240" w:lineRule="auto"/>
              <w:rPr>
                <w:rFonts w:ascii="Times New Roman"/>
                <w:sz w:val="20"/>
              </w:rPr>
            </w:pPr>
          </w:p>
        </w:tc>
        <w:tc>
          <w:tcPr>
            <w:tcW w:w="1654" w:type="dxa"/>
          </w:tcPr>
          <w:p>
            <w:pPr>
              <w:pStyle w:val="13"/>
              <w:ind w:left="106"/>
              <w:rPr>
                <w:sz w:val="24"/>
              </w:rPr>
            </w:pPr>
            <w:r>
              <w:rPr>
                <w:sz w:val="24"/>
              </w:rPr>
              <w:t>CMA</w:t>
            </w:r>
          </w:p>
        </w:tc>
        <w:tc>
          <w:tcPr>
            <w:tcW w:w="4176" w:type="dxa"/>
          </w:tcPr>
          <w:p>
            <w:pPr>
              <w:pStyle w:val="13"/>
              <w:ind w:left="613"/>
              <w:rPr>
                <w:sz w:val="24"/>
              </w:rPr>
            </w:pPr>
            <w:r>
              <w:rPr>
                <w:sz w:val="24"/>
              </w:rPr>
              <w:t>/Take one’s complement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4</w:t>
            </w:r>
          </w:p>
        </w:tc>
        <w:tc>
          <w:tcPr>
            <w:tcW w:w="851" w:type="dxa"/>
          </w:tcPr>
          <w:p>
            <w:pPr>
              <w:pStyle w:val="13"/>
              <w:spacing w:line="240" w:lineRule="auto"/>
              <w:rPr>
                <w:rFonts w:ascii="Times New Roman"/>
                <w:sz w:val="20"/>
              </w:rPr>
            </w:pPr>
          </w:p>
        </w:tc>
        <w:tc>
          <w:tcPr>
            <w:tcW w:w="1654" w:type="dxa"/>
          </w:tcPr>
          <w:p>
            <w:pPr>
              <w:pStyle w:val="13"/>
              <w:ind w:left="106"/>
              <w:rPr>
                <w:sz w:val="24"/>
              </w:rPr>
            </w:pPr>
            <w:r>
              <w:rPr>
                <w:sz w:val="24"/>
              </w:rPr>
              <w:t>INC</w:t>
            </w:r>
          </w:p>
        </w:tc>
        <w:tc>
          <w:tcPr>
            <w:tcW w:w="4176" w:type="dxa"/>
          </w:tcPr>
          <w:p>
            <w:pPr>
              <w:pStyle w:val="13"/>
              <w:ind w:left="613"/>
              <w:rPr>
                <w:sz w:val="24"/>
              </w:rPr>
            </w:pPr>
            <w:r>
              <w:rPr>
                <w:sz w:val="24"/>
              </w:rPr>
              <w:t>/Increment to form 2’s complement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5</w:t>
            </w:r>
          </w:p>
        </w:tc>
        <w:tc>
          <w:tcPr>
            <w:tcW w:w="851" w:type="dxa"/>
          </w:tcPr>
          <w:p>
            <w:pPr>
              <w:pStyle w:val="13"/>
              <w:spacing w:line="240" w:lineRule="auto"/>
              <w:rPr>
                <w:rFonts w:ascii="Times New Roman"/>
                <w:sz w:val="20"/>
              </w:rPr>
            </w:pPr>
          </w:p>
        </w:tc>
        <w:tc>
          <w:tcPr>
            <w:tcW w:w="1654" w:type="dxa"/>
          </w:tcPr>
          <w:p>
            <w:pPr>
              <w:pStyle w:val="13"/>
              <w:ind w:left="106"/>
              <w:rPr>
                <w:sz w:val="24"/>
              </w:rPr>
            </w:pPr>
            <w:r>
              <w:rPr>
                <w:sz w:val="24"/>
              </w:rPr>
              <w:t>ADD AL</w:t>
            </w:r>
          </w:p>
        </w:tc>
        <w:tc>
          <w:tcPr>
            <w:tcW w:w="4176" w:type="dxa"/>
          </w:tcPr>
          <w:p>
            <w:pPr>
              <w:pStyle w:val="13"/>
              <w:ind w:left="613"/>
              <w:rPr>
                <w:sz w:val="24"/>
              </w:rPr>
            </w:pPr>
            <w:r>
              <w:rPr>
                <w:sz w:val="24"/>
              </w:rPr>
              <w:t>/Add the Low Minuend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6</w:t>
            </w:r>
          </w:p>
        </w:tc>
        <w:tc>
          <w:tcPr>
            <w:tcW w:w="851" w:type="dxa"/>
          </w:tcPr>
          <w:p>
            <w:pPr>
              <w:pStyle w:val="13"/>
              <w:spacing w:line="240" w:lineRule="auto"/>
              <w:rPr>
                <w:rFonts w:ascii="Times New Roman"/>
                <w:sz w:val="20"/>
              </w:rPr>
            </w:pPr>
          </w:p>
        </w:tc>
        <w:tc>
          <w:tcPr>
            <w:tcW w:w="1654" w:type="dxa"/>
          </w:tcPr>
          <w:p>
            <w:pPr>
              <w:pStyle w:val="13"/>
              <w:ind w:left="106"/>
              <w:rPr>
                <w:sz w:val="24"/>
              </w:rPr>
            </w:pPr>
            <w:r>
              <w:rPr>
                <w:sz w:val="24"/>
              </w:rPr>
              <w:t>STA CL</w:t>
            </w:r>
          </w:p>
        </w:tc>
        <w:tc>
          <w:tcPr>
            <w:tcW w:w="4176" w:type="dxa"/>
          </w:tcPr>
          <w:p>
            <w:pPr>
              <w:pStyle w:val="13"/>
              <w:ind w:left="613"/>
              <w:rPr>
                <w:sz w:val="24"/>
              </w:rPr>
            </w:pPr>
            <w:r>
              <w:rPr>
                <w:sz w:val="24"/>
              </w:rPr>
              <w:t>/Store low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7</w:t>
            </w:r>
          </w:p>
        </w:tc>
        <w:tc>
          <w:tcPr>
            <w:tcW w:w="851" w:type="dxa"/>
          </w:tcPr>
          <w:p>
            <w:pPr>
              <w:pStyle w:val="13"/>
              <w:spacing w:line="240" w:lineRule="auto"/>
              <w:rPr>
                <w:rFonts w:ascii="Times New Roman"/>
                <w:sz w:val="20"/>
              </w:rPr>
            </w:pPr>
          </w:p>
        </w:tc>
        <w:tc>
          <w:tcPr>
            <w:tcW w:w="1654" w:type="dxa"/>
          </w:tcPr>
          <w:p>
            <w:pPr>
              <w:pStyle w:val="13"/>
              <w:ind w:left="106"/>
              <w:rPr>
                <w:sz w:val="24"/>
              </w:rPr>
            </w:pPr>
            <w:r>
              <w:rPr>
                <w:sz w:val="24"/>
              </w:rPr>
              <w:t>CLA</w:t>
            </w:r>
          </w:p>
        </w:tc>
        <w:tc>
          <w:tcPr>
            <w:tcW w:w="4176" w:type="dxa"/>
          </w:tcPr>
          <w:p>
            <w:pPr>
              <w:pStyle w:val="13"/>
              <w:ind w:left="613"/>
              <w:rPr>
                <w:sz w:val="24"/>
              </w:rPr>
            </w:pPr>
            <w:r>
              <w:rPr>
                <w:sz w:val="24"/>
              </w:rPr>
              <w:t>/Clear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8</w:t>
            </w:r>
          </w:p>
        </w:tc>
        <w:tc>
          <w:tcPr>
            <w:tcW w:w="851" w:type="dxa"/>
          </w:tcPr>
          <w:p>
            <w:pPr>
              <w:pStyle w:val="13"/>
              <w:spacing w:line="240" w:lineRule="auto"/>
              <w:rPr>
                <w:rFonts w:ascii="Times New Roman"/>
                <w:sz w:val="22"/>
              </w:rPr>
            </w:pPr>
          </w:p>
        </w:tc>
        <w:tc>
          <w:tcPr>
            <w:tcW w:w="1654" w:type="dxa"/>
          </w:tcPr>
          <w:p>
            <w:pPr>
              <w:pStyle w:val="13"/>
              <w:ind w:left="106"/>
              <w:rPr>
                <w:sz w:val="24"/>
              </w:rPr>
            </w:pPr>
            <w:r>
              <w:rPr>
                <w:sz w:val="24"/>
              </w:rPr>
              <w:t>CIL</w:t>
            </w:r>
          </w:p>
        </w:tc>
        <w:tc>
          <w:tcPr>
            <w:tcW w:w="4176" w:type="dxa"/>
          </w:tcPr>
          <w:p>
            <w:pPr>
              <w:pStyle w:val="13"/>
              <w:ind w:left="613"/>
              <w:rPr>
                <w:sz w:val="24"/>
              </w:rPr>
            </w:pPr>
            <w:r>
              <w:rPr>
                <w:sz w:val="24"/>
              </w:rPr>
              <w:t>/left shift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9</w:t>
            </w:r>
          </w:p>
        </w:tc>
        <w:tc>
          <w:tcPr>
            <w:tcW w:w="851" w:type="dxa"/>
          </w:tcPr>
          <w:p>
            <w:pPr>
              <w:pStyle w:val="13"/>
              <w:spacing w:line="240" w:lineRule="auto"/>
              <w:rPr>
                <w:rFonts w:ascii="Times New Roman"/>
                <w:sz w:val="22"/>
              </w:rPr>
            </w:pPr>
          </w:p>
        </w:tc>
        <w:tc>
          <w:tcPr>
            <w:tcW w:w="1654" w:type="dxa"/>
          </w:tcPr>
          <w:p>
            <w:pPr>
              <w:pStyle w:val="13"/>
              <w:ind w:left="106"/>
              <w:rPr>
                <w:sz w:val="24"/>
              </w:rPr>
            </w:pPr>
            <w:r>
              <w:rPr>
                <w:sz w:val="24"/>
              </w:rPr>
              <w:t>STA TMP</w:t>
            </w:r>
          </w:p>
        </w:tc>
        <w:tc>
          <w:tcPr>
            <w:tcW w:w="4176" w:type="dxa"/>
          </w:tcPr>
          <w:p>
            <w:pPr>
              <w:pStyle w:val="13"/>
              <w:ind w:left="613"/>
              <w:rPr>
                <w:sz w:val="24"/>
              </w:rPr>
            </w:pPr>
            <w:r>
              <w:rPr>
                <w:sz w:val="24"/>
              </w:rPr>
              <w:t>/Save Carry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10</w:t>
            </w:r>
          </w:p>
        </w:tc>
        <w:tc>
          <w:tcPr>
            <w:tcW w:w="851" w:type="dxa"/>
          </w:tcPr>
          <w:p>
            <w:pPr>
              <w:pStyle w:val="13"/>
              <w:spacing w:line="240" w:lineRule="auto"/>
              <w:rPr>
                <w:rFonts w:ascii="Times New Roman"/>
                <w:sz w:val="22"/>
              </w:rPr>
            </w:pPr>
          </w:p>
        </w:tc>
        <w:tc>
          <w:tcPr>
            <w:tcW w:w="1654" w:type="dxa"/>
          </w:tcPr>
          <w:p>
            <w:pPr>
              <w:pStyle w:val="13"/>
              <w:ind w:left="106"/>
              <w:rPr>
                <w:sz w:val="24"/>
              </w:rPr>
            </w:pPr>
            <w:r>
              <w:rPr>
                <w:sz w:val="24"/>
              </w:rPr>
              <w:t>LDA BH</w:t>
            </w:r>
          </w:p>
        </w:tc>
        <w:tc>
          <w:tcPr>
            <w:tcW w:w="4176" w:type="dxa"/>
          </w:tcPr>
          <w:p>
            <w:pPr>
              <w:pStyle w:val="13"/>
              <w:ind w:left="613"/>
              <w:rPr>
                <w:sz w:val="24"/>
              </w:rPr>
            </w:pPr>
            <w:r>
              <w:rPr>
                <w:sz w:val="24"/>
              </w:rPr>
              <w:t>/Load High 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spacing w:line="272" w:lineRule="exact"/>
              <w:ind w:left="50"/>
              <w:rPr>
                <w:sz w:val="24"/>
              </w:rPr>
            </w:pPr>
            <w:r>
              <w:rPr>
                <w:sz w:val="24"/>
              </w:rPr>
              <w:t>11</w:t>
            </w:r>
          </w:p>
        </w:tc>
        <w:tc>
          <w:tcPr>
            <w:tcW w:w="851" w:type="dxa"/>
          </w:tcPr>
          <w:p>
            <w:pPr>
              <w:pStyle w:val="13"/>
              <w:spacing w:line="240" w:lineRule="auto"/>
              <w:rPr>
                <w:rFonts w:ascii="Times New Roman"/>
                <w:sz w:val="22"/>
              </w:rPr>
            </w:pPr>
          </w:p>
        </w:tc>
        <w:tc>
          <w:tcPr>
            <w:tcW w:w="1654" w:type="dxa"/>
          </w:tcPr>
          <w:p>
            <w:pPr>
              <w:pStyle w:val="13"/>
              <w:spacing w:line="272" w:lineRule="exact"/>
              <w:ind w:left="106"/>
              <w:rPr>
                <w:sz w:val="24"/>
              </w:rPr>
            </w:pPr>
            <w:r>
              <w:rPr>
                <w:sz w:val="24"/>
              </w:rPr>
              <w:t>CMA</w:t>
            </w:r>
          </w:p>
        </w:tc>
        <w:tc>
          <w:tcPr>
            <w:tcW w:w="4176" w:type="dxa"/>
          </w:tcPr>
          <w:p>
            <w:pPr>
              <w:pStyle w:val="13"/>
              <w:spacing w:line="272" w:lineRule="exact"/>
              <w:ind w:left="613"/>
              <w:rPr>
                <w:sz w:val="24"/>
              </w:rPr>
            </w:pPr>
            <w:r>
              <w:rPr>
                <w:sz w:val="24"/>
              </w:rPr>
              <w:t>/Complement BH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12</w:t>
            </w:r>
          </w:p>
        </w:tc>
        <w:tc>
          <w:tcPr>
            <w:tcW w:w="851" w:type="dxa"/>
          </w:tcPr>
          <w:p>
            <w:pPr>
              <w:pStyle w:val="13"/>
              <w:spacing w:line="240" w:lineRule="auto"/>
              <w:rPr>
                <w:rFonts w:ascii="Times New Roman"/>
                <w:sz w:val="20"/>
              </w:rPr>
            </w:pPr>
          </w:p>
        </w:tc>
        <w:tc>
          <w:tcPr>
            <w:tcW w:w="1654" w:type="dxa"/>
          </w:tcPr>
          <w:p>
            <w:pPr>
              <w:pStyle w:val="13"/>
              <w:ind w:left="106"/>
              <w:rPr>
                <w:sz w:val="24"/>
              </w:rPr>
            </w:pPr>
            <w:r>
              <w:rPr>
                <w:sz w:val="24"/>
              </w:rPr>
              <w:t>ADD AH</w:t>
            </w:r>
          </w:p>
        </w:tc>
        <w:tc>
          <w:tcPr>
            <w:tcW w:w="4176"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13</w:t>
            </w:r>
          </w:p>
        </w:tc>
        <w:tc>
          <w:tcPr>
            <w:tcW w:w="851" w:type="dxa"/>
          </w:tcPr>
          <w:p>
            <w:pPr>
              <w:pStyle w:val="13"/>
              <w:spacing w:line="240" w:lineRule="auto"/>
              <w:rPr>
                <w:rFonts w:ascii="Times New Roman"/>
                <w:sz w:val="20"/>
              </w:rPr>
            </w:pPr>
          </w:p>
        </w:tc>
        <w:tc>
          <w:tcPr>
            <w:tcW w:w="1654" w:type="dxa"/>
          </w:tcPr>
          <w:p>
            <w:pPr>
              <w:pStyle w:val="13"/>
              <w:ind w:left="106"/>
              <w:rPr>
                <w:sz w:val="24"/>
              </w:rPr>
            </w:pPr>
            <w:r>
              <w:rPr>
                <w:sz w:val="24"/>
              </w:rPr>
              <w:t>ADD TMP</w:t>
            </w:r>
          </w:p>
        </w:tc>
        <w:tc>
          <w:tcPr>
            <w:tcW w:w="4176" w:type="dxa"/>
          </w:tcPr>
          <w:p>
            <w:pPr>
              <w:pStyle w:val="13"/>
              <w:ind w:left="613"/>
              <w:rPr>
                <w:sz w:val="24"/>
              </w:rPr>
            </w:pPr>
            <w:r>
              <w:rPr>
                <w:sz w:val="24"/>
              </w:rPr>
              <w:t>/Add carry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14</w:t>
            </w:r>
          </w:p>
        </w:tc>
        <w:tc>
          <w:tcPr>
            <w:tcW w:w="851" w:type="dxa"/>
          </w:tcPr>
          <w:p>
            <w:pPr>
              <w:pStyle w:val="13"/>
              <w:spacing w:line="240" w:lineRule="auto"/>
              <w:rPr>
                <w:rFonts w:ascii="Times New Roman"/>
                <w:sz w:val="20"/>
              </w:rPr>
            </w:pPr>
          </w:p>
        </w:tc>
        <w:tc>
          <w:tcPr>
            <w:tcW w:w="1654" w:type="dxa"/>
          </w:tcPr>
          <w:p>
            <w:pPr>
              <w:pStyle w:val="13"/>
              <w:ind w:left="106"/>
              <w:rPr>
                <w:sz w:val="24"/>
              </w:rPr>
            </w:pPr>
            <w:r>
              <w:rPr>
                <w:sz w:val="24"/>
              </w:rPr>
              <w:t>STA CH</w:t>
            </w:r>
          </w:p>
        </w:tc>
        <w:tc>
          <w:tcPr>
            <w:tcW w:w="4176" w:type="dxa"/>
          </w:tcPr>
          <w:p>
            <w:pPr>
              <w:pStyle w:val="13"/>
              <w:ind w:left="613"/>
              <w:rPr>
                <w:sz w:val="24"/>
              </w:rPr>
            </w:pPr>
            <w:r>
              <w:rPr>
                <w:sz w:val="24"/>
              </w:rPr>
              <w:t>/Store in 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15</w:t>
            </w:r>
          </w:p>
        </w:tc>
        <w:tc>
          <w:tcPr>
            <w:tcW w:w="851" w:type="dxa"/>
          </w:tcPr>
          <w:p>
            <w:pPr>
              <w:pStyle w:val="13"/>
              <w:spacing w:line="240" w:lineRule="auto"/>
              <w:rPr>
                <w:rFonts w:ascii="Times New Roman"/>
                <w:sz w:val="20"/>
              </w:rPr>
            </w:pPr>
          </w:p>
        </w:tc>
        <w:tc>
          <w:tcPr>
            <w:tcW w:w="1654" w:type="dxa"/>
          </w:tcPr>
          <w:p>
            <w:pPr>
              <w:pStyle w:val="13"/>
              <w:ind w:left="106"/>
              <w:rPr>
                <w:sz w:val="24"/>
              </w:rPr>
            </w:pPr>
            <w:r>
              <w:rPr>
                <w:sz w:val="24"/>
              </w:rPr>
              <w:t>HLT</w:t>
            </w:r>
          </w:p>
        </w:tc>
        <w:tc>
          <w:tcPr>
            <w:tcW w:w="4176"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16</w:t>
            </w:r>
          </w:p>
        </w:tc>
        <w:tc>
          <w:tcPr>
            <w:tcW w:w="851" w:type="dxa"/>
          </w:tcPr>
          <w:p>
            <w:pPr>
              <w:pStyle w:val="13"/>
              <w:ind w:left="237"/>
              <w:rPr>
                <w:sz w:val="24"/>
              </w:rPr>
            </w:pPr>
            <w:r>
              <w:rPr>
                <w:sz w:val="24"/>
              </w:rPr>
              <w:t>TMP,</w:t>
            </w:r>
          </w:p>
        </w:tc>
        <w:tc>
          <w:tcPr>
            <w:tcW w:w="1654" w:type="dxa"/>
          </w:tcPr>
          <w:p>
            <w:pPr>
              <w:pStyle w:val="13"/>
              <w:ind w:left="106"/>
              <w:rPr>
                <w:sz w:val="24"/>
              </w:rPr>
            </w:pPr>
            <w:r>
              <w:rPr>
                <w:sz w:val="24"/>
              </w:rPr>
              <w:t>HEX 0</w:t>
            </w:r>
          </w:p>
        </w:tc>
        <w:tc>
          <w:tcPr>
            <w:tcW w:w="4176"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6" w:lineRule="exact"/>
              <w:ind w:left="50"/>
              <w:rPr>
                <w:sz w:val="24"/>
              </w:rPr>
            </w:pPr>
            <w:r>
              <w:rPr>
                <w:sz w:val="24"/>
              </w:rPr>
              <w:t>17</w:t>
            </w:r>
          </w:p>
        </w:tc>
        <w:tc>
          <w:tcPr>
            <w:tcW w:w="851" w:type="dxa"/>
          </w:tcPr>
          <w:p>
            <w:pPr>
              <w:pStyle w:val="13"/>
              <w:spacing w:line="246" w:lineRule="exact"/>
              <w:ind w:left="237"/>
              <w:rPr>
                <w:sz w:val="24"/>
              </w:rPr>
            </w:pPr>
            <w:r>
              <w:rPr>
                <w:sz w:val="24"/>
              </w:rPr>
              <w:t>C,</w:t>
            </w:r>
          </w:p>
        </w:tc>
        <w:tc>
          <w:tcPr>
            <w:tcW w:w="1654" w:type="dxa"/>
          </w:tcPr>
          <w:p>
            <w:pPr>
              <w:pStyle w:val="13"/>
              <w:spacing w:line="246" w:lineRule="exact"/>
              <w:ind w:left="106"/>
              <w:rPr>
                <w:sz w:val="24"/>
              </w:rPr>
            </w:pPr>
            <w:r>
              <w:rPr>
                <w:sz w:val="24"/>
              </w:rPr>
              <w:t>Hex 0</w:t>
            </w:r>
          </w:p>
        </w:tc>
        <w:tc>
          <w:tcPr>
            <w:tcW w:w="4176" w:type="dxa"/>
          </w:tcPr>
          <w:p>
            <w:pPr>
              <w:pStyle w:val="13"/>
              <w:spacing w:line="240" w:lineRule="auto"/>
              <w:rPr>
                <w:rFonts w:ascii="Times New Roman"/>
                <w:sz w:val="18"/>
              </w:rPr>
            </w:pPr>
          </w:p>
        </w:tc>
      </w:tr>
    </w:tbl>
    <w:p>
      <w:pPr>
        <w:pStyle w:val="12"/>
        <w:numPr>
          <w:ilvl w:val="0"/>
          <w:numId w:val="24"/>
        </w:numPr>
        <w:tabs>
          <w:tab w:val="left" w:pos="1188"/>
          <w:tab w:val="left" w:pos="1189"/>
        </w:tabs>
        <w:spacing w:before="272" w:after="51" w:line="240" w:lineRule="auto"/>
        <w:ind w:left="1188" w:right="217" w:hanging="828"/>
        <w:jc w:val="left"/>
        <w:rPr>
          <w:rFonts w:ascii="Cambria"/>
          <w:b/>
          <w:sz w:val="32"/>
        </w:rPr>
      </w:pPr>
      <w:r>
        <w:rPr>
          <w:rFonts w:ascii="Cambria"/>
          <w:b/>
          <w:sz w:val="32"/>
        </w:rPr>
        <w:t>Write a program for the arithmetic shift-left operation. Branch to OVF if an overflow</w:t>
      </w:r>
      <w:r>
        <w:rPr>
          <w:rFonts w:ascii="Cambria"/>
          <w:b/>
          <w:spacing w:val="-6"/>
          <w:sz w:val="32"/>
        </w:rPr>
        <w:t xml:space="preserve"> </w:t>
      </w:r>
      <w:r>
        <w:rPr>
          <w:rFonts w:ascii="Cambria"/>
          <w:b/>
          <w:sz w:val="32"/>
        </w:rPr>
        <w:t>occurs.</w:t>
      </w:r>
    </w:p>
    <w:tbl>
      <w:tblPr>
        <w:tblStyle w:val="10"/>
        <w:tblW w:w="7024"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2"/>
        <w:gridCol w:w="843"/>
        <w:gridCol w:w="1657"/>
        <w:gridCol w:w="39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4" w:lineRule="exact"/>
              <w:ind w:left="50"/>
              <w:rPr>
                <w:sz w:val="24"/>
              </w:rPr>
            </w:pPr>
            <w:r>
              <w:rPr>
                <w:sz w:val="24"/>
              </w:rPr>
              <w:t>1</w:t>
            </w:r>
          </w:p>
        </w:tc>
        <w:tc>
          <w:tcPr>
            <w:tcW w:w="843" w:type="dxa"/>
          </w:tcPr>
          <w:p>
            <w:pPr>
              <w:pStyle w:val="13"/>
              <w:spacing w:line="240" w:lineRule="auto"/>
              <w:rPr>
                <w:rFonts w:ascii="Times New Roman"/>
                <w:sz w:val="18"/>
              </w:rPr>
            </w:pPr>
          </w:p>
        </w:tc>
        <w:tc>
          <w:tcPr>
            <w:tcW w:w="1657" w:type="dxa"/>
          </w:tcPr>
          <w:p>
            <w:pPr>
              <w:pStyle w:val="13"/>
              <w:spacing w:line="244" w:lineRule="exact"/>
              <w:ind w:left="114"/>
              <w:rPr>
                <w:sz w:val="24"/>
              </w:rPr>
            </w:pPr>
            <w:r>
              <w:rPr>
                <w:sz w:val="24"/>
              </w:rPr>
              <w:t>LDA X</w:t>
            </w:r>
          </w:p>
        </w:tc>
        <w:tc>
          <w:tcPr>
            <w:tcW w:w="3992" w:type="dxa"/>
            <w:vMerge w:val="restart"/>
          </w:tcPr>
          <w:p>
            <w:pPr>
              <w:pStyle w:val="13"/>
              <w:spacing w:line="240" w:lineRule="auto"/>
              <w:rPr>
                <w:rFonts w:ascii="Times New Roman"/>
                <w:sz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2</w:t>
            </w:r>
          </w:p>
        </w:tc>
        <w:tc>
          <w:tcPr>
            <w:tcW w:w="843" w:type="dxa"/>
          </w:tcPr>
          <w:p>
            <w:pPr>
              <w:pStyle w:val="13"/>
              <w:spacing w:line="240" w:lineRule="auto"/>
              <w:rPr>
                <w:rFonts w:ascii="Times New Roman"/>
                <w:sz w:val="20"/>
              </w:rPr>
            </w:pPr>
          </w:p>
        </w:tc>
        <w:tc>
          <w:tcPr>
            <w:tcW w:w="1657" w:type="dxa"/>
          </w:tcPr>
          <w:p>
            <w:pPr>
              <w:pStyle w:val="13"/>
              <w:ind w:left="114"/>
              <w:rPr>
                <w:sz w:val="24"/>
              </w:rPr>
            </w:pPr>
            <w:r>
              <w:rPr>
                <w:sz w:val="24"/>
              </w:rPr>
              <w:t>CLE</w:t>
            </w:r>
          </w:p>
        </w:tc>
        <w:tc>
          <w:tcPr>
            <w:tcW w:w="3992"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3</w:t>
            </w:r>
          </w:p>
        </w:tc>
        <w:tc>
          <w:tcPr>
            <w:tcW w:w="843" w:type="dxa"/>
          </w:tcPr>
          <w:p>
            <w:pPr>
              <w:pStyle w:val="13"/>
              <w:spacing w:line="240" w:lineRule="auto"/>
              <w:rPr>
                <w:rFonts w:ascii="Times New Roman"/>
                <w:sz w:val="20"/>
              </w:rPr>
            </w:pPr>
          </w:p>
        </w:tc>
        <w:tc>
          <w:tcPr>
            <w:tcW w:w="1657" w:type="dxa"/>
          </w:tcPr>
          <w:p>
            <w:pPr>
              <w:pStyle w:val="13"/>
              <w:ind w:left="114"/>
              <w:rPr>
                <w:sz w:val="24"/>
              </w:rPr>
            </w:pPr>
            <w:r>
              <w:rPr>
                <w:sz w:val="24"/>
              </w:rPr>
              <w:t>CIL</w:t>
            </w:r>
          </w:p>
        </w:tc>
        <w:tc>
          <w:tcPr>
            <w:tcW w:w="3992" w:type="dxa"/>
          </w:tcPr>
          <w:p>
            <w:pPr>
              <w:pStyle w:val="13"/>
              <w:ind w:left="618"/>
              <w:rPr>
                <w:sz w:val="24"/>
              </w:rPr>
            </w:pPr>
            <w:r>
              <w:rPr>
                <w:sz w:val="24"/>
              </w:rPr>
              <w:t>/zero to low order bit; sign bit in 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4</w:t>
            </w:r>
          </w:p>
        </w:tc>
        <w:tc>
          <w:tcPr>
            <w:tcW w:w="843" w:type="dxa"/>
          </w:tcPr>
          <w:p>
            <w:pPr>
              <w:pStyle w:val="13"/>
              <w:spacing w:line="240" w:lineRule="auto"/>
              <w:rPr>
                <w:rFonts w:ascii="Times New Roman"/>
                <w:sz w:val="20"/>
              </w:rPr>
            </w:pPr>
          </w:p>
        </w:tc>
        <w:tc>
          <w:tcPr>
            <w:tcW w:w="1657" w:type="dxa"/>
          </w:tcPr>
          <w:p>
            <w:pPr>
              <w:pStyle w:val="13"/>
              <w:ind w:left="114"/>
              <w:rPr>
                <w:sz w:val="24"/>
              </w:rPr>
            </w:pPr>
            <w:r>
              <w:rPr>
                <w:sz w:val="24"/>
              </w:rPr>
              <w:t>SZE</w:t>
            </w:r>
          </w:p>
        </w:tc>
        <w:tc>
          <w:tcPr>
            <w:tcW w:w="3992"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5</w:t>
            </w:r>
          </w:p>
        </w:tc>
        <w:tc>
          <w:tcPr>
            <w:tcW w:w="843" w:type="dxa"/>
          </w:tcPr>
          <w:p>
            <w:pPr>
              <w:pStyle w:val="13"/>
              <w:spacing w:line="240" w:lineRule="auto"/>
              <w:rPr>
                <w:rFonts w:ascii="Times New Roman"/>
                <w:sz w:val="20"/>
              </w:rPr>
            </w:pPr>
          </w:p>
        </w:tc>
        <w:tc>
          <w:tcPr>
            <w:tcW w:w="1657" w:type="dxa"/>
          </w:tcPr>
          <w:p>
            <w:pPr>
              <w:pStyle w:val="13"/>
              <w:ind w:left="114"/>
              <w:rPr>
                <w:sz w:val="24"/>
              </w:rPr>
            </w:pPr>
            <w:r>
              <w:rPr>
                <w:sz w:val="24"/>
              </w:rPr>
              <w:t>BUN ONE</w:t>
            </w:r>
          </w:p>
        </w:tc>
        <w:tc>
          <w:tcPr>
            <w:tcW w:w="3992"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6</w:t>
            </w:r>
          </w:p>
        </w:tc>
        <w:tc>
          <w:tcPr>
            <w:tcW w:w="843" w:type="dxa"/>
          </w:tcPr>
          <w:p>
            <w:pPr>
              <w:pStyle w:val="13"/>
              <w:spacing w:line="240" w:lineRule="auto"/>
              <w:rPr>
                <w:rFonts w:ascii="Times New Roman"/>
                <w:sz w:val="20"/>
              </w:rPr>
            </w:pPr>
          </w:p>
        </w:tc>
        <w:tc>
          <w:tcPr>
            <w:tcW w:w="1657" w:type="dxa"/>
          </w:tcPr>
          <w:p>
            <w:pPr>
              <w:pStyle w:val="13"/>
              <w:ind w:left="114"/>
              <w:rPr>
                <w:sz w:val="24"/>
              </w:rPr>
            </w:pPr>
            <w:r>
              <w:rPr>
                <w:sz w:val="24"/>
              </w:rPr>
              <w:t>SPA</w:t>
            </w:r>
          </w:p>
        </w:tc>
        <w:tc>
          <w:tcPr>
            <w:tcW w:w="3992"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7</w:t>
            </w:r>
          </w:p>
        </w:tc>
        <w:tc>
          <w:tcPr>
            <w:tcW w:w="843" w:type="dxa"/>
          </w:tcPr>
          <w:p>
            <w:pPr>
              <w:pStyle w:val="13"/>
              <w:spacing w:line="240" w:lineRule="auto"/>
              <w:rPr>
                <w:rFonts w:ascii="Times New Roman"/>
                <w:sz w:val="20"/>
              </w:rPr>
            </w:pPr>
          </w:p>
        </w:tc>
        <w:tc>
          <w:tcPr>
            <w:tcW w:w="1657" w:type="dxa"/>
          </w:tcPr>
          <w:p>
            <w:pPr>
              <w:pStyle w:val="13"/>
              <w:ind w:left="114"/>
              <w:rPr>
                <w:sz w:val="24"/>
              </w:rPr>
            </w:pPr>
            <w:r>
              <w:rPr>
                <w:sz w:val="24"/>
              </w:rPr>
              <w:t>BUN OVF</w:t>
            </w:r>
          </w:p>
        </w:tc>
        <w:tc>
          <w:tcPr>
            <w:tcW w:w="3992"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8</w:t>
            </w:r>
          </w:p>
        </w:tc>
        <w:tc>
          <w:tcPr>
            <w:tcW w:w="843" w:type="dxa"/>
          </w:tcPr>
          <w:p>
            <w:pPr>
              <w:pStyle w:val="13"/>
              <w:spacing w:line="240" w:lineRule="auto"/>
              <w:rPr>
                <w:rFonts w:ascii="Times New Roman"/>
                <w:sz w:val="20"/>
              </w:rPr>
            </w:pPr>
          </w:p>
        </w:tc>
        <w:tc>
          <w:tcPr>
            <w:tcW w:w="1657" w:type="dxa"/>
          </w:tcPr>
          <w:p>
            <w:pPr>
              <w:pStyle w:val="13"/>
              <w:ind w:left="114"/>
              <w:rPr>
                <w:sz w:val="24"/>
              </w:rPr>
            </w:pPr>
            <w:r>
              <w:rPr>
                <w:sz w:val="24"/>
              </w:rPr>
              <w:t>BUN EXT</w:t>
            </w:r>
          </w:p>
        </w:tc>
        <w:tc>
          <w:tcPr>
            <w:tcW w:w="3992"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sz w:val="24"/>
              </w:rPr>
            </w:pPr>
            <w:r>
              <w:rPr>
                <w:sz w:val="24"/>
              </w:rPr>
              <w:t>9</w:t>
            </w:r>
          </w:p>
        </w:tc>
        <w:tc>
          <w:tcPr>
            <w:tcW w:w="843" w:type="dxa"/>
          </w:tcPr>
          <w:p>
            <w:pPr>
              <w:pStyle w:val="13"/>
              <w:ind w:right="111"/>
              <w:jc w:val="right"/>
              <w:rPr>
                <w:sz w:val="24"/>
              </w:rPr>
            </w:pPr>
            <w:r>
              <w:rPr>
                <w:sz w:val="24"/>
              </w:rPr>
              <w:t>ONE,</w:t>
            </w:r>
          </w:p>
        </w:tc>
        <w:tc>
          <w:tcPr>
            <w:tcW w:w="1657" w:type="dxa"/>
          </w:tcPr>
          <w:p>
            <w:pPr>
              <w:pStyle w:val="13"/>
              <w:ind w:left="114"/>
              <w:rPr>
                <w:sz w:val="24"/>
              </w:rPr>
            </w:pPr>
            <w:r>
              <w:rPr>
                <w:sz w:val="24"/>
              </w:rPr>
              <w:t>SNA</w:t>
            </w:r>
          </w:p>
        </w:tc>
        <w:tc>
          <w:tcPr>
            <w:tcW w:w="3992" w:type="dxa"/>
          </w:tcPr>
          <w:p>
            <w:pPr>
              <w:pStyle w:val="13"/>
              <w:spacing w:line="240" w:lineRule="auto"/>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sz w:val="24"/>
              </w:rPr>
            </w:pPr>
            <w:r>
              <w:rPr>
                <w:sz w:val="24"/>
              </w:rPr>
              <w:t>10</w:t>
            </w:r>
          </w:p>
        </w:tc>
        <w:tc>
          <w:tcPr>
            <w:tcW w:w="843" w:type="dxa"/>
          </w:tcPr>
          <w:p>
            <w:pPr>
              <w:pStyle w:val="13"/>
              <w:spacing w:line="240" w:lineRule="auto"/>
              <w:rPr>
                <w:rFonts w:ascii="Times New Roman"/>
                <w:sz w:val="22"/>
              </w:rPr>
            </w:pPr>
          </w:p>
        </w:tc>
        <w:tc>
          <w:tcPr>
            <w:tcW w:w="1657" w:type="dxa"/>
          </w:tcPr>
          <w:p>
            <w:pPr>
              <w:pStyle w:val="13"/>
              <w:ind w:left="114"/>
              <w:rPr>
                <w:sz w:val="24"/>
              </w:rPr>
            </w:pPr>
            <w:r>
              <w:rPr>
                <w:sz w:val="24"/>
              </w:rPr>
              <w:t>BUN OVF</w:t>
            </w:r>
          </w:p>
        </w:tc>
        <w:tc>
          <w:tcPr>
            <w:tcW w:w="3992" w:type="dxa"/>
          </w:tcPr>
          <w:p>
            <w:pPr>
              <w:pStyle w:val="13"/>
              <w:spacing w:line="240" w:lineRule="auto"/>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7" w:lineRule="exact"/>
              <w:ind w:left="50"/>
              <w:rPr>
                <w:sz w:val="24"/>
              </w:rPr>
            </w:pPr>
            <w:r>
              <w:rPr>
                <w:sz w:val="24"/>
              </w:rPr>
              <w:t>11</w:t>
            </w:r>
          </w:p>
        </w:tc>
        <w:tc>
          <w:tcPr>
            <w:tcW w:w="843" w:type="dxa"/>
          </w:tcPr>
          <w:p>
            <w:pPr>
              <w:pStyle w:val="13"/>
              <w:spacing w:line="247" w:lineRule="exact"/>
              <w:ind w:right="184"/>
              <w:jc w:val="right"/>
              <w:rPr>
                <w:sz w:val="24"/>
              </w:rPr>
            </w:pPr>
            <w:r>
              <w:rPr>
                <w:sz w:val="24"/>
              </w:rPr>
              <w:t>EXT,</w:t>
            </w:r>
          </w:p>
        </w:tc>
        <w:tc>
          <w:tcPr>
            <w:tcW w:w="1657" w:type="dxa"/>
          </w:tcPr>
          <w:p>
            <w:pPr>
              <w:pStyle w:val="13"/>
              <w:spacing w:line="247" w:lineRule="exact"/>
              <w:ind w:left="114"/>
              <w:rPr>
                <w:sz w:val="24"/>
              </w:rPr>
            </w:pPr>
            <w:r>
              <w:rPr>
                <w:sz w:val="24"/>
              </w:rPr>
              <w:t>HLT</w:t>
            </w:r>
          </w:p>
        </w:tc>
        <w:tc>
          <w:tcPr>
            <w:tcW w:w="3992" w:type="dxa"/>
          </w:tcPr>
          <w:p>
            <w:pPr>
              <w:pStyle w:val="13"/>
              <w:spacing w:line="240" w:lineRule="auto"/>
              <w:rPr>
                <w:rFonts w:ascii="Times New Roman"/>
                <w:sz w:val="18"/>
              </w:rPr>
            </w:pPr>
          </w:p>
        </w:tc>
      </w:tr>
    </w:tbl>
    <w:p>
      <w:pPr>
        <w:pStyle w:val="6"/>
        <w:ind w:left="4305" w:firstLine="0"/>
        <w:rPr>
          <w:rFonts w:ascii="Cambria"/>
          <w:sz w:val="20"/>
        </w:rPr>
      </w:pPr>
      <w:r>
        <w:rPr>
          <w:rFonts w:ascii="Cambria"/>
          <w:sz w:val="20"/>
        </w:rPr>
        <w:drawing>
          <wp:inline distT="0" distB="0" distL="0" distR="0">
            <wp:extent cx="2018665" cy="1517650"/>
            <wp:effectExtent l="0" t="0" r="0" b="0"/>
            <wp:docPr id="7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7.jpeg"/>
                    <pic:cNvPicPr>
                      <a:picLocks noChangeAspect="1"/>
                    </pic:cNvPicPr>
                  </pic:nvPicPr>
                  <pic:blipFill>
                    <a:blip r:embed="rId83" cstate="print"/>
                    <a:stretch>
                      <a:fillRect/>
                    </a:stretch>
                  </pic:blipFill>
                  <pic:spPr>
                    <a:xfrm>
                      <a:off x="0" y="0"/>
                      <a:ext cx="2019068" cy="1517904"/>
                    </a:xfrm>
                    <a:prstGeom prst="rect">
                      <a:avLst/>
                    </a:prstGeom>
                  </pic:spPr>
                </pic:pic>
              </a:graphicData>
            </a:graphic>
          </wp:inline>
        </w:drawing>
      </w:r>
    </w:p>
    <w:p>
      <w:pPr>
        <w:spacing w:after="0"/>
        <w:rPr>
          <w:rFonts w:ascii="Cambria"/>
          <w:sz w:val="20"/>
        </w:rPr>
        <w:sectPr>
          <w:pgSz w:w="12240" w:h="15840"/>
          <w:pgMar w:top="1660" w:right="700" w:bottom="1100" w:left="720" w:header="720" w:footer="901" w:gutter="0"/>
        </w:sectPr>
      </w:pPr>
    </w:p>
    <w:p>
      <w:pPr>
        <w:pStyle w:val="6"/>
        <w:ind w:left="0" w:firstLine="0"/>
        <w:rPr>
          <w:rFonts w:ascii="Cambria"/>
          <w:b/>
          <w:sz w:val="19"/>
        </w:rPr>
      </w:pPr>
    </w:p>
    <w:p>
      <w:pPr>
        <w:pStyle w:val="12"/>
        <w:numPr>
          <w:ilvl w:val="0"/>
          <w:numId w:val="24"/>
        </w:numPr>
        <w:tabs>
          <w:tab w:val="left" w:pos="1188"/>
          <w:tab w:val="left" w:pos="1189"/>
        </w:tabs>
        <w:spacing w:before="44" w:after="0" w:line="240" w:lineRule="auto"/>
        <w:ind w:left="1171" w:right="219" w:hanging="811"/>
        <w:jc w:val="left"/>
        <w:rPr>
          <w:rFonts w:ascii="Cambria"/>
          <w:b/>
          <w:sz w:val="32"/>
        </w:rPr>
      </w:pPr>
      <w:r>
        <w:rPr>
          <w:rFonts w:ascii="Cambria"/>
          <w:b/>
          <w:sz w:val="32"/>
        </w:rPr>
        <w:t>Write a program that evaluates the logic exclusive-OR of two logic</w:t>
      </w:r>
      <w:r>
        <w:rPr>
          <w:rFonts w:ascii="Cambria"/>
          <w:b/>
          <w:spacing w:val="-3"/>
          <w:sz w:val="32"/>
        </w:rPr>
        <w:t xml:space="preserve"> </w:t>
      </w:r>
      <w:r>
        <w:rPr>
          <w:rFonts w:ascii="Cambria"/>
          <w:b/>
          <w:sz w:val="32"/>
        </w:rPr>
        <w:t>operands.</w:t>
      </w:r>
    </w:p>
    <w:p>
      <w:pPr>
        <w:pStyle w:val="4"/>
        <w:spacing w:line="365" w:lineRule="exact"/>
      </w:pPr>
      <w:r>
        <w:t xml:space="preserve">z = x </w:t>
      </w:r>
      <w:r>
        <w:rPr>
          <w:rFonts w:ascii="Microsoft JhengHei" w:hAnsi="Microsoft JhengHei"/>
        </w:rPr>
        <w:t xml:space="preserve">⊕ </w:t>
      </w:r>
      <w:r>
        <w:t>y = xy' + x'y = [(xy')' . (x'y)']'</w:t>
      </w:r>
    </w:p>
    <w:tbl>
      <w:tblPr>
        <w:tblStyle w:val="10"/>
        <w:tblW w:w="2506" w:type="dxa"/>
        <w:tblInd w:w="1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2"/>
        <w:gridCol w:w="856"/>
        <w:gridCol w:w="1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4" w:lineRule="exact"/>
              <w:ind w:left="50"/>
              <w:rPr>
                <w:b/>
                <w:sz w:val="24"/>
              </w:rPr>
            </w:pPr>
            <w:r>
              <w:rPr>
                <w:b/>
                <w:sz w:val="24"/>
              </w:rPr>
              <w:t>1</w:t>
            </w:r>
          </w:p>
        </w:tc>
        <w:tc>
          <w:tcPr>
            <w:tcW w:w="856" w:type="dxa"/>
          </w:tcPr>
          <w:p>
            <w:pPr>
              <w:pStyle w:val="13"/>
              <w:spacing w:line="240" w:lineRule="auto"/>
              <w:rPr>
                <w:rFonts w:ascii="Times New Roman"/>
                <w:sz w:val="18"/>
              </w:rPr>
            </w:pPr>
          </w:p>
        </w:tc>
        <w:tc>
          <w:tcPr>
            <w:tcW w:w="1118" w:type="dxa"/>
          </w:tcPr>
          <w:p>
            <w:pPr>
              <w:pStyle w:val="13"/>
              <w:spacing w:line="244" w:lineRule="exact"/>
              <w:ind w:left="101"/>
              <w:rPr>
                <w:b/>
                <w:sz w:val="24"/>
              </w:rPr>
            </w:pPr>
            <w:r>
              <w:rPr>
                <w:b/>
                <w:sz w:val="24"/>
              </w:rPr>
              <w:t>LDA 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b/>
                <w:sz w:val="24"/>
              </w:rPr>
            </w:pPr>
            <w:r>
              <w:rPr>
                <w:b/>
                <w:sz w:val="24"/>
              </w:rPr>
              <w:t>2</w:t>
            </w:r>
          </w:p>
        </w:tc>
        <w:tc>
          <w:tcPr>
            <w:tcW w:w="856" w:type="dxa"/>
          </w:tcPr>
          <w:p>
            <w:pPr>
              <w:pStyle w:val="13"/>
              <w:spacing w:line="240" w:lineRule="auto"/>
              <w:rPr>
                <w:rFonts w:ascii="Times New Roman"/>
                <w:sz w:val="20"/>
              </w:rPr>
            </w:pPr>
          </w:p>
        </w:tc>
        <w:tc>
          <w:tcPr>
            <w:tcW w:w="1118" w:type="dxa"/>
          </w:tcPr>
          <w:p>
            <w:pPr>
              <w:pStyle w:val="13"/>
              <w:ind w:left="101"/>
              <w:rPr>
                <w:b/>
                <w:sz w:val="24"/>
              </w:rPr>
            </w:pPr>
            <w:r>
              <w:rPr>
                <w:b/>
                <w:sz w:val="24"/>
              </w:rPr>
              <w:t>CMA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b/>
                <w:sz w:val="24"/>
              </w:rPr>
            </w:pPr>
            <w:r>
              <w:rPr>
                <w:b/>
                <w:sz w:val="24"/>
              </w:rPr>
              <w:t>3</w:t>
            </w:r>
          </w:p>
        </w:tc>
        <w:tc>
          <w:tcPr>
            <w:tcW w:w="856" w:type="dxa"/>
          </w:tcPr>
          <w:p>
            <w:pPr>
              <w:pStyle w:val="13"/>
              <w:spacing w:line="240" w:lineRule="auto"/>
              <w:rPr>
                <w:rFonts w:ascii="Times New Roman"/>
                <w:sz w:val="20"/>
              </w:rPr>
            </w:pPr>
          </w:p>
        </w:tc>
        <w:tc>
          <w:tcPr>
            <w:tcW w:w="1118" w:type="dxa"/>
          </w:tcPr>
          <w:p>
            <w:pPr>
              <w:pStyle w:val="13"/>
              <w:ind w:left="101"/>
              <w:rPr>
                <w:b/>
                <w:sz w:val="24"/>
              </w:rPr>
            </w:pPr>
            <w:r>
              <w:rPr>
                <w:b/>
                <w:sz w:val="24"/>
              </w:rPr>
              <w:t>AND 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b/>
                <w:sz w:val="24"/>
              </w:rPr>
            </w:pPr>
            <w:r>
              <w:rPr>
                <w:b/>
                <w:sz w:val="24"/>
              </w:rPr>
              <w:t>4</w:t>
            </w:r>
          </w:p>
        </w:tc>
        <w:tc>
          <w:tcPr>
            <w:tcW w:w="856" w:type="dxa"/>
          </w:tcPr>
          <w:p>
            <w:pPr>
              <w:pStyle w:val="13"/>
              <w:spacing w:line="240" w:lineRule="auto"/>
              <w:rPr>
                <w:rFonts w:ascii="Times New Roman"/>
                <w:sz w:val="20"/>
              </w:rPr>
            </w:pPr>
          </w:p>
        </w:tc>
        <w:tc>
          <w:tcPr>
            <w:tcW w:w="1118" w:type="dxa"/>
          </w:tcPr>
          <w:p>
            <w:pPr>
              <w:pStyle w:val="13"/>
              <w:ind w:left="101"/>
              <w:rPr>
                <w:b/>
                <w:sz w:val="24"/>
              </w:rPr>
            </w:pPr>
            <w:r>
              <w:rPr>
                <w:b/>
                <w:sz w:val="24"/>
              </w:rPr>
              <w:t>CMA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b/>
                <w:sz w:val="24"/>
              </w:rPr>
            </w:pPr>
            <w:r>
              <w:rPr>
                <w:b/>
                <w:sz w:val="24"/>
              </w:rPr>
              <w:t>5</w:t>
            </w:r>
          </w:p>
        </w:tc>
        <w:tc>
          <w:tcPr>
            <w:tcW w:w="856" w:type="dxa"/>
          </w:tcPr>
          <w:p>
            <w:pPr>
              <w:pStyle w:val="13"/>
              <w:spacing w:line="240" w:lineRule="auto"/>
              <w:rPr>
                <w:rFonts w:ascii="Times New Roman"/>
                <w:sz w:val="20"/>
              </w:rPr>
            </w:pPr>
          </w:p>
        </w:tc>
        <w:tc>
          <w:tcPr>
            <w:tcW w:w="1118" w:type="dxa"/>
          </w:tcPr>
          <w:p>
            <w:pPr>
              <w:pStyle w:val="13"/>
              <w:ind w:left="101"/>
              <w:rPr>
                <w:b/>
                <w:sz w:val="24"/>
              </w:rPr>
            </w:pPr>
            <w:r>
              <w:rPr>
                <w:b/>
                <w:sz w:val="24"/>
              </w:rPr>
              <w:t>STA TMP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b/>
                <w:sz w:val="24"/>
              </w:rPr>
            </w:pPr>
            <w:r>
              <w:rPr>
                <w:b/>
                <w:sz w:val="24"/>
              </w:rPr>
              <w:t>5</w:t>
            </w:r>
          </w:p>
        </w:tc>
        <w:tc>
          <w:tcPr>
            <w:tcW w:w="856" w:type="dxa"/>
          </w:tcPr>
          <w:p>
            <w:pPr>
              <w:pStyle w:val="13"/>
              <w:spacing w:line="240" w:lineRule="auto"/>
              <w:rPr>
                <w:rFonts w:ascii="Times New Roman"/>
                <w:sz w:val="20"/>
              </w:rPr>
            </w:pPr>
          </w:p>
        </w:tc>
        <w:tc>
          <w:tcPr>
            <w:tcW w:w="1118" w:type="dxa"/>
          </w:tcPr>
          <w:p>
            <w:pPr>
              <w:pStyle w:val="13"/>
              <w:ind w:left="101"/>
              <w:rPr>
                <w:b/>
                <w:sz w:val="24"/>
              </w:rPr>
            </w:pPr>
            <w:r>
              <w:rPr>
                <w:b/>
                <w:sz w:val="24"/>
              </w:rPr>
              <w:t>LDA 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b/>
                <w:sz w:val="24"/>
              </w:rPr>
            </w:pPr>
            <w:r>
              <w:rPr>
                <w:b/>
                <w:sz w:val="24"/>
              </w:rPr>
              <w:t>6</w:t>
            </w:r>
          </w:p>
        </w:tc>
        <w:tc>
          <w:tcPr>
            <w:tcW w:w="856" w:type="dxa"/>
          </w:tcPr>
          <w:p>
            <w:pPr>
              <w:pStyle w:val="13"/>
              <w:spacing w:line="240" w:lineRule="auto"/>
              <w:rPr>
                <w:rFonts w:ascii="Times New Roman"/>
                <w:sz w:val="22"/>
              </w:rPr>
            </w:pPr>
          </w:p>
        </w:tc>
        <w:tc>
          <w:tcPr>
            <w:tcW w:w="1118" w:type="dxa"/>
          </w:tcPr>
          <w:p>
            <w:pPr>
              <w:pStyle w:val="13"/>
              <w:ind w:left="101"/>
              <w:rPr>
                <w:b/>
                <w:sz w:val="24"/>
              </w:rPr>
            </w:pPr>
            <w:r>
              <w:rPr>
                <w:b/>
                <w:sz w:val="24"/>
              </w:rPr>
              <w:t>CMA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b/>
                <w:sz w:val="24"/>
              </w:rPr>
            </w:pPr>
            <w:r>
              <w:rPr>
                <w:b/>
                <w:sz w:val="24"/>
              </w:rPr>
              <w:t>7</w:t>
            </w:r>
          </w:p>
        </w:tc>
        <w:tc>
          <w:tcPr>
            <w:tcW w:w="856" w:type="dxa"/>
          </w:tcPr>
          <w:p>
            <w:pPr>
              <w:pStyle w:val="13"/>
              <w:spacing w:line="240" w:lineRule="auto"/>
              <w:rPr>
                <w:rFonts w:ascii="Times New Roman"/>
                <w:sz w:val="22"/>
              </w:rPr>
            </w:pPr>
          </w:p>
        </w:tc>
        <w:tc>
          <w:tcPr>
            <w:tcW w:w="1118" w:type="dxa"/>
          </w:tcPr>
          <w:p>
            <w:pPr>
              <w:pStyle w:val="13"/>
              <w:ind w:left="101"/>
              <w:rPr>
                <w:b/>
                <w:sz w:val="24"/>
              </w:rPr>
            </w:pPr>
            <w:r>
              <w:rPr>
                <w:b/>
                <w:sz w:val="24"/>
              </w:rPr>
              <w:t>AND 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b/>
                <w:sz w:val="24"/>
              </w:rPr>
            </w:pPr>
            <w:r>
              <w:rPr>
                <w:b/>
                <w:sz w:val="24"/>
              </w:rPr>
              <w:t>8</w:t>
            </w:r>
          </w:p>
        </w:tc>
        <w:tc>
          <w:tcPr>
            <w:tcW w:w="856" w:type="dxa"/>
          </w:tcPr>
          <w:p>
            <w:pPr>
              <w:pStyle w:val="13"/>
              <w:spacing w:line="240" w:lineRule="auto"/>
              <w:rPr>
                <w:rFonts w:ascii="Times New Roman"/>
                <w:sz w:val="20"/>
              </w:rPr>
            </w:pPr>
          </w:p>
        </w:tc>
        <w:tc>
          <w:tcPr>
            <w:tcW w:w="1118" w:type="dxa"/>
          </w:tcPr>
          <w:p>
            <w:pPr>
              <w:pStyle w:val="13"/>
              <w:ind w:left="101"/>
              <w:rPr>
                <w:b/>
                <w:sz w:val="24"/>
              </w:rPr>
            </w:pPr>
            <w:r>
              <w:rPr>
                <w:b/>
                <w:sz w:val="24"/>
              </w:rPr>
              <w:t>CMA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b/>
                <w:sz w:val="24"/>
              </w:rPr>
            </w:pPr>
            <w:r>
              <w:rPr>
                <w:b/>
                <w:sz w:val="24"/>
              </w:rPr>
              <w:t>9</w:t>
            </w:r>
          </w:p>
        </w:tc>
        <w:tc>
          <w:tcPr>
            <w:tcW w:w="856" w:type="dxa"/>
          </w:tcPr>
          <w:p>
            <w:pPr>
              <w:pStyle w:val="13"/>
              <w:spacing w:line="240" w:lineRule="auto"/>
              <w:rPr>
                <w:rFonts w:ascii="Times New Roman"/>
                <w:sz w:val="20"/>
              </w:rPr>
            </w:pPr>
          </w:p>
        </w:tc>
        <w:tc>
          <w:tcPr>
            <w:tcW w:w="1118" w:type="dxa"/>
          </w:tcPr>
          <w:p>
            <w:pPr>
              <w:pStyle w:val="13"/>
              <w:ind w:left="101"/>
              <w:rPr>
                <w:b/>
                <w:sz w:val="24"/>
              </w:rPr>
            </w:pPr>
            <w:r>
              <w:rPr>
                <w:b/>
                <w:sz w:val="24"/>
              </w:rPr>
              <w:t>AND TMP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b/>
                <w:sz w:val="24"/>
              </w:rPr>
            </w:pPr>
            <w:r>
              <w:rPr>
                <w:b/>
                <w:sz w:val="24"/>
              </w:rPr>
              <w:t>10</w:t>
            </w:r>
          </w:p>
        </w:tc>
        <w:tc>
          <w:tcPr>
            <w:tcW w:w="856" w:type="dxa"/>
          </w:tcPr>
          <w:p>
            <w:pPr>
              <w:pStyle w:val="13"/>
              <w:spacing w:line="240" w:lineRule="auto"/>
              <w:rPr>
                <w:rFonts w:ascii="Times New Roman"/>
                <w:sz w:val="20"/>
              </w:rPr>
            </w:pPr>
          </w:p>
        </w:tc>
        <w:tc>
          <w:tcPr>
            <w:tcW w:w="1118" w:type="dxa"/>
          </w:tcPr>
          <w:p>
            <w:pPr>
              <w:pStyle w:val="13"/>
              <w:ind w:left="101"/>
              <w:rPr>
                <w:b/>
                <w:sz w:val="24"/>
              </w:rPr>
            </w:pPr>
            <w:r>
              <w:rPr>
                <w:b/>
                <w:sz w:val="24"/>
              </w:rPr>
              <w:t>CMA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b/>
                <w:sz w:val="24"/>
              </w:rPr>
            </w:pPr>
            <w:r>
              <w:rPr>
                <w:b/>
                <w:sz w:val="24"/>
              </w:rPr>
              <w:t>11</w:t>
            </w:r>
          </w:p>
        </w:tc>
        <w:tc>
          <w:tcPr>
            <w:tcW w:w="856" w:type="dxa"/>
          </w:tcPr>
          <w:p>
            <w:pPr>
              <w:pStyle w:val="13"/>
              <w:spacing w:line="240" w:lineRule="auto"/>
              <w:rPr>
                <w:rFonts w:ascii="Times New Roman"/>
                <w:sz w:val="20"/>
              </w:rPr>
            </w:pPr>
          </w:p>
        </w:tc>
        <w:tc>
          <w:tcPr>
            <w:tcW w:w="1118" w:type="dxa"/>
          </w:tcPr>
          <w:p>
            <w:pPr>
              <w:pStyle w:val="13"/>
              <w:ind w:left="101"/>
              <w:rPr>
                <w:b/>
                <w:sz w:val="24"/>
              </w:rPr>
            </w:pPr>
            <w:r>
              <w:rPr>
                <w:b/>
                <w:sz w:val="24"/>
              </w:rPr>
              <w:t>STA 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b/>
                <w:sz w:val="24"/>
              </w:rPr>
            </w:pPr>
            <w:r>
              <w:rPr>
                <w:b/>
                <w:sz w:val="24"/>
              </w:rPr>
              <w:t>12</w:t>
            </w:r>
          </w:p>
        </w:tc>
        <w:tc>
          <w:tcPr>
            <w:tcW w:w="856" w:type="dxa"/>
          </w:tcPr>
          <w:p>
            <w:pPr>
              <w:pStyle w:val="13"/>
              <w:spacing w:line="240" w:lineRule="auto"/>
              <w:rPr>
                <w:rFonts w:ascii="Times New Roman"/>
                <w:sz w:val="20"/>
              </w:rPr>
            </w:pPr>
          </w:p>
        </w:tc>
        <w:tc>
          <w:tcPr>
            <w:tcW w:w="1118" w:type="dxa"/>
          </w:tcPr>
          <w:p>
            <w:pPr>
              <w:pStyle w:val="13"/>
              <w:ind w:left="101"/>
              <w:rPr>
                <w:b/>
                <w:sz w:val="24"/>
              </w:rPr>
            </w:pPr>
            <w:r>
              <w:rPr>
                <w:b/>
                <w:sz w:val="24"/>
              </w:rPr>
              <w:t>HLT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ind w:left="50"/>
              <w:rPr>
                <w:b/>
                <w:sz w:val="24"/>
              </w:rPr>
            </w:pPr>
            <w:r>
              <w:rPr>
                <w:b/>
                <w:sz w:val="24"/>
              </w:rPr>
              <w:t>13</w:t>
            </w:r>
          </w:p>
        </w:tc>
        <w:tc>
          <w:tcPr>
            <w:tcW w:w="856" w:type="dxa"/>
          </w:tcPr>
          <w:p>
            <w:pPr>
              <w:pStyle w:val="13"/>
              <w:ind w:left="237"/>
              <w:rPr>
                <w:b/>
                <w:sz w:val="24"/>
              </w:rPr>
            </w:pPr>
            <w:r>
              <w:rPr>
                <w:b/>
                <w:sz w:val="24"/>
              </w:rPr>
              <w:t>X,</w:t>
            </w:r>
          </w:p>
        </w:tc>
        <w:tc>
          <w:tcPr>
            <w:tcW w:w="1118" w:type="dxa"/>
          </w:tcPr>
          <w:p>
            <w:pPr>
              <w:pStyle w:val="13"/>
              <w:ind w:left="157"/>
              <w:rPr>
                <w:b/>
                <w:sz w:val="24"/>
              </w:rPr>
            </w:pPr>
            <w:r>
              <w:rPr>
                <w:b/>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532" w:type="dxa"/>
          </w:tcPr>
          <w:p>
            <w:pPr>
              <w:pStyle w:val="13"/>
              <w:spacing w:line="272" w:lineRule="exact"/>
              <w:ind w:left="50"/>
              <w:rPr>
                <w:b/>
                <w:sz w:val="24"/>
              </w:rPr>
            </w:pPr>
            <w:r>
              <w:rPr>
                <w:b/>
                <w:sz w:val="24"/>
              </w:rPr>
              <w:t>14</w:t>
            </w:r>
          </w:p>
        </w:tc>
        <w:tc>
          <w:tcPr>
            <w:tcW w:w="856" w:type="dxa"/>
          </w:tcPr>
          <w:p>
            <w:pPr>
              <w:pStyle w:val="13"/>
              <w:spacing w:line="272" w:lineRule="exact"/>
              <w:ind w:left="237"/>
              <w:rPr>
                <w:b/>
                <w:sz w:val="24"/>
              </w:rPr>
            </w:pPr>
            <w:r>
              <w:rPr>
                <w:b/>
                <w:sz w:val="24"/>
              </w:rPr>
              <w:t>Y,</w:t>
            </w:r>
          </w:p>
        </w:tc>
        <w:tc>
          <w:tcPr>
            <w:tcW w:w="1118" w:type="dxa"/>
          </w:tcPr>
          <w:p>
            <w:pPr>
              <w:pStyle w:val="13"/>
              <w:spacing w:line="272" w:lineRule="exact"/>
              <w:ind w:left="157"/>
              <w:rPr>
                <w:b/>
                <w:sz w:val="24"/>
              </w:rPr>
            </w:pPr>
            <w:r>
              <w:rPr>
                <w:b/>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532" w:type="dxa"/>
          </w:tcPr>
          <w:p>
            <w:pPr>
              <w:pStyle w:val="13"/>
              <w:ind w:left="50"/>
              <w:rPr>
                <w:b/>
                <w:sz w:val="24"/>
              </w:rPr>
            </w:pPr>
            <w:r>
              <w:rPr>
                <w:b/>
                <w:sz w:val="24"/>
              </w:rPr>
              <w:t>15</w:t>
            </w:r>
          </w:p>
        </w:tc>
        <w:tc>
          <w:tcPr>
            <w:tcW w:w="856" w:type="dxa"/>
          </w:tcPr>
          <w:p>
            <w:pPr>
              <w:pStyle w:val="13"/>
              <w:ind w:left="237"/>
              <w:rPr>
                <w:b/>
                <w:sz w:val="24"/>
              </w:rPr>
            </w:pPr>
            <w:r>
              <w:rPr>
                <w:b/>
                <w:sz w:val="24"/>
              </w:rPr>
              <w:t>Z,</w:t>
            </w:r>
          </w:p>
        </w:tc>
        <w:tc>
          <w:tcPr>
            <w:tcW w:w="1118" w:type="dxa"/>
          </w:tcPr>
          <w:p>
            <w:pPr>
              <w:pStyle w:val="13"/>
              <w:ind w:left="157"/>
              <w:rPr>
                <w:b/>
                <w:sz w:val="24"/>
              </w:rPr>
            </w:pPr>
            <w:r>
              <w:rPr>
                <w:b/>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532" w:type="dxa"/>
          </w:tcPr>
          <w:p>
            <w:pPr>
              <w:pStyle w:val="13"/>
              <w:spacing w:line="246" w:lineRule="exact"/>
              <w:ind w:left="50"/>
              <w:rPr>
                <w:b/>
                <w:sz w:val="24"/>
              </w:rPr>
            </w:pPr>
            <w:r>
              <w:rPr>
                <w:b/>
                <w:sz w:val="24"/>
              </w:rPr>
              <w:t>16</w:t>
            </w:r>
          </w:p>
        </w:tc>
        <w:tc>
          <w:tcPr>
            <w:tcW w:w="856" w:type="dxa"/>
          </w:tcPr>
          <w:p>
            <w:pPr>
              <w:pStyle w:val="13"/>
              <w:spacing w:line="246" w:lineRule="exact"/>
              <w:ind w:left="237"/>
              <w:rPr>
                <w:b/>
                <w:sz w:val="24"/>
              </w:rPr>
            </w:pPr>
            <w:r>
              <w:rPr>
                <w:b/>
                <w:sz w:val="24"/>
              </w:rPr>
              <w:t>TMP,</w:t>
            </w:r>
          </w:p>
        </w:tc>
        <w:tc>
          <w:tcPr>
            <w:tcW w:w="1118" w:type="dxa"/>
          </w:tcPr>
          <w:p>
            <w:pPr>
              <w:pStyle w:val="13"/>
              <w:spacing w:line="246" w:lineRule="exact"/>
              <w:ind w:left="157"/>
              <w:rPr>
                <w:b/>
                <w:sz w:val="24"/>
              </w:rPr>
            </w:pPr>
            <w:r>
              <w:rPr>
                <w:b/>
                <w:sz w:val="24"/>
              </w:rPr>
              <w:t>---</w:t>
            </w:r>
          </w:p>
        </w:tc>
      </w:tr>
    </w:tbl>
    <w:p>
      <w:pPr>
        <w:spacing w:after="0" w:line="246" w:lineRule="exact"/>
        <w:rPr>
          <w:sz w:val="24"/>
        </w:rPr>
        <w:sectPr>
          <w:pgSz w:w="12240" w:h="15840"/>
          <w:pgMar w:top="1660" w:right="700" w:bottom="1100" w:left="720" w:header="720" w:footer="901" w:gutter="0"/>
        </w:sectPr>
      </w:pPr>
    </w:p>
    <w:p>
      <w:pPr>
        <w:pStyle w:val="6"/>
        <w:spacing w:before="3"/>
        <w:ind w:left="0" w:firstLine="0"/>
        <w:rPr>
          <w:b/>
          <w:sz w:val="18"/>
        </w:rPr>
      </w:pPr>
    </w:p>
    <w:p>
      <w:pPr>
        <w:pStyle w:val="12"/>
        <w:numPr>
          <w:ilvl w:val="0"/>
          <w:numId w:val="31"/>
        </w:numPr>
        <w:tabs>
          <w:tab w:val="left" w:pos="1188"/>
          <w:tab w:val="left" w:pos="1189"/>
        </w:tabs>
        <w:spacing w:before="45" w:after="0" w:line="240" w:lineRule="auto"/>
        <w:ind w:left="1188" w:right="0" w:hanging="828"/>
        <w:jc w:val="left"/>
        <w:rPr>
          <w:rFonts w:ascii="Cambria"/>
          <w:b/>
          <w:sz w:val="32"/>
        </w:rPr>
      </w:pPr>
      <w:r>
        <w:rPr>
          <w:rFonts w:ascii="Cambria"/>
          <w:b/>
          <w:sz w:val="32"/>
        </w:rPr>
        <w:t>Define the</w:t>
      </w:r>
      <w:r>
        <w:rPr>
          <w:rFonts w:ascii="Cambria"/>
          <w:b/>
          <w:spacing w:val="1"/>
          <w:sz w:val="32"/>
        </w:rPr>
        <w:t xml:space="preserve"> </w:t>
      </w:r>
      <w:r>
        <w:rPr>
          <w:rFonts w:ascii="Cambria"/>
          <w:b/>
          <w:sz w:val="32"/>
        </w:rPr>
        <w:t>following.</w:t>
      </w:r>
    </w:p>
    <w:p>
      <w:pPr>
        <w:spacing w:before="1" w:line="328" w:lineRule="exact"/>
        <w:ind w:left="1188" w:right="0" w:firstLine="0"/>
        <w:jc w:val="left"/>
        <w:rPr>
          <w:rFonts w:ascii="Cambria"/>
          <w:b/>
          <w:i/>
          <w:sz w:val="28"/>
        </w:rPr>
      </w:pPr>
      <w:r>
        <w:rPr>
          <w:rFonts w:ascii="Cambria"/>
          <w:b/>
          <w:i/>
          <w:sz w:val="28"/>
        </w:rPr>
        <w:t>Hardwired Control Unit:</w:t>
      </w:r>
    </w:p>
    <w:p>
      <w:pPr>
        <w:pStyle w:val="6"/>
        <w:ind w:left="1188" w:right="203" w:firstLine="0"/>
      </w:pPr>
      <w:r>
        <w:t>When the control signals are generated by hardware using conventional logic design techniques, the control unit is said to be hardwired.</w:t>
      </w:r>
    </w:p>
    <w:p>
      <w:pPr>
        <w:pStyle w:val="6"/>
        <w:ind w:left="0" w:firstLine="0"/>
      </w:pPr>
    </w:p>
    <w:p>
      <w:pPr>
        <w:spacing w:before="0" w:line="328" w:lineRule="exact"/>
        <w:ind w:left="1188" w:right="0" w:firstLine="0"/>
        <w:jc w:val="left"/>
        <w:rPr>
          <w:rFonts w:ascii="Cambria"/>
          <w:b/>
          <w:i/>
          <w:sz w:val="28"/>
        </w:rPr>
      </w:pPr>
      <w:r>
        <w:rPr>
          <w:rFonts w:ascii="Cambria"/>
          <w:b/>
          <w:i/>
          <w:sz w:val="28"/>
        </w:rPr>
        <w:t>Micro programmed control unit:</w:t>
      </w:r>
    </w:p>
    <w:p>
      <w:pPr>
        <w:pStyle w:val="6"/>
        <w:ind w:left="1188" w:right="427" w:firstLine="0"/>
      </w:pPr>
      <w:r>
        <w:t>A control unit whose binary control variables are stored in memory is called a micro programmed control unit.</w:t>
      </w:r>
    </w:p>
    <w:p>
      <w:pPr>
        <w:pStyle w:val="6"/>
        <w:ind w:left="0" w:firstLine="0"/>
      </w:pPr>
    </w:p>
    <w:p>
      <w:pPr>
        <w:pStyle w:val="3"/>
        <w:rPr>
          <w:i/>
        </w:rPr>
      </w:pPr>
      <w:r>
        <w:rPr>
          <w:i/>
        </w:rPr>
        <w:t>Dynamic microprogramming:</w:t>
      </w:r>
    </w:p>
    <w:p>
      <w:pPr>
        <w:pStyle w:val="6"/>
        <w:ind w:left="1188" w:right="213" w:firstLine="0"/>
        <w:jc w:val="both"/>
      </w:pPr>
      <w:r>
        <w:t xml:space="preserve">A more advanced development known as </w:t>
      </w:r>
      <w:r>
        <w:rPr>
          <w:i/>
        </w:rPr>
        <w:t xml:space="preserve">dynamic </w:t>
      </w:r>
      <w:r>
        <w:t>microprogramming permits a microprogram to be loaded initially from an auxiliary memory such as a magnetic disk. Control units that use dynamic microprogramming employ a writable control memory. This type of memory can be used for writing.</w:t>
      </w:r>
    </w:p>
    <w:p>
      <w:pPr>
        <w:pStyle w:val="6"/>
        <w:ind w:left="0" w:firstLine="0"/>
      </w:pPr>
    </w:p>
    <w:p>
      <w:pPr>
        <w:pStyle w:val="3"/>
        <w:spacing w:line="328" w:lineRule="exact"/>
        <w:rPr>
          <w:i/>
        </w:rPr>
      </w:pPr>
      <w:r>
        <w:rPr>
          <w:i/>
        </w:rPr>
        <w:t>Control Memory:</w:t>
      </w:r>
    </w:p>
    <w:p>
      <w:pPr>
        <w:pStyle w:val="6"/>
        <w:ind w:left="1188" w:firstLine="0"/>
      </w:pPr>
      <w:r>
        <w:t>Control Memory is the storage in the microprogrammed control unit to store the microprogram.</w:t>
      </w:r>
    </w:p>
    <w:p>
      <w:pPr>
        <w:pStyle w:val="6"/>
        <w:spacing w:before="1"/>
        <w:ind w:left="0" w:firstLine="0"/>
      </w:pPr>
    </w:p>
    <w:p>
      <w:pPr>
        <w:pStyle w:val="3"/>
        <w:spacing w:line="328" w:lineRule="exact"/>
        <w:rPr>
          <w:i/>
        </w:rPr>
      </w:pPr>
      <w:r>
        <w:rPr>
          <w:i/>
        </w:rPr>
        <w:t>Writeable Control Memory:</w:t>
      </w:r>
    </w:p>
    <w:p>
      <w:pPr>
        <w:pStyle w:val="6"/>
        <w:ind w:left="1188" w:right="427" w:firstLine="0"/>
        <w:rPr>
          <w:b/>
          <w:i/>
        </w:rPr>
      </w:pPr>
      <w:r>
        <w:t>Control Storage whose contents can be modified, allow the change in microprogram and Instruction set can be changed or modified is referred as Writeable Control Memory</w:t>
      </w:r>
      <w:r>
        <w:rPr>
          <w:b/>
          <w:i/>
        </w:rPr>
        <w:t>.</w:t>
      </w:r>
    </w:p>
    <w:p>
      <w:pPr>
        <w:pStyle w:val="6"/>
        <w:spacing w:before="9"/>
        <w:ind w:left="0" w:firstLine="0"/>
        <w:rPr>
          <w:b/>
          <w:i/>
          <w:sz w:val="26"/>
        </w:rPr>
      </w:pPr>
    </w:p>
    <w:p>
      <w:pPr>
        <w:pStyle w:val="3"/>
        <w:spacing w:before="1"/>
        <w:rPr>
          <w:i/>
        </w:rPr>
      </w:pPr>
      <w:r>
        <w:rPr>
          <w:i/>
        </w:rPr>
        <w:t>Control Word:</w:t>
      </w:r>
    </w:p>
    <w:p>
      <w:pPr>
        <w:pStyle w:val="6"/>
        <w:spacing w:before="2"/>
        <w:ind w:left="1188" w:right="427" w:firstLine="0"/>
      </w:pPr>
      <w:r>
        <w:t>The control variables at any given time can be represented by a control word string of 1 's and 0's called a control word.</w:t>
      </w:r>
    </w:p>
    <w:p>
      <w:pPr>
        <w:pStyle w:val="6"/>
        <w:spacing w:before="10"/>
        <w:ind w:left="0" w:firstLine="0"/>
        <w:rPr>
          <w:sz w:val="23"/>
        </w:rPr>
      </w:pPr>
    </w:p>
    <w:p>
      <w:pPr>
        <w:pStyle w:val="2"/>
        <w:numPr>
          <w:ilvl w:val="0"/>
          <w:numId w:val="31"/>
        </w:numPr>
        <w:tabs>
          <w:tab w:val="left" w:pos="1188"/>
          <w:tab w:val="left" w:pos="1189"/>
        </w:tabs>
        <w:spacing w:before="0" w:after="0" w:line="240" w:lineRule="auto"/>
        <w:ind w:left="1188" w:right="219" w:hanging="828"/>
        <w:jc w:val="left"/>
      </w:pPr>
      <w:r>
        <w:t>Describe the following terms: Microoperation,</w:t>
      </w:r>
      <w:r>
        <w:rPr>
          <w:spacing w:val="-34"/>
        </w:rPr>
        <w:t xml:space="preserve"> </w:t>
      </w:r>
      <w:r>
        <w:t>Microinstruction, Micro program,</w:t>
      </w:r>
      <w:r>
        <w:rPr>
          <w:spacing w:val="1"/>
        </w:rPr>
        <w:t xml:space="preserve"> </w:t>
      </w:r>
      <w:r>
        <w:t>Microcode.</w:t>
      </w:r>
    </w:p>
    <w:p>
      <w:pPr>
        <w:pStyle w:val="6"/>
        <w:ind w:left="0" w:firstLine="0"/>
        <w:rPr>
          <w:rFonts w:ascii="Cambria"/>
          <w:b/>
          <w:sz w:val="25"/>
        </w:rPr>
      </w:pPr>
    </w:p>
    <w:p>
      <w:pPr>
        <w:pStyle w:val="3"/>
        <w:rPr>
          <w:i/>
        </w:rPr>
      </w:pPr>
      <w:r>
        <w:rPr>
          <w:i/>
        </w:rPr>
        <w:t>Microoperations:</w:t>
      </w:r>
    </w:p>
    <w:p>
      <w:pPr>
        <w:pStyle w:val="12"/>
        <w:numPr>
          <w:ilvl w:val="1"/>
          <w:numId w:val="31"/>
        </w:numPr>
        <w:tabs>
          <w:tab w:val="left" w:pos="1923"/>
        </w:tabs>
        <w:spacing w:before="2" w:after="0" w:line="240" w:lineRule="auto"/>
        <w:ind w:left="1922" w:right="213" w:hanging="360"/>
        <w:jc w:val="both"/>
        <w:rPr>
          <w:sz w:val="24"/>
        </w:rPr>
      </w:pPr>
      <w:r>
        <w:rPr>
          <w:sz w:val="24"/>
        </w:rPr>
        <w:t>In computer central  processing   units, micro-operations (also   known   as   a micro-   ops or μops) are detailed low-level instructions used in some designs to implement complex machine instructions (sometimes termed macro-instructions in this</w:t>
      </w:r>
      <w:r>
        <w:rPr>
          <w:spacing w:val="-21"/>
          <w:sz w:val="24"/>
        </w:rPr>
        <w:t xml:space="preserve"> </w:t>
      </w:r>
      <w:r>
        <w:rPr>
          <w:sz w:val="24"/>
        </w:rPr>
        <w:t>context).</w:t>
      </w:r>
    </w:p>
    <w:p>
      <w:pPr>
        <w:pStyle w:val="6"/>
        <w:spacing w:before="10"/>
        <w:ind w:left="0" w:firstLine="0"/>
        <w:rPr>
          <w:sz w:val="23"/>
        </w:rPr>
      </w:pPr>
    </w:p>
    <w:p>
      <w:pPr>
        <w:pStyle w:val="3"/>
        <w:rPr>
          <w:i/>
        </w:rPr>
      </w:pPr>
      <w:r>
        <w:rPr>
          <w:i/>
        </w:rPr>
        <w:t>Micro instruction:</w:t>
      </w:r>
    </w:p>
    <w:p>
      <w:pPr>
        <w:pStyle w:val="12"/>
        <w:numPr>
          <w:ilvl w:val="1"/>
          <w:numId w:val="31"/>
        </w:numPr>
        <w:tabs>
          <w:tab w:val="left" w:pos="1923"/>
        </w:tabs>
        <w:spacing w:before="2" w:after="0" w:line="240" w:lineRule="auto"/>
        <w:ind w:left="1922" w:right="222" w:hanging="360"/>
        <w:jc w:val="both"/>
        <w:rPr>
          <w:sz w:val="24"/>
        </w:rPr>
      </w:pPr>
      <w:r>
        <w:rPr>
          <w:sz w:val="24"/>
        </w:rPr>
        <w:t>A symbolic microprogram can be translated into its binary equivalent by means of an assembler.</w:t>
      </w:r>
    </w:p>
    <w:p>
      <w:pPr>
        <w:pStyle w:val="12"/>
        <w:numPr>
          <w:ilvl w:val="1"/>
          <w:numId w:val="31"/>
        </w:numPr>
        <w:tabs>
          <w:tab w:val="left" w:pos="1922"/>
          <w:tab w:val="left" w:pos="1923"/>
        </w:tabs>
        <w:spacing w:before="1" w:after="0" w:line="305" w:lineRule="exact"/>
        <w:ind w:left="1922" w:right="0" w:hanging="360"/>
        <w:jc w:val="left"/>
        <w:rPr>
          <w:sz w:val="24"/>
        </w:rPr>
      </w:pPr>
      <w:r>
        <w:rPr>
          <w:sz w:val="24"/>
        </w:rPr>
        <w:t>Each line of the assembly language microprogram defines a symbolic</w:t>
      </w:r>
      <w:r>
        <w:rPr>
          <w:spacing w:val="-19"/>
          <w:sz w:val="24"/>
        </w:rPr>
        <w:t xml:space="preserve"> </w:t>
      </w:r>
      <w:r>
        <w:rPr>
          <w:sz w:val="24"/>
        </w:rPr>
        <w:t>microinstruction.</w:t>
      </w:r>
    </w:p>
    <w:p>
      <w:pPr>
        <w:pStyle w:val="12"/>
        <w:numPr>
          <w:ilvl w:val="1"/>
          <w:numId w:val="31"/>
        </w:numPr>
        <w:tabs>
          <w:tab w:val="left" w:pos="1923"/>
        </w:tabs>
        <w:spacing w:before="0" w:after="0" w:line="240" w:lineRule="auto"/>
        <w:ind w:left="1922" w:right="214" w:hanging="360"/>
        <w:jc w:val="both"/>
        <w:rPr>
          <w:sz w:val="24"/>
        </w:rPr>
      </w:pPr>
      <w:r>
        <w:rPr>
          <w:sz w:val="24"/>
        </w:rPr>
        <w:t>Each symbolic microinstruction is divided into five fields: label, microoperations, CD, BR, and</w:t>
      </w:r>
      <w:r>
        <w:rPr>
          <w:spacing w:val="-1"/>
          <w:sz w:val="24"/>
        </w:rPr>
        <w:t xml:space="preserve"> </w:t>
      </w:r>
      <w:r>
        <w:rPr>
          <w:sz w:val="24"/>
        </w:rPr>
        <w:t>AD.</w:t>
      </w:r>
    </w:p>
    <w:p>
      <w:pPr>
        <w:spacing w:after="0" w:line="240" w:lineRule="auto"/>
        <w:jc w:val="both"/>
        <w:rPr>
          <w:sz w:val="24"/>
        </w:rPr>
        <w:sectPr>
          <w:headerReference r:id="rId13" w:type="default"/>
          <w:footerReference r:id="rId14" w:type="default"/>
          <w:pgSz w:w="12240" w:h="15840"/>
          <w:pgMar w:top="1660" w:right="700" w:bottom="1100" w:left="720" w:header="720" w:footer="901" w:gutter="0"/>
          <w:pgNumType w:start="1"/>
        </w:sectPr>
      </w:pPr>
    </w:p>
    <w:p>
      <w:pPr>
        <w:pStyle w:val="6"/>
        <w:ind w:left="0" w:firstLine="0"/>
        <w:rPr>
          <w:sz w:val="20"/>
        </w:rPr>
      </w:pPr>
    </w:p>
    <w:p>
      <w:pPr>
        <w:pStyle w:val="6"/>
        <w:spacing w:before="6"/>
        <w:ind w:left="0" w:firstLine="0"/>
        <w:rPr>
          <w:sz w:val="21"/>
        </w:rPr>
      </w:pPr>
    </w:p>
    <w:p>
      <w:pPr>
        <w:pStyle w:val="3"/>
        <w:spacing w:before="53"/>
        <w:rPr>
          <w:i/>
        </w:rPr>
      </w:pPr>
      <w:r>
        <w:rPr>
          <w:i/>
        </w:rPr>
        <w:t>Micro program:</w:t>
      </w:r>
    </w:p>
    <w:p>
      <w:pPr>
        <w:pStyle w:val="12"/>
        <w:numPr>
          <w:ilvl w:val="1"/>
          <w:numId w:val="31"/>
        </w:numPr>
        <w:tabs>
          <w:tab w:val="left" w:pos="1922"/>
          <w:tab w:val="left" w:pos="1923"/>
        </w:tabs>
        <w:spacing w:before="1" w:after="0" w:line="305" w:lineRule="exact"/>
        <w:ind w:left="1922" w:right="0" w:hanging="360"/>
        <w:jc w:val="left"/>
        <w:rPr>
          <w:sz w:val="24"/>
        </w:rPr>
      </w:pPr>
      <w:r>
        <w:rPr>
          <w:sz w:val="24"/>
        </w:rPr>
        <w:t>A sequence of microinstructions constitutes a</w:t>
      </w:r>
      <w:r>
        <w:rPr>
          <w:spacing w:val="-9"/>
          <w:sz w:val="24"/>
        </w:rPr>
        <w:t xml:space="preserve"> </w:t>
      </w:r>
      <w:r>
        <w:rPr>
          <w:sz w:val="24"/>
        </w:rPr>
        <w:t>microprogram.</w:t>
      </w:r>
    </w:p>
    <w:p>
      <w:pPr>
        <w:pStyle w:val="12"/>
        <w:numPr>
          <w:ilvl w:val="1"/>
          <w:numId w:val="31"/>
        </w:numPr>
        <w:tabs>
          <w:tab w:val="left" w:pos="1922"/>
          <w:tab w:val="left" w:pos="1923"/>
        </w:tabs>
        <w:spacing w:before="0" w:after="0" w:line="242" w:lineRule="auto"/>
        <w:ind w:left="1922" w:right="222" w:hanging="360"/>
        <w:jc w:val="left"/>
        <w:rPr>
          <w:sz w:val="24"/>
        </w:rPr>
      </w:pPr>
      <w:r>
        <w:rPr>
          <w:sz w:val="24"/>
        </w:rPr>
        <w:t>Since alterations of the microprogram are not needed once the control unit is in operation, the control memory can be a read-only memory</w:t>
      </w:r>
      <w:r>
        <w:rPr>
          <w:spacing w:val="-6"/>
          <w:sz w:val="24"/>
        </w:rPr>
        <w:t xml:space="preserve"> </w:t>
      </w:r>
      <w:r>
        <w:rPr>
          <w:sz w:val="24"/>
        </w:rPr>
        <w:t>(ROM).</w:t>
      </w:r>
    </w:p>
    <w:p>
      <w:pPr>
        <w:pStyle w:val="12"/>
        <w:numPr>
          <w:ilvl w:val="1"/>
          <w:numId w:val="31"/>
        </w:numPr>
        <w:tabs>
          <w:tab w:val="left" w:pos="1922"/>
          <w:tab w:val="left" w:pos="1923"/>
        </w:tabs>
        <w:spacing w:before="0" w:after="0" w:line="301" w:lineRule="exact"/>
        <w:ind w:left="1922" w:right="0" w:hanging="360"/>
        <w:jc w:val="left"/>
        <w:rPr>
          <w:sz w:val="24"/>
        </w:rPr>
      </w:pPr>
      <w:r>
        <w:rPr>
          <w:sz w:val="24"/>
        </w:rPr>
        <w:t>ROM words are made permanent during the hardware production of the</w:t>
      </w:r>
      <w:r>
        <w:rPr>
          <w:spacing w:val="-17"/>
          <w:sz w:val="24"/>
        </w:rPr>
        <w:t xml:space="preserve"> </w:t>
      </w:r>
      <w:r>
        <w:rPr>
          <w:sz w:val="24"/>
        </w:rPr>
        <w:t>unit.</w:t>
      </w:r>
    </w:p>
    <w:p>
      <w:pPr>
        <w:pStyle w:val="12"/>
        <w:numPr>
          <w:ilvl w:val="1"/>
          <w:numId w:val="31"/>
        </w:numPr>
        <w:tabs>
          <w:tab w:val="left" w:pos="1922"/>
          <w:tab w:val="left" w:pos="1923"/>
        </w:tabs>
        <w:spacing w:before="0" w:after="0" w:line="242" w:lineRule="auto"/>
        <w:ind w:left="1922" w:right="221" w:hanging="360"/>
        <w:jc w:val="left"/>
        <w:rPr>
          <w:sz w:val="24"/>
        </w:rPr>
      </w:pPr>
      <w:r>
        <w:rPr>
          <w:sz w:val="24"/>
        </w:rPr>
        <w:t>The use of a micro program involves placing all control variables in words of ROM for use by the control unit through successive read</w:t>
      </w:r>
      <w:r>
        <w:rPr>
          <w:spacing w:val="-3"/>
          <w:sz w:val="24"/>
        </w:rPr>
        <w:t xml:space="preserve"> </w:t>
      </w:r>
      <w:r>
        <w:rPr>
          <w:sz w:val="24"/>
        </w:rPr>
        <w:t>operations.</w:t>
      </w:r>
    </w:p>
    <w:p>
      <w:pPr>
        <w:pStyle w:val="12"/>
        <w:numPr>
          <w:ilvl w:val="1"/>
          <w:numId w:val="31"/>
        </w:numPr>
        <w:tabs>
          <w:tab w:val="left" w:pos="1922"/>
          <w:tab w:val="left" w:pos="1923"/>
        </w:tabs>
        <w:spacing w:before="0" w:after="0" w:line="301" w:lineRule="exact"/>
        <w:ind w:left="1922" w:right="0" w:hanging="360"/>
        <w:jc w:val="left"/>
        <w:rPr>
          <w:sz w:val="24"/>
        </w:rPr>
      </w:pPr>
      <w:r>
        <w:rPr>
          <w:sz w:val="24"/>
        </w:rPr>
        <w:t>The content of the word in ROM at a given address specifies a</w:t>
      </w:r>
      <w:r>
        <w:rPr>
          <w:spacing w:val="-16"/>
          <w:sz w:val="24"/>
        </w:rPr>
        <w:t xml:space="preserve"> </w:t>
      </w:r>
      <w:r>
        <w:rPr>
          <w:sz w:val="24"/>
        </w:rPr>
        <w:t>microinstruction.</w:t>
      </w:r>
    </w:p>
    <w:p>
      <w:pPr>
        <w:pStyle w:val="6"/>
        <w:spacing w:before="10"/>
        <w:ind w:left="0" w:firstLine="0"/>
        <w:rPr>
          <w:sz w:val="23"/>
        </w:rPr>
      </w:pPr>
    </w:p>
    <w:p>
      <w:pPr>
        <w:pStyle w:val="3"/>
        <w:rPr>
          <w:i/>
        </w:rPr>
      </w:pPr>
      <w:r>
        <w:rPr>
          <w:i/>
        </w:rPr>
        <w:t>Microcode:</w:t>
      </w:r>
    </w:p>
    <w:p>
      <w:pPr>
        <w:pStyle w:val="12"/>
        <w:numPr>
          <w:ilvl w:val="1"/>
          <w:numId w:val="31"/>
        </w:numPr>
        <w:tabs>
          <w:tab w:val="left" w:pos="1922"/>
          <w:tab w:val="left" w:pos="1923"/>
        </w:tabs>
        <w:spacing w:before="2" w:after="0" w:line="240" w:lineRule="auto"/>
        <w:ind w:left="1922" w:right="221" w:hanging="360"/>
        <w:jc w:val="left"/>
        <w:rPr>
          <w:sz w:val="24"/>
        </w:rPr>
      </w:pPr>
      <w:r>
        <w:rPr>
          <w:sz w:val="24"/>
        </w:rPr>
        <w:t>Microinstructions can be saved by employing subroutines that use common sections of microcode.</w:t>
      </w:r>
    </w:p>
    <w:p>
      <w:pPr>
        <w:pStyle w:val="12"/>
        <w:numPr>
          <w:ilvl w:val="1"/>
          <w:numId w:val="31"/>
        </w:numPr>
        <w:tabs>
          <w:tab w:val="left" w:pos="1923"/>
        </w:tabs>
        <w:spacing w:before="0" w:after="0" w:line="240" w:lineRule="auto"/>
        <w:ind w:left="1922" w:right="218" w:hanging="360"/>
        <w:jc w:val="both"/>
        <w:rPr>
          <w:sz w:val="24"/>
        </w:rPr>
      </w:pPr>
      <w:r>
        <w:rPr>
          <w:sz w:val="24"/>
        </w:rPr>
        <w:t>For example, the sequence of micro operations needed to generate the effective address of the operand for an instruction is common to all memory reference instructions.</w:t>
      </w:r>
    </w:p>
    <w:p>
      <w:pPr>
        <w:pStyle w:val="12"/>
        <w:numPr>
          <w:ilvl w:val="1"/>
          <w:numId w:val="31"/>
        </w:numPr>
        <w:tabs>
          <w:tab w:val="left" w:pos="1922"/>
          <w:tab w:val="left" w:pos="1923"/>
        </w:tabs>
        <w:spacing w:before="0" w:after="0" w:line="240" w:lineRule="auto"/>
        <w:ind w:left="1922" w:right="221" w:hanging="360"/>
        <w:jc w:val="left"/>
        <w:rPr>
          <w:sz w:val="24"/>
        </w:rPr>
      </w:pPr>
      <w:r>
        <w:rPr>
          <w:sz w:val="24"/>
        </w:rPr>
        <w:t>This sequence could be a subroutine that is called from within many other routines to execute the effective address</w:t>
      </w:r>
      <w:r>
        <w:rPr>
          <w:spacing w:val="-2"/>
          <w:sz w:val="24"/>
        </w:rPr>
        <w:t xml:space="preserve"> </w:t>
      </w:r>
      <w:r>
        <w:rPr>
          <w:sz w:val="24"/>
        </w:rPr>
        <w:t>computation.</w:t>
      </w:r>
    </w:p>
    <w:p>
      <w:pPr>
        <w:pStyle w:val="6"/>
        <w:ind w:left="0" w:firstLine="0"/>
      </w:pPr>
    </w:p>
    <w:p>
      <w:pPr>
        <w:pStyle w:val="2"/>
        <w:numPr>
          <w:ilvl w:val="0"/>
          <w:numId w:val="31"/>
        </w:numPr>
        <w:tabs>
          <w:tab w:val="left" w:pos="1188"/>
          <w:tab w:val="left" w:pos="1189"/>
          <w:tab w:val="left" w:pos="2204"/>
          <w:tab w:val="left" w:pos="2976"/>
          <w:tab w:val="left" w:pos="4285"/>
          <w:tab w:val="left" w:pos="4980"/>
          <w:tab w:val="left" w:pos="7075"/>
          <w:tab w:val="left" w:pos="7583"/>
          <w:tab w:val="left" w:pos="8665"/>
        </w:tabs>
        <w:spacing w:before="1" w:after="0" w:line="240" w:lineRule="auto"/>
        <w:ind w:left="1188" w:right="218" w:hanging="828"/>
        <w:jc w:val="left"/>
      </w:pPr>
      <w:r>
        <w:t>Draw</w:t>
      </w:r>
      <w:r>
        <w:tab/>
      </w:r>
      <w:r>
        <w:t>and</w:t>
      </w:r>
      <w:r>
        <w:tab/>
      </w:r>
      <w:r>
        <w:t>explain</w:t>
      </w:r>
      <w:r>
        <w:tab/>
      </w:r>
      <w:r>
        <w:t>the</w:t>
      </w:r>
      <w:r>
        <w:tab/>
      </w:r>
      <w:r>
        <w:t>organization</w:t>
      </w:r>
      <w:r>
        <w:tab/>
      </w:r>
      <w:r>
        <w:t>of</w:t>
      </w:r>
      <w:r>
        <w:tab/>
      </w:r>
      <w:r>
        <w:t>micro</w:t>
      </w:r>
      <w:r>
        <w:tab/>
      </w:r>
      <w:r>
        <w:rPr>
          <w:spacing w:val="-1"/>
        </w:rPr>
        <w:t xml:space="preserve">programmed </w:t>
      </w:r>
      <w:r>
        <w:t>control unit.</w:t>
      </w:r>
    </w:p>
    <w:p>
      <w:pPr>
        <w:pStyle w:val="12"/>
        <w:numPr>
          <w:ilvl w:val="1"/>
          <w:numId w:val="31"/>
        </w:numPr>
        <w:tabs>
          <w:tab w:val="left" w:pos="1908"/>
          <w:tab w:val="left" w:pos="1909"/>
        </w:tabs>
        <w:spacing w:before="0" w:after="0" w:line="242" w:lineRule="auto"/>
        <w:ind w:left="1908" w:right="213" w:hanging="360"/>
        <w:jc w:val="left"/>
        <w:rPr>
          <w:sz w:val="24"/>
        </w:rPr>
      </w:pPr>
      <w:r>
        <w:rPr>
          <w:sz w:val="24"/>
        </w:rPr>
        <w:t>The general configuration of a micro-programmed control unit is demonstrated in the block diagram of Figure</w:t>
      </w:r>
      <w:r>
        <w:rPr>
          <w:spacing w:val="-5"/>
          <w:sz w:val="24"/>
        </w:rPr>
        <w:t xml:space="preserve"> </w:t>
      </w:r>
      <w:r>
        <w:rPr>
          <w:sz w:val="24"/>
        </w:rPr>
        <w:t>4.1.</w:t>
      </w:r>
    </w:p>
    <w:p>
      <w:pPr>
        <w:pStyle w:val="12"/>
        <w:numPr>
          <w:ilvl w:val="1"/>
          <w:numId w:val="31"/>
        </w:numPr>
        <w:tabs>
          <w:tab w:val="left" w:pos="1908"/>
          <w:tab w:val="left" w:pos="1909"/>
        </w:tabs>
        <w:spacing w:before="0" w:after="0" w:line="240" w:lineRule="auto"/>
        <w:ind w:left="1908" w:right="213" w:hanging="360"/>
        <w:jc w:val="left"/>
        <w:rPr>
          <w:sz w:val="24"/>
        </w:rPr>
      </w:pPr>
      <w:r>
        <w:drawing>
          <wp:anchor distT="0" distB="0" distL="0" distR="0" simplePos="0" relativeHeight="1024" behindDoc="0" locked="0" layoutInCell="1" allowOverlap="1">
            <wp:simplePos x="0" y="0"/>
            <wp:positionH relativeFrom="page">
              <wp:posOffset>1350645</wp:posOffset>
            </wp:positionH>
            <wp:positionV relativeFrom="paragraph">
              <wp:posOffset>455930</wp:posOffset>
            </wp:positionV>
            <wp:extent cx="5622925" cy="1371600"/>
            <wp:effectExtent l="0" t="0" r="0" b="0"/>
            <wp:wrapTopAndBottom/>
            <wp:docPr id="8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8.png"/>
                    <pic:cNvPicPr>
                      <a:picLocks noChangeAspect="1"/>
                    </pic:cNvPicPr>
                  </pic:nvPicPr>
                  <pic:blipFill>
                    <a:blip r:embed="rId84" cstate="print"/>
                    <a:stretch>
                      <a:fillRect/>
                    </a:stretch>
                  </pic:blipFill>
                  <pic:spPr>
                    <a:xfrm>
                      <a:off x="0" y="0"/>
                      <a:ext cx="5622939" cy="1371600"/>
                    </a:xfrm>
                    <a:prstGeom prst="rect">
                      <a:avLst/>
                    </a:prstGeom>
                  </pic:spPr>
                </pic:pic>
              </a:graphicData>
            </a:graphic>
          </wp:anchor>
        </w:drawing>
      </w:r>
      <w:r>
        <w:rPr>
          <w:sz w:val="24"/>
        </w:rPr>
        <w:t>The control memory is assumed to be a ROM, within which all control information is permanently</w:t>
      </w:r>
      <w:r>
        <w:rPr>
          <w:spacing w:val="-1"/>
          <w:sz w:val="24"/>
        </w:rPr>
        <w:t xml:space="preserve"> </w:t>
      </w:r>
      <w:r>
        <w:rPr>
          <w:sz w:val="24"/>
        </w:rPr>
        <w:t>stored.</w:t>
      </w:r>
    </w:p>
    <w:p>
      <w:pPr>
        <w:spacing w:before="172"/>
        <w:ind w:left="3771" w:right="0" w:firstLine="0"/>
        <w:jc w:val="left"/>
        <w:rPr>
          <w:b/>
          <w:sz w:val="20"/>
        </w:rPr>
      </w:pPr>
      <w:r>
        <w:rPr>
          <w:b/>
          <w:sz w:val="20"/>
        </w:rPr>
        <w:t>figure 4.1: Micro-programmed control organization</w:t>
      </w:r>
    </w:p>
    <w:p>
      <w:pPr>
        <w:pStyle w:val="12"/>
        <w:numPr>
          <w:ilvl w:val="1"/>
          <w:numId w:val="31"/>
        </w:numPr>
        <w:tabs>
          <w:tab w:val="left" w:pos="1922"/>
          <w:tab w:val="left" w:pos="1923"/>
        </w:tabs>
        <w:spacing w:before="0" w:after="0" w:line="240" w:lineRule="auto"/>
        <w:ind w:left="1922" w:right="213" w:hanging="360"/>
        <w:jc w:val="left"/>
        <w:rPr>
          <w:sz w:val="24"/>
        </w:rPr>
      </w:pPr>
      <w:r>
        <w:rPr>
          <w:sz w:val="24"/>
        </w:rPr>
        <w:t>The control memory address register specifies the address of the microinstruction, and the control data register holds the microinstruction read from</w:t>
      </w:r>
      <w:r>
        <w:rPr>
          <w:spacing w:val="-5"/>
          <w:sz w:val="24"/>
        </w:rPr>
        <w:t xml:space="preserve"> </w:t>
      </w:r>
      <w:r>
        <w:rPr>
          <w:sz w:val="24"/>
        </w:rPr>
        <w:t>memory.</w:t>
      </w:r>
    </w:p>
    <w:p>
      <w:pPr>
        <w:pStyle w:val="12"/>
        <w:numPr>
          <w:ilvl w:val="1"/>
          <w:numId w:val="31"/>
        </w:numPr>
        <w:tabs>
          <w:tab w:val="left" w:pos="1923"/>
        </w:tabs>
        <w:spacing w:before="0" w:after="0" w:line="240" w:lineRule="auto"/>
        <w:ind w:left="1922" w:right="220" w:hanging="360"/>
        <w:jc w:val="both"/>
        <w:rPr>
          <w:sz w:val="24"/>
        </w:rPr>
      </w:pPr>
      <w:r>
        <w:rPr>
          <w:sz w:val="24"/>
        </w:rPr>
        <w:t>The microinstruction contains a control word that specifies one or more microoperations for the data processor. Once these operations are executed, the control must determine the next</w:t>
      </w:r>
      <w:r>
        <w:rPr>
          <w:spacing w:val="-4"/>
          <w:sz w:val="24"/>
        </w:rPr>
        <w:t xml:space="preserve"> </w:t>
      </w:r>
      <w:r>
        <w:rPr>
          <w:sz w:val="24"/>
        </w:rPr>
        <w:t>address.</w:t>
      </w:r>
    </w:p>
    <w:p>
      <w:pPr>
        <w:pStyle w:val="12"/>
        <w:numPr>
          <w:ilvl w:val="1"/>
          <w:numId w:val="31"/>
        </w:numPr>
        <w:tabs>
          <w:tab w:val="left" w:pos="1922"/>
          <w:tab w:val="left" w:pos="1923"/>
        </w:tabs>
        <w:spacing w:before="0" w:after="0" w:line="240" w:lineRule="auto"/>
        <w:ind w:left="1922" w:right="217" w:hanging="360"/>
        <w:jc w:val="left"/>
        <w:rPr>
          <w:sz w:val="24"/>
        </w:rPr>
      </w:pPr>
      <w:r>
        <w:rPr>
          <w:sz w:val="24"/>
        </w:rPr>
        <w:t>The location of the next microinstruction may be the one next in sequence, or it may be located somewhere else in the control</w:t>
      </w:r>
      <w:r>
        <w:rPr>
          <w:spacing w:val="1"/>
          <w:sz w:val="24"/>
        </w:rPr>
        <w:t xml:space="preserve"> </w:t>
      </w:r>
      <w:r>
        <w:rPr>
          <w:sz w:val="24"/>
        </w:rPr>
        <w:t>memory.</w:t>
      </w:r>
    </w:p>
    <w:p>
      <w:pPr>
        <w:spacing w:after="0" w:line="240" w:lineRule="auto"/>
        <w:jc w:val="left"/>
        <w:rPr>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31"/>
        </w:numPr>
        <w:tabs>
          <w:tab w:val="left" w:pos="1923"/>
        </w:tabs>
        <w:spacing w:before="100" w:after="0" w:line="240" w:lineRule="auto"/>
        <w:ind w:left="1922" w:right="216" w:hanging="360"/>
        <w:jc w:val="both"/>
        <w:rPr>
          <w:sz w:val="24"/>
        </w:rPr>
      </w:pPr>
      <w:r>
        <w:rPr>
          <w:sz w:val="24"/>
        </w:rPr>
        <w:t>While the microoperations are being executed, the next address is computed in the next address generator circuit and then transferred into the control address register to read the next</w:t>
      </w:r>
      <w:r>
        <w:rPr>
          <w:spacing w:val="-4"/>
          <w:sz w:val="24"/>
        </w:rPr>
        <w:t xml:space="preserve"> </w:t>
      </w:r>
      <w:r>
        <w:rPr>
          <w:sz w:val="24"/>
        </w:rPr>
        <w:t>microinstruction.</w:t>
      </w:r>
    </w:p>
    <w:p>
      <w:pPr>
        <w:pStyle w:val="12"/>
        <w:numPr>
          <w:ilvl w:val="1"/>
          <w:numId w:val="31"/>
        </w:numPr>
        <w:tabs>
          <w:tab w:val="left" w:pos="1923"/>
        </w:tabs>
        <w:spacing w:before="1" w:after="0" w:line="240" w:lineRule="auto"/>
        <w:ind w:left="1922" w:right="219" w:hanging="360"/>
        <w:jc w:val="both"/>
        <w:rPr>
          <w:sz w:val="24"/>
        </w:rPr>
      </w:pPr>
      <w:r>
        <w:rPr>
          <w:sz w:val="24"/>
        </w:rPr>
        <w:t>Thus a microinstruction contains bits for initiating microoperations in the data processor part and bits that determine the address sequence for the control</w:t>
      </w:r>
      <w:r>
        <w:rPr>
          <w:spacing w:val="-13"/>
          <w:sz w:val="24"/>
        </w:rPr>
        <w:t xml:space="preserve"> </w:t>
      </w:r>
      <w:r>
        <w:rPr>
          <w:sz w:val="24"/>
        </w:rPr>
        <w:t>memory.</w:t>
      </w:r>
    </w:p>
    <w:p>
      <w:pPr>
        <w:pStyle w:val="12"/>
        <w:numPr>
          <w:ilvl w:val="1"/>
          <w:numId w:val="31"/>
        </w:numPr>
        <w:tabs>
          <w:tab w:val="left" w:pos="1923"/>
        </w:tabs>
        <w:spacing w:before="0" w:after="0" w:line="242" w:lineRule="auto"/>
        <w:ind w:left="1922" w:right="213" w:hanging="360"/>
        <w:jc w:val="both"/>
        <w:rPr>
          <w:sz w:val="24"/>
        </w:rPr>
      </w:pPr>
      <w:r>
        <w:rPr>
          <w:sz w:val="24"/>
        </w:rPr>
        <w:t xml:space="preserve">The next address generator is sometimes called a </w:t>
      </w:r>
      <w:r>
        <w:rPr>
          <w:b/>
          <w:i/>
          <w:sz w:val="24"/>
        </w:rPr>
        <w:t>micro-program sequencer</w:t>
      </w:r>
      <w:r>
        <w:rPr>
          <w:i/>
          <w:sz w:val="24"/>
        </w:rPr>
        <w:t xml:space="preserve">, </w:t>
      </w:r>
      <w:r>
        <w:rPr>
          <w:sz w:val="24"/>
        </w:rPr>
        <w:t>as it determines the address sequence that is read from control</w:t>
      </w:r>
      <w:r>
        <w:rPr>
          <w:spacing w:val="-8"/>
          <w:sz w:val="24"/>
        </w:rPr>
        <w:t xml:space="preserve"> </w:t>
      </w:r>
      <w:r>
        <w:rPr>
          <w:sz w:val="24"/>
        </w:rPr>
        <w:t>memory.</w:t>
      </w:r>
    </w:p>
    <w:p>
      <w:pPr>
        <w:pStyle w:val="12"/>
        <w:numPr>
          <w:ilvl w:val="1"/>
          <w:numId w:val="31"/>
        </w:numPr>
        <w:tabs>
          <w:tab w:val="left" w:pos="1923"/>
        </w:tabs>
        <w:spacing w:before="0" w:after="0" w:line="240" w:lineRule="auto"/>
        <w:ind w:left="1922" w:right="216" w:hanging="360"/>
        <w:jc w:val="both"/>
        <w:rPr>
          <w:sz w:val="24"/>
        </w:rPr>
      </w:pPr>
      <w:r>
        <w:rPr>
          <w:sz w:val="24"/>
        </w:rPr>
        <w:t>Typical functions of a micro-program sequencer are incrementing the control address register by one, loading into the control address register an address from control memory, transferring an external address, or loading an initial address to start the control</w:t>
      </w:r>
      <w:r>
        <w:rPr>
          <w:spacing w:val="-3"/>
          <w:sz w:val="24"/>
        </w:rPr>
        <w:t xml:space="preserve"> </w:t>
      </w:r>
      <w:r>
        <w:rPr>
          <w:sz w:val="24"/>
        </w:rPr>
        <w:t>operations.</w:t>
      </w:r>
    </w:p>
    <w:p>
      <w:pPr>
        <w:pStyle w:val="12"/>
        <w:numPr>
          <w:ilvl w:val="1"/>
          <w:numId w:val="31"/>
        </w:numPr>
        <w:tabs>
          <w:tab w:val="left" w:pos="1923"/>
        </w:tabs>
        <w:spacing w:before="0" w:after="0" w:line="242" w:lineRule="auto"/>
        <w:ind w:left="1922" w:right="213" w:hanging="360"/>
        <w:jc w:val="both"/>
        <w:rPr>
          <w:sz w:val="24"/>
        </w:rPr>
      </w:pPr>
      <w:r>
        <w:rPr>
          <w:sz w:val="24"/>
        </w:rPr>
        <w:t>The control data register holds the present microinstruction while the next address is computed and read from</w:t>
      </w:r>
      <w:r>
        <w:rPr>
          <w:spacing w:val="-3"/>
          <w:sz w:val="24"/>
        </w:rPr>
        <w:t xml:space="preserve"> </w:t>
      </w:r>
      <w:r>
        <w:rPr>
          <w:sz w:val="24"/>
        </w:rPr>
        <w:t>memory.</w:t>
      </w:r>
    </w:p>
    <w:p>
      <w:pPr>
        <w:pStyle w:val="12"/>
        <w:numPr>
          <w:ilvl w:val="1"/>
          <w:numId w:val="31"/>
        </w:numPr>
        <w:tabs>
          <w:tab w:val="left" w:pos="1922"/>
          <w:tab w:val="left" w:pos="1923"/>
        </w:tabs>
        <w:spacing w:before="0" w:after="0" w:line="301" w:lineRule="exact"/>
        <w:ind w:left="1922" w:right="0" w:hanging="360"/>
        <w:jc w:val="left"/>
        <w:rPr>
          <w:i/>
          <w:sz w:val="24"/>
        </w:rPr>
      </w:pPr>
      <w:r>
        <w:rPr>
          <w:sz w:val="24"/>
        </w:rPr>
        <w:t xml:space="preserve">The data register is sometimes called a </w:t>
      </w:r>
      <w:r>
        <w:rPr>
          <w:b/>
          <w:i/>
          <w:sz w:val="24"/>
        </w:rPr>
        <w:t>pipeline</w:t>
      </w:r>
      <w:r>
        <w:rPr>
          <w:b/>
          <w:i/>
          <w:spacing w:val="-2"/>
          <w:sz w:val="24"/>
        </w:rPr>
        <w:t xml:space="preserve"> </w:t>
      </w:r>
      <w:r>
        <w:rPr>
          <w:b/>
          <w:i/>
          <w:sz w:val="24"/>
        </w:rPr>
        <w:t>register</w:t>
      </w:r>
      <w:r>
        <w:rPr>
          <w:i/>
          <w:sz w:val="24"/>
        </w:rPr>
        <w:t>.</w:t>
      </w:r>
    </w:p>
    <w:p>
      <w:pPr>
        <w:pStyle w:val="12"/>
        <w:numPr>
          <w:ilvl w:val="1"/>
          <w:numId w:val="31"/>
        </w:numPr>
        <w:tabs>
          <w:tab w:val="left" w:pos="1923"/>
        </w:tabs>
        <w:spacing w:before="0" w:after="0" w:line="242" w:lineRule="auto"/>
        <w:ind w:left="1922" w:right="221" w:hanging="360"/>
        <w:jc w:val="both"/>
        <w:rPr>
          <w:sz w:val="24"/>
        </w:rPr>
      </w:pPr>
      <w:r>
        <w:rPr>
          <w:sz w:val="24"/>
        </w:rPr>
        <w:t>It allows the execution of the microoperations specified by the control word simultaneously with the generation of the next</w:t>
      </w:r>
      <w:r>
        <w:rPr>
          <w:spacing w:val="-7"/>
          <w:sz w:val="24"/>
        </w:rPr>
        <w:t xml:space="preserve"> </w:t>
      </w:r>
      <w:r>
        <w:rPr>
          <w:sz w:val="24"/>
        </w:rPr>
        <w:t>microinstruction.</w:t>
      </w:r>
    </w:p>
    <w:p>
      <w:pPr>
        <w:pStyle w:val="12"/>
        <w:numPr>
          <w:ilvl w:val="1"/>
          <w:numId w:val="31"/>
        </w:numPr>
        <w:tabs>
          <w:tab w:val="left" w:pos="1923"/>
        </w:tabs>
        <w:spacing w:before="0" w:after="0" w:line="240" w:lineRule="auto"/>
        <w:ind w:left="1922" w:right="214" w:hanging="360"/>
        <w:jc w:val="both"/>
        <w:rPr>
          <w:sz w:val="24"/>
        </w:rPr>
      </w:pPr>
      <w:r>
        <w:rPr>
          <w:sz w:val="24"/>
        </w:rPr>
        <w:t>This configuration requires a two-phase clock, with one clock applied to the address register and the other to the data</w:t>
      </w:r>
      <w:r>
        <w:rPr>
          <w:spacing w:val="-10"/>
          <w:sz w:val="24"/>
        </w:rPr>
        <w:t xml:space="preserve"> </w:t>
      </w:r>
      <w:r>
        <w:rPr>
          <w:sz w:val="24"/>
        </w:rPr>
        <w:t>register.</w:t>
      </w:r>
    </w:p>
    <w:p>
      <w:pPr>
        <w:pStyle w:val="12"/>
        <w:numPr>
          <w:ilvl w:val="1"/>
          <w:numId w:val="31"/>
        </w:numPr>
        <w:tabs>
          <w:tab w:val="left" w:pos="1923"/>
        </w:tabs>
        <w:spacing w:before="0" w:after="0" w:line="240" w:lineRule="auto"/>
        <w:ind w:left="1922" w:right="213" w:hanging="360"/>
        <w:jc w:val="both"/>
        <w:rPr>
          <w:sz w:val="24"/>
        </w:rPr>
      </w:pPr>
      <w:r>
        <w:rPr>
          <w:sz w:val="24"/>
        </w:rPr>
        <w:t>The main advantage of the micro programmed control is the fact that once the hardware configuration is established; there should be no need for further hardware or wiring changes.</w:t>
      </w:r>
    </w:p>
    <w:p>
      <w:pPr>
        <w:pStyle w:val="12"/>
        <w:numPr>
          <w:ilvl w:val="1"/>
          <w:numId w:val="31"/>
        </w:numPr>
        <w:tabs>
          <w:tab w:val="left" w:pos="1923"/>
        </w:tabs>
        <w:spacing w:before="0" w:after="0" w:line="240" w:lineRule="auto"/>
        <w:ind w:left="1922" w:right="217" w:hanging="360"/>
        <w:jc w:val="both"/>
        <w:rPr>
          <w:sz w:val="24"/>
        </w:rPr>
      </w:pPr>
      <w:r>
        <w:rPr>
          <w:sz w:val="24"/>
        </w:rPr>
        <w:t>If we want to establish a different control sequence for the system, all we need to do is specify a different set of microinstructions for control</w:t>
      </w:r>
      <w:r>
        <w:rPr>
          <w:spacing w:val="-3"/>
          <w:sz w:val="24"/>
        </w:rPr>
        <w:t xml:space="preserve"> </w:t>
      </w:r>
      <w:r>
        <w:rPr>
          <w:sz w:val="24"/>
        </w:rPr>
        <w:t>memory.</w:t>
      </w:r>
    </w:p>
    <w:p>
      <w:pPr>
        <w:pStyle w:val="6"/>
        <w:spacing w:before="11"/>
        <w:ind w:left="0" w:firstLine="0"/>
        <w:rPr>
          <w:sz w:val="22"/>
        </w:rPr>
      </w:pPr>
    </w:p>
    <w:p>
      <w:pPr>
        <w:pStyle w:val="2"/>
        <w:numPr>
          <w:ilvl w:val="0"/>
          <w:numId w:val="31"/>
        </w:numPr>
        <w:tabs>
          <w:tab w:val="left" w:pos="1188"/>
          <w:tab w:val="left" w:pos="1189"/>
        </w:tabs>
        <w:spacing w:before="1" w:after="0" w:line="375" w:lineRule="exact"/>
        <w:ind w:left="1188" w:right="0" w:hanging="828"/>
        <w:jc w:val="left"/>
      </w:pPr>
      <w:r>
        <w:t>Explain the steps of Address Sequencing in</w:t>
      </w:r>
      <w:r>
        <w:rPr>
          <w:spacing w:val="-8"/>
        </w:rPr>
        <w:t xml:space="preserve"> </w:t>
      </w:r>
      <w:r>
        <w:t>detail.</w:t>
      </w:r>
    </w:p>
    <w:p>
      <w:pPr>
        <w:pStyle w:val="12"/>
        <w:numPr>
          <w:ilvl w:val="1"/>
          <w:numId w:val="31"/>
        </w:numPr>
        <w:tabs>
          <w:tab w:val="left" w:pos="1908"/>
          <w:tab w:val="left" w:pos="1909"/>
        </w:tabs>
        <w:spacing w:before="0" w:after="0" w:line="240" w:lineRule="auto"/>
        <w:ind w:left="1908" w:right="0" w:hanging="360"/>
        <w:jc w:val="left"/>
        <w:rPr>
          <w:sz w:val="24"/>
        </w:rPr>
      </w:pPr>
      <w:r>
        <w:rPr>
          <w:sz w:val="24"/>
        </w:rPr>
        <w:t>Microinstructions</w:t>
      </w:r>
      <w:r>
        <w:rPr>
          <w:spacing w:val="14"/>
          <w:sz w:val="24"/>
        </w:rPr>
        <w:t xml:space="preserve"> </w:t>
      </w:r>
      <w:r>
        <w:rPr>
          <w:sz w:val="24"/>
        </w:rPr>
        <w:t>are</w:t>
      </w:r>
      <w:r>
        <w:rPr>
          <w:spacing w:val="15"/>
          <w:sz w:val="24"/>
        </w:rPr>
        <w:t xml:space="preserve"> </w:t>
      </w:r>
      <w:r>
        <w:rPr>
          <w:sz w:val="24"/>
        </w:rPr>
        <w:t>stored</w:t>
      </w:r>
      <w:r>
        <w:rPr>
          <w:spacing w:val="16"/>
          <w:sz w:val="24"/>
        </w:rPr>
        <w:t xml:space="preserve"> </w:t>
      </w:r>
      <w:r>
        <w:rPr>
          <w:sz w:val="24"/>
        </w:rPr>
        <w:t>in</w:t>
      </w:r>
      <w:r>
        <w:rPr>
          <w:spacing w:val="15"/>
          <w:sz w:val="24"/>
        </w:rPr>
        <w:t xml:space="preserve"> </w:t>
      </w:r>
      <w:r>
        <w:rPr>
          <w:sz w:val="24"/>
        </w:rPr>
        <w:t>control</w:t>
      </w:r>
      <w:r>
        <w:rPr>
          <w:spacing w:val="16"/>
          <w:sz w:val="24"/>
        </w:rPr>
        <w:t xml:space="preserve"> </w:t>
      </w:r>
      <w:r>
        <w:rPr>
          <w:sz w:val="24"/>
        </w:rPr>
        <w:t>memory</w:t>
      </w:r>
      <w:r>
        <w:rPr>
          <w:spacing w:val="11"/>
          <w:sz w:val="24"/>
        </w:rPr>
        <w:t xml:space="preserve"> </w:t>
      </w:r>
      <w:r>
        <w:rPr>
          <w:sz w:val="24"/>
        </w:rPr>
        <w:t>in</w:t>
      </w:r>
      <w:r>
        <w:rPr>
          <w:spacing w:val="15"/>
          <w:sz w:val="24"/>
        </w:rPr>
        <w:t xml:space="preserve"> </w:t>
      </w:r>
      <w:r>
        <w:rPr>
          <w:sz w:val="24"/>
        </w:rPr>
        <w:t>groups,</w:t>
      </w:r>
      <w:r>
        <w:rPr>
          <w:spacing w:val="14"/>
          <w:sz w:val="24"/>
        </w:rPr>
        <w:t xml:space="preserve"> </w:t>
      </w:r>
      <w:r>
        <w:rPr>
          <w:sz w:val="24"/>
        </w:rPr>
        <w:t>with</w:t>
      </w:r>
      <w:r>
        <w:rPr>
          <w:spacing w:val="16"/>
          <w:sz w:val="24"/>
        </w:rPr>
        <w:t xml:space="preserve"> </w:t>
      </w:r>
      <w:r>
        <w:rPr>
          <w:sz w:val="24"/>
        </w:rPr>
        <w:t>each</w:t>
      </w:r>
      <w:r>
        <w:rPr>
          <w:spacing w:val="23"/>
          <w:sz w:val="24"/>
        </w:rPr>
        <w:t xml:space="preserve"> </w:t>
      </w:r>
      <w:r>
        <w:rPr>
          <w:sz w:val="24"/>
        </w:rPr>
        <w:t>group</w:t>
      </w:r>
      <w:r>
        <w:rPr>
          <w:spacing w:val="15"/>
          <w:sz w:val="24"/>
        </w:rPr>
        <w:t xml:space="preserve"> </w:t>
      </w:r>
      <w:r>
        <w:rPr>
          <w:sz w:val="24"/>
        </w:rPr>
        <w:t>specifying</w:t>
      </w:r>
      <w:r>
        <w:rPr>
          <w:spacing w:val="9"/>
          <w:sz w:val="24"/>
        </w:rPr>
        <w:t xml:space="preserve"> </w:t>
      </w:r>
      <w:r>
        <w:rPr>
          <w:sz w:val="24"/>
        </w:rPr>
        <w:t>a</w:t>
      </w:r>
    </w:p>
    <w:p>
      <w:pPr>
        <w:pStyle w:val="5"/>
        <w:spacing w:before="2" w:line="292" w:lineRule="exact"/>
        <w:ind w:left="1908"/>
        <w:rPr>
          <w:rFonts w:ascii="Calibri"/>
          <w:b w:val="0"/>
          <w:i/>
        </w:rPr>
      </w:pPr>
      <w:r>
        <w:rPr>
          <w:rFonts w:ascii="Calibri"/>
          <w:i/>
        </w:rPr>
        <w:t>routine</w:t>
      </w:r>
      <w:r>
        <w:rPr>
          <w:rFonts w:ascii="Calibri"/>
          <w:b w:val="0"/>
          <w:i/>
        </w:rPr>
        <w:t>.</w:t>
      </w:r>
    </w:p>
    <w:p>
      <w:pPr>
        <w:pStyle w:val="12"/>
        <w:numPr>
          <w:ilvl w:val="1"/>
          <w:numId w:val="31"/>
        </w:numPr>
        <w:tabs>
          <w:tab w:val="left" w:pos="1909"/>
        </w:tabs>
        <w:spacing w:before="0" w:after="0" w:line="240" w:lineRule="auto"/>
        <w:ind w:left="1908" w:right="213" w:hanging="360"/>
        <w:jc w:val="both"/>
        <w:rPr>
          <w:sz w:val="24"/>
        </w:rPr>
      </w:pPr>
      <w:r>
        <w:rPr>
          <w:sz w:val="24"/>
        </w:rPr>
        <w:t>To appreciate the address sequencing in a micro-program control unit, let us specify the steps that the control must undergo during the execution of a single computer instruction.</w:t>
      </w:r>
    </w:p>
    <w:p>
      <w:pPr>
        <w:pStyle w:val="6"/>
        <w:spacing w:before="1"/>
        <w:ind w:left="0" w:firstLine="0"/>
      </w:pPr>
    </w:p>
    <w:p>
      <w:pPr>
        <w:spacing w:before="0" w:line="293" w:lineRule="exact"/>
        <w:ind w:left="1188" w:right="0" w:firstLine="0"/>
        <w:jc w:val="left"/>
        <w:rPr>
          <w:b/>
          <w:sz w:val="24"/>
        </w:rPr>
      </w:pPr>
      <w:r>
        <w:rPr>
          <w:b/>
          <w:sz w:val="24"/>
        </w:rPr>
        <w:t>Step-1:</w:t>
      </w:r>
    </w:p>
    <w:p>
      <w:pPr>
        <w:pStyle w:val="12"/>
        <w:numPr>
          <w:ilvl w:val="1"/>
          <w:numId w:val="31"/>
        </w:numPr>
        <w:tabs>
          <w:tab w:val="left" w:pos="1909"/>
        </w:tabs>
        <w:spacing w:before="0" w:after="0" w:line="240" w:lineRule="auto"/>
        <w:ind w:left="1908" w:right="215" w:hanging="360"/>
        <w:jc w:val="both"/>
        <w:rPr>
          <w:sz w:val="24"/>
        </w:rPr>
      </w:pPr>
      <w:r>
        <w:rPr>
          <w:sz w:val="24"/>
        </w:rPr>
        <w:t>An initial address is loaded into the control address register when power is turned on in the</w:t>
      </w:r>
      <w:r>
        <w:rPr>
          <w:spacing w:val="-3"/>
          <w:sz w:val="24"/>
        </w:rPr>
        <w:t xml:space="preserve"> </w:t>
      </w:r>
      <w:r>
        <w:rPr>
          <w:sz w:val="24"/>
        </w:rPr>
        <w:t>computer.</w:t>
      </w:r>
    </w:p>
    <w:p>
      <w:pPr>
        <w:pStyle w:val="12"/>
        <w:numPr>
          <w:ilvl w:val="1"/>
          <w:numId w:val="31"/>
        </w:numPr>
        <w:tabs>
          <w:tab w:val="left" w:pos="1909"/>
        </w:tabs>
        <w:spacing w:before="0" w:after="0" w:line="240" w:lineRule="auto"/>
        <w:ind w:left="1908" w:right="216" w:hanging="360"/>
        <w:jc w:val="both"/>
        <w:rPr>
          <w:sz w:val="24"/>
        </w:rPr>
      </w:pPr>
      <w:r>
        <w:rPr>
          <w:sz w:val="24"/>
        </w:rPr>
        <w:t>This address is usually the address of the first microinstruction that activates the instruction fetch</w:t>
      </w:r>
      <w:r>
        <w:rPr>
          <w:spacing w:val="-2"/>
          <w:sz w:val="24"/>
        </w:rPr>
        <w:t xml:space="preserve"> </w:t>
      </w:r>
      <w:r>
        <w:rPr>
          <w:sz w:val="24"/>
        </w:rPr>
        <w:t>routine.</w:t>
      </w:r>
    </w:p>
    <w:p>
      <w:pPr>
        <w:pStyle w:val="12"/>
        <w:numPr>
          <w:ilvl w:val="1"/>
          <w:numId w:val="31"/>
        </w:numPr>
        <w:tabs>
          <w:tab w:val="left" w:pos="1909"/>
        </w:tabs>
        <w:spacing w:before="0" w:after="0" w:line="240" w:lineRule="auto"/>
        <w:ind w:left="1908" w:right="212" w:hanging="360"/>
        <w:jc w:val="both"/>
        <w:rPr>
          <w:sz w:val="24"/>
        </w:rPr>
      </w:pPr>
      <w:r>
        <w:rPr>
          <w:sz w:val="24"/>
        </w:rPr>
        <w:t>The fetch routine may be sequenced by incrementing the control address register through the rest of its</w:t>
      </w:r>
      <w:r>
        <w:rPr>
          <w:spacing w:val="-1"/>
          <w:sz w:val="24"/>
        </w:rPr>
        <w:t xml:space="preserve"> </w:t>
      </w:r>
      <w:r>
        <w:rPr>
          <w:sz w:val="24"/>
        </w:rPr>
        <w:t>microinstructions.</w:t>
      </w:r>
    </w:p>
    <w:p>
      <w:pPr>
        <w:pStyle w:val="12"/>
        <w:numPr>
          <w:ilvl w:val="1"/>
          <w:numId w:val="31"/>
        </w:numPr>
        <w:tabs>
          <w:tab w:val="left" w:pos="1909"/>
        </w:tabs>
        <w:spacing w:before="0" w:after="0" w:line="240" w:lineRule="auto"/>
        <w:ind w:left="1908" w:right="217" w:hanging="360"/>
        <w:jc w:val="both"/>
        <w:rPr>
          <w:sz w:val="24"/>
        </w:rPr>
      </w:pPr>
      <w:r>
        <w:rPr>
          <w:sz w:val="24"/>
        </w:rPr>
        <w:t>At the end of the fetch routine, the instruction is in the instruction register of the computer.</w:t>
      </w:r>
    </w:p>
    <w:p>
      <w:pPr>
        <w:spacing w:after="0" w:line="240" w:lineRule="auto"/>
        <w:jc w:val="both"/>
        <w:rPr>
          <w:sz w:val="24"/>
        </w:rPr>
        <w:sectPr>
          <w:pgSz w:w="12240" w:h="15840"/>
          <w:pgMar w:top="1660" w:right="700" w:bottom="1100" w:left="720" w:header="720" w:footer="901" w:gutter="0"/>
        </w:sectPr>
      </w:pPr>
    </w:p>
    <w:p>
      <w:pPr>
        <w:pStyle w:val="6"/>
        <w:spacing w:before="9"/>
        <w:ind w:left="0" w:firstLine="0"/>
        <w:rPr>
          <w:sz w:val="17"/>
        </w:rPr>
      </w:pPr>
    </w:p>
    <w:p>
      <w:pPr>
        <w:pStyle w:val="4"/>
        <w:spacing w:before="52"/>
      </w:pPr>
      <w:r>
        <w:t>Step-2:</w:t>
      </w:r>
    </w:p>
    <w:p>
      <w:pPr>
        <w:pStyle w:val="12"/>
        <w:numPr>
          <w:ilvl w:val="1"/>
          <w:numId w:val="31"/>
        </w:numPr>
        <w:tabs>
          <w:tab w:val="left" w:pos="1909"/>
        </w:tabs>
        <w:spacing w:before="0" w:after="0" w:line="242" w:lineRule="auto"/>
        <w:ind w:left="1908" w:right="214" w:hanging="360"/>
        <w:jc w:val="both"/>
        <w:rPr>
          <w:sz w:val="24"/>
        </w:rPr>
      </w:pPr>
      <w:r>
        <w:rPr>
          <w:sz w:val="24"/>
        </w:rPr>
        <w:t>The control memory next must go through the routine that determines the effective address of the</w:t>
      </w:r>
      <w:r>
        <w:rPr>
          <w:spacing w:val="-4"/>
          <w:sz w:val="24"/>
        </w:rPr>
        <w:t xml:space="preserve"> </w:t>
      </w:r>
      <w:r>
        <w:rPr>
          <w:sz w:val="24"/>
        </w:rPr>
        <w:t>operand.</w:t>
      </w:r>
    </w:p>
    <w:p>
      <w:pPr>
        <w:pStyle w:val="12"/>
        <w:numPr>
          <w:ilvl w:val="1"/>
          <w:numId w:val="31"/>
        </w:numPr>
        <w:tabs>
          <w:tab w:val="left" w:pos="1909"/>
        </w:tabs>
        <w:spacing w:before="0" w:after="0" w:line="240" w:lineRule="auto"/>
        <w:ind w:left="1908" w:right="215" w:hanging="360"/>
        <w:jc w:val="both"/>
        <w:rPr>
          <w:sz w:val="24"/>
        </w:rPr>
      </w:pPr>
      <w:r>
        <w:rPr>
          <w:sz w:val="24"/>
        </w:rPr>
        <w:t>A machine instruction may have bits that specify various addressing modes, such as indirect address and index</w:t>
      </w:r>
      <w:r>
        <w:rPr>
          <w:spacing w:val="-2"/>
          <w:sz w:val="24"/>
        </w:rPr>
        <w:t xml:space="preserve"> </w:t>
      </w:r>
      <w:r>
        <w:rPr>
          <w:sz w:val="24"/>
        </w:rPr>
        <w:t>registers.</w:t>
      </w:r>
    </w:p>
    <w:p>
      <w:pPr>
        <w:pStyle w:val="12"/>
        <w:numPr>
          <w:ilvl w:val="1"/>
          <w:numId w:val="31"/>
        </w:numPr>
        <w:tabs>
          <w:tab w:val="left" w:pos="1909"/>
        </w:tabs>
        <w:spacing w:before="0" w:after="0" w:line="240" w:lineRule="auto"/>
        <w:ind w:left="1908" w:right="215" w:hanging="360"/>
        <w:jc w:val="both"/>
        <w:rPr>
          <w:sz w:val="24"/>
        </w:rPr>
      </w:pPr>
      <w:r>
        <w:rPr>
          <w:sz w:val="24"/>
        </w:rPr>
        <w:t>The effective address computation routine in control memory can be reached through a branch microinstruction, which is conditioned on the status of the mode bits of the instruction.</w:t>
      </w:r>
    </w:p>
    <w:p>
      <w:pPr>
        <w:pStyle w:val="12"/>
        <w:numPr>
          <w:ilvl w:val="1"/>
          <w:numId w:val="31"/>
        </w:numPr>
        <w:tabs>
          <w:tab w:val="left" w:pos="1909"/>
        </w:tabs>
        <w:spacing w:before="0" w:after="0" w:line="240" w:lineRule="auto"/>
        <w:ind w:left="1908" w:right="220" w:hanging="360"/>
        <w:jc w:val="both"/>
        <w:rPr>
          <w:sz w:val="24"/>
        </w:rPr>
      </w:pPr>
      <w:r>
        <w:rPr>
          <w:sz w:val="24"/>
        </w:rPr>
        <w:t>When the effective address computation routine is completed, the address of the operand is available in the memory address</w:t>
      </w:r>
      <w:r>
        <w:rPr>
          <w:spacing w:val="-2"/>
          <w:sz w:val="24"/>
        </w:rPr>
        <w:t xml:space="preserve"> </w:t>
      </w:r>
      <w:r>
        <w:rPr>
          <w:sz w:val="24"/>
        </w:rPr>
        <w:t>register.</w:t>
      </w:r>
    </w:p>
    <w:p>
      <w:pPr>
        <w:pStyle w:val="6"/>
        <w:spacing w:before="7"/>
        <w:ind w:left="0" w:firstLine="0"/>
        <w:rPr>
          <w:sz w:val="23"/>
        </w:rPr>
      </w:pPr>
    </w:p>
    <w:p>
      <w:pPr>
        <w:pStyle w:val="4"/>
      </w:pPr>
      <w:r>
        <w:t>Step-3:</w:t>
      </w:r>
    </w:p>
    <w:p>
      <w:pPr>
        <w:pStyle w:val="12"/>
        <w:numPr>
          <w:ilvl w:val="1"/>
          <w:numId w:val="31"/>
        </w:numPr>
        <w:tabs>
          <w:tab w:val="left" w:pos="1909"/>
        </w:tabs>
        <w:spacing w:before="0" w:after="0" w:line="242" w:lineRule="auto"/>
        <w:ind w:left="1908" w:right="213" w:hanging="360"/>
        <w:jc w:val="both"/>
        <w:rPr>
          <w:sz w:val="24"/>
        </w:rPr>
      </w:pPr>
      <w:r>
        <w:rPr>
          <w:sz w:val="24"/>
        </w:rPr>
        <w:t>The next step is to generate the microoperations that execute the instruction fetched from memory.</w:t>
      </w:r>
    </w:p>
    <w:p>
      <w:pPr>
        <w:pStyle w:val="12"/>
        <w:numPr>
          <w:ilvl w:val="1"/>
          <w:numId w:val="31"/>
        </w:numPr>
        <w:tabs>
          <w:tab w:val="left" w:pos="1909"/>
        </w:tabs>
        <w:spacing w:before="0" w:after="0" w:line="240" w:lineRule="auto"/>
        <w:ind w:left="1908" w:right="215" w:hanging="360"/>
        <w:jc w:val="both"/>
        <w:rPr>
          <w:sz w:val="24"/>
        </w:rPr>
      </w:pPr>
      <w:r>
        <w:rPr>
          <w:sz w:val="24"/>
        </w:rPr>
        <w:t>The microoperation steps to be generated in processor registers depend on the operation code part of the</w:t>
      </w:r>
      <w:r>
        <w:rPr>
          <w:spacing w:val="-2"/>
          <w:sz w:val="24"/>
        </w:rPr>
        <w:t xml:space="preserve"> </w:t>
      </w:r>
      <w:r>
        <w:rPr>
          <w:sz w:val="24"/>
        </w:rPr>
        <w:t>instruction.</w:t>
      </w:r>
    </w:p>
    <w:p>
      <w:pPr>
        <w:pStyle w:val="12"/>
        <w:numPr>
          <w:ilvl w:val="1"/>
          <w:numId w:val="31"/>
        </w:numPr>
        <w:tabs>
          <w:tab w:val="left" w:pos="1909"/>
        </w:tabs>
        <w:spacing w:before="0" w:after="0" w:line="242" w:lineRule="auto"/>
        <w:ind w:left="1908" w:right="212" w:hanging="360"/>
        <w:jc w:val="both"/>
        <w:rPr>
          <w:sz w:val="24"/>
        </w:rPr>
      </w:pPr>
      <w:r>
        <w:rPr>
          <w:sz w:val="24"/>
        </w:rPr>
        <w:t>Each instruction has its own micro-program routine stored in a given location of control memory.</w:t>
      </w:r>
    </w:p>
    <w:p>
      <w:pPr>
        <w:pStyle w:val="12"/>
        <w:numPr>
          <w:ilvl w:val="1"/>
          <w:numId w:val="31"/>
        </w:numPr>
        <w:tabs>
          <w:tab w:val="left" w:pos="1909"/>
        </w:tabs>
        <w:spacing w:before="0" w:after="0" w:line="240" w:lineRule="auto"/>
        <w:ind w:left="1908" w:right="214" w:hanging="360"/>
        <w:jc w:val="both"/>
        <w:rPr>
          <w:sz w:val="24"/>
        </w:rPr>
      </w:pPr>
      <w:r>
        <w:rPr>
          <w:sz w:val="24"/>
        </w:rPr>
        <w:t xml:space="preserve">The transformation from the instruction code bits to an address in control memory where the routine is located is referred to as a </w:t>
      </w:r>
      <w:r>
        <w:rPr>
          <w:b/>
          <w:i/>
          <w:sz w:val="24"/>
        </w:rPr>
        <w:t>mapping</w:t>
      </w:r>
      <w:r>
        <w:rPr>
          <w:b/>
          <w:i/>
          <w:spacing w:val="-2"/>
          <w:sz w:val="24"/>
        </w:rPr>
        <w:t xml:space="preserve"> </w:t>
      </w:r>
      <w:r>
        <w:rPr>
          <w:sz w:val="24"/>
        </w:rPr>
        <w:t>process.</w:t>
      </w:r>
    </w:p>
    <w:p>
      <w:pPr>
        <w:pStyle w:val="12"/>
        <w:numPr>
          <w:ilvl w:val="1"/>
          <w:numId w:val="31"/>
        </w:numPr>
        <w:tabs>
          <w:tab w:val="left" w:pos="1909"/>
        </w:tabs>
        <w:spacing w:before="0" w:after="0" w:line="242" w:lineRule="auto"/>
        <w:ind w:left="1908" w:right="214" w:hanging="360"/>
        <w:jc w:val="both"/>
        <w:rPr>
          <w:sz w:val="24"/>
        </w:rPr>
      </w:pPr>
      <w:r>
        <w:rPr>
          <w:sz w:val="24"/>
        </w:rPr>
        <w:t>A mapping procedure is a rule that transforms the instruction code into a control memory</w:t>
      </w:r>
      <w:r>
        <w:rPr>
          <w:spacing w:val="-1"/>
          <w:sz w:val="24"/>
        </w:rPr>
        <w:t xml:space="preserve"> </w:t>
      </w:r>
      <w:r>
        <w:rPr>
          <w:sz w:val="24"/>
        </w:rPr>
        <w:t>address.</w:t>
      </w:r>
    </w:p>
    <w:p>
      <w:pPr>
        <w:pStyle w:val="4"/>
        <w:spacing w:line="278" w:lineRule="exact"/>
      </w:pPr>
      <w:r>
        <w:t>Step-4:</w:t>
      </w:r>
    </w:p>
    <w:p>
      <w:pPr>
        <w:pStyle w:val="12"/>
        <w:numPr>
          <w:ilvl w:val="1"/>
          <w:numId w:val="31"/>
        </w:numPr>
        <w:tabs>
          <w:tab w:val="left" w:pos="1908"/>
          <w:tab w:val="left" w:pos="1909"/>
        </w:tabs>
        <w:spacing w:before="0" w:after="0" w:line="240" w:lineRule="auto"/>
        <w:ind w:left="1908" w:right="217" w:hanging="360"/>
        <w:jc w:val="left"/>
        <w:rPr>
          <w:sz w:val="24"/>
        </w:rPr>
      </w:pPr>
      <w:r>
        <w:rPr>
          <w:sz w:val="24"/>
        </w:rPr>
        <w:t>Once the required routine is reached, the microinstructions that execute the instruction may be sequenced by incrementing the control address</w:t>
      </w:r>
      <w:r>
        <w:rPr>
          <w:spacing w:val="-5"/>
          <w:sz w:val="24"/>
        </w:rPr>
        <w:t xml:space="preserve"> </w:t>
      </w:r>
      <w:r>
        <w:rPr>
          <w:sz w:val="24"/>
        </w:rPr>
        <w:t>register.</w:t>
      </w:r>
    </w:p>
    <w:p>
      <w:pPr>
        <w:pStyle w:val="12"/>
        <w:numPr>
          <w:ilvl w:val="1"/>
          <w:numId w:val="31"/>
        </w:numPr>
        <w:tabs>
          <w:tab w:val="left" w:pos="1908"/>
          <w:tab w:val="left" w:pos="1909"/>
        </w:tabs>
        <w:spacing w:before="0" w:after="0" w:line="242" w:lineRule="auto"/>
        <w:ind w:left="1908" w:right="214" w:hanging="360"/>
        <w:jc w:val="left"/>
        <w:rPr>
          <w:sz w:val="24"/>
        </w:rPr>
      </w:pPr>
      <w:r>
        <w:rPr>
          <w:sz w:val="24"/>
        </w:rPr>
        <w:t>Micro-programs that employ subroutines will require an external register for storing the return address.</w:t>
      </w:r>
    </w:p>
    <w:p>
      <w:pPr>
        <w:pStyle w:val="12"/>
        <w:numPr>
          <w:ilvl w:val="1"/>
          <w:numId w:val="31"/>
        </w:numPr>
        <w:tabs>
          <w:tab w:val="left" w:pos="1908"/>
          <w:tab w:val="left" w:pos="1909"/>
        </w:tabs>
        <w:spacing w:before="0" w:after="0" w:line="301" w:lineRule="exact"/>
        <w:ind w:left="1908" w:right="0" w:hanging="360"/>
        <w:jc w:val="left"/>
        <w:rPr>
          <w:sz w:val="24"/>
        </w:rPr>
      </w:pPr>
      <w:r>
        <w:rPr>
          <w:sz w:val="24"/>
        </w:rPr>
        <w:t>Return addresses cannot be stored in ROM because the unit has no writing</w:t>
      </w:r>
      <w:r>
        <w:rPr>
          <w:spacing w:val="-17"/>
          <w:sz w:val="24"/>
        </w:rPr>
        <w:t xml:space="preserve"> </w:t>
      </w:r>
      <w:r>
        <w:rPr>
          <w:sz w:val="24"/>
        </w:rPr>
        <w:t>capability.</w:t>
      </w:r>
    </w:p>
    <w:p>
      <w:pPr>
        <w:pStyle w:val="12"/>
        <w:numPr>
          <w:ilvl w:val="1"/>
          <w:numId w:val="31"/>
        </w:numPr>
        <w:tabs>
          <w:tab w:val="left" w:pos="1908"/>
          <w:tab w:val="left" w:pos="1909"/>
        </w:tabs>
        <w:spacing w:before="0" w:after="0" w:line="240" w:lineRule="auto"/>
        <w:ind w:left="1908" w:right="215" w:hanging="360"/>
        <w:jc w:val="left"/>
        <w:rPr>
          <w:sz w:val="24"/>
        </w:rPr>
      </w:pPr>
      <w:r>
        <w:rPr>
          <w:sz w:val="24"/>
        </w:rPr>
        <w:t>When the execution of the instruction is completed, control must return to the fetch routine.</w:t>
      </w:r>
    </w:p>
    <w:p>
      <w:pPr>
        <w:pStyle w:val="12"/>
        <w:numPr>
          <w:ilvl w:val="1"/>
          <w:numId w:val="31"/>
        </w:numPr>
        <w:tabs>
          <w:tab w:val="left" w:pos="1908"/>
          <w:tab w:val="left" w:pos="1909"/>
        </w:tabs>
        <w:spacing w:before="0" w:after="0" w:line="240" w:lineRule="auto"/>
        <w:ind w:left="1908" w:right="216" w:hanging="360"/>
        <w:jc w:val="left"/>
        <w:rPr>
          <w:sz w:val="24"/>
        </w:rPr>
      </w:pPr>
      <w:r>
        <w:rPr>
          <w:sz w:val="24"/>
        </w:rPr>
        <w:t>This is accomplished by executing an unconditional branch microinstruction to the first address of the fetch</w:t>
      </w:r>
      <w:r>
        <w:rPr>
          <w:spacing w:val="-5"/>
          <w:sz w:val="24"/>
        </w:rPr>
        <w:t xml:space="preserve"> </w:t>
      </w:r>
      <w:r>
        <w:rPr>
          <w:sz w:val="24"/>
        </w:rPr>
        <w:t>routine.</w:t>
      </w:r>
    </w:p>
    <w:p>
      <w:pPr>
        <w:pStyle w:val="6"/>
        <w:spacing w:before="11"/>
        <w:ind w:left="0" w:firstLine="0"/>
        <w:rPr>
          <w:sz w:val="23"/>
        </w:rPr>
      </w:pPr>
    </w:p>
    <w:p>
      <w:pPr>
        <w:pStyle w:val="4"/>
        <w:spacing w:line="240" w:lineRule="auto"/>
      </w:pPr>
      <w:r>
        <w:t>In summary, the address sequencing capabilities required in a control memory are:</w:t>
      </w:r>
    </w:p>
    <w:p>
      <w:pPr>
        <w:pStyle w:val="12"/>
        <w:numPr>
          <w:ilvl w:val="0"/>
          <w:numId w:val="32"/>
        </w:numPr>
        <w:tabs>
          <w:tab w:val="left" w:pos="1892"/>
        </w:tabs>
        <w:spacing w:before="0" w:after="0" w:line="240" w:lineRule="auto"/>
        <w:ind w:left="1891" w:right="0" w:hanging="360"/>
        <w:jc w:val="left"/>
        <w:rPr>
          <w:sz w:val="24"/>
        </w:rPr>
      </w:pPr>
      <w:r>
        <w:rPr>
          <w:sz w:val="24"/>
        </w:rPr>
        <w:t>Incrementing of the control address</w:t>
      </w:r>
      <w:r>
        <w:rPr>
          <w:spacing w:val="-5"/>
          <w:sz w:val="24"/>
        </w:rPr>
        <w:t xml:space="preserve"> </w:t>
      </w:r>
      <w:r>
        <w:rPr>
          <w:sz w:val="24"/>
        </w:rPr>
        <w:t>register.</w:t>
      </w:r>
    </w:p>
    <w:p>
      <w:pPr>
        <w:pStyle w:val="12"/>
        <w:numPr>
          <w:ilvl w:val="0"/>
          <w:numId w:val="32"/>
        </w:numPr>
        <w:tabs>
          <w:tab w:val="left" w:pos="1892"/>
        </w:tabs>
        <w:spacing w:before="0" w:after="0" w:line="240" w:lineRule="auto"/>
        <w:ind w:left="1891" w:right="0" w:hanging="360"/>
        <w:jc w:val="left"/>
        <w:rPr>
          <w:sz w:val="24"/>
        </w:rPr>
      </w:pPr>
      <w:r>
        <w:rPr>
          <w:sz w:val="24"/>
        </w:rPr>
        <w:t xml:space="preserve">Unconditional branch or conditional branch, depending </w:t>
      </w:r>
      <w:r>
        <w:rPr>
          <w:spacing w:val="2"/>
          <w:sz w:val="24"/>
        </w:rPr>
        <w:t xml:space="preserve">on </w:t>
      </w:r>
      <w:r>
        <w:rPr>
          <w:sz w:val="24"/>
        </w:rPr>
        <w:t>status bit</w:t>
      </w:r>
      <w:r>
        <w:rPr>
          <w:spacing w:val="-23"/>
          <w:sz w:val="24"/>
        </w:rPr>
        <w:t xml:space="preserve"> </w:t>
      </w:r>
      <w:r>
        <w:rPr>
          <w:sz w:val="24"/>
        </w:rPr>
        <w:t>conditions.</w:t>
      </w:r>
    </w:p>
    <w:p>
      <w:pPr>
        <w:pStyle w:val="12"/>
        <w:numPr>
          <w:ilvl w:val="0"/>
          <w:numId w:val="32"/>
        </w:numPr>
        <w:tabs>
          <w:tab w:val="left" w:pos="1892"/>
        </w:tabs>
        <w:spacing w:before="0" w:after="0" w:line="240" w:lineRule="auto"/>
        <w:ind w:left="1891" w:right="0" w:hanging="360"/>
        <w:jc w:val="left"/>
        <w:rPr>
          <w:sz w:val="24"/>
        </w:rPr>
      </w:pPr>
      <w:r>
        <w:rPr>
          <w:sz w:val="24"/>
        </w:rPr>
        <w:t>A mapping process from the bits of the instruction to an address for control</w:t>
      </w:r>
      <w:r>
        <w:rPr>
          <w:spacing w:val="-27"/>
          <w:sz w:val="24"/>
        </w:rPr>
        <w:t xml:space="preserve"> </w:t>
      </w:r>
      <w:r>
        <w:rPr>
          <w:sz w:val="24"/>
        </w:rPr>
        <w:t>memory.</w:t>
      </w:r>
    </w:p>
    <w:p>
      <w:pPr>
        <w:pStyle w:val="12"/>
        <w:numPr>
          <w:ilvl w:val="0"/>
          <w:numId w:val="32"/>
        </w:numPr>
        <w:tabs>
          <w:tab w:val="left" w:pos="1892"/>
        </w:tabs>
        <w:spacing w:before="0" w:after="0" w:line="240" w:lineRule="auto"/>
        <w:ind w:left="1891" w:right="0" w:hanging="360"/>
        <w:jc w:val="left"/>
        <w:rPr>
          <w:sz w:val="24"/>
        </w:rPr>
      </w:pPr>
      <w:r>
        <w:rPr>
          <w:sz w:val="24"/>
        </w:rPr>
        <w:t>A facility for subroutine call and</w:t>
      </w:r>
      <w:r>
        <w:rPr>
          <w:spacing w:val="-3"/>
          <w:sz w:val="24"/>
        </w:rPr>
        <w:t xml:space="preserve"> </w:t>
      </w:r>
      <w:r>
        <w:rPr>
          <w:sz w:val="24"/>
        </w:rPr>
        <w:t>return.</w:t>
      </w:r>
    </w:p>
    <w:p>
      <w:pPr>
        <w:spacing w:after="0" w:line="240" w:lineRule="auto"/>
        <w:jc w:val="left"/>
        <w:rPr>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32"/>
        </w:numPr>
        <w:tabs>
          <w:tab w:val="left" w:pos="1188"/>
          <w:tab w:val="left" w:pos="1189"/>
        </w:tabs>
        <w:spacing w:before="45" w:after="0" w:line="240" w:lineRule="auto"/>
        <w:ind w:left="1188" w:right="0" w:hanging="828"/>
        <w:jc w:val="left"/>
      </w:pPr>
      <w:r>
        <w:t>Draw and explain selection of address for control</w:t>
      </w:r>
      <w:r>
        <w:rPr>
          <w:spacing w:val="-10"/>
        </w:rPr>
        <w:t xml:space="preserve"> </w:t>
      </w:r>
      <w:r>
        <w:t>memory.</w:t>
      </w:r>
    </w:p>
    <w:p>
      <w:pPr>
        <w:pStyle w:val="6"/>
        <w:spacing w:before="5"/>
        <w:ind w:left="0" w:firstLine="0"/>
        <w:rPr>
          <w:rFonts w:ascii="Cambria"/>
          <w:b/>
          <w:sz w:val="9"/>
        </w:rPr>
      </w:pPr>
      <w:r>
        <w:drawing>
          <wp:anchor distT="0" distB="0" distL="0" distR="0" simplePos="0" relativeHeight="1024" behindDoc="0" locked="0" layoutInCell="1" allowOverlap="1">
            <wp:simplePos x="0" y="0"/>
            <wp:positionH relativeFrom="page">
              <wp:posOffset>1333500</wp:posOffset>
            </wp:positionH>
            <wp:positionV relativeFrom="paragraph">
              <wp:posOffset>94615</wp:posOffset>
            </wp:positionV>
            <wp:extent cx="5859780" cy="3829050"/>
            <wp:effectExtent l="0" t="0" r="0" b="0"/>
            <wp:wrapTopAndBottom/>
            <wp:docPr id="8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9.png"/>
                    <pic:cNvPicPr>
                      <a:picLocks noChangeAspect="1"/>
                    </pic:cNvPicPr>
                  </pic:nvPicPr>
                  <pic:blipFill>
                    <a:blip r:embed="rId85" cstate="print"/>
                    <a:stretch>
                      <a:fillRect/>
                    </a:stretch>
                  </pic:blipFill>
                  <pic:spPr>
                    <a:xfrm>
                      <a:off x="0" y="0"/>
                      <a:ext cx="5859861" cy="3829050"/>
                    </a:xfrm>
                    <a:prstGeom prst="rect">
                      <a:avLst/>
                    </a:prstGeom>
                  </pic:spPr>
                </pic:pic>
              </a:graphicData>
            </a:graphic>
          </wp:anchor>
        </w:drawing>
      </w:r>
    </w:p>
    <w:p>
      <w:pPr>
        <w:spacing w:before="123"/>
        <w:ind w:left="3848" w:right="0" w:firstLine="0"/>
        <w:jc w:val="left"/>
        <w:rPr>
          <w:b/>
          <w:sz w:val="20"/>
        </w:rPr>
      </w:pPr>
      <w:r>
        <w:rPr>
          <w:b/>
          <w:sz w:val="20"/>
        </w:rPr>
        <w:t>Figure 4.2: Selection of address for control memory</w:t>
      </w:r>
    </w:p>
    <w:p>
      <w:pPr>
        <w:pStyle w:val="6"/>
        <w:ind w:left="0" w:firstLine="0"/>
        <w:rPr>
          <w:b/>
        </w:rPr>
      </w:pPr>
    </w:p>
    <w:p>
      <w:pPr>
        <w:pStyle w:val="12"/>
        <w:numPr>
          <w:ilvl w:val="1"/>
          <w:numId w:val="31"/>
        </w:numPr>
        <w:tabs>
          <w:tab w:val="left" w:pos="1909"/>
        </w:tabs>
        <w:spacing w:before="0" w:after="0" w:line="276" w:lineRule="auto"/>
        <w:ind w:left="1908" w:right="219" w:hanging="360"/>
        <w:jc w:val="both"/>
        <w:rPr>
          <w:sz w:val="24"/>
        </w:rPr>
      </w:pPr>
      <w:r>
        <w:rPr>
          <w:sz w:val="24"/>
        </w:rPr>
        <w:t>Above figure 4.2 shows a block diagram of a control memory and the associated hardware needed for selecting the next microinstruction</w:t>
      </w:r>
      <w:r>
        <w:rPr>
          <w:spacing w:val="-5"/>
          <w:sz w:val="24"/>
        </w:rPr>
        <w:t xml:space="preserve"> </w:t>
      </w:r>
      <w:r>
        <w:rPr>
          <w:sz w:val="24"/>
        </w:rPr>
        <w:t>address.</w:t>
      </w:r>
    </w:p>
    <w:p>
      <w:pPr>
        <w:pStyle w:val="12"/>
        <w:numPr>
          <w:ilvl w:val="1"/>
          <w:numId w:val="31"/>
        </w:numPr>
        <w:tabs>
          <w:tab w:val="left" w:pos="1909"/>
        </w:tabs>
        <w:spacing w:before="0" w:after="0" w:line="276" w:lineRule="auto"/>
        <w:ind w:left="1908" w:right="212" w:hanging="360"/>
        <w:jc w:val="both"/>
        <w:rPr>
          <w:sz w:val="24"/>
        </w:rPr>
      </w:pPr>
      <w:r>
        <w:rPr>
          <w:sz w:val="24"/>
        </w:rPr>
        <w:t>The microinstruction in control memory contains a set of bits to initiate microoperations in computer registers and other bits to specify the method by which the next address is obtained.</w:t>
      </w:r>
    </w:p>
    <w:p>
      <w:pPr>
        <w:pStyle w:val="12"/>
        <w:numPr>
          <w:ilvl w:val="1"/>
          <w:numId w:val="31"/>
        </w:numPr>
        <w:tabs>
          <w:tab w:val="left" w:pos="1909"/>
        </w:tabs>
        <w:spacing w:before="0" w:after="0" w:line="276" w:lineRule="auto"/>
        <w:ind w:left="1908" w:right="216" w:hanging="360"/>
        <w:jc w:val="both"/>
        <w:rPr>
          <w:sz w:val="24"/>
        </w:rPr>
      </w:pPr>
      <w:r>
        <w:rPr>
          <w:sz w:val="24"/>
        </w:rPr>
        <w:t>The diagram shows four different paths from which the control address register (CAR) receives the</w:t>
      </w:r>
      <w:r>
        <w:rPr>
          <w:spacing w:val="1"/>
          <w:sz w:val="24"/>
        </w:rPr>
        <w:t xml:space="preserve"> </w:t>
      </w:r>
      <w:r>
        <w:rPr>
          <w:sz w:val="24"/>
        </w:rPr>
        <w:t>address.</w:t>
      </w:r>
    </w:p>
    <w:p>
      <w:pPr>
        <w:pStyle w:val="12"/>
        <w:numPr>
          <w:ilvl w:val="1"/>
          <w:numId w:val="31"/>
        </w:numPr>
        <w:tabs>
          <w:tab w:val="left" w:pos="1909"/>
        </w:tabs>
        <w:spacing w:before="0" w:after="0" w:line="276" w:lineRule="auto"/>
        <w:ind w:left="1908" w:right="220" w:hanging="360"/>
        <w:jc w:val="both"/>
        <w:rPr>
          <w:sz w:val="24"/>
        </w:rPr>
      </w:pPr>
      <w:r>
        <w:rPr>
          <w:sz w:val="24"/>
        </w:rPr>
        <w:t>The incrementer increments the content of the control address register by one, to select the next microinstruction in</w:t>
      </w:r>
      <w:r>
        <w:rPr>
          <w:spacing w:val="-3"/>
          <w:sz w:val="24"/>
        </w:rPr>
        <w:t xml:space="preserve"> </w:t>
      </w:r>
      <w:r>
        <w:rPr>
          <w:sz w:val="24"/>
        </w:rPr>
        <w:t>sequence.</w:t>
      </w:r>
    </w:p>
    <w:p>
      <w:pPr>
        <w:pStyle w:val="12"/>
        <w:numPr>
          <w:ilvl w:val="1"/>
          <w:numId w:val="31"/>
        </w:numPr>
        <w:tabs>
          <w:tab w:val="left" w:pos="1909"/>
        </w:tabs>
        <w:spacing w:before="1" w:after="0" w:line="273" w:lineRule="auto"/>
        <w:ind w:left="1908" w:right="217" w:hanging="360"/>
        <w:jc w:val="both"/>
        <w:rPr>
          <w:sz w:val="24"/>
        </w:rPr>
      </w:pPr>
      <w:r>
        <w:rPr>
          <w:sz w:val="24"/>
        </w:rPr>
        <w:t>Branching is achieved by specifying the branch address in one of the fields of the microinstruction.</w:t>
      </w:r>
    </w:p>
    <w:p>
      <w:pPr>
        <w:pStyle w:val="12"/>
        <w:numPr>
          <w:ilvl w:val="1"/>
          <w:numId w:val="31"/>
        </w:numPr>
        <w:tabs>
          <w:tab w:val="left" w:pos="1909"/>
        </w:tabs>
        <w:spacing w:before="5" w:after="0" w:line="273" w:lineRule="auto"/>
        <w:ind w:left="1908" w:right="215" w:hanging="360"/>
        <w:jc w:val="both"/>
        <w:rPr>
          <w:sz w:val="24"/>
        </w:rPr>
      </w:pPr>
      <w:r>
        <w:rPr>
          <w:sz w:val="24"/>
        </w:rPr>
        <w:t>Conditional branching is obtained by using part of the microinstruction to select a specific status bit in order to determine its</w:t>
      </w:r>
      <w:r>
        <w:rPr>
          <w:spacing w:val="-3"/>
          <w:sz w:val="24"/>
        </w:rPr>
        <w:t xml:space="preserve"> </w:t>
      </w:r>
      <w:r>
        <w:rPr>
          <w:sz w:val="24"/>
        </w:rPr>
        <w:t>condition.</w:t>
      </w:r>
    </w:p>
    <w:p>
      <w:pPr>
        <w:pStyle w:val="12"/>
        <w:numPr>
          <w:ilvl w:val="1"/>
          <w:numId w:val="31"/>
        </w:numPr>
        <w:tabs>
          <w:tab w:val="left" w:pos="1908"/>
          <w:tab w:val="left" w:pos="1909"/>
        </w:tabs>
        <w:spacing w:before="5" w:after="0" w:line="240" w:lineRule="auto"/>
        <w:ind w:left="1908" w:right="0" w:hanging="360"/>
        <w:jc w:val="left"/>
        <w:rPr>
          <w:sz w:val="24"/>
        </w:rPr>
      </w:pPr>
      <w:r>
        <w:rPr>
          <w:sz w:val="24"/>
        </w:rPr>
        <w:t>An external address is transferred into control memory via a mapping logic</w:t>
      </w:r>
      <w:r>
        <w:rPr>
          <w:spacing w:val="-10"/>
          <w:sz w:val="24"/>
        </w:rPr>
        <w:t xml:space="preserve"> </w:t>
      </w:r>
      <w:r>
        <w:rPr>
          <w:sz w:val="24"/>
        </w:rPr>
        <w:t>circuit.</w:t>
      </w:r>
    </w:p>
    <w:p>
      <w:pPr>
        <w:pStyle w:val="12"/>
        <w:numPr>
          <w:ilvl w:val="1"/>
          <w:numId w:val="31"/>
        </w:numPr>
        <w:tabs>
          <w:tab w:val="left" w:pos="1909"/>
        </w:tabs>
        <w:spacing w:before="43" w:after="0" w:line="242" w:lineRule="auto"/>
        <w:ind w:left="1908" w:right="214" w:hanging="360"/>
        <w:jc w:val="both"/>
        <w:rPr>
          <w:sz w:val="24"/>
        </w:rPr>
      </w:pPr>
      <w:r>
        <w:rPr>
          <w:sz w:val="24"/>
        </w:rPr>
        <w:t>The return address for a subroutine is stored in a special register whose value is then used when the micro-program wishes to return from the</w:t>
      </w:r>
      <w:r>
        <w:rPr>
          <w:spacing w:val="-4"/>
          <w:sz w:val="24"/>
        </w:rPr>
        <w:t xml:space="preserve"> </w:t>
      </w:r>
      <w:r>
        <w:rPr>
          <w:sz w:val="24"/>
        </w:rPr>
        <w:t>subroutine.</w:t>
      </w:r>
    </w:p>
    <w:p>
      <w:pPr>
        <w:spacing w:after="0" w:line="242" w:lineRule="auto"/>
        <w:jc w:val="both"/>
        <w:rPr>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31"/>
        </w:numPr>
        <w:tabs>
          <w:tab w:val="left" w:pos="1908"/>
          <w:tab w:val="left" w:pos="1909"/>
        </w:tabs>
        <w:spacing w:before="100" w:after="0" w:line="240" w:lineRule="auto"/>
        <w:ind w:left="1908" w:right="0" w:hanging="360"/>
        <w:jc w:val="left"/>
        <w:rPr>
          <w:sz w:val="24"/>
        </w:rPr>
      </w:pPr>
      <w:r>
        <w:rPr>
          <w:sz w:val="24"/>
        </w:rPr>
        <w:t>The branch logic of figure 4.2 provides decision-making capabilities in the control</w:t>
      </w:r>
      <w:r>
        <w:rPr>
          <w:spacing w:val="-19"/>
          <w:sz w:val="24"/>
        </w:rPr>
        <w:t xml:space="preserve"> </w:t>
      </w:r>
      <w:r>
        <w:rPr>
          <w:sz w:val="24"/>
        </w:rPr>
        <w:t>unit.</w:t>
      </w:r>
    </w:p>
    <w:p>
      <w:pPr>
        <w:pStyle w:val="12"/>
        <w:numPr>
          <w:ilvl w:val="1"/>
          <w:numId w:val="31"/>
        </w:numPr>
        <w:tabs>
          <w:tab w:val="left" w:pos="1909"/>
        </w:tabs>
        <w:spacing w:before="1" w:after="0" w:line="240" w:lineRule="auto"/>
        <w:ind w:left="1908" w:right="215" w:hanging="360"/>
        <w:jc w:val="both"/>
        <w:rPr>
          <w:sz w:val="24"/>
        </w:rPr>
      </w:pPr>
      <w:r>
        <w:rPr>
          <w:sz w:val="24"/>
        </w:rPr>
        <w:t>The status conditions are special bits in the system that provide parameter information such as the carry-out of an adder, the sign bit of a number, the mode bits of an instruction, and input or output status</w:t>
      </w:r>
      <w:r>
        <w:rPr>
          <w:spacing w:val="-4"/>
          <w:sz w:val="24"/>
        </w:rPr>
        <w:t xml:space="preserve"> </w:t>
      </w:r>
      <w:r>
        <w:rPr>
          <w:sz w:val="24"/>
        </w:rPr>
        <w:t>conditions.</w:t>
      </w:r>
    </w:p>
    <w:p>
      <w:pPr>
        <w:pStyle w:val="12"/>
        <w:numPr>
          <w:ilvl w:val="1"/>
          <w:numId w:val="31"/>
        </w:numPr>
        <w:tabs>
          <w:tab w:val="left" w:pos="1909"/>
        </w:tabs>
        <w:spacing w:before="0" w:after="0" w:line="242" w:lineRule="auto"/>
        <w:ind w:left="1908" w:right="216" w:hanging="360"/>
        <w:jc w:val="both"/>
        <w:rPr>
          <w:sz w:val="24"/>
        </w:rPr>
      </w:pPr>
      <w:r>
        <w:rPr>
          <w:sz w:val="24"/>
        </w:rPr>
        <w:t>The status bits, together with the field in the microinstruction that specifies a branch address, control the conditional branch decisions generated in the branch</w:t>
      </w:r>
      <w:r>
        <w:rPr>
          <w:spacing w:val="-13"/>
          <w:sz w:val="24"/>
        </w:rPr>
        <w:t xml:space="preserve"> </w:t>
      </w:r>
      <w:r>
        <w:rPr>
          <w:sz w:val="24"/>
        </w:rPr>
        <w:t>logic.</w:t>
      </w:r>
    </w:p>
    <w:p>
      <w:pPr>
        <w:pStyle w:val="12"/>
        <w:numPr>
          <w:ilvl w:val="1"/>
          <w:numId w:val="31"/>
        </w:numPr>
        <w:tabs>
          <w:tab w:val="left" w:pos="1909"/>
        </w:tabs>
        <w:spacing w:before="0" w:after="0" w:line="240" w:lineRule="auto"/>
        <w:ind w:left="1908" w:right="219" w:hanging="360"/>
        <w:jc w:val="both"/>
        <w:rPr>
          <w:sz w:val="24"/>
        </w:rPr>
      </w:pPr>
      <w:r>
        <w:rPr>
          <w:sz w:val="24"/>
        </w:rPr>
        <w:t>A 1 output in the multiplexer generates a control signal to transfer the branch address from the microinstruction into the control address</w:t>
      </w:r>
      <w:r>
        <w:rPr>
          <w:spacing w:val="-5"/>
          <w:sz w:val="24"/>
        </w:rPr>
        <w:t xml:space="preserve"> </w:t>
      </w:r>
      <w:r>
        <w:rPr>
          <w:sz w:val="24"/>
        </w:rPr>
        <w:t>register.</w:t>
      </w:r>
    </w:p>
    <w:p>
      <w:pPr>
        <w:pStyle w:val="12"/>
        <w:numPr>
          <w:ilvl w:val="1"/>
          <w:numId w:val="31"/>
        </w:numPr>
        <w:tabs>
          <w:tab w:val="left" w:pos="1908"/>
          <w:tab w:val="left" w:pos="1909"/>
        </w:tabs>
        <w:spacing w:before="0" w:after="0" w:line="305" w:lineRule="exact"/>
        <w:ind w:left="1908" w:right="0" w:hanging="360"/>
        <w:jc w:val="left"/>
        <w:rPr>
          <w:sz w:val="24"/>
        </w:rPr>
      </w:pPr>
      <w:r>
        <w:rPr>
          <w:sz w:val="24"/>
        </w:rPr>
        <w:t>A 0 output in the multiplexer causes the address register to be</w:t>
      </w:r>
      <w:r>
        <w:rPr>
          <w:spacing w:val="-12"/>
          <w:sz w:val="24"/>
        </w:rPr>
        <w:t xml:space="preserve"> </w:t>
      </w:r>
      <w:r>
        <w:rPr>
          <w:sz w:val="24"/>
        </w:rPr>
        <w:t>incremented.</w:t>
      </w:r>
    </w:p>
    <w:p>
      <w:pPr>
        <w:pStyle w:val="6"/>
        <w:spacing w:before="8"/>
        <w:ind w:left="0" w:firstLine="0"/>
        <w:rPr>
          <w:sz w:val="23"/>
        </w:rPr>
      </w:pPr>
    </w:p>
    <w:p>
      <w:pPr>
        <w:pStyle w:val="2"/>
        <w:numPr>
          <w:ilvl w:val="0"/>
          <w:numId w:val="32"/>
        </w:numPr>
        <w:tabs>
          <w:tab w:val="left" w:pos="1188"/>
          <w:tab w:val="left" w:pos="1189"/>
        </w:tabs>
        <w:spacing w:before="0" w:after="0" w:line="375" w:lineRule="exact"/>
        <w:ind w:left="1188" w:right="0" w:hanging="828"/>
        <w:jc w:val="left"/>
      </w:pPr>
      <w:r>
        <w:t>Explain Mapping of an</w:t>
      </w:r>
      <w:r>
        <w:rPr>
          <w:spacing w:val="-3"/>
        </w:rPr>
        <w:t xml:space="preserve"> </w:t>
      </w:r>
      <w:r>
        <w:t>Instruction</w:t>
      </w:r>
    </w:p>
    <w:p>
      <w:pPr>
        <w:pStyle w:val="12"/>
        <w:numPr>
          <w:ilvl w:val="1"/>
          <w:numId w:val="31"/>
        </w:numPr>
        <w:tabs>
          <w:tab w:val="left" w:pos="1909"/>
        </w:tabs>
        <w:spacing w:before="0" w:after="0" w:line="240" w:lineRule="auto"/>
        <w:ind w:left="1908" w:right="214" w:hanging="360"/>
        <w:jc w:val="both"/>
        <w:rPr>
          <w:sz w:val="24"/>
        </w:rPr>
      </w:pPr>
      <w:r>
        <w:rPr>
          <w:sz w:val="24"/>
        </w:rPr>
        <w:t>A special type of branch exists when a microinstruction specifies a branch to the first word in control memory where a microprogram routine for an instruction is</w:t>
      </w:r>
      <w:r>
        <w:rPr>
          <w:spacing w:val="-16"/>
          <w:sz w:val="24"/>
        </w:rPr>
        <w:t xml:space="preserve"> </w:t>
      </w:r>
      <w:r>
        <w:rPr>
          <w:sz w:val="24"/>
        </w:rPr>
        <w:t>located.</w:t>
      </w:r>
    </w:p>
    <w:p>
      <w:pPr>
        <w:pStyle w:val="12"/>
        <w:numPr>
          <w:ilvl w:val="1"/>
          <w:numId w:val="31"/>
        </w:numPr>
        <w:tabs>
          <w:tab w:val="left" w:pos="1909"/>
        </w:tabs>
        <w:spacing w:before="0" w:after="0" w:line="242" w:lineRule="auto"/>
        <w:ind w:left="1908" w:right="215" w:hanging="360"/>
        <w:jc w:val="both"/>
        <w:rPr>
          <w:sz w:val="24"/>
        </w:rPr>
      </w:pPr>
      <w:r>
        <w:rPr>
          <w:sz w:val="24"/>
        </w:rPr>
        <w:t>The status bits for this type of branch are the bits in the operation code part of the instruction.</w:t>
      </w:r>
    </w:p>
    <w:p>
      <w:pPr>
        <w:pStyle w:val="6"/>
        <w:ind w:firstLine="0"/>
      </w:pPr>
      <w:r>
        <w:t>For example, a computer with a simple instruction format as shown in figure 4.3 has an operation code of four bits which can specify up to 16 distinct instructions.</w:t>
      </w:r>
    </w:p>
    <w:p>
      <w:pPr>
        <w:pStyle w:val="12"/>
        <w:numPr>
          <w:ilvl w:val="1"/>
          <w:numId w:val="31"/>
        </w:numPr>
        <w:tabs>
          <w:tab w:val="left" w:pos="1909"/>
        </w:tabs>
        <w:spacing w:before="0" w:after="0" w:line="240" w:lineRule="auto"/>
        <w:ind w:left="1908" w:right="218" w:hanging="360"/>
        <w:jc w:val="both"/>
        <w:rPr>
          <w:sz w:val="24"/>
        </w:rPr>
      </w:pPr>
      <w:r>
        <w:rPr>
          <w:sz w:val="24"/>
        </w:rPr>
        <w:t>Assume further that the control memory has 128 words, requiring an address of seven bits.</w:t>
      </w:r>
    </w:p>
    <w:p>
      <w:pPr>
        <w:pStyle w:val="12"/>
        <w:numPr>
          <w:ilvl w:val="1"/>
          <w:numId w:val="31"/>
        </w:numPr>
        <w:tabs>
          <w:tab w:val="left" w:pos="1909"/>
        </w:tabs>
        <w:spacing w:before="0" w:after="0" w:line="242" w:lineRule="auto"/>
        <w:ind w:left="1908" w:right="213" w:hanging="360"/>
        <w:jc w:val="both"/>
        <w:rPr>
          <w:sz w:val="24"/>
        </w:rPr>
      </w:pPr>
      <w:r>
        <w:rPr>
          <w:sz w:val="24"/>
        </w:rPr>
        <w:t>One simple mapping process that converts the 4-bit operation code to a 7-bit address for control memory is shown in figure 4.3.</w:t>
      </w:r>
    </w:p>
    <w:p>
      <w:pPr>
        <w:pStyle w:val="12"/>
        <w:numPr>
          <w:ilvl w:val="1"/>
          <w:numId w:val="31"/>
        </w:numPr>
        <w:tabs>
          <w:tab w:val="left" w:pos="1909"/>
        </w:tabs>
        <w:spacing w:before="0" w:after="0" w:line="240" w:lineRule="auto"/>
        <w:ind w:left="1908" w:right="220" w:hanging="360"/>
        <w:jc w:val="both"/>
        <w:rPr>
          <w:sz w:val="24"/>
        </w:rPr>
      </w:pPr>
      <w:r>
        <w:rPr>
          <w:sz w:val="24"/>
        </w:rPr>
        <w:t>This mapping consists of placing a 0 in the most significant bit of the address, transferring the four operation code bits, and clearing the two least significant bits of the control address</w:t>
      </w:r>
      <w:r>
        <w:rPr>
          <w:spacing w:val="-3"/>
          <w:sz w:val="24"/>
        </w:rPr>
        <w:t xml:space="preserve"> </w:t>
      </w:r>
      <w:r>
        <w:rPr>
          <w:sz w:val="24"/>
        </w:rPr>
        <w:t>register.</w:t>
      </w:r>
    </w:p>
    <w:p>
      <w:pPr>
        <w:pStyle w:val="12"/>
        <w:numPr>
          <w:ilvl w:val="1"/>
          <w:numId w:val="31"/>
        </w:numPr>
        <w:tabs>
          <w:tab w:val="left" w:pos="1909"/>
        </w:tabs>
        <w:spacing w:before="0" w:after="0" w:line="242" w:lineRule="auto"/>
        <w:ind w:left="1908" w:right="215" w:hanging="360"/>
        <w:jc w:val="both"/>
        <w:rPr>
          <w:sz w:val="24"/>
        </w:rPr>
      </w:pPr>
      <w:r>
        <w:rPr>
          <w:sz w:val="24"/>
        </w:rPr>
        <w:t>This provides for each computer instruction a microprogram routine with a capacity of four</w:t>
      </w:r>
      <w:r>
        <w:rPr>
          <w:spacing w:val="-3"/>
          <w:sz w:val="24"/>
        </w:rPr>
        <w:t xml:space="preserve"> </w:t>
      </w:r>
      <w:r>
        <w:rPr>
          <w:sz w:val="24"/>
        </w:rPr>
        <w:t>microinstructions.</w:t>
      </w:r>
    </w:p>
    <w:p>
      <w:pPr>
        <w:pStyle w:val="12"/>
        <w:numPr>
          <w:ilvl w:val="1"/>
          <w:numId w:val="31"/>
        </w:numPr>
        <w:tabs>
          <w:tab w:val="left" w:pos="1909"/>
        </w:tabs>
        <w:spacing w:before="0" w:after="0" w:line="240" w:lineRule="auto"/>
        <w:ind w:left="1908" w:right="221" w:hanging="360"/>
        <w:jc w:val="both"/>
        <w:rPr>
          <w:sz w:val="24"/>
        </w:rPr>
      </w:pPr>
      <w:r>
        <w:drawing>
          <wp:anchor distT="0" distB="0" distL="0" distR="0" simplePos="0" relativeHeight="1024" behindDoc="0" locked="0" layoutInCell="1" allowOverlap="1">
            <wp:simplePos x="0" y="0"/>
            <wp:positionH relativeFrom="page">
              <wp:posOffset>1849755</wp:posOffset>
            </wp:positionH>
            <wp:positionV relativeFrom="paragraph">
              <wp:posOffset>650875</wp:posOffset>
            </wp:positionV>
            <wp:extent cx="4904105" cy="1495425"/>
            <wp:effectExtent l="0" t="0" r="0" b="0"/>
            <wp:wrapTopAndBottom/>
            <wp:docPr id="8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60.png"/>
                    <pic:cNvPicPr>
                      <a:picLocks noChangeAspect="1"/>
                    </pic:cNvPicPr>
                  </pic:nvPicPr>
                  <pic:blipFill>
                    <a:blip r:embed="rId86" cstate="print"/>
                    <a:stretch>
                      <a:fillRect/>
                    </a:stretch>
                  </pic:blipFill>
                  <pic:spPr>
                    <a:xfrm>
                      <a:off x="0" y="0"/>
                      <a:ext cx="4904028" cy="1495425"/>
                    </a:xfrm>
                    <a:prstGeom prst="rect">
                      <a:avLst/>
                    </a:prstGeom>
                  </pic:spPr>
                </pic:pic>
              </a:graphicData>
            </a:graphic>
          </wp:anchor>
        </w:drawing>
      </w:r>
      <w:r>
        <w:rPr>
          <w:sz w:val="24"/>
        </w:rPr>
        <w:t>If the routine needs more than four microinstructions, it can use addresses 1000000 through 1111111. If it uses fewer than four microinstructions, the unused memory locations would be available for other</w:t>
      </w:r>
      <w:r>
        <w:rPr>
          <w:spacing w:val="-8"/>
          <w:sz w:val="24"/>
        </w:rPr>
        <w:t xml:space="preserve"> </w:t>
      </w:r>
      <w:r>
        <w:rPr>
          <w:sz w:val="24"/>
        </w:rPr>
        <w:t>routines.</w:t>
      </w:r>
    </w:p>
    <w:p>
      <w:pPr>
        <w:spacing w:before="0"/>
        <w:ind w:left="3351" w:right="0" w:firstLine="0"/>
        <w:jc w:val="left"/>
        <w:rPr>
          <w:b/>
          <w:sz w:val="20"/>
        </w:rPr>
      </w:pPr>
      <w:r>
        <w:rPr>
          <w:b/>
          <w:sz w:val="20"/>
        </w:rPr>
        <w:t>Figure 4.3: Mapping from instruction code to microinstruction address</w:t>
      </w:r>
    </w:p>
    <w:p>
      <w:pPr>
        <w:pStyle w:val="6"/>
        <w:ind w:left="0" w:firstLine="0"/>
        <w:rPr>
          <w:b/>
          <w:sz w:val="20"/>
        </w:rPr>
      </w:pPr>
    </w:p>
    <w:p>
      <w:pPr>
        <w:pStyle w:val="12"/>
        <w:numPr>
          <w:ilvl w:val="1"/>
          <w:numId w:val="31"/>
        </w:numPr>
        <w:tabs>
          <w:tab w:val="left" w:pos="1891"/>
          <w:tab w:val="left" w:pos="1892"/>
        </w:tabs>
        <w:spacing w:before="0" w:after="0" w:line="240" w:lineRule="auto"/>
        <w:ind w:left="1891" w:right="441" w:hanging="360"/>
        <w:jc w:val="left"/>
        <w:rPr>
          <w:sz w:val="24"/>
        </w:rPr>
      </w:pPr>
      <w:r>
        <w:rPr>
          <w:sz w:val="24"/>
        </w:rPr>
        <w:t>One can extend this concept to a more general mapping rule by using a ROM to specify the mapping</w:t>
      </w:r>
      <w:r>
        <w:rPr>
          <w:spacing w:val="-5"/>
          <w:sz w:val="24"/>
        </w:rPr>
        <w:t xml:space="preserve"> </w:t>
      </w:r>
      <w:r>
        <w:rPr>
          <w:sz w:val="24"/>
        </w:rPr>
        <w:t>function.</w:t>
      </w:r>
    </w:p>
    <w:p>
      <w:pPr>
        <w:pStyle w:val="12"/>
        <w:numPr>
          <w:ilvl w:val="1"/>
          <w:numId w:val="31"/>
        </w:numPr>
        <w:tabs>
          <w:tab w:val="left" w:pos="1891"/>
          <w:tab w:val="left" w:pos="1892"/>
        </w:tabs>
        <w:spacing w:before="0" w:after="0" w:line="305" w:lineRule="exact"/>
        <w:ind w:left="1891" w:right="0" w:hanging="360"/>
        <w:jc w:val="left"/>
        <w:rPr>
          <w:sz w:val="24"/>
        </w:rPr>
      </w:pPr>
      <w:r>
        <w:rPr>
          <w:sz w:val="24"/>
        </w:rPr>
        <w:t>The contents of the mapping ROM give the bits for the control address</w:t>
      </w:r>
      <w:r>
        <w:rPr>
          <w:spacing w:val="-12"/>
          <w:sz w:val="24"/>
        </w:rPr>
        <w:t xml:space="preserve"> </w:t>
      </w:r>
      <w:r>
        <w:rPr>
          <w:sz w:val="24"/>
        </w:rPr>
        <w:t>register.</w:t>
      </w:r>
    </w:p>
    <w:p>
      <w:pPr>
        <w:spacing w:after="0" w:line="305" w:lineRule="exact"/>
        <w:jc w:val="left"/>
        <w:rPr>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31"/>
        </w:numPr>
        <w:tabs>
          <w:tab w:val="left" w:pos="1891"/>
          <w:tab w:val="left" w:pos="1892"/>
        </w:tabs>
        <w:spacing w:before="100" w:after="0" w:line="242" w:lineRule="auto"/>
        <w:ind w:left="1891" w:right="381" w:hanging="360"/>
        <w:jc w:val="left"/>
        <w:rPr>
          <w:sz w:val="24"/>
        </w:rPr>
      </w:pPr>
      <w:r>
        <w:rPr>
          <w:sz w:val="24"/>
        </w:rPr>
        <w:t>In this way the microprogram routine that executes the instruction can be placed in</w:t>
      </w:r>
      <w:r>
        <w:rPr>
          <w:spacing w:val="-37"/>
          <w:sz w:val="24"/>
        </w:rPr>
        <w:t xml:space="preserve"> </w:t>
      </w:r>
      <w:r>
        <w:rPr>
          <w:sz w:val="24"/>
        </w:rPr>
        <w:t>any desired location in control memory.</w:t>
      </w:r>
    </w:p>
    <w:p>
      <w:pPr>
        <w:pStyle w:val="12"/>
        <w:numPr>
          <w:ilvl w:val="1"/>
          <w:numId w:val="31"/>
        </w:numPr>
        <w:tabs>
          <w:tab w:val="left" w:pos="1891"/>
          <w:tab w:val="left" w:pos="1892"/>
        </w:tabs>
        <w:spacing w:before="0" w:after="0" w:line="240" w:lineRule="auto"/>
        <w:ind w:left="1891" w:right="496" w:hanging="360"/>
        <w:jc w:val="left"/>
        <w:rPr>
          <w:sz w:val="24"/>
        </w:rPr>
      </w:pPr>
      <w:r>
        <w:rPr>
          <w:sz w:val="24"/>
        </w:rPr>
        <w:t>The mapping concept provides flexibility for adding instructions for control memory as the need</w:t>
      </w:r>
      <w:r>
        <w:rPr>
          <w:spacing w:val="-1"/>
          <w:sz w:val="24"/>
        </w:rPr>
        <w:t xml:space="preserve"> </w:t>
      </w:r>
      <w:r>
        <w:rPr>
          <w:sz w:val="24"/>
        </w:rPr>
        <w:t>arises.</w:t>
      </w:r>
    </w:p>
    <w:p>
      <w:pPr>
        <w:pStyle w:val="6"/>
        <w:spacing w:before="6"/>
        <w:ind w:left="0" w:firstLine="0"/>
        <w:rPr>
          <w:sz w:val="23"/>
        </w:rPr>
      </w:pPr>
    </w:p>
    <w:p>
      <w:pPr>
        <w:pStyle w:val="2"/>
        <w:numPr>
          <w:ilvl w:val="0"/>
          <w:numId w:val="32"/>
        </w:numPr>
        <w:tabs>
          <w:tab w:val="left" w:pos="1188"/>
          <w:tab w:val="left" w:pos="1189"/>
        </w:tabs>
        <w:spacing w:before="0" w:after="0" w:line="240" w:lineRule="auto"/>
        <w:ind w:left="1188" w:right="0" w:hanging="828"/>
        <w:jc w:val="left"/>
      </w:pPr>
      <w:r>
        <w:drawing>
          <wp:anchor distT="0" distB="0" distL="0" distR="0" simplePos="0" relativeHeight="1024" behindDoc="0" locked="0" layoutInCell="1" allowOverlap="1">
            <wp:simplePos x="0" y="0"/>
            <wp:positionH relativeFrom="page">
              <wp:posOffset>2632710</wp:posOffset>
            </wp:positionH>
            <wp:positionV relativeFrom="paragraph">
              <wp:posOffset>260985</wp:posOffset>
            </wp:positionV>
            <wp:extent cx="3602355" cy="4084320"/>
            <wp:effectExtent l="0" t="0" r="0" b="0"/>
            <wp:wrapTopAndBottom/>
            <wp:docPr id="8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61.png"/>
                    <pic:cNvPicPr>
                      <a:picLocks noChangeAspect="1"/>
                    </pic:cNvPicPr>
                  </pic:nvPicPr>
                  <pic:blipFill>
                    <a:blip r:embed="rId87" cstate="print"/>
                    <a:stretch>
                      <a:fillRect/>
                    </a:stretch>
                  </pic:blipFill>
                  <pic:spPr>
                    <a:xfrm>
                      <a:off x="0" y="0"/>
                      <a:ext cx="3602458" cy="4084320"/>
                    </a:xfrm>
                    <a:prstGeom prst="rect">
                      <a:avLst/>
                    </a:prstGeom>
                  </pic:spPr>
                </pic:pic>
              </a:graphicData>
            </a:graphic>
          </wp:anchor>
        </w:drawing>
      </w:r>
      <w:r>
        <w:t>Draw and explain Computer Hardware Configuration in</w:t>
      </w:r>
      <w:r>
        <w:rPr>
          <w:spacing w:val="-20"/>
        </w:rPr>
        <w:t xml:space="preserve"> </w:t>
      </w:r>
      <w:r>
        <w:t>detail.</w:t>
      </w:r>
    </w:p>
    <w:p>
      <w:pPr>
        <w:spacing w:before="0"/>
        <w:ind w:left="4373" w:right="0" w:firstLine="0"/>
        <w:jc w:val="left"/>
        <w:rPr>
          <w:b/>
          <w:sz w:val="20"/>
        </w:rPr>
      </w:pPr>
      <w:r>
        <w:rPr>
          <w:b/>
          <w:sz w:val="20"/>
        </w:rPr>
        <w:t>Figure 4.4: Computer hardware</w:t>
      </w:r>
      <w:r>
        <w:rPr>
          <w:b/>
          <w:spacing w:val="-26"/>
          <w:sz w:val="20"/>
        </w:rPr>
        <w:t xml:space="preserve"> </w:t>
      </w:r>
      <w:r>
        <w:rPr>
          <w:b/>
          <w:sz w:val="20"/>
        </w:rPr>
        <w:t>configuration</w:t>
      </w:r>
    </w:p>
    <w:p>
      <w:pPr>
        <w:pStyle w:val="6"/>
        <w:spacing w:before="1"/>
        <w:ind w:left="1188" w:firstLine="0"/>
      </w:pPr>
      <w:r>
        <w:t>The block diagram of the computer is shown in Figure 4.4. It consists</w:t>
      </w:r>
      <w:r>
        <w:rPr>
          <w:spacing w:val="-29"/>
        </w:rPr>
        <w:t xml:space="preserve"> </w:t>
      </w:r>
      <w:r>
        <w:t>of</w:t>
      </w:r>
    </w:p>
    <w:p>
      <w:pPr>
        <w:pStyle w:val="12"/>
        <w:numPr>
          <w:ilvl w:val="1"/>
          <w:numId w:val="32"/>
        </w:numPr>
        <w:tabs>
          <w:tab w:val="left" w:pos="1909"/>
        </w:tabs>
        <w:spacing w:before="0" w:after="0" w:line="240" w:lineRule="auto"/>
        <w:ind w:left="1908" w:right="0" w:hanging="360"/>
        <w:jc w:val="left"/>
        <w:rPr>
          <w:sz w:val="24"/>
        </w:rPr>
      </w:pPr>
      <w:r>
        <w:rPr>
          <w:sz w:val="24"/>
        </w:rPr>
        <w:t>Two memory</w:t>
      </w:r>
      <w:r>
        <w:rPr>
          <w:spacing w:val="-2"/>
          <w:sz w:val="24"/>
        </w:rPr>
        <w:t xml:space="preserve"> </w:t>
      </w:r>
      <w:r>
        <w:rPr>
          <w:sz w:val="24"/>
        </w:rPr>
        <w:t>units:</w:t>
      </w:r>
    </w:p>
    <w:p>
      <w:pPr>
        <w:pStyle w:val="6"/>
        <w:ind w:right="3600" w:firstLine="0"/>
      </w:pPr>
      <w:r>
        <w:t>Main memory -&gt; for storing instructions and data, and Control memory -&gt; for storing the microprogram.</w:t>
      </w:r>
    </w:p>
    <w:p>
      <w:pPr>
        <w:pStyle w:val="12"/>
        <w:numPr>
          <w:ilvl w:val="1"/>
          <w:numId w:val="32"/>
        </w:numPr>
        <w:tabs>
          <w:tab w:val="left" w:pos="1909"/>
        </w:tabs>
        <w:spacing w:before="0" w:after="0" w:line="240" w:lineRule="auto"/>
        <w:ind w:left="1908" w:right="0" w:hanging="360"/>
        <w:jc w:val="left"/>
        <w:rPr>
          <w:sz w:val="24"/>
        </w:rPr>
      </w:pPr>
      <w:r>
        <w:rPr>
          <w:sz w:val="24"/>
        </w:rPr>
        <w:t>Six</w:t>
      </w:r>
      <w:r>
        <w:rPr>
          <w:spacing w:val="-2"/>
          <w:sz w:val="24"/>
        </w:rPr>
        <w:t xml:space="preserve"> </w:t>
      </w:r>
      <w:r>
        <w:rPr>
          <w:sz w:val="24"/>
        </w:rPr>
        <w:t>Registers:</w:t>
      </w:r>
    </w:p>
    <w:p>
      <w:pPr>
        <w:pStyle w:val="6"/>
        <w:spacing w:line="242" w:lineRule="auto"/>
        <w:ind w:right="427" w:firstLine="0"/>
      </w:pPr>
      <w:r>
        <w:t>Processor unit register: AC(accumulator),PC(Program Counter), AR(Address Register), DR(Data Register)</w:t>
      </w:r>
    </w:p>
    <w:p>
      <w:pPr>
        <w:pStyle w:val="6"/>
        <w:spacing w:line="289" w:lineRule="exact"/>
        <w:ind w:firstLine="0"/>
      </w:pPr>
      <w:r>
        <w:t>Control unit register: CAR (Control Address Register), SBR(Subroutine Register)</w:t>
      </w:r>
    </w:p>
    <w:p>
      <w:pPr>
        <w:pStyle w:val="12"/>
        <w:numPr>
          <w:ilvl w:val="1"/>
          <w:numId w:val="32"/>
        </w:numPr>
        <w:tabs>
          <w:tab w:val="left" w:pos="1909"/>
        </w:tabs>
        <w:spacing w:before="0" w:after="0" w:line="240" w:lineRule="auto"/>
        <w:ind w:left="1908" w:right="0" w:hanging="360"/>
        <w:jc w:val="left"/>
        <w:rPr>
          <w:sz w:val="24"/>
        </w:rPr>
      </w:pPr>
      <w:r>
        <w:rPr>
          <w:sz w:val="24"/>
        </w:rPr>
        <w:t>Multiplexers:</w:t>
      </w:r>
    </w:p>
    <w:p>
      <w:pPr>
        <w:pStyle w:val="6"/>
        <w:ind w:right="427" w:firstLine="0"/>
      </w:pPr>
      <w:r>
        <w:t>The transfer of information among the registers in the processor is done through multiplexers rather than a common bus.</w:t>
      </w:r>
    </w:p>
    <w:p>
      <w:pPr>
        <w:pStyle w:val="12"/>
        <w:numPr>
          <w:ilvl w:val="1"/>
          <w:numId w:val="32"/>
        </w:numPr>
        <w:tabs>
          <w:tab w:val="left" w:pos="1909"/>
        </w:tabs>
        <w:spacing w:before="0" w:after="0" w:line="292" w:lineRule="exact"/>
        <w:ind w:left="1908" w:right="0" w:hanging="360"/>
        <w:jc w:val="left"/>
        <w:rPr>
          <w:sz w:val="24"/>
        </w:rPr>
      </w:pPr>
      <w:r>
        <w:rPr>
          <w:sz w:val="24"/>
        </w:rPr>
        <w:t>ALU:</w:t>
      </w:r>
    </w:p>
    <w:p>
      <w:pPr>
        <w:pStyle w:val="6"/>
        <w:ind w:firstLine="0"/>
      </w:pPr>
      <w:r>
        <w:t>The arithmetic, logic, and shift unit performs microoperations with data from AC and DR and places the result in AC.</w:t>
      </w:r>
    </w:p>
    <w:p>
      <w:pPr>
        <w:spacing w:after="0"/>
        <w:sectPr>
          <w:pgSz w:w="12240" w:h="15840"/>
          <w:pgMar w:top="1660" w:right="700" w:bottom="1100" w:left="720" w:header="720" w:footer="901" w:gutter="0"/>
        </w:sectPr>
      </w:pPr>
    </w:p>
    <w:p>
      <w:pPr>
        <w:pStyle w:val="6"/>
        <w:spacing w:before="9"/>
        <w:ind w:left="0" w:firstLine="0"/>
        <w:rPr>
          <w:sz w:val="13"/>
        </w:rPr>
      </w:pPr>
    </w:p>
    <w:p>
      <w:pPr>
        <w:pStyle w:val="12"/>
        <w:numPr>
          <w:ilvl w:val="1"/>
          <w:numId w:val="31"/>
        </w:numPr>
        <w:tabs>
          <w:tab w:val="left" w:pos="1908"/>
          <w:tab w:val="left" w:pos="1909"/>
        </w:tabs>
        <w:spacing w:before="100" w:after="0" w:line="240" w:lineRule="auto"/>
        <w:ind w:left="1908" w:right="0" w:hanging="360"/>
        <w:jc w:val="left"/>
        <w:rPr>
          <w:sz w:val="24"/>
        </w:rPr>
      </w:pPr>
      <w:r>
        <w:rPr>
          <w:sz w:val="24"/>
        </w:rPr>
        <w:t>DR can receive information from AC, PC, or</w:t>
      </w:r>
      <w:r>
        <w:rPr>
          <w:spacing w:val="1"/>
          <w:sz w:val="24"/>
        </w:rPr>
        <w:t xml:space="preserve"> </w:t>
      </w:r>
      <w:r>
        <w:rPr>
          <w:sz w:val="24"/>
        </w:rPr>
        <w:t>memory.</w:t>
      </w:r>
    </w:p>
    <w:p>
      <w:pPr>
        <w:pStyle w:val="12"/>
        <w:numPr>
          <w:ilvl w:val="1"/>
          <w:numId w:val="31"/>
        </w:numPr>
        <w:tabs>
          <w:tab w:val="left" w:pos="1908"/>
          <w:tab w:val="left" w:pos="1909"/>
        </w:tabs>
        <w:spacing w:before="1" w:after="0" w:line="305" w:lineRule="exact"/>
        <w:ind w:left="1908" w:right="0" w:hanging="360"/>
        <w:jc w:val="left"/>
        <w:rPr>
          <w:sz w:val="24"/>
        </w:rPr>
      </w:pPr>
      <w:r>
        <w:rPr>
          <w:sz w:val="24"/>
        </w:rPr>
        <w:t>AR can receive information from PC or</w:t>
      </w:r>
      <w:r>
        <w:rPr>
          <w:spacing w:val="-2"/>
          <w:sz w:val="24"/>
        </w:rPr>
        <w:t xml:space="preserve"> </w:t>
      </w:r>
      <w:r>
        <w:rPr>
          <w:sz w:val="24"/>
        </w:rPr>
        <w:t>DR.</w:t>
      </w:r>
    </w:p>
    <w:p>
      <w:pPr>
        <w:pStyle w:val="12"/>
        <w:numPr>
          <w:ilvl w:val="1"/>
          <w:numId w:val="31"/>
        </w:numPr>
        <w:tabs>
          <w:tab w:val="left" w:pos="1908"/>
          <w:tab w:val="left" w:pos="1909"/>
        </w:tabs>
        <w:spacing w:before="0" w:after="0" w:line="305" w:lineRule="exact"/>
        <w:ind w:left="1908" w:right="0" w:hanging="360"/>
        <w:jc w:val="left"/>
        <w:rPr>
          <w:sz w:val="24"/>
        </w:rPr>
      </w:pPr>
      <w:r>
        <w:rPr>
          <w:sz w:val="24"/>
        </w:rPr>
        <w:t>PC can receive information only from AR.</w:t>
      </w:r>
    </w:p>
    <w:p>
      <w:pPr>
        <w:pStyle w:val="12"/>
        <w:numPr>
          <w:ilvl w:val="1"/>
          <w:numId w:val="31"/>
        </w:numPr>
        <w:tabs>
          <w:tab w:val="left" w:pos="1908"/>
          <w:tab w:val="left" w:pos="1909"/>
        </w:tabs>
        <w:spacing w:before="0" w:after="0" w:line="242" w:lineRule="auto"/>
        <w:ind w:left="1908" w:right="239" w:hanging="360"/>
        <w:jc w:val="left"/>
        <w:rPr>
          <w:sz w:val="24"/>
        </w:rPr>
      </w:pPr>
      <w:r>
        <w:rPr>
          <w:sz w:val="24"/>
        </w:rPr>
        <w:t>Input data written to memory come from DR, and data read from memory can go only</w:t>
      </w:r>
      <w:r>
        <w:rPr>
          <w:spacing w:val="-31"/>
          <w:sz w:val="24"/>
        </w:rPr>
        <w:t xml:space="preserve"> </w:t>
      </w:r>
      <w:r>
        <w:rPr>
          <w:sz w:val="24"/>
        </w:rPr>
        <w:t>to DR.</w:t>
      </w:r>
    </w:p>
    <w:p>
      <w:pPr>
        <w:pStyle w:val="6"/>
        <w:spacing w:before="7"/>
        <w:ind w:left="0" w:firstLine="0"/>
        <w:rPr>
          <w:sz w:val="23"/>
        </w:rPr>
      </w:pPr>
    </w:p>
    <w:p>
      <w:pPr>
        <w:pStyle w:val="2"/>
        <w:numPr>
          <w:ilvl w:val="0"/>
          <w:numId w:val="32"/>
        </w:numPr>
        <w:tabs>
          <w:tab w:val="left" w:pos="1188"/>
          <w:tab w:val="left" w:pos="1189"/>
        </w:tabs>
        <w:spacing w:before="0" w:after="0" w:line="240" w:lineRule="auto"/>
        <w:ind w:left="1188" w:right="0" w:hanging="828"/>
        <w:jc w:val="left"/>
      </w:pPr>
      <w:r>
        <w:t>Explain Microinstruction Format in</w:t>
      </w:r>
      <w:r>
        <w:rPr>
          <w:spacing w:val="-8"/>
        </w:rPr>
        <w:t xml:space="preserve"> </w:t>
      </w:r>
      <w:r>
        <w:t>detail.</w:t>
      </w:r>
    </w:p>
    <w:p>
      <w:pPr>
        <w:pStyle w:val="6"/>
        <w:ind w:left="1188" w:right="427" w:firstLine="0"/>
      </w:pPr>
      <w:r>
        <w:t>The microinstruction format for the control memory is shown in figure 4.5. The 20 bits of the microinstruction are divided into four functional parts as follows:</w:t>
      </w:r>
    </w:p>
    <w:p>
      <w:pPr>
        <w:pStyle w:val="12"/>
        <w:numPr>
          <w:ilvl w:val="1"/>
          <w:numId w:val="32"/>
        </w:numPr>
        <w:tabs>
          <w:tab w:val="left" w:pos="1909"/>
        </w:tabs>
        <w:spacing w:before="0" w:after="0" w:line="293" w:lineRule="exact"/>
        <w:ind w:left="1908" w:right="0" w:hanging="360"/>
        <w:jc w:val="left"/>
        <w:rPr>
          <w:sz w:val="24"/>
        </w:rPr>
      </w:pPr>
      <w:r>
        <w:rPr>
          <w:sz w:val="24"/>
        </w:rPr>
        <w:t>The three fields F1, F2, and F3 specify microoperations for the</w:t>
      </w:r>
      <w:r>
        <w:rPr>
          <w:spacing w:val="-12"/>
          <w:sz w:val="24"/>
        </w:rPr>
        <w:t xml:space="preserve"> </w:t>
      </w:r>
      <w:r>
        <w:rPr>
          <w:sz w:val="24"/>
        </w:rPr>
        <w:t>computer.</w:t>
      </w:r>
    </w:p>
    <w:p>
      <w:pPr>
        <w:pStyle w:val="6"/>
        <w:spacing w:before="1"/>
        <w:ind w:right="213" w:firstLine="0"/>
        <w:jc w:val="both"/>
      </w:pPr>
      <w:r>
        <w:t>The microoperations are subdivided into three fields of three bits each. The three bits in each field are encoded to specify seven distinct microoperations. This gives a total of 21 microoperations.</w:t>
      </w:r>
    </w:p>
    <w:p>
      <w:pPr>
        <w:pStyle w:val="12"/>
        <w:numPr>
          <w:ilvl w:val="1"/>
          <w:numId w:val="32"/>
        </w:numPr>
        <w:tabs>
          <w:tab w:val="left" w:pos="1909"/>
        </w:tabs>
        <w:spacing w:before="2" w:after="0" w:line="240" w:lineRule="auto"/>
        <w:ind w:left="1908" w:right="0" w:hanging="360"/>
        <w:jc w:val="left"/>
        <w:rPr>
          <w:sz w:val="24"/>
        </w:rPr>
      </w:pPr>
      <w:r>
        <w:rPr>
          <w:sz w:val="24"/>
        </w:rPr>
        <w:t>The CD field selects status bit conditions.</w:t>
      </w:r>
    </w:p>
    <w:p>
      <w:pPr>
        <w:pStyle w:val="12"/>
        <w:numPr>
          <w:ilvl w:val="1"/>
          <w:numId w:val="32"/>
        </w:numPr>
        <w:tabs>
          <w:tab w:val="left" w:pos="1909"/>
        </w:tabs>
        <w:spacing w:before="0" w:after="0" w:line="240" w:lineRule="auto"/>
        <w:ind w:left="1908" w:right="0" w:hanging="360"/>
        <w:jc w:val="left"/>
        <w:rPr>
          <w:sz w:val="24"/>
        </w:rPr>
      </w:pPr>
      <w:r>
        <w:rPr>
          <w:sz w:val="24"/>
        </w:rPr>
        <w:t>The BR field specifies the type of branch to be</w:t>
      </w:r>
      <w:r>
        <w:rPr>
          <w:spacing w:val="-9"/>
          <w:sz w:val="24"/>
        </w:rPr>
        <w:t xml:space="preserve"> </w:t>
      </w:r>
      <w:r>
        <w:rPr>
          <w:sz w:val="24"/>
        </w:rPr>
        <w:t>used.</w:t>
      </w:r>
    </w:p>
    <w:p>
      <w:pPr>
        <w:pStyle w:val="12"/>
        <w:numPr>
          <w:ilvl w:val="1"/>
          <w:numId w:val="32"/>
        </w:numPr>
        <w:tabs>
          <w:tab w:val="left" w:pos="1909"/>
        </w:tabs>
        <w:spacing w:before="2" w:after="0" w:line="237" w:lineRule="auto"/>
        <w:ind w:left="1908" w:right="214" w:hanging="360"/>
        <w:jc w:val="left"/>
        <w:rPr>
          <w:sz w:val="24"/>
        </w:rPr>
      </w:pPr>
      <w:r>
        <w:rPr>
          <w:sz w:val="24"/>
        </w:rPr>
        <w:t>The AD field contains a branch address. The address field is seven bits wide, since the control memory has 128 = 2</w:t>
      </w:r>
      <w:r>
        <w:rPr>
          <w:position w:val="8"/>
          <w:sz w:val="16"/>
        </w:rPr>
        <w:t>7</w:t>
      </w:r>
      <w:r>
        <w:rPr>
          <w:spacing w:val="13"/>
          <w:position w:val="8"/>
          <w:sz w:val="16"/>
        </w:rPr>
        <w:t xml:space="preserve"> </w:t>
      </w:r>
      <w:r>
        <w:rPr>
          <w:sz w:val="24"/>
        </w:rPr>
        <w:t>words.</w:t>
      </w:r>
    </w:p>
    <w:p>
      <w:pPr>
        <w:pStyle w:val="6"/>
        <w:spacing w:before="12"/>
        <w:ind w:left="0" w:firstLine="0"/>
        <w:rPr>
          <w:sz w:val="8"/>
        </w:rPr>
      </w:pPr>
      <w:r>
        <w:drawing>
          <wp:anchor distT="0" distB="0" distL="0" distR="0" simplePos="0" relativeHeight="1024" behindDoc="0" locked="0" layoutInCell="1" allowOverlap="1">
            <wp:simplePos x="0" y="0"/>
            <wp:positionH relativeFrom="page">
              <wp:posOffset>2626360</wp:posOffset>
            </wp:positionH>
            <wp:positionV relativeFrom="paragraph">
              <wp:posOffset>93980</wp:posOffset>
            </wp:positionV>
            <wp:extent cx="3481705" cy="1266825"/>
            <wp:effectExtent l="0" t="0" r="0" b="0"/>
            <wp:wrapTopAndBottom/>
            <wp:docPr id="8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2.png"/>
                    <pic:cNvPicPr>
                      <a:picLocks noChangeAspect="1"/>
                    </pic:cNvPicPr>
                  </pic:nvPicPr>
                  <pic:blipFill>
                    <a:blip r:embed="rId88" cstate="print"/>
                    <a:stretch>
                      <a:fillRect/>
                    </a:stretch>
                  </pic:blipFill>
                  <pic:spPr>
                    <a:xfrm>
                      <a:off x="0" y="0"/>
                      <a:ext cx="3481622" cy="1266825"/>
                    </a:xfrm>
                    <a:prstGeom prst="rect">
                      <a:avLst/>
                    </a:prstGeom>
                  </pic:spPr>
                </pic:pic>
              </a:graphicData>
            </a:graphic>
          </wp:anchor>
        </w:drawing>
      </w:r>
    </w:p>
    <w:p>
      <w:pPr>
        <w:spacing w:before="126"/>
        <w:ind w:left="4733" w:right="0" w:firstLine="0"/>
        <w:jc w:val="left"/>
        <w:rPr>
          <w:b/>
          <w:sz w:val="20"/>
        </w:rPr>
      </w:pPr>
      <w:r>
        <w:rPr>
          <w:b/>
          <w:sz w:val="20"/>
        </w:rPr>
        <w:t>Figure 4.5: Microinstruction Format</w:t>
      </w:r>
    </w:p>
    <w:p>
      <w:pPr>
        <w:pStyle w:val="12"/>
        <w:numPr>
          <w:ilvl w:val="1"/>
          <w:numId w:val="31"/>
        </w:numPr>
        <w:tabs>
          <w:tab w:val="left" w:pos="1908"/>
          <w:tab w:val="left" w:pos="1909"/>
        </w:tabs>
        <w:spacing w:before="0" w:after="0" w:line="240" w:lineRule="auto"/>
        <w:ind w:left="1908" w:right="480" w:hanging="360"/>
        <w:jc w:val="left"/>
        <w:rPr>
          <w:sz w:val="24"/>
        </w:rPr>
      </w:pPr>
      <w:r>
        <w:rPr>
          <w:sz w:val="24"/>
        </w:rPr>
        <w:t>As an example, a microinstruction can specify two simultaneous microoperations from F2 and F3 and none from</w:t>
      </w:r>
      <w:r>
        <w:rPr>
          <w:spacing w:val="-1"/>
          <w:sz w:val="24"/>
        </w:rPr>
        <w:t xml:space="preserve"> </w:t>
      </w:r>
      <w:r>
        <w:rPr>
          <w:sz w:val="24"/>
        </w:rPr>
        <w:t>F1.</w:t>
      </w:r>
    </w:p>
    <w:p>
      <w:pPr>
        <w:pStyle w:val="6"/>
        <w:ind w:left="4971" w:right="3282" w:firstLine="2"/>
        <w:jc w:val="center"/>
      </w:pPr>
      <w:r>
        <w:t xml:space="preserve">DR </w:t>
      </w:r>
      <w:r>
        <w:rPr>
          <w:rFonts w:ascii="Symbol" w:hAnsi="Symbol"/>
        </w:rPr>
        <w:t></w:t>
      </w:r>
      <w:r>
        <w:t xml:space="preserve">M[AR] with F2 = 100 PC </w:t>
      </w:r>
      <w:r>
        <w:rPr>
          <w:rFonts w:ascii="Symbol" w:hAnsi="Symbol"/>
        </w:rPr>
        <w:t></w:t>
      </w:r>
      <w:r>
        <w:rPr>
          <w:rFonts w:ascii="Times New Roman" w:hAnsi="Times New Roman"/>
        </w:rPr>
        <w:t xml:space="preserve"> </w:t>
      </w:r>
      <w:r>
        <w:t>PC + 1 with F3 =</w:t>
      </w:r>
      <w:r>
        <w:rPr>
          <w:spacing w:val="-7"/>
        </w:rPr>
        <w:t xml:space="preserve"> 101</w:t>
      </w:r>
    </w:p>
    <w:p>
      <w:pPr>
        <w:pStyle w:val="12"/>
        <w:numPr>
          <w:ilvl w:val="1"/>
          <w:numId w:val="31"/>
        </w:numPr>
        <w:tabs>
          <w:tab w:val="left" w:pos="1908"/>
          <w:tab w:val="left" w:pos="1909"/>
        </w:tabs>
        <w:spacing w:before="0" w:after="0" w:line="305" w:lineRule="exact"/>
        <w:ind w:left="1908" w:right="0" w:hanging="360"/>
        <w:jc w:val="left"/>
        <w:rPr>
          <w:sz w:val="24"/>
        </w:rPr>
      </w:pPr>
      <w:r>
        <w:rPr>
          <w:sz w:val="24"/>
        </w:rPr>
        <w:t>The nine bits of the microoperation fields will then be 000 100</w:t>
      </w:r>
      <w:r>
        <w:rPr>
          <w:spacing w:val="-4"/>
          <w:sz w:val="24"/>
        </w:rPr>
        <w:t xml:space="preserve"> </w:t>
      </w:r>
      <w:r>
        <w:rPr>
          <w:sz w:val="24"/>
        </w:rPr>
        <w:t>101.</w:t>
      </w:r>
    </w:p>
    <w:p>
      <w:pPr>
        <w:pStyle w:val="12"/>
        <w:numPr>
          <w:ilvl w:val="1"/>
          <w:numId w:val="31"/>
        </w:numPr>
        <w:tabs>
          <w:tab w:val="left" w:pos="1908"/>
          <w:tab w:val="left" w:pos="1909"/>
        </w:tabs>
        <w:spacing w:before="0" w:after="0" w:line="242" w:lineRule="auto"/>
        <w:ind w:left="1908" w:right="364" w:hanging="360"/>
        <w:jc w:val="left"/>
        <w:rPr>
          <w:sz w:val="24"/>
        </w:rPr>
      </w:pPr>
      <w:r>
        <w:drawing>
          <wp:anchor distT="0" distB="0" distL="0" distR="0" simplePos="0" relativeHeight="1024" behindDoc="0" locked="0" layoutInCell="1" allowOverlap="1">
            <wp:simplePos x="0" y="0"/>
            <wp:positionH relativeFrom="page">
              <wp:posOffset>2309495</wp:posOffset>
            </wp:positionH>
            <wp:positionV relativeFrom="paragraph">
              <wp:posOffset>409575</wp:posOffset>
            </wp:positionV>
            <wp:extent cx="4201795" cy="1028700"/>
            <wp:effectExtent l="0" t="0" r="0" b="0"/>
            <wp:wrapTopAndBottom/>
            <wp:docPr id="9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63.png"/>
                    <pic:cNvPicPr>
                      <a:picLocks noChangeAspect="1"/>
                    </pic:cNvPicPr>
                  </pic:nvPicPr>
                  <pic:blipFill>
                    <a:blip r:embed="rId89" cstate="print"/>
                    <a:stretch>
                      <a:fillRect/>
                    </a:stretch>
                  </pic:blipFill>
                  <pic:spPr>
                    <a:xfrm>
                      <a:off x="0" y="0"/>
                      <a:ext cx="4202066" cy="1028700"/>
                    </a:xfrm>
                    <a:prstGeom prst="rect">
                      <a:avLst/>
                    </a:prstGeom>
                  </pic:spPr>
                </pic:pic>
              </a:graphicData>
            </a:graphic>
          </wp:anchor>
        </w:drawing>
      </w:r>
      <w:r>
        <w:rPr>
          <w:sz w:val="24"/>
        </w:rPr>
        <w:t>The CD (condition) field consists of two bits which are encoded to specify four status bit conditions as listed in Table</w:t>
      </w:r>
      <w:r>
        <w:rPr>
          <w:spacing w:val="1"/>
          <w:sz w:val="24"/>
        </w:rPr>
        <w:t xml:space="preserve"> </w:t>
      </w:r>
      <w:r>
        <w:rPr>
          <w:sz w:val="24"/>
        </w:rPr>
        <w:t>4.1.</w:t>
      </w:r>
    </w:p>
    <w:p>
      <w:pPr>
        <w:spacing w:before="0"/>
        <w:ind w:left="5202" w:right="0" w:firstLine="0"/>
        <w:jc w:val="left"/>
        <w:rPr>
          <w:b/>
          <w:sz w:val="20"/>
        </w:rPr>
      </w:pPr>
      <w:r>
        <w:rPr>
          <w:b/>
          <w:sz w:val="20"/>
        </w:rPr>
        <w:t>Table 4.1: Condition Field</w:t>
      </w:r>
    </w:p>
    <w:p>
      <w:pPr>
        <w:pStyle w:val="6"/>
        <w:spacing w:before="10"/>
        <w:ind w:left="0" w:firstLine="0"/>
        <w:rPr>
          <w:b/>
          <w:sz w:val="19"/>
        </w:rPr>
      </w:pPr>
    </w:p>
    <w:p>
      <w:pPr>
        <w:pStyle w:val="12"/>
        <w:numPr>
          <w:ilvl w:val="1"/>
          <w:numId w:val="31"/>
        </w:numPr>
        <w:tabs>
          <w:tab w:val="left" w:pos="1908"/>
          <w:tab w:val="left" w:pos="1909"/>
        </w:tabs>
        <w:spacing w:before="0" w:after="0" w:line="242" w:lineRule="auto"/>
        <w:ind w:left="1908" w:right="214" w:hanging="360"/>
        <w:jc w:val="left"/>
        <w:rPr>
          <w:sz w:val="24"/>
        </w:rPr>
      </w:pPr>
      <w:r>
        <w:rPr>
          <w:sz w:val="24"/>
        </w:rPr>
        <w:t>The BR (branch) field consists of two bits. It is used, in conjunction with the address field AD, to choose the address of the next microinstruction shown in Table</w:t>
      </w:r>
      <w:r>
        <w:rPr>
          <w:spacing w:val="-2"/>
          <w:sz w:val="24"/>
        </w:rPr>
        <w:t xml:space="preserve"> </w:t>
      </w:r>
      <w:r>
        <w:rPr>
          <w:sz w:val="24"/>
        </w:rPr>
        <w:t>4.2.</w:t>
      </w:r>
    </w:p>
    <w:p>
      <w:pPr>
        <w:spacing w:after="0" w:line="242" w:lineRule="auto"/>
        <w:jc w:val="left"/>
        <w:rPr>
          <w:sz w:val="24"/>
        </w:rPr>
        <w:sectPr>
          <w:pgSz w:w="12240" w:h="15840"/>
          <w:pgMar w:top="1660" w:right="700" w:bottom="1100" w:left="720" w:header="720" w:footer="901" w:gutter="0"/>
        </w:sectPr>
      </w:pPr>
    </w:p>
    <w:p>
      <w:pPr>
        <w:pStyle w:val="6"/>
        <w:ind w:left="0" w:firstLine="0"/>
        <w:rPr>
          <w:sz w:val="20"/>
        </w:rPr>
      </w:pPr>
    </w:p>
    <w:p>
      <w:pPr>
        <w:pStyle w:val="6"/>
        <w:ind w:left="0" w:firstLine="0"/>
        <w:rPr>
          <w:sz w:val="20"/>
        </w:rPr>
      </w:pPr>
    </w:p>
    <w:p>
      <w:pPr>
        <w:pStyle w:val="6"/>
        <w:spacing w:before="11"/>
        <w:ind w:left="0" w:firstLine="0"/>
        <w:rPr>
          <w:sz w:val="10"/>
        </w:rPr>
      </w:pPr>
    </w:p>
    <w:p>
      <w:pPr>
        <w:pStyle w:val="6"/>
        <w:ind w:left="2503" w:firstLine="0"/>
        <w:rPr>
          <w:sz w:val="20"/>
        </w:rPr>
      </w:pPr>
      <w:r>
        <w:rPr>
          <w:sz w:val="20"/>
        </w:rPr>
        <w:drawing>
          <wp:inline distT="0" distB="0" distL="0" distR="0">
            <wp:extent cx="4793615" cy="1657350"/>
            <wp:effectExtent l="0" t="0" r="0" b="0"/>
            <wp:docPr id="93"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64.png"/>
                    <pic:cNvPicPr>
                      <a:picLocks noChangeAspect="1"/>
                    </pic:cNvPicPr>
                  </pic:nvPicPr>
                  <pic:blipFill>
                    <a:blip r:embed="rId90" cstate="print"/>
                    <a:stretch>
                      <a:fillRect/>
                    </a:stretch>
                  </pic:blipFill>
                  <pic:spPr>
                    <a:xfrm>
                      <a:off x="0" y="0"/>
                      <a:ext cx="4793774" cy="1657350"/>
                    </a:xfrm>
                    <a:prstGeom prst="rect">
                      <a:avLst/>
                    </a:prstGeom>
                  </pic:spPr>
                </pic:pic>
              </a:graphicData>
            </a:graphic>
          </wp:inline>
        </w:drawing>
      </w:r>
    </w:p>
    <w:p>
      <w:pPr>
        <w:spacing w:before="71"/>
        <w:ind w:left="1687" w:right="0" w:firstLine="0"/>
        <w:jc w:val="center"/>
        <w:rPr>
          <w:b/>
          <w:sz w:val="20"/>
        </w:rPr>
      </w:pPr>
      <w:r>
        <w:rPr>
          <w:b/>
          <w:sz w:val="20"/>
        </w:rPr>
        <w:t>Table 4.2: Branch Field</w:t>
      </w:r>
    </w:p>
    <w:p>
      <w:pPr>
        <w:pStyle w:val="6"/>
        <w:spacing w:before="11"/>
        <w:ind w:left="0" w:firstLine="0"/>
        <w:rPr>
          <w:b/>
          <w:sz w:val="23"/>
        </w:rPr>
      </w:pPr>
    </w:p>
    <w:p>
      <w:pPr>
        <w:pStyle w:val="2"/>
        <w:numPr>
          <w:ilvl w:val="0"/>
          <w:numId w:val="32"/>
        </w:numPr>
        <w:tabs>
          <w:tab w:val="left" w:pos="1188"/>
          <w:tab w:val="left" w:pos="1189"/>
        </w:tabs>
        <w:spacing w:before="0" w:after="0" w:line="375" w:lineRule="exact"/>
        <w:ind w:left="1188" w:right="0" w:hanging="828"/>
        <w:jc w:val="left"/>
      </w:pPr>
      <w:r>
        <w:t>Explain Symbolic</w:t>
      </w:r>
      <w:r>
        <w:rPr>
          <w:spacing w:val="-5"/>
        </w:rPr>
        <w:t xml:space="preserve"> </w:t>
      </w:r>
      <w:r>
        <w:t>Microinstruction.</w:t>
      </w:r>
    </w:p>
    <w:p>
      <w:pPr>
        <w:pStyle w:val="12"/>
        <w:numPr>
          <w:ilvl w:val="1"/>
          <w:numId w:val="31"/>
        </w:numPr>
        <w:tabs>
          <w:tab w:val="left" w:pos="1908"/>
          <w:tab w:val="left" w:pos="1909"/>
        </w:tabs>
        <w:spacing w:before="0" w:after="0" w:line="305" w:lineRule="exact"/>
        <w:ind w:left="1908" w:right="0" w:hanging="360"/>
        <w:jc w:val="left"/>
        <w:rPr>
          <w:sz w:val="24"/>
        </w:rPr>
      </w:pPr>
      <w:r>
        <w:rPr>
          <w:sz w:val="24"/>
        </w:rPr>
        <w:t>Each line of the assembly language microprogram defines a symbolic</w:t>
      </w:r>
      <w:r>
        <w:rPr>
          <w:spacing w:val="-13"/>
          <w:sz w:val="24"/>
        </w:rPr>
        <w:t xml:space="preserve"> </w:t>
      </w:r>
      <w:r>
        <w:rPr>
          <w:sz w:val="24"/>
        </w:rPr>
        <w:t>microinstruction.</w:t>
      </w:r>
    </w:p>
    <w:p>
      <w:pPr>
        <w:pStyle w:val="12"/>
        <w:numPr>
          <w:ilvl w:val="1"/>
          <w:numId w:val="31"/>
        </w:numPr>
        <w:tabs>
          <w:tab w:val="left" w:pos="1908"/>
          <w:tab w:val="left" w:pos="1909"/>
        </w:tabs>
        <w:spacing w:before="0" w:after="0" w:line="242" w:lineRule="auto"/>
        <w:ind w:left="1908" w:right="220" w:hanging="360"/>
        <w:jc w:val="left"/>
        <w:rPr>
          <w:sz w:val="24"/>
        </w:rPr>
      </w:pPr>
      <w:r>
        <w:rPr>
          <w:sz w:val="24"/>
        </w:rPr>
        <w:t>Each symbolic microinstruction is divided into five fields: label, microoperations, CD, BR, and AD. The fields specify the following Table</w:t>
      </w:r>
      <w:r>
        <w:rPr>
          <w:spacing w:val="-5"/>
          <w:sz w:val="24"/>
        </w:rPr>
        <w:t xml:space="preserve"> </w:t>
      </w:r>
      <w:r>
        <w:rPr>
          <w:sz w:val="24"/>
        </w:rPr>
        <w:t>4.3.</w:t>
      </w:r>
    </w:p>
    <w:p>
      <w:pPr>
        <w:pStyle w:val="6"/>
        <w:spacing w:before="9"/>
        <w:ind w:left="0" w:firstLine="0"/>
        <w:rPr>
          <w:sz w:val="23"/>
        </w:rPr>
      </w:pPr>
    </w:p>
    <w:tbl>
      <w:tblPr>
        <w:tblStyle w:val="10"/>
        <w:tblW w:w="8349" w:type="dxa"/>
        <w:tblInd w:w="1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7"/>
        <w:gridCol w:w="1892"/>
        <w:gridCol w:w="60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85" w:hRule="atLeast"/>
        </w:trPr>
        <w:tc>
          <w:tcPr>
            <w:tcW w:w="427" w:type="dxa"/>
          </w:tcPr>
          <w:p>
            <w:pPr>
              <w:pStyle w:val="13"/>
              <w:spacing w:line="292" w:lineRule="exact"/>
              <w:ind w:left="89" w:right="104"/>
              <w:jc w:val="center"/>
              <w:rPr>
                <w:sz w:val="24"/>
              </w:rPr>
            </w:pPr>
            <w:r>
              <w:rPr>
                <w:sz w:val="24"/>
              </w:rPr>
              <w:t>1.</w:t>
            </w:r>
          </w:p>
        </w:tc>
        <w:tc>
          <w:tcPr>
            <w:tcW w:w="1892" w:type="dxa"/>
          </w:tcPr>
          <w:p>
            <w:pPr>
              <w:pStyle w:val="13"/>
              <w:spacing w:line="292" w:lineRule="exact"/>
              <w:ind w:left="108"/>
              <w:rPr>
                <w:sz w:val="24"/>
              </w:rPr>
            </w:pPr>
            <w:r>
              <w:rPr>
                <w:sz w:val="24"/>
              </w:rPr>
              <w:t>Label</w:t>
            </w:r>
          </w:p>
        </w:tc>
        <w:tc>
          <w:tcPr>
            <w:tcW w:w="6030" w:type="dxa"/>
          </w:tcPr>
          <w:p>
            <w:pPr>
              <w:pStyle w:val="13"/>
              <w:spacing w:line="292" w:lineRule="exact"/>
              <w:ind w:left="105"/>
              <w:rPr>
                <w:sz w:val="24"/>
              </w:rPr>
            </w:pPr>
            <w:r>
              <w:rPr>
                <w:sz w:val="24"/>
              </w:rPr>
              <w:t>The label field may be empty or it may specify a symbolic</w:t>
            </w:r>
          </w:p>
          <w:p>
            <w:pPr>
              <w:pStyle w:val="13"/>
              <w:spacing w:line="273" w:lineRule="exact"/>
              <w:ind w:left="105"/>
              <w:rPr>
                <w:sz w:val="24"/>
              </w:rPr>
            </w:pPr>
            <w:r>
              <w:rPr>
                <w:sz w:val="24"/>
              </w:rPr>
              <w:t>address. A label is terminated with a colon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466" w:hRule="atLeast"/>
        </w:trPr>
        <w:tc>
          <w:tcPr>
            <w:tcW w:w="427" w:type="dxa"/>
          </w:tcPr>
          <w:p>
            <w:pPr>
              <w:pStyle w:val="13"/>
              <w:spacing w:line="292" w:lineRule="exact"/>
              <w:ind w:left="89" w:right="104"/>
              <w:jc w:val="center"/>
              <w:rPr>
                <w:sz w:val="24"/>
              </w:rPr>
            </w:pPr>
            <w:r>
              <w:rPr>
                <w:sz w:val="24"/>
              </w:rPr>
              <w:t>2.</w:t>
            </w:r>
          </w:p>
        </w:tc>
        <w:tc>
          <w:tcPr>
            <w:tcW w:w="1892" w:type="dxa"/>
          </w:tcPr>
          <w:p>
            <w:pPr>
              <w:pStyle w:val="13"/>
              <w:spacing w:line="292" w:lineRule="exact"/>
              <w:ind w:left="108"/>
              <w:rPr>
                <w:sz w:val="24"/>
              </w:rPr>
            </w:pPr>
            <w:r>
              <w:rPr>
                <w:sz w:val="24"/>
              </w:rPr>
              <w:t>Microoperations</w:t>
            </w:r>
          </w:p>
        </w:tc>
        <w:tc>
          <w:tcPr>
            <w:tcW w:w="6030" w:type="dxa"/>
          </w:tcPr>
          <w:p>
            <w:pPr>
              <w:pStyle w:val="13"/>
              <w:spacing w:line="240" w:lineRule="auto"/>
              <w:ind w:left="105" w:right="95"/>
              <w:jc w:val="both"/>
              <w:rPr>
                <w:sz w:val="24"/>
              </w:rPr>
            </w:pPr>
            <w:r>
              <w:rPr>
                <w:sz w:val="24"/>
              </w:rPr>
              <w:t>It consists of one, two, or three symbols, separated by commas, from those defined in Table 5.3. There may be no more than one symbol from each F field. The NOP symbol is used when the microinstruction has no</w:t>
            </w:r>
            <w:r>
              <w:rPr>
                <w:spacing w:val="2"/>
                <w:sz w:val="24"/>
              </w:rPr>
              <w:t xml:space="preserve"> </w:t>
            </w:r>
            <w:r>
              <w:rPr>
                <w:sz w:val="24"/>
              </w:rPr>
              <w:t>microoperations.</w:t>
            </w:r>
          </w:p>
          <w:p>
            <w:pPr>
              <w:pStyle w:val="13"/>
              <w:spacing w:before="1" w:line="273" w:lineRule="exact"/>
              <w:ind w:left="105"/>
              <w:jc w:val="both"/>
              <w:rPr>
                <w:sz w:val="24"/>
              </w:rPr>
            </w:pPr>
            <w:r>
              <w:rPr>
                <w:sz w:val="24"/>
              </w:rPr>
              <w:t>This will be translated by the assembler to nine zeros.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427" w:type="dxa"/>
          </w:tcPr>
          <w:p>
            <w:pPr>
              <w:pStyle w:val="13"/>
              <w:spacing w:line="272" w:lineRule="exact"/>
              <w:ind w:left="89" w:right="104"/>
              <w:jc w:val="center"/>
              <w:rPr>
                <w:sz w:val="24"/>
              </w:rPr>
            </w:pPr>
            <w:r>
              <w:rPr>
                <w:sz w:val="24"/>
              </w:rPr>
              <w:t>3.</w:t>
            </w:r>
          </w:p>
        </w:tc>
        <w:tc>
          <w:tcPr>
            <w:tcW w:w="1892" w:type="dxa"/>
          </w:tcPr>
          <w:p>
            <w:pPr>
              <w:pStyle w:val="13"/>
              <w:spacing w:line="272" w:lineRule="exact"/>
              <w:ind w:left="108"/>
              <w:rPr>
                <w:sz w:val="24"/>
              </w:rPr>
            </w:pPr>
            <w:r>
              <w:rPr>
                <w:sz w:val="24"/>
              </w:rPr>
              <w:t>CD</w:t>
            </w:r>
          </w:p>
        </w:tc>
        <w:tc>
          <w:tcPr>
            <w:tcW w:w="6030" w:type="dxa"/>
          </w:tcPr>
          <w:p>
            <w:pPr>
              <w:pStyle w:val="13"/>
              <w:spacing w:line="272" w:lineRule="exact"/>
              <w:ind w:left="105"/>
              <w:rPr>
                <w:sz w:val="24"/>
              </w:rPr>
            </w:pPr>
            <w:r>
              <w:rPr>
                <w:sz w:val="24"/>
              </w:rPr>
              <w:t>The CD field has one of the letters U, I, S, or 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5" w:hRule="atLeast"/>
        </w:trPr>
        <w:tc>
          <w:tcPr>
            <w:tcW w:w="427" w:type="dxa"/>
          </w:tcPr>
          <w:p>
            <w:pPr>
              <w:pStyle w:val="13"/>
              <w:spacing w:line="292" w:lineRule="exact"/>
              <w:ind w:left="89" w:right="104"/>
              <w:jc w:val="center"/>
              <w:rPr>
                <w:sz w:val="24"/>
              </w:rPr>
            </w:pPr>
            <w:r>
              <w:rPr>
                <w:sz w:val="24"/>
              </w:rPr>
              <w:t>4.</w:t>
            </w:r>
          </w:p>
        </w:tc>
        <w:tc>
          <w:tcPr>
            <w:tcW w:w="1892" w:type="dxa"/>
          </w:tcPr>
          <w:p>
            <w:pPr>
              <w:pStyle w:val="13"/>
              <w:spacing w:line="292" w:lineRule="exact"/>
              <w:ind w:left="108"/>
              <w:rPr>
                <w:sz w:val="24"/>
              </w:rPr>
            </w:pPr>
            <w:r>
              <w:rPr>
                <w:sz w:val="24"/>
              </w:rPr>
              <w:t>BR</w:t>
            </w:r>
          </w:p>
        </w:tc>
        <w:tc>
          <w:tcPr>
            <w:tcW w:w="6030" w:type="dxa"/>
          </w:tcPr>
          <w:p>
            <w:pPr>
              <w:pStyle w:val="13"/>
              <w:spacing w:line="292" w:lineRule="exact"/>
              <w:ind w:left="105"/>
              <w:rPr>
                <w:sz w:val="24"/>
              </w:rPr>
            </w:pPr>
            <w:r>
              <w:rPr>
                <w:sz w:val="24"/>
              </w:rPr>
              <w:t>The BR field contains one of the four symbols defined in</w:t>
            </w:r>
          </w:p>
          <w:p>
            <w:pPr>
              <w:pStyle w:val="13"/>
              <w:spacing w:line="273" w:lineRule="exact"/>
              <w:ind w:left="105"/>
              <w:rPr>
                <w:sz w:val="24"/>
              </w:rPr>
            </w:pPr>
            <w:r>
              <w:rPr>
                <w:sz w:val="24"/>
              </w:rPr>
              <w:t>Table 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37" w:hRule="atLeast"/>
        </w:trPr>
        <w:tc>
          <w:tcPr>
            <w:tcW w:w="427" w:type="dxa"/>
          </w:tcPr>
          <w:p>
            <w:pPr>
              <w:pStyle w:val="13"/>
              <w:spacing w:line="292" w:lineRule="exact"/>
              <w:ind w:left="89" w:right="104"/>
              <w:jc w:val="center"/>
              <w:rPr>
                <w:sz w:val="24"/>
              </w:rPr>
            </w:pPr>
            <w:r>
              <w:rPr>
                <w:sz w:val="24"/>
              </w:rPr>
              <w:t>5.</w:t>
            </w:r>
          </w:p>
        </w:tc>
        <w:tc>
          <w:tcPr>
            <w:tcW w:w="1892" w:type="dxa"/>
          </w:tcPr>
          <w:p>
            <w:pPr>
              <w:pStyle w:val="13"/>
              <w:spacing w:line="292" w:lineRule="exact"/>
              <w:ind w:left="108"/>
              <w:rPr>
                <w:sz w:val="24"/>
              </w:rPr>
            </w:pPr>
            <w:r>
              <w:rPr>
                <w:sz w:val="24"/>
              </w:rPr>
              <w:t>AD</w:t>
            </w:r>
          </w:p>
        </w:tc>
        <w:tc>
          <w:tcPr>
            <w:tcW w:w="6030" w:type="dxa"/>
          </w:tcPr>
          <w:p>
            <w:pPr>
              <w:pStyle w:val="13"/>
              <w:spacing w:line="240" w:lineRule="auto"/>
              <w:ind w:left="105"/>
              <w:rPr>
                <w:sz w:val="24"/>
              </w:rPr>
            </w:pPr>
            <w:r>
              <w:rPr>
                <w:sz w:val="24"/>
              </w:rPr>
              <w:t>The AD field specifies a value for the address field of the microinstruction in one of three possible ways:</w:t>
            </w:r>
          </w:p>
          <w:p>
            <w:pPr>
              <w:pStyle w:val="13"/>
              <w:numPr>
                <w:ilvl w:val="0"/>
                <w:numId w:val="33"/>
              </w:numPr>
              <w:tabs>
                <w:tab w:val="left" w:pos="825"/>
                <w:tab w:val="left" w:pos="826"/>
              </w:tabs>
              <w:spacing w:before="0" w:after="0" w:line="242" w:lineRule="auto"/>
              <w:ind w:left="825" w:right="102" w:hanging="475"/>
              <w:jc w:val="left"/>
              <w:rPr>
                <w:sz w:val="24"/>
              </w:rPr>
            </w:pPr>
            <w:r>
              <w:rPr>
                <w:sz w:val="24"/>
              </w:rPr>
              <w:t>With a symbolic address, this must also appear as a label.</w:t>
            </w:r>
          </w:p>
          <w:p>
            <w:pPr>
              <w:pStyle w:val="13"/>
              <w:numPr>
                <w:ilvl w:val="0"/>
                <w:numId w:val="33"/>
              </w:numPr>
              <w:tabs>
                <w:tab w:val="left" w:pos="826"/>
              </w:tabs>
              <w:spacing w:before="0" w:after="0" w:line="240" w:lineRule="auto"/>
              <w:ind w:left="825" w:right="101" w:hanging="530"/>
              <w:jc w:val="both"/>
              <w:rPr>
                <w:sz w:val="24"/>
              </w:rPr>
            </w:pPr>
            <w:r>
              <w:rPr>
                <w:sz w:val="24"/>
              </w:rPr>
              <w:t>With the symbol NEXT to designate the next address in</w:t>
            </w:r>
            <w:r>
              <w:rPr>
                <w:spacing w:val="-3"/>
                <w:sz w:val="24"/>
              </w:rPr>
              <w:t xml:space="preserve"> </w:t>
            </w:r>
            <w:r>
              <w:rPr>
                <w:sz w:val="24"/>
              </w:rPr>
              <w:t>sequence.</w:t>
            </w:r>
          </w:p>
          <w:p>
            <w:pPr>
              <w:pStyle w:val="13"/>
              <w:numPr>
                <w:ilvl w:val="0"/>
                <w:numId w:val="33"/>
              </w:numPr>
              <w:tabs>
                <w:tab w:val="left" w:pos="826"/>
              </w:tabs>
              <w:spacing w:before="0" w:after="0" w:line="290" w:lineRule="atLeast"/>
              <w:ind w:left="825" w:right="100" w:hanging="586"/>
              <w:jc w:val="both"/>
              <w:rPr>
                <w:sz w:val="24"/>
              </w:rPr>
            </w:pPr>
            <w:r>
              <w:rPr>
                <w:sz w:val="24"/>
              </w:rPr>
              <w:t>When the BR field contains a RET or MAP symbol, the AD field is left empty and is converted to seven zeros by the</w:t>
            </w:r>
            <w:r>
              <w:rPr>
                <w:spacing w:val="-5"/>
                <w:sz w:val="24"/>
              </w:rPr>
              <w:t xml:space="preserve"> </w:t>
            </w:r>
            <w:r>
              <w:rPr>
                <w:sz w:val="24"/>
              </w:rPr>
              <w:t>assembler.</w:t>
            </w:r>
          </w:p>
        </w:tc>
      </w:tr>
    </w:tbl>
    <w:p>
      <w:pPr>
        <w:spacing w:before="0"/>
        <w:ind w:left="1688" w:right="0" w:firstLine="0"/>
        <w:jc w:val="center"/>
        <w:rPr>
          <w:b/>
          <w:sz w:val="20"/>
        </w:rPr>
      </w:pPr>
      <w:r>
        <w:rPr>
          <w:b/>
          <w:sz w:val="20"/>
        </w:rPr>
        <w:t>Table 4.3: Symbolic Microinstruction</w:t>
      </w:r>
    </w:p>
    <w:p>
      <w:pPr>
        <w:spacing w:after="0"/>
        <w:jc w:val="center"/>
        <w:rPr>
          <w:sz w:val="20"/>
        </w:rPr>
        <w:sectPr>
          <w:pgSz w:w="12240" w:h="15840"/>
          <w:pgMar w:top="1660" w:right="700" w:bottom="1100" w:left="720" w:header="720" w:footer="901" w:gutter="0"/>
        </w:sectPr>
      </w:pPr>
    </w:p>
    <w:p>
      <w:pPr>
        <w:pStyle w:val="6"/>
        <w:spacing w:before="3"/>
        <w:ind w:left="0" w:firstLine="0"/>
        <w:rPr>
          <w:b/>
          <w:sz w:val="18"/>
        </w:rPr>
      </w:pPr>
    </w:p>
    <w:p>
      <w:pPr>
        <w:pStyle w:val="2"/>
        <w:numPr>
          <w:ilvl w:val="0"/>
          <w:numId w:val="32"/>
        </w:numPr>
        <w:tabs>
          <w:tab w:val="left" w:pos="1188"/>
          <w:tab w:val="left" w:pos="1189"/>
          <w:tab w:val="left" w:pos="2199"/>
          <w:tab w:val="left" w:pos="2889"/>
          <w:tab w:val="left" w:pos="4330"/>
          <w:tab w:val="left" w:pos="4829"/>
          <w:tab w:val="left" w:pos="5893"/>
          <w:tab w:val="left" w:pos="8039"/>
          <w:tab w:val="left" w:pos="9779"/>
          <w:tab w:val="left" w:pos="10423"/>
        </w:tabs>
        <w:spacing w:before="45" w:after="0" w:line="240" w:lineRule="auto"/>
        <w:ind w:left="1188" w:right="223" w:hanging="828"/>
        <w:jc w:val="left"/>
      </w:pPr>
      <w:r>
        <w:t>Draw</w:t>
      </w:r>
      <w:r>
        <w:tab/>
      </w:r>
      <w:r>
        <w:t>the</w:t>
      </w:r>
      <w:r>
        <w:tab/>
      </w:r>
      <w:r>
        <w:t>diagram</w:t>
      </w:r>
      <w:r>
        <w:tab/>
      </w:r>
      <w:r>
        <w:t>of</w:t>
      </w:r>
      <w:r>
        <w:tab/>
      </w:r>
      <w:r>
        <w:t>Micro</w:t>
      </w:r>
      <w:r>
        <w:tab/>
      </w:r>
      <w:r>
        <w:t>programmed</w:t>
      </w:r>
      <w:r>
        <w:tab/>
      </w:r>
      <w:r>
        <w:t>sequencer</w:t>
      </w:r>
      <w:r>
        <w:tab/>
      </w:r>
      <w:r>
        <w:t>for</w:t>
      </w:r>
      <w:r>
        <w:tab/>
      </w:r>
      <w:r>
        <w:rPr>
          <w:spacing w:val="-17"/>
        </w:rPr>
        <w:t xml:space="preserve">a </w:t>
      </w:r>
      <w:r>
        <w:t>control memory and explain</w:t>
      </w:r>
      <w:r>
        <w:rPr>
          <w:spacing w:val="2"/>
        </w:rPr>
        <w:t xml:space="preserve"> </w:t>
      </w:r>
      <w:r>
        <w:t>it.</w:t>
      </w:r>
    </w:p>
    <w:p>
      <w:pPr>
        <w:pStyle w:val="3"/>
        <w:rPr>
          <w:i/>
        </w:rPr>
      </w:pPr>
      <w:r>
        <w:rPr>
          <w:i/>
        </w:rPr>
        <w:t>Microprogram sequencer:</w:t>
      </w:r>
    </w:p>
    <w:p>
      <w:pPr>
        <w:pStyle w:val="12"/>
        <w:numPr>
          <w:ilvl w:val="1"/>
          <w:numId w:val="31"/>
        </w:numPr>
        <w:tabs>
          <w:tab w:val="left" w:pos="1922"/>
          <w:tab w:val="left" w:pos="1923"/>
        </w:tabs>
        <w:spacing w:before="1" w:after="0" w:line="240" w:lineRule="auto"/>
        <w:ind w:left="1922" w:right="223" w:hanging="360"/>
        <w:jc w:val="left"/>
        <w:rPr>
          <w:sz w:val="24"/>
        </w:rPr>
      </w:pPr>
      <w:r>
        <w:rPr>
          <w:sz w:val="24"/>
        </w:rPr>
        <w:t>The basic components of a microprogrammed control unit are the control memory and the circuits that select the next</w:t>
      </w:r>
      <w:r>
        <w:rPr>
          <w:spacing w:val="-3"/>
          <w:sz w:val="24"/>
        </w:rPr>
        <w:t xml:space="preserve"> </w:t>
      </w:r>
      <w:r>
        <w:rPr>
          <w:sz w:val="24"/>
        </w:rPr>
        <w:t>address.</w:t>
      </w:r>
    </w:p>
    <w:p>
      <w:pPr>
        <w:pStyle w:val="12"/>
        <w:numPr>
          <w:ilvl w:val="1"/>
          <w:numId w:val="31"/>
        </w:numPr>
        <w:tabs>
          <w:tab w:val="left" w:pos="1922"/>
          <w:tab w:val="left" w:pos="1923"/>
        </w:tabs>
        <w:spacing w:before="0" w:after="0" w:line="304" w:lineRule="exact"/>
        <w:ind w:left="1922" w:right="0" w:hanging="360"/>
        <w:jc w:val="left"/>
        <w:rPr>
          <w:sz w:val="24"/>
        </w:rPr>
      </w:pPr>
      <w:r>
        <w:rPr>
          <w:sz w:val="24"/>
        </w:rPr>
        <w:t>The address selection part is called a microprogram</w:t>
      </w:r>
      <w:r>
        <w:rPr>
          <w:spacing w:val="2"/>
          <w:sz w:val="24"/>
        </w:rPr>
        <w:t xml:space="preserve"> </w:t>
      </w:r>
      <w:r>
        <w:rPr>
          <w:sz w:val="24"/>
        </w:rPr>
        <w:t>sequencer.</w:t>
      </w:r>
    </w:p>
    <w:p>
      <w:pPr>
        <w:pStyle w:val="12"/>
        <w:numPr>
          <w:ilvl w:val="1"/>
          <w:numId w:val="31"/>
        </w:numPr>
        <w:tabs>
          <w:tab w:val="left" w:pos="1922"/>
          <w:tab w:val="left" w:pos="1923"/>
        </w:tabs>
        <w:spacing w:before="0" w:after="0" w:line="242" w:lineRule="auto"/>
        <w:ind w:left="1922" w:right="215" w:hanging="360"/>
        <w:jc w:val="left"/>
        <w:rPr>
          <w:sz w:val="24"/>
        </w:rPr>
      </w:pPr>
      <w:r>
        <w:rPr>
          <w:sz w:val="24"/>
        </w:rPr>
        <w:t>A microprogram sequencer can be constructed with digital functions to suit a particular application.</w:t>
      </w:r>
    </w:p>
    <w:p>
      <w:pPr>
        <w:pStyle w:val="12"/>
        <w:numPr>
          <w:ilvl w:val="1"/>
          <w:numId w:val="31"/>
        </w:numPr>
        <w:tabs>
          <w:tab w:val="left" w:pos="1922"/>
          <w:tab w:val="left" w:pos="1923"/>
        </w:tabs>
        <w:spacing w:before="0" w:after="0" w:line="240" w:lineRule="auto"/>
        <w:ind w:left="1922" w:right="219" w:hanging="360"/>
        <w:jc w:val="left"/>
        <w:rPr>
          <w:sz w:val="24"/>
        </w:rPr>
      </w:pPr>
      <w:r>
        <w:rPr>
          <w:sz w:val="24"/>
        </w:rPr>
        <w:t>To guarantee a wide range of acceptability, an integrated circuit sequencer must provide an internal organization that can be adapted to a wide range of</w:t>
      </w:r>
      <w:r>
        <w:rPr>
          <w:spacing w:val="-18"/>
          <w:sz w:val="24"/>
        </w:rPr>
        <w:t xml:space="preserve"> </w:t>
      </w:r>
      <w:r>
        <w:rPr>
          <w:sz w:val="24"/>
        </w:rPr>
        <w:t>applications.</w:t>
      </w:r>
    </w:p>
    <w:p>
      <w:pPr>
        <w:pStyle w:val="12"/>
        <w:numPr>
          <w:ilvl w:val="1"/>
          <w:numId w:val="31"/>
        </w:numPr>
        <w:tabs>
          <w:tab w:val="left" w:pos="1922"/>
          <w:tab w:val="left" w:pos="1923"/>
        </w:tabs>
        <w:spacing w:before="0" w:after="0" w:line="242" w:lineRule="auto"/>
        <w:ind w:left="1922" w:right="215" w:hanging="360"/>
        <w:jc w:val="left"/>
        <w:rPr>
          <w:sz w:val="24"/>
        </w:rPr>
      </w:pPr>
      <w:r>
        <w:rPr>
          <w:sz w:val="24"/>
        </w:rPr>
        <w:t>The purpose of a microprogram sequencer is to present an address to the control memory so that a microinstruction may be read and</w:t>
      </w:r>
      <w:r>
        <w:rPr>
          <w:spacing w:val="-8"/>
          <w:sz w:val="24"/>
        </w:rPr>
        <w:t xml:space="preserve"> </w:t>
      </w:r>
      <w:r>
        <w:rPr>
          <w:sz w:val="24"/>
        </w:rPr>
        <w:t>executed.</w:t>
      </w:r>
    </w:p>
    <w:p>
      <w:pPr>
        <w:pStyle w:val="12"/>
        <w:numPr>
          <w:ilvl w:val="1"/>
          <w:numId w:val="31"/>
        </w:numPr>
        <w:tabs>
          <w:tab w:val="left" w:pos="1922"/>
          <w:tab w:val="left" w:pos="1923"/>
        </w:tabs>
        <w:spacing w:before="0" w:after="0" w:line="240" w:lineRule="auto"/>
        <w:ind w:left="1922" w:right="220" w:hanging="360"/>
        <w:jc w:val="left"/>
        <w:rPr>
          <w:sz w:val="24"/>
        </w:rPr>
      </w:pPr>
      <w:r>
        <w:rPr>
          <w:sz w:val="24"/>
        </w:rPr>
        <w:t>Commercial sequencers include within the unit an internal register stack used for temporary storage of addresses during microprogram looping and subroutine</w:t>
      </w:r>
      <w:r>
        <w:rPr>
          <w:spacing w:val="-17"/>
          <w:sz w:val="24"/>
        </w:rPr>
        <w:t xml:space="preserve"> </w:t>
      </w:r>
      <w:r>
        <w:rPr>
          <w:sz w:val="24"/>
        </w:rPr>
        <w:t>calls.</w:t>
      </w:r>
    </w:p>
    <w:p>
      <w:pPr>
        <w:pStyle w:val="12"/>
        <w:numPr>
          <w:ilvl w:val="1"/>
          <w:numId w:val="31"/>
        </w:numPr>
        <w:tabs>
          <w:tab w:val="left" w:pos="1922"/>
          <w:tab w:val="left" w:pos="1923"/>
        </w:tabs>
        <w:spacing w:before="0" w:after="0" w:line="242" w:lineRule="auto"/>
        <w:ind w:left="1922" w:right="222" w:hanging="360"/>
        <w:jc w:val="left"/>
        <w:rPr>
          <w:sz w:val="24"/>
        </w:rPr>
      </w:pPr>
      <w:r>
        <w:rPr>
          <w:sz w:val="24"/>
        </w:rPr>
        <w:t>Some sequencers provide an output register which can function as the address register for the control</w:t>
      </w:r>
      <w:r>
        <w:rPr>
          <w:spacing w:val="-6"/>
          <w:sz w:val="24"/>
        </w:rPr>
        <w:t xml:space="preserve"> </w:t>
      </w:r>
      <w:r>
        <w:rPr>
          <w:sz w:val="24"/>
        </w:rPr>
        <w:t>memory.</w:t>
      </w:r>
    </w:p>
    <w:p>
      <w:pPr>
        <w:pStyle w:val="12"/>
        <w:numPr>
          <w:ilvl w:val="1"/>
          <w:numId w:val="31"/>
        </w:numPr>
        <w:tabs>
          <w:tab w:val="left" w:pos="1922"/>
          <w:tab w:val="left" w:pos="1923"/>
        </w:tabs>
        <w:spacing w:before="0" w:after="0" w:line="301" w:lineRule="exact"/>
        <w:ind w:left="1922" w:right="0" w:hanging="360"/>
        <w:jc w:val="left"/>
        <w:rPr>
          <w:sz w:val="24"/>
        </w:rPr>
      </w:pPr>
      <w:r>
        <w:rPr>
          <w:sz w:val="24"/>
        </w:rPr>
        <w:t>The block diagram of the microprogram sequencer is shown in figure</w:t>
      </w:r>
      <w:r>
        <w:rPr>
          <w:spacing w:val="-7"/>
          <w:sz w:val="24"/>
        </w:rPr>
        <w:t xml:space="preserve"> </w:t>
      </w:r>
      <w:r>
        <w:rPr>
          <w:sz w:val="24"/>
        </w:rPr>
        <w:t>4.6.</w:t>
      </w:r>
    </w:p>
    <w:p>
      <w:pPr>
        <w:pStyle w:val="12"/>
        <w:numPr>
          <w:ilvl w:val="1"/>
          <w:numId w:val="31"/>
        </w:numPr>
        <w:tabs>
          <w:tab w:val="left" w:pos="1922"/>
          <w:tab w:val="left" w:pos="1923"/>
        </w:tabs>
        <w:spacing w:before="0" w:after="0" w:line="305" w:lineRule="exact"/>
        <w:ind w:left="1922" w:right="0" w:hanging="360"/>
        <w:jc w:val="left"/>
        <w:rPr>
          <w:sz w:val="24"/>
        </w:rPr>
      </w:pPr>
      <w:r>
        <w:rPr>
          <w:sz w:val="24"/>
        </w:rPr>
        <w:t>There are two multiplexers in the</w:t>
      </w:r>
      <w:r>
        <w:rPr>
          <w:spacing w:val="-3"/>
          <w:sz w:val="24"/>
        </w:rPr>
        <w:t xml:space="preserve"> </w:t>
      </w:r>
      <w:r>
        <w:rPr>
          <w:sz w:val="24"/>
        </w:rPr>
        <w:t>circuit.</w:t>
      </w:r>
    </w:p>
    <w:p>
      <w:pPr>
        <w:pStyle w:val="12"/>
        <w:numPr>
          <w:ilvl w:val="1"/>
          <w:numId w:val="31"/>
        </w:numPr>
        <w:tabs>
          <w:tab w:val="left" w:pos="1922"/>
          <w:tab w:val="left" w:pos="1923"/>
        </w:tabs>
        <w:spacing w:before="0" w:after="0" w:line="240" w:lineRule="auto"/>
        <w:ind w:left="1922" w:right="259" w:hanging="360"/>
        <w:jc w:val="left"/>
        <w:rPr>
          <w:sz w:val="24"/>
        </w:rPr>
      </w:pPr>
      <w:r>
        <w:rPr>
          <w:sz w:val="24"/>
        </w:rPr>
        <w:t>The first multiplexer selects an address from one of four sources and routes it into a control address register</w:t>
      </w:r>
      <w:r>
        <w:rPr>
          <w:spacing w:val="-8"/>
          <w:sz w:val="24"/>
        </w:rPr>
        <w:t xml:space="preserve"> </w:t>
      </w:r>
      <w:r>
        <w:rPr>
          <w:sz w:val="24"/>
        </w:rPr>
        <w:t>CAR.</w:t>
      </w:r>
    </w:p>
    <w:p>
      <w:pPr>
        <w:pStyle w:val="12"/>
        <w:numPr>
          <w:ilvl w:val="1"/>
          <w:numId w:val="31"/>
        </w:numPr>
        <w:tabs>
          <w:tab w:val="left" w:pos="1922"/>
          <w:tab w:val="left" w:pos="1923"/>
        </w:tabs>
        <w:spacing w:before="0" w:after="0" w:line="240" w:lineRule="auto"/>
        <w:ind w:left="1922" w:right="262" w:hanging="360"/>
        <w:jc w:val="left"/>
        <w:rPr>
          <w:sz w:val="24"/>
        </w:rPr>
      </w:pPr>
      <w:r>
        <w:rPr>
          <w:sz w:val="24"/>
        </w:rPr>
        <w:t>The second multiplexer tests the value of a selected status bit and the result of the test is applied to an input logic</w:t>
      </w:r>
      <w:r>
        <w:rPr>
          <w:spacing w:val="-3"/>
          <w:sz w:val="24"/>
        </w:rPr>
        <w:t xml:space="preserve"> </w:t>
      </w:r>
      <w:r>
        <w:rPr>
          <w:sz w:val="24"/>
        </w:rPr>
        <w:t>circuit.</w:t>
      </w:r>
    </w:p>
    <w:p>
      <w:pPr>
        <w:pStyle w:val="12"/>
        <w:numPr>
          <w:ilvl w:val="1"/>
          <w:numId w:val="31"/>
        </w:numPr>
        <w:tabs>
          <w:tab w:val="left" w:pos="1922"/>
          <w:tab w:val="left" w:pos="1923"/>
        </w:tabs>
        <w:spacing w:before="0" w:after="0" w:line="305" w:lineRule="exact"/>
        <w:ind w:left="1922" w:right="0" w:hanging="360"/>
        <w:jc w:val="left"/>
        <w:rPr>
          <w:sz w:val="24"/>
        </w:rPr>
      </w:pPr>
      <w:r>
        <w:rPr>
          <w:sz w:val="24"/>
        </w:rPr>
        <w:t>The output from CAR provides the address for the control</w:t>
      </w:r>
      <w:r>
        <w:rPr>
          <w:spacing w:val="-11"/>
          <w:sz w:val="24"/>
        </w:rPr>
        <w:t xml:space="preserve"> </w:t>
      </w:r>
      <w:r>
        <w:rPr>
          <w:sz w:val="24"/>
        </w:rPr>
        <w:t>memory.</w:t>
      </w:r>
    </w:p>
    <w:p>
      <w:pPr>
        <w:pStyle w:val="12"/>
        <w:numPr>
          <w:ilvl w:val="1"/>
          <w:numId w:val="31"/>
        </w:numPr>
        <w:tabs>
          <w:tab w:val="left" w:pos="1922"/>
          <w:tab w:val="left" w:pos="1923"/>
        </w:tabs>
        <w:spacing w:before="0" w:after="0" w:line="240" w:lineRule="auto"/>
        <w:ind w:left="1922" w:right="262" w:hanging="360"/>
        <w:jc w:val="left"/>
        <w:rPr>
          <w:sz w:val="24"/>
        </w:rPr>
      </w:pPr>
      <w:r>
        <w:rPr>
          <w:sz w:val="24"/>
        </w:rPr>
        <w:t>The content of CAR is incremented and applied to one of the multiplexer inputs and to the subroutine registers</w:t>
      </w:r>
      <w:r>
        <w:rPr>
          <w:spacing w:val="-7"/>
          <w:sz w:val="24"/>
        </w:rPr>
        <w:t xml:space="preserve"> </w:t>
      </w:r>
      <w:r>
        <w:rPr>
          <w:sz w:val="24"/>
        </w:rPr>
        <w:t>SBR.</w:t>
      </w:r>
    </w:p>
    <w:p>
      <w:pPr>
        <w:pStyle w:val="12"/>
        <w:numPr>
          <w:ilvl w:val="1"/>
          <w:numId w:val="31"/>
        </w:numPr>
        <w:tabs>
          <w:tab w:val="left" w:pos="1923"/>
        </w:tabs>
        <w:spacing w:before="0" w:after="0" w:line="240" w:lineRule="auto"/>
        <w:ind w:left="1922" w:right="257" w:hanging="360"/>
        <w:jc w:val="both"/>
        <w:rPr>
          <w:sz w:val="24"/>
        </w:rPr>
      </w:pPr>
      <w:r>
        <w:rPr>
          <w:sz w:val="24"/>
        </w:rPr>
        <w:t>The other three inputs to multiplexer 1 come from the address field of the present microinstruction, from the output of SBR, and from an external source that maps the instruction.</w:t>
      </w:r>
    </w:p>
    <w:p>
      <w:pPr>
        <w:pStyle w:val="12"/>
        <w:numPr>
          <w:ilvl w:val="1"/>
          <w:numId w:val="31"/>
        </w:numPr>
        <w:tabs>
          <w:tab w:val="left" w:pos="1923"/>
        </w:tabs>
        <w:spacing w:before="0" w:after="0" w:line="240" w:lineRule="auto"/>
        <w:ind w:left="1922" w:right="252" w:hanging="360"/>
        <w:jc w:val="both"/>
        <w:rPr>
          <w:sz w:val="24"/>
        </w:rPr>
      </w:pPr>
      <w:r>
        <w:rPr>
          <w:sz w:val="24"/>
        </w:rPr>
        <w:t>Although the figure 4.6 shows a single subroutine register, a typical sequencer will have a register stack about four to eight levels deep. In this way, a number of subroutines can be active at the same</w:t>
      </w:r>
      <w:r>
        <w:rPr>
          <w:spacing w:val="2"/>
          <w:sz w:val="24"/>
        </w:rPr>
        <w:t xml:space="preserve"> </w:t>
      </w:r>
      <w:r>
        <w:rPr>
          <w:sz w:val="24"/>
        </w:rPr>
        <w:t>time.</w:t>
      </w:r>
    </w:p>
    <w:p>
      <w:pPr>
        <w:pStyle w:val="12"/>
        <w:numPr>
          <w:ilvl w:val="1"/>
          <w:numId w:val="31"/>
        </w:numPr>
        <w:tabs>
          <w:tab w:val="left" w:pos="1922"/>
          <w:tab w:val="left" w:pos="1923"/>
        </w:tabs>
        <w:spacing w:before="0" w:after="0" w:line="242" w:lineRule="auto"/>
        <w:ind w:left="1922" w:right="261" w:hanging="360"/>
        <w:jc w:val="left"/>
        <w:rPr>
          <w:sz w:val="24"/>
        </w:rPr>
      </w:pPr>
      <w:r>
        <w:rPr>
          <w:sz w:val="24"/>
        </w:rPr>
        <w:t>The CD (condition) field of the microinstruction selects one of the status bits in the second</w:t>
      </w:r>
      <w:r>
        <w:rPr>
          <w:spacing w:val="-2"/>
          <w:sz w:val="24"/>
        </w:rPr>
        <w:t xml:space="preserve"> </w:t>
      </w:r>
      <w:r>
        <w:rPr>
          <w:sz w:val="24"/>
        </w:rPr>
        <w:t>multiplexer.</w:t>
      </w:r>
    </w:p>
    <w:p>
      <w:pPr>
        <w:pStyle w:val="12"/>
        <w:numPr>
          <w:ilvl w:val="1"/>
          <w:numId w:val="31"/>
        </w:numPr>
        <w:tabs>
          <w:tab w:val="left" w:pos="1922"/>
          <w:tab w:val="left" w:pos="1923"/>
        </w:tabs>
        <w:spacing w:before="0" w:after="0" w:line="240" w:lineRule="auto"/>
        <w:ind w:left="1922" w:right="254" w:hanging="360"/>
        <w:jc w:val="left"/>
        <w:rPr>
          <w:sz w:val="24"/>
        </w:rPr>
      </w:pPr>
      <w:r>
        <w:rPr>
          <w:sz w:val="24"/>
        </w:rPr>
        <w:t>If the bit selected is equal to 1, the T (test) variable is equal to 1; otherwise, it is equal to 0.</w:t>
      </w:r>
    </w:p>
    <w:p>
      <w:pPr>
        <w:pStyle w:val="12"/>
        <w:numPr>
          <w:ilvl w:val="1"/>
          <w:numId w:val="31"/>
        </w:numPr>
        <w:tabs>
          <w:tab w:val="left" w:pos="1922"/>
          <w:tab w:val="left" w:pos="1923"/>
        </w:tabs>
        <w:spacing w:before="0" w:after="0" w:line="242" w:lineRule="auto"/>
        <w:ind w:left="1922" w:right="261" w:hanging="360"/>
        <w:jc w:val="left"/>
        <w:rPr>
          <w:sz w:val="24"/>
        </w:rPr>
      </w:pPr>
      <w:r>
        <w:rPr>
          <w:sz w:val="24"/>
        </w:rPr>
        <w:t>The T value together with the two bits from the BR (branch) field goes to an input logic circuit.</w:t>
      </w:r>
    </w:p>
    <w:p>
      <w:pPr>
        <w:pStyle w:val="12"/>
        <w:numPr>
          <w:ilvl w:val="1"/>
          <w:numId w:val="31"/>
        </w:numPr>
        <w:tabs>
          <w:tab w:val="left" w:pos="1922"/>
          <w:tab w:val="left" w:pos="1923"/>
        </w:tabs>
        <w:spacing w:before="0" w:after="0" w:line="240" w:lineRule="auto"/>
        <w:ind w:left="1922" w:right="263" w:hanging="360"/>
        <w:jc w:val="left"/>
        <w:rPr>
          <w:sz w:val="24"/>
        </w:rPr>
      </w:pPr>
      <w:r>
        <w:rPr>
          <w:sz w:val="24"/>
        </w:rPr>
        <w:t>The input logic in a particular sequencer will determine the type of operations that are available in the</w:t>
      </w:r>
      <w:r>
        <w:rPr>
          <w:spacing w:val="-1"/>
          <w:sz w:val="24"/>
        </w:rPr>
        <w:t xml:space="preserve"> </w:t>
      </w:r>
      <w:r>
        <w:rPr>
          <w:sz w:val="24"/>
        </w:rPr>
        <w:t>unit.</w:t>
      </w:r>
    </w:p>
    <w:p>
      <w:pPr>
        <w:spacing w:after="0" w:line="240" w:lineRule="auto"/>
        <w:jc w:val="left"/>
        <w:rPr>
          <w:sz w:val="24"/>
        </w:rPr>
        <w:sectPr>
          <w:pgSz w:w="12240" w:h="15840"/>
          <w:pgMar w:top="1660" w:right="700" w:bottom="1100" w:left="720" w:header="720" w:footer="901" w:gutter="0"/>
        </w:sectPr>
      </w:pPr>
    </w:p>
    <w:p>
      <w:pPr>
        <w:pStyle w:val="6"/>
        <w:spacing w:before="3"/>
        <w:ind w:left="0" w:firstLine="0"/>
        <w:rPr>
          <w:sz w:val="28"/>
        </w:rPr>
      </w:pPr>
    </w:p>
    <w:p>
      <w:pPr>
        <w:pStyle w:val="6"/>
        <w:ind w:left="1986" w:firstLine="0"/>
        <w:rPr>
          <w:sz w:val="20"/>
        </w:rPr>
      </w:pPr>
      <w:r>
        <w:rPr>
          <w:sz w:val="20"/>
        </w:rPr>
        <mc:AlternateContent>
          <mc:Choice Requires="wpg">
            <w:drawing>
              <wp:inline distT="0" distB="0" distL="114300" distR="114300">
                <wp:extent cx="4756785" cy="5422900"/>
                <wp:effectExtent l="0" t="0" r="6350" b="7620"/>
                <wp:docPr id="487" name="Group 416"/>
                <wp:cNvGraphicFramePr/>
                <a:graphic xmlns:a="http://schemas.openxmlformats.org/drawingml/2006/main">
                  <a:graphicData uri="http://schemas.microsoft.com/office/word/2010/wordprocessingGroup">
                    <wpg:wgp>
                      <wpg:cNvGrpSpPr/>
                      <wpg:grpSpPr>
                        <a:xfrm>
                          <a:off x="0" y="0"/>
                          <a:ext cx="4756785" cy="5422900"/>
                          <a:chOff x="0" y="0"/>
                          <a:chExt cx="7491" cy="8540"/>
                        </a:xfrm>
                      </wpg:grpSpPr>
                      <wps:wsp>
                        <wps:cNvPr id="413" name="Rectangle 417"/>
                        <wps:cNvSpPr/>
                        <wps:spPr>
                          <a:xfrm>
                            <a:off x="1924" y="5498"/>
                            <a:ext cx="3635" cy="1260"/>
                          </a:xfrm>
                          <a:prstGeom prst="rect">
                            <a:avLst/>
                          </a:prstGeom>
                          <a:noFill/>
                          <a:ln w="9525" cap="flat" cmpd="sng">
                            <a:solidFill>
                              <a:srgbClr val="000000"/>
                            </a:solidFill>
                            <a:prstDash val="solid"/>
                            <a:miter/>
                            <a:headEnd type="none" w="med" len="med"/>
                            <a:tailEnd type="none" w="med" len="med"/>
                          </a:ln>
                        </wps:spPr>
                        <wps:bodyPr upright="1"/>
                      </wps:wsp>
                      <wps:wsp>
                        <wps:cNvPr id="414" name="FreeForm 418"/>
                        <wps:cNvSpPr/>
                        <wps:spPr>
                          <a:xfrm>
                            <a:off x="4677" y="6758"/>
                            <a:ext cx="120" cy="514"/>
                          </a:xfrm>
                          <a:custGeom>
                            <a:avLst/>
                            <a:gdLst/>
                            <a:ahLst/>
                            <a:cxnLst/>
                            <a:pathLst>
                              <a:path w="120" h="514">
                                <a:moveTo>
                                  <a:pt x="50" y="395"/>
                                </a:moveTo>
                                <a:lnTo>
                                  <a:pt x="0" y="395"/>
                                </a:lnTo>
                                <a:lnTo>
                                  <a:pt x="61" y="514"/>
                                </a:lnTo>
                                <a:lnTo>
                                  <a:pt x="110" y="414"/>
                                </a:lnTo>
                                <a:lnTo>
                                  <a:pt x="50" y="414"/>
                                </a:lnTo>
                                <a:lnTo>
                                  <a:pt x="50" y="395"/>
                                </a:lnTo>
                                <a:close/>
                                <a:moveTo>
                                  <a:pt x="70" y="394"/>
                                </a:moveTo>
                                <a:lnTo>
                                  <a:pt x="50" y="395"/>
                                </a:lnTo>
                                <a:lnTo>
                                  <a:pt x="50" y="414"/>
                                </a:lnTo>
                                <a:lnTo>
                                  <a:pt x="70" y="414"/>
                                </a:lnTo>
                                <a:lnTo>
                                  <a:pt x="70" y="394"/>
                                </a:lnTo>
                                <a:close/>
                                <a:moveTo>
                                  <a:pt x="120" y="394"/>
                                </a:moveTo>
                                <a:lnTo>
                                  <a:pt x="70" y="394"/>
                                </a:lnTo>
                                <a:lnTo>
                                  <a:pt x="70" y="414"/>
                                </a:lnTo>
                                <a:lnTo>
                                  <a:pt x="110" y="414"/>
                                </a:lnTo>
                                <a:lnTo>
                                  <a:pt x="120" y="394"/>
                                </a:lnTo>
                                <a:close/>
                                <a:moveTo>
                                  <a:pt x="70" y="0"/>
                                </a:moveTo>
                                <a:lnTo>
                                  <a:pt x="50" y="0"/>
                                </a:lnTo>
                                <a:lnTo>
                                  <a:pt x="50" y="395"/>
                                </a:lnTo>
                                <a:lnTo>
                                  <a:pt x="70" y="394"/>
                                </a:lnTo>
                                <a:lnTo>
                                  <a:pt x="70" y="0"/>
                                </a:lnTo>
                                <a:close/>
                              </a:path>
                            </a:pathLst>
                          </a:custGeom>
                          <a:solidFill>
                            <a:srgbClr val="000000"/>
                          </a:solidFill>
                          <a:ln w="9525">
                            <a:noFill/>
                          </a:ln>
                        </wps:spPr>
                        <wps:bodyPr upright="1"/>
                      </wps:wsp>
                      <wps:wsp>
                        <wps:cNvPr id="415" name="FreeForm 419"/>
                        <wps:cNvSpPr/>
                        <wps:spPr>
                          <a:xfrm>
                            <a:off x="1999" y="6244"/>
                            <a:ext cx="1146" cy="374"/>
                          </a:xfrm>
                          <a:custGeom>
                            <a:avLst/>
                            <a:gdLst/>
                            <a:ahLst/>
                            <a:cxnLst/>
                            <a:pathLst>
                              <a:path w="1146" h="374">
                                <a:moveTo>
                                  <a:pt x="1146" y="374"/>
                                </a:moveTo>
                                <a:lnTo>
                                  <a:pt x="1139" y="301"/>
                                </a:lnTo>
                                <a:lnTo>
                                  <a:pt x="1118" y="241"/>
                                </a:lnTo>
                                <a:lnTo>
                                  <a:pt x="1088" y="201"/>
                                </a:lnTo>
                                <a:lnTo>
                                  <a:pt x="1051" y="187"/>
                                </a:lnTo>
                                <a:lnTo>
                                  <a:pt x="669" y="187"/>
                                </a:lnTo>
                                <a:lnTo>
                                  <a:pt x="632" y="172"/>
                                </a:lnTo>
                                <a:lnTo>
                                  <a:pt x="601" y="132"/>
                                </a:lnTo>
                                <a:lnTo>
                                  <a:pt x="581" y="72"/>
                                </a:lnTo>
                                <a:lnTo>
                                  <a:pt x="573" y="0"/>
                                </a:lnTo>
                                <a:lnTo>
                                  <a:pt x="566" y="72"/>
                                </a:lnTo>
                                <a:lnTo>
                                  <a:pt x="545" y="132"/>
                                </a:lnTo>
                                <a:lnTo>
                                  <a:pt x="515" y="172"/>
                                </a:lnTo>
                                <a:lnTo>
                                  <a:pt x="478" y="187"/>
                                </a:lnTo>
                                <a:lnTo>
                                  <a:pt x="96" y="187"/>
                                </a:lnTo>
                                <a:lnTo>
                                  <a:pt x="59" y="201"/>
                                </a:lnTo>
                                <a:lnTo>
                                  <a:pt x="28" y="241"/>
                                </a:lnTo>
                                <a:lnTo>
                                  <a:pt x="8" y="301"/>
                                </a:lnTo>
                                <a:lnTo>
                                  <a:pt x="0" y="374"/>
                                </a:lnTo>
                              </a:path>
                            </a:pathLst>
                          </a:custGeom>
                          <a:noFill/>
                          <a:ln w="9525" cap="flat" cmpd="sng">
                            <a:solidFill>
                              <a:srgbClr val="000000"/>
                            </a:solidFill>
                            <a:prstDash val="solid"/>
                            <a:headEnd type="none" w="med" len="med"/>
                            <a:tailEnd type="none" w="med" len="med"/>
                          </a:ln>
                        </wps:spPr>
                        <wps:bodyPr upright="1"/>
                      </wps:wsp>
                      <wps:wsp>
                        <wps:cNvPr id="416" name="FreeForm 420"/>
                        <wps:cNvSpPr/>
                        <wps:spPr>
                          <a:xfrm>
                            <a:off x="2123" y="6758"/>
                            <a:ext cx="120" cy="516"/>
                          </a:xfrm>
                          <a:custGeom>
                            <a:avLst/>
                            <a:gdLst/>
                            <a:ahLst/>
                            <a:cxnLst/>
                            <a:pathLst>
                              <a:path w="120" h="516">
                                <a:moveTo>
                                  <a:pt x="50" y="397"/>
                                </a:moveTo>
                                <a:lnTo>
                                  <a:pt x="0" y="397"/>
                                </a:lnTo>
                                <a:lnTo>
                                  <a:pt x="60" y="516"/>
                                </a:lnTo>
                                <a:lnTo>
                                  <a:pt x="110" y="416"/>
                                </a:lnTo>
                                <a:lnTo>
                                  <a:pt x="50" y="416"/>
                                </a:lnTo>
                                <a:lnTo>
                                  <a:pt x="50" y="397"/>
                                </a:lnTo>
                                <a:close/>
                                <a:moveTo>
                                  <a:pt x="70" y="396"/>
                                </a:moveTo>
                                <a:lnTo>
                                  <a:pt x="50" y="397"/>
                                </a:lnTo>
                                <a:lnTo>
                                  <a:pt x="50" y="416"/>
                                </a:lnTo>
                                <a:lnTo>
                                  <a:pt x="70" y="416"/>
                                </a:lnTo>
                                <a:lnTo>
                                  <a:pt x="70" y="396"/>
                                </a:lnTo>
                                <a:close/>
                                <a:moveTo>
                                  <a:pt x="120" y="396"/>
                                </a:moveTo>
                                <a:lnTo>
                                  <a:pt x="70" y="396"/>
                                </a:lnTo>
                                <a:lnTo>
                                  <a:pt x="70" y="416"/>
                                </a:lnTo>
                                <a:lnTo>
                                  <a:pt x="110" y="416"/>
                                </a:lnTo>
                                <a:lnTo>
                                  <a:pt x="120" y="396"/>
                                </a:lnTo>
                                <a:close/>
                                <a:moveTo>
                                  <a:pt x="68" y="0"/>
                                </a:moveTo>
                                <a:lnTo>
                                  <a:pt x="48" y="0"/>
                                </a:lnTo>
                                <a:lnTo>
                                  <a:pt x="50" y="397"/>
                                </a:lnTo>
                                <a:lnTo>
                                  <a:pt x="70" y="396"/>
                                </a:lnTo>
                                <a:lnTo>
                                  <a:pt x="68" y="0"/>
                                </a:lnTo>
                                <a:close/>
                              </a:path>
                            </a:pathLst>
                          </a:custGeom>
                          <a:solidFill>
                            <a:srgbClr val="000000"/>
                          </a:solidFill>
                          <a:ln w="9525">
                            <a:noFill/>
                          </a:ln>
                        </wps:spPr>
                        <wps:bodyPr upright="1"/>
                      </wps:wsp>
                      <wps:wsp>
                        <wps:cNvPr id="417" name="FreeForm 421"/>
                        <wps:cNvSpPr/>
                        <wps:spPr>
                          <a:xfrm>
                            <a:off x="2933" y="6758"/>
                            <a:ext cx="120" cy="516"/>
                          </a:xfrm>
                          <a:custGeom>
                            <a:avLst/>
                            <a:gdLst/>
                            <a:ahLst/>
                            <a:cxnLst/>
                            <a:pathLst>
                              <a:path w="120" h="516">
                                <a:moveTo>
                                  <a:pt x="50" y="397"/>
                                </a:moveTo>
                                <a:lnTo>
                                  <a:pt x="0" y="397"/>
                                </a:lnTo>
                                <a:lnTo>
                                  <a:pt x="60" y="516"/>
                                </a:lnTo>
                                <a:lnTo>
                                  <a:pt x="110" y="416"/>
                                </a:lnTo>
                                <a:lnTo>
                                  <a:pt x="50" y="416"/>
                                </a:lnTo>
                                <a:lnTo>
                                  <a:pt x="50" y="397"/>
                                </a:lnTo>
                                <a:close/>
                                <a:moveTo>
                                  <a:pt x="70" y="396"/>
                                </a:moveTo>
                                <a:lnTo>
                                  <a:pt x="50" y="397"/>
                                </a:lnTo>
                                <a:lnTo>
                                  <a:pt x="50" y="416"/>
                                </a:lnTo>
                                <a:lnTo>
                                  <a:pt x="70" y="416"/>
                                </a:lnTo>
                                <a:lnTo>
                                  <a:pt x="70" y="396"/>
                                </a:lnTo>
                                <a:close/>
                                <a:moveTo>
                                  <a:pt x="120" y="396"/>
                                </a:moveTo>
                                <a:lnTo>
                                  <a:pt x="70" y="396"/>
                                </a:lnTo>
                                <a:lnTo>
                                  <a:pt x="70" y="416"/>
                                </a:lnTo>
                                <a:lnTo>
                                  <a:pt x="110" y="416"/>
                                </a:lnTo>
                                <a:lnTo>
                                  <a:pt x="120" y="396"/>
                                </a:lnTo>
                                <a:close/>
                                <a:moveTo>
                                  <a:pt x="69" y="0"/>
                                </a:moveTo>
                                <a:lnTo>
                                  <a:pt x="49" y="0"/>
                                </a:lnTo>
                                <a:lnTo>
                                  <a:pt x="50" y="397"/>
                                </a:lnTo>
                                <a:lnTo>
                                  <a:pt x="70" y="396"/>
                                </a:lnTo>
                                <a:lnTo>
                                  <a:pt x="69" y="0"/>
                                </a:lnTo>
                                <a:close/>
                              </a:path>
                            </a:pathLst>
                          </a:custGeom>
                          <a:solidFill>
                            <a:srgbClr val="000000"/>
                          </a:solidFill>
                          <a:ln w="9525">
                            <a:noFill/>
                          </a:ln>
                        </wps:spPr>
                        <wps:bodyPr upright="1"/>
                      </wps:wsp>
                      <wps:wsp>
                        <wps:cNvPr id="418" name="FreeForm 422"/>
                        <wps:cNvSpPr/>
                        <wps:spPr>
                          <a:xfrm>
                            <a:off x="4648" y="6244"/>
                            <a:ext cx="894" cy="469"/>
                          </a:xfrm>
                          <a:custGeom>
                            <a:avLst/>
                            <a:gdLst/>
                            <a:ahLst/>
                            <a:cxnLst/>
                            <a:pathLst>
                              <a:path w="894" h="469">
                                <a:moveTo>
                                  <a:pt x="0" y="469"/>
                                </a:moveTo>
                                <a:lnTo>
                                  <a:pt x="5" y="377"/>
                                </a:lnTo>
                                <a:lnTo>
                                  <a:pt x="21" y="303"/>
                                </a:lnTo>
                                <a:lnTo>
                                  <a:pt x="45" y="253"/>
                                </a:lnTo>
                                <a:lnTo>
                                  <a:pt x="74" y="234"/>
                                </a:lnTo>
                                <a:lnTo>
                                  <a:pt x="372" y="234"/>
                                </a:lnTo>
                                <a:lnTo>
                                  <a:pt x="401" y="216"/>
                                </a:lnTo>
                                <a:lnTo>
                                  <a:pt x="425" y="165"/>
                                </a:lnTo>
                                <a:lnTo>
                                  <a:pt x="441" y="91"/>
                                </a:lnTo>
                                <a:lnTo>
                                  <a:pt x="447" y="0"/>
                                </a:lnTo>
                                <a:lnTo>
                                  <a:pt x="452" y="91"/>
                                </a:lnTo>
                                <a:lnTo>
                                  <a:pt x="468" y="165"/>
                                </a:lnTo>
                                <a:lnTo>
                                  <a:pt x="492" y="216"/>
                                </a:lnTo>
                                <a:lnTo>
                                  <a:pt x="521" y="234"/>
                                </a:lnTo>
                                <a:lnTo>
                                  <a:pt x="819" y="234"/>
                                </a:lnTo>
                                <a:lnTo>
                                  <a:pt x="848" y="253"/>
                                </a:lnTo>
                                <a:lnTo>
                                  <a:pt x="872" y="303"/>
                                </a:lnTo>
                                <a:lnTo>
                                  <a:pt x="888" y="377"/>
                                </a:lnTo>
                                <a:lnTo>
                                  <a:pt x="894" y="469"/>
                                </a:lnTo>
                              </a:path>
                            </a:pathLst>
                          </a:custGeom>
                          <a:noFill/>
                          <a:ln w="9525" cap="flat" cmpd="sng">
                            <a:solidFill>
                              <a:srgbClr val="000000"/>
                            </a:solidFill>
                            <a:prstDash val="solid"/>
                            <a:headEnd type="none" w="med" len="med"/>
                            <a:tailEnd type="none" w="med" len="med"/>
                          </a:ln>
                        </wps:spPr>
                        <wps:bodyPr upright="1"/>
                      </wps:wsp>
                      <wps:wsp>
                        <wps:cNvPr id="419" name="FreeForm 423"/>
                        <wps:cNvSpPr/>
                        <wps:spPr>
                          <a:xfrm>
                            <a:off x="3913" y="6246"/>
                            <a:ext cx="550" cy="373"/>
                          </a:xfrm>
                          <a:custGeom>
                            <a:avLst/>
                            <a:gdLst/>
                            <a:ahLst/>
                            <a:cxnLst/>
                            <a:pathLst>
                              <a:path w="550" h="373">
                                <a:moveTo>
                                  <a:pt x="0" y="373"/>
                                </a:moveTo>
                                <a:lnTo>
                                  <a:pt x="3" y="300"/>
                                </a:lnTo>
                                <a:lnTo>
                                  <a:pt x="13" y="241"/>
                                </a:lnTo>
                                <a:lnTo>
                                  <a:pt x="28" y="201"/>
                                </a:lnTo>
                                <a:lnTo>
                                  <a:pt x="45" y="186"/>
                                </a:lnTo>
                                <a:lnTo>
                                  <a:pt x="229" y="186"/>
                                </a:lnTo>
                                <a:lnTo>
                                  <a:pt x="246" y="171"/>
                                </a:lnTo>
                                <a:lnTo>
                                  <a:pt x="261" y="131"/>
                                </a:lnTo>
                                <a:lnTo>
                                  <a:pt x="271" y="72"/>
                                </a:lnTo>
                                <a:lnTo>
                                  <a:pt x="275" y="0"/>
                                </a:lnTo>
                                <a:lnTo>
                                  <a:pt x="278" y="72"/>
                                </a:lnTo>
                                <a:lnTo>
                                  <a:pt x="288" y="131"/>
                                </a:lnTo>
                                <a:lnTo>
                                  <a:pt x="303" y="171"/>
                                </a:lnTo>
                                <a:lnTo>
                                  <a:pt x="320" y="186"/>
                                </a:lnTo>
                                <a:lnTo>
                                  <a:pt x="504" y="186"/>
                                </a:lnTo>
                                <a:lnTo>
                                  <a:pt x="521" y="201"/>
                                </a:lnTo>
                                <a:lnTo>
                                  <a:pt x="536" y="241"/>
                                </a:lnTo>
                                <a:lnTo>
                                  <a:pt x="546" y="300"/>
                                </a:lnTo>
                                <a:lnTo>
                                  <a:pt x="550" y="373"/>
                                </a:lnTo>
                              </a:path>
                            </a:pathLst>
                          </a:custGeom>
                          <a:noFill/>
                          <a:ln w="9525" cap="flat" cmpd="sng">
                            <a:solidFill>
                              <a:srgbClr val="000000"/>
                            </a:solidFill>
                            <a:prstDash val="solid"/>
                            <a:headEnd type="none" w="med" len="med"/>
                            <a:tailEnd type="none" w="med" len="med"/>
                          </a:ln>
                        </wps:spPr>
                        <wps:bodyPr upright="1"/>
                      </wps:wsp>
                      <wps:wsp>
                        <wps:cNvPr id="420" name="FreeForm 424"/>
                        <wps:cNvSpPr/>
                        <wps:spPr>
                          <a:xfrm>
                            <a:off x="3268" y="6244"/>
                            <a:ext cx="645" cy="374"/>
                          </a:xfrm>
                          <a:custGeom>
                            <a:avLst/>
                            <a:gdLst/>
                            <a:ahLst/>
                            <a:cxnLst/>
                            <a:pathLst>
                              <a:path w="645" h="374">
                                <a:moveTo>
                                  <a:pt x="0" y="374"/>
                                </a:moveTo>
                                <a:lnTo>
                                  <a:pt x="4" y="301"/>
                                </a:lnTo>
                                <a:lnTo>
                                  <a:pt x="15" y="241"/>
                                </a:lnTo>
                                <a:lnTo>
                                  <a:pt x="32" y="201"/>
                                </a:lnTo>
                                <a:lnTo>
                                  <a:pt x="53" y="187"/>
                                </a:lnTo>
                                <a:lnTo>
                                  <a:pt x="256" y="187"/>
                                </a:lnTo>
                                <a:lnTo>
                                  <a:pt x="276" y="172"/>
                                </a:lnTo>
                                <a:lnTo>
                                  <a:pt x="293" y="132"/>
                                </a:lnTo>
                                <a:lnTo>
                                  <a:pt x="305" y="72"/>
                                </a:lnTo>
                                <a:lnTo>
                                  <a:pt x="309" y="0"/>
                                </a:lnTo>
                                <a:lnTo>
                                  <a:pt x="313" y="72"/>
                                </a:lnTo>
                                <a:lnTo>
                                  <a:pt x="325" y="132"/>
                                </a:lnTo>
                                <a:lnTo>
                                  <a:pt x="342" y="172"/>
                                </a:lnTo>
                                <a:lnTo>
                                  <a:pt x="363" y="187"/>
                                </a:lnTo>
                                <a:lnTo>
                                  <a:pt x="591" y="187"/>
                                </a:lnTo>
                                <a:lnTo>
                                  <a:pt x="612" y="201"/>
                                </a:lnTo>
                                <a:lnTo>
                                  <a:pt x="629" y="241"/>
                                </a:lnTo>
                                <a:lnTo>
                                  <a:pt x="640" y="301"/>
                                </a:lnTo>
                                <a:lnTo>
                                  <a:pt x="645" y="374"/>
                                </a:lnTo>
                              </a:path>
                            </a:pathLst>
                          </a:custGeom>
                          <a:noFill/>
                          <a:ln w="9525" cap="flat" cmpd="sng">
                            <a:solidFill>
                              <a:srgbClr val="000000"/>
                            </a:solidFill>
                            <a:prstDash val="solid"/>
                            <a:headEnd type="none" w="med" len="med"/>
                            <a:tailEnd type="none" w="med" len="med"/>
                          </a:ln>
                        </wps:spPr>
                        <wps:bodyPr upright="1"/>
                      </wps:wsp>
                      <wps:wsp>
                        <wps:cNvPr id="421" name="FreeForm 425"/>
                        <wps:cNvSpPr/>
                        <wps:spPr>
                          <a:xfrm>
                            <a:off x="5407" y="6759"/>
                            <a:ext cx="120" cy="515"/>
                          </a:xfrm>
                          <a:custGeom>
                            <a:avLst/>
                            <a:gdLst/>
                            <a:ahLst/>
                            <a:cxnLst/>
                            <a:pathLst>
                              <a:path w="120" h="515">
                                <a:moveTo>
                                  <a:pt x="50" y="395"/>
                                </a:moveTo>
                                <a:lnTo>
                                  <a:pt x="0" y="395"/>
                                </a:lnTo>
                                <a:lnTo>
                                  <a:pt x="61" y="515"/>
                                </a:lnTo>
                                <a:lnTo>
                                  <a:pt x="110" y="415"/>
                                </a:lnTo>
                                <a:lnTo>
                                  <a:pt x="50" y="415"/>
                                </a:lnTo>
                                <a:lnTo>
                                  <a:pt x="50" y="395"/>
                                </a:lnTo>
                                <a:close/>
                                <a:moveTo>
                                  <a:pt x="70" y="394"/>
                                </a:moveTo>
                                <a:lnTo>
                                  <a:pt x="50" y="395"/>
                                </a:lnTo>
                                <a:lnTo>
                                  <a:pt x="50" y="415"/>
                                </a:lnTo>
                                <a:lnTo>
                                  <a:pt x="70" y="415"/>
                                </a:lnTo>
                                <a:lnTo>
                                  <a:pt x="70" y="394"/>
                                </a:lnTo>
                                <a:close/>
                                <a:moveTo>
                                  <a:pt x="120" y="394"/>
                                </a:moveTo>
                                <a:lnTo>
                                  <a:pt x="70" y="394"/>
                                </a:lnTo>
                                <a:lnTo>
                                  <a:pt x="70" y="415"/>
                                </a:lnTo>
                                <a:lnTo>
                                  <a:pt x="110" y="415"/>
                                </a:lnTo>
                                <a:lnTo>
                                  <a:pt x="120" y="394"/>
                                </a:lnTo>
                                <a:close/>
                                <a:moveTo>
                                  <a:pt x="69" y="0"/>
                                </a:moveTo>
                                <a:lnTo>
                                  <a:pt x="49" y="0"/>
                                </a:lnTo>
                                <a:lnTo>
                                  <a:pt x="50" y="395"/>
                                </a:lnTo>
                                <a:lnTo>
                                  <a:pt x="70" y="394"/>
                                </a:lnTo>
                                <a:lnTo>
                                  <a:pt x="69" y="0"/>
                                </a:lnTo>
                                <a:close/>
                              </a:path>
                            </a:pathLst>
                          </a:custGeom>
                          <a:solidFill>
                            <a:srgbClr val="000000"/>
                          </a:solidFill>
                          <a:ln w="9525">
                            <a:noFill/>
                          </a:ln>
                        </wps:spPr>
                        <wps:bodyPr upright="1"/>
                      </wps:wsp>
                      <wps:wsp>
                        <wps:cNvPr id="422" name="FreeForm 426"/>
                        <wps:cNvSpPr/>
                        <wps:spPr>
                          <a:xfrm>
                            <a:off x="4670" y="7364"/>
                            <a:ext cx="889" cy="458"/>
                          </a:xfrm>
                          <a:custGeom>
                            <a:avLst/>
                            <a:gdLst/>
                            <a:ahLst/>
                            <a:cxnLst/>
                            <a:pathLst>
                              <a:path w="889" h="458">
                                <a:moveTo>
                                  <a:pt x="889" y="0"/>
                                </a:moveTo>
                                <a:lnTo>
                                  <a:pt x="884" y="89"/>
                                </a:lnTo>
                                <a:lnTo>
                                  <a:pt x="868" y="161"/>
                                </a:lnTo>
                                <a:lnTo>
                                  <a:pt x="844" y="210"/>
                                </a:lnTo>
                                <a:lnTo>
                                  <a:pt x="815" y="229"/>
                                </a:lnTo>
                                <a:lnTo>
                                  <a:pt x="519" y="229"/>
                                </a:lnTo>
                                <a:lnTo>
                                  <a:pt x="490" y="247"/>
                                </a:lnTo>
                                <a:lnTo>
                                  <a:pt x="467" y="296"/>
                                </a:lnTo>
                                <a:lnTo>
                                  <a:pt x="451" y="368"/>
                                </a:lnTo>
                                <a:lnTo>
                                  <a:pt x="445" y="458"/>
                                </a:lnTo>
                                <a:lnTo>
                                  <a:pt x="439" y="368"/>
                                </a:lnTo>
                                <a:lnTo>
                                  <a:pt x="423" y="296"/>
                                </a:lnTo>
                                <a:lnTo>
                                  <a:pt x="400" y="247"/>
                                </a:lnTo>
                                <a:lnTo>
                                  <a:pt x="371" y="229"/>
                                </a:lnTo>
                                <a:lnTo>
                                  <a:pt x="74" y="229"/>
                                </a:lnTo>
                                <a:lnTo>
                                  <a:pt x="46" y="210"/>
                                </a:lnTo>
                                <a:lnTo>
                                  <a:pt x="22" y="161"/>
                                </a:lnTo>
                                <a:lnTo>
                                  <a:pt x="6" y="89"/>
                                </a:lnTo>
                                <a:lnTo>
                                  <a:pt x="0" y="0"/>
                                </a:lnTo>
                              </a:path>
                            </a:pathLst>
                          </a:custGeom>
                          <a:noFill/>
                          <a:ln w="9525" cap="flat" cmpd="sng">
                            <a:solidFill>
                              <a:srgbClr val="000000"/>
                            </a:solidFill>
                            <a:prstDash val="solid"/>
                            <a:headEnd type="none" w="med" len="med"/>
                            <a:tailEnd type="none" w="med" len="med"/>
                          </a:ln>
                        </wps:spPr>
                        <wps:bodyPr upright="1"/>
                      </wps:wsp>
                      <wps:wsp>
                        <wps:cNvPr id="423" name="Line 427"/>
                        <wps:cNvCnPr/>
                        <wps:spPr>
                          <a:xfrm>
                            <a:off x="5115" y="7823"/>
                            <a:ext cx="1" cy="579"/>
                          </a:xfrm>
                          <a:prstGeom prst="line">
                            <a:avLst/>
                          </a:prstGeom>
                          <a:ln w="9525" cap="flat" cmpd="sng">
                            <a:solidFill>
                              <a:srgbClr val="000000"/>
                            </a:solidFill>
                            <a:prstDash val="solid"/>
                            <a:headEnd type="none" w="med" len="med"/>
                            <a:tailEnd type="none" w="med" len="med"/>
                          </a:ln>
                        </wps:spPr>
                        <wps:bodyPr upright="1"/>
                      </wps:wsp>
                      <wps:wsp>
                        <wps:cNvPr id="424" name="Line 428"/>
                        <wps:cNvCnPr/>
                        <wps:spPr>
                          <a:xfrm>
                            <a:off x="5116" y="8398"/>
                            <a:ext cx="2366" cy="3"/>
                          </a:xfrm>
                          <a:prstGeom prst="line">
                            <a:avLst/>
                          </a:prstGeom>
                          <a:ln w="9525" cap="flat" cmpd="sng">
                            <a:solidFill>
                              <a:srgbClr val="000000"/>
                            </a:solidFill>
                            <a:prstDash val="solid"/>
                            <a:headEnd type="none" w="med" len="med"/>
                            <a:tailEnd type="none" w="med" len="med"/>
                          </a:ln>
                        </wps:spPr>
                        <wps:bodyPr upright="1"/>
                      </wps:wsp>
                      <wps:wsp>
                        <wps:cNvPr id="425" name="Line 429"/>
                        <wps:cNvCnPr/>
                        <wps:spPr>
                          <a:xfrm flipV="1">
                            <a:off x="7483" y="708"/>
                            <a:ext cx="1" cy="7693"/>
                          </a:xfrm>
                          <a:prstGeom prst="line">
                            <a:avLst/>
                          </a:prstGeom>
                          <a:ln w="9525" cap="flat" cmpd="sng">
                            <a:solidFill>
                              <a:srgbClr val="000000"/>
                            </a:solidFill>
                            <a:prstDash val="solid"/>
                            <a:headEnd type="none" w="med" len="med"/>
                            <a:tailEnd type="none" w="med" len="med"/>
                          </a:ln>
                        </wps:spPr>
                        <wps:bodyPr upright="1"/>
                      </wps:wsp>
                      <wps:wsp>
                        <wps:cNvPr id="426" name="Line 430"/>
                        <wps:cNvCnPr/>
                        <wps:spPr>
                          <a:xfrm>
                            <a:off x="3793" y="712"/>
                            <a:ext cx="3690" cy="1"/>
                          </a:xfrm>
                          <a:prstGeom prst="line">
                            <a:avLst/>
                          </a:prstGeom>
                          <a:ln w="9525" cap="flat" cmpd="sng">
                            <a:solidFill>
                              <a:srgbClr val="000000"/>
                            </a:solidFill>
                            <a:prstDash val="solid"/>
                            <a:headEnd type="none" w="med" len="med"/>
                            <a:tailEnd type="none" w="med" len="med"/>
                          </a:ln>
                        </wps:spPr>
                        <wps:bodyPr upright="1"/>
                      </wps:wsp>
                      <wps:wsp>
                        <wps:cNvPr id="427" name="FreeForm 431"/>
                        <wps:cNvSpPr/>
                        <wps:spPr>
                          <a:xfrm>
                            <a:off x="3733" y="708"/>
                            <a:ext cx="120" cy="599"/>
                          </a:xfrm>
                          <a:custGeom>
                            <a:avLst/>
                            <a:gdLst/>
                            <a:ahLst/>
                            <a:cxnLst/>
                            <a:pathLst>
                              <a:path w="120" h="599">
                                <a:moveTo>
                                  <a:pt x="50" y="480"/>
                                </a:moveTo>
                                <a:lnTo>
                                  <a:pt x="0" y="480"/>
                                </a:lnTo>
                                <a:lnTo>
                                  <a:pt x="60" y="599"/>
                                </a:lnTo>
                                <a:lnTo>
                                  <a:pt x="110" y="499"/>
                                </a:lnTo>
                                <a:lnTo>
                                  <a:pt x="50" y="499"/>
                                </a:lnTo>
                                <a:lnTo>
                                  <a:pt x="50" y="480"/>
                                </a:lnTo>
                                <a:close/>
                                <a:moveTo>
                                  <a:pt x="70" y="480"/>
                                </a:moveTo>
                                <a:lnTo>
                                  <a:pt x="50" y="480"/>
                                </a:lnTo>
                                <a:lnTo>
                                  <a:pt x="50" y="499"/>
                                </a:lnTo>
                                <a:lnTo>
                                  <a:pt x="70" y="499"/>
                                </a:lnTo>
                                <a:lnTo>
                                  <a:pt x="70" y="480"/>
                                </a:lnTo>
                                <a:close/>
                                <a:moveTo>
                                  <a:pt x="120" y="479"/>
                                </a:moveTo>
                                <a:lnTo>
                                  <a:pt x="70" y="480"/>
                                </a:lnTo>
                                <a:lnTo>
                                  <a:pt x="70" y="499"/>
                                </a:lnTo>
                                <a:lnTo>
                                  <a:pt x="110" y="499"/>
                                </a:lnTo>
                                <a:lnTo>
                                  <a:pt x="120" y="479"/>
                                </a:lnTo>
                                <a:close/>
                                <a:moveTo>
                                  <a:pt x="69" y="0"/>
                                </a:moveTo>
                                <a:lnTo>
                                  <a:pt x="49" y="0"/>
                                </a:lnTo>
                                <a:lnTo>
                                  <a:pt x="50" y="480"/>
                                </a:lnTo>
                                <a:lnTo>
                                  <a:pt x="70" y="480"/>
                                </a:lnTo>
                                <a:lnTo>
                                  <a:pt x="69" y="0"/>
                                </a:lnTo>
                                <a:close/>
                              </a:path>
                            </a:pathLst>
                          </a:custGeom>
                          <a:solidFill>
                            <a:srgbClr val="000000"/>
                          </a:solidFill>
                          <a:ln w="9525">
                            <a:noFill/>
                          </a:ln>
                        </wps:spPr>
                        <wps:bodyPr upright="1"/>
                      </wps:wsp>
                      <wps:wsp>
                        <wps:cNvPr id="428" name="Line 432"/>
                        <wps:cNvCnPr/>
                        <wps:spPr>
                          <a:xfrm>
                            <a:off x="4463" y="6785"/>
                            <a:ext cx="1" cy="1746"/>
                          </a:xfrm>
                          <a:prstGeom prst="line">
                            <a:avLst/>
                          </a:prstGeom>
                          <a:ln w="9525" cap="flat" cmpd="sng">
                            <a:solidFill>
                              <a:srgbClr val="000000"/>
                            </a:solidFill>
                            <a:prstDash val="solid"/>
                            <a:headEnd type="none" w="med" len="med"/>
                            <a:tailEnd type="none" w="med" len="med"/>
                          </a:ln>
                        </wps:spPr>
                        <wps:bodyPr upright="1"/>
                      </wps:wsp>
                      <wps:wsp>
                        <wps:cNvPr id="429" name="Line 433"/>
                        <wps:cNvCnPr/>
                        <wps:spPr>
                          <a:xfrm>
                            <a:off x="8" y="8532"/>
                            <a:ext cx="4456" cy="1"/>
                          </a:xfrm>
                          <a:prstGeom prst="line">
                            <a:avLst/>
                          </a:prstGeom>
                          <a:ln w="9525" cap="flat" cmpd="sng">
                            <a:solidFill>
                              <a:srgbClr val="000000"/>
                            </a:solidFill>
                            <a:prstDash val="solid"/>
                            <a:headEnd type="none" w="med" len="med"/>
                            <a:tailEnd type="none" w="med" len="med"/>
                          </a:ln>
                        </wps:spPr>
                        <wps:bodyPr upright="1"/>
                      </wps:wsp>
                      <wps:wsp>
                        <wps:cNvPr id="430" name="Line 434"/>
                        <wps:cNvCnPr/>
                        <wps:spPr>
                          <a:xfrm flipV="1">
                            <a:off x="8" y="1523"/>
                            <a:ext cx="4" cy="7010"/>
                          </a:xfrm>
                          <a:prstGeom prst="line">
                            <a:avLst/>
                          </a:prstGeom>
                          <a:ln w="9525" cap="flat" cmpd="sng">
                            <a:solidFill>
                              <a:srgbClr val="000000"/>
                            </a:solidFill>
                            <a:prstDash val="solid"/>
                            <a:headEnd type="none" w="med" len="med"/>
                            <a:tailEnd type="none" w="med" len="med"/>
                          </a:ln>
                        </wps:spPr>
                        <wps:bodyPr upright="1"/>
                      </wps:wsp>
                      <wps:wsp>
                        <wps:cNvPr id="431" name="FreeForm 435"/>
                        <wps:cNvSpPr/>
                        <wps:spPr>
                          <a:xfrm>
                            <a:off x="11" y="1463"/>
                            <a:ext cx="1090" cy="120"/>
                          </a:xfrm>
                          <a:custGeom>
                            <a:avLst/>
                            <a:gdLst/>
                            <a:ahLst/>
                            <a:cxnLst/>
                            <a:pathLst>
                              <a:path w="1090" h="120">
                                <a:moveTo>
                                  <a:pt x="970" y="70"/>
                                </a:moveTo>
                                <a:lnTo>
                                  <a:pt x="970" y="120"/>
                                </a:lnTo>
                                <a:lnTo>
                                  <a:pt x="1070" y="71"/>
                                </a:lnTo>
                                <a:lnTo>
                                  <a:pt x="970" y="70"/>
                                </a:lnTo>
                                <a:close/>
                                <a:moveTo>
                                  <a:pt x="970" y="50"/>
                                </a:moveTo>
                                <a:lnTo>
                                  <a:pt x="970" y="70"/>
                                </a:lnTo>
                                <a:lnTo>
                                  <a:pt x="990" y="71"/>
                                </a:lnTo>
                                <a:lnTo>
                                  <a:pt x="990" y="51"/>
                                </a:lnTo>
                                <a:lnTo>
                                  <a:pt x="970" y="50"/>
                                </a:lnTo>
                                <a:close/>
                                <a:moveTo>
                                  <a:pt x="970" y="0"/>
                                </a:moveTo>
                                <a:lnTo>
                                  <a:pt x="970" y="50"/>
                                </a:lnTo>
                                <a:lnTo>
                                  <a:pt x="990" y="51"/>
                                </a:lnTo>
                                <a:lnTo>
                                  <a:pt x="990" y="71"/>
                                </a:lnTo>
                                <a:lnTo>
                                  <a:pt x="1070" y="71"/>
                                </a:lnTo>
                                <a:lnTo>
                                  <a:pt x="1090" y="61"/>
                                </a:lnTo>
                                <a:lnTo>
                                  <a:pt x="970" y="0"/>
                                </a:lnTo>
                                <a:close/>
                                <a:moveTo>
                                  <a:pt x="0" y="50"/>
                                </a:moveTo>
                                <a:lnTo>
                                  <a:pt x="0" y="70"/>
                                </a:lnTo>
                                <a:lnTo>
                                  <a:pt x="970" y="70"/>
                                </a:lnTo>
                                <a:lnTo>
                                  <a:pt x="970" y="50"/>
                                </a:lnTo>
                                <a:lnTo>
                                  <a:pt x="0" y="50"/>
                                </a:lnTo>
                                <a:close/>
                              </a:path>
                            </a:pathLst>
                          </a:custGeom>
                          <a:solidFill>
                            <a:srgbClr val="000000"/>
                          </a:solidFill>
                          <a:ln w="9525">
                            <a:noFill/>
                          </a:ln>
                        </wps:spPr>
                        <wps:bodyPr upright="1"/>
                      </wps:wsp>
                      <wps:wsp>
                        <wps:cNvPr id="432" name="Line 436"/>
                        <wps:cNvCnPr/>
                        <wps:spPr>
                          <a:xfrm>
                            <a:off x="4118" y="6758"/>
                            <a:ext cx="2" cy="1480"/>
                          </a:xfrm>
                          <a:prstGeom prst="line">
                            <a:avLst/>
                          </a:prstGeom>
                          <a:ln w="9525" cap="flat" cmpd="sng">
                            <a:solidFill>
                              <a:srgbClr val="000000"/>
                            </a:solidFill>
                            <a:prstDash val="solid"/>
                            <a:headEnd type="none" w="med" len="med"/>
                            <a:tailEnd type="none" w="med" len="med"/>
                          </a:ln>
                        </wps:spPr>
                        <wps:bodyPr upright="1"/>
                      </wps:wsp>
                      <wps:wsp>
                        <wps:cNvPr id="433" name="Line 437"/>
                        <wps:cNvCnPr/>
                        <wps:spPr>
                          <a:xfrm flipH="1">
                            <a:off x="209" y="8238"/>
                            <a:ext cx="3909" cy="1"/>
                          </a:xfrm>
                          <a:prstGeom prst="line">
                            <a:avLst/>
                          </a:prstGeom>
                          <a:ln w="9525" cap="flat" cmpd="sng">
                            <a:solidFill>
                              <a:srgbClr val="000000"/>
                            </a:solidFill>
                            <a:prstDash val="solid"/>
                            <a:headEnd type="none" w="med" len="med"/>
                            <a:tailEnd type="none" w="med" len="med"/>
                          </a:ln>
                        </wps:spPr>
                        <wps:bodyPr upright="1"/>
                      </wps:wsp>
                      <wps:wsp>
                        <wps:cNvPr id="434" name="Line 438"/>
                        <wps:cNvCnPr/>
                        <wps:spPr>
                          <a:xfrm flipV="1">
                            <a:off x="209" y="1926"/>
                            <a:ext cx="1" cy="6312"/>
                          </a:xfrm>
                          <a:prstGeom prst="line">
                            <a:avLst/>
                          </a:prstGeom>
                          <a:ln w="9525" cap="flat" cmpd="sng">
                            <a:solidFill>
                              <a:srgbClr val="000000"/>
                            </a:solidFill>
                            <a:prstDash val="solid"/>
                            <a:headEnd type="none" w="med" len="med"/>
                            <a:tailEnd type="none" w="med" len="med"/>
                          </a:ln>
                        </wps:spPr>
                        <wps:bodyPr upright="1"/>
                      </wps:wsp>
                      <wps:wsp>
                        <wps:cNvPr id="435" name="FreeForm 439"/>
                        <wps:cNvSpPr/>
                        <wps:spPr>
                          <a:xfrm>
                            <a:off x="215" y="1876"/>
                            <a:ext cx="887" cy="120"/>
                          </a:xfrm>
                          <a:custGeom>
                            <a:avLst/>
                            <a:gdLst/>
                            <a:ahLst/>
                            <a:cxnLst/>
                            <a:pathLst>
                              <a:path w="887" h="120">
                                <a:moveTo>
                                  <a:pt x="767" y="0"/>
                                </a:moveTo>
                                <a:lnTo>
                                  <a:pt x="767" y="50"/>
                                </a:lnTo>
                                <a:lnTo>
                                  <a:pt x="787" y="50"/>
                                </a:lnTo>
                                <a:lnTo>
                                  <a:pt x="786" y="70"/>
                                </a:lnTo>
                                <a:lnTo>
                                  <a:pt x="766" y="70"/>
                                </a:lnTo>
                                <a:lnTo>
                                  <a:pt x="766" y="120"/>
                                </a:lnTo>
                                <a:lnTo>
                                  <a:pt x="868" y="70"/>
                                </a:lnTo>
                                <a:lnTo>
                                  <a:pt x="786" y="70"/>
                                </a:lnTo>
                                <a:lnTo>
                                  <a:pt x="766" y="70"/>
                                </a:lnTo>
                                <a:lnTo>
                                  <a:pt x="869" y="70"/>
                                </a:lnTo>
                                <a:lnTo>
                                  <a:pt x="887" y="62"/>
                                </a:lnTo>
                                <a:lnTo>
                                  <a:pt x="767" y="0"/>
                                </a:lnTo>
                                <a:close/>
                                <a:moveTo>
                                  <a:pt x="767" y="50"/>
                                </a:moveTo>
                                <a:lnTo>
                                  <a:pt x="766" y="70"/>
                                </a:lnTo>
                                <a:lnTo>
                                  <a:pt x="786" y="70"/>
                                </a:lnTo>
                                <a:lnTo>
                                  <a:pt x="787" y="50"/>
                                </a:lnTo>
                                <a:lnTo>
                                  <a:pt x="767" y="50"/>
                                </a:lnTo>
                                <a:close/>
                                <a:moveTo>
                                  <a:pt x="1" y="41"/>
                                </a:moveTo>
                                <a:lnTo>
                                  <a:pt x="0" y="61"/>
                                </a:lnTo>
                                <a:lnTo>
                                  <a:pt x="766" y="70"/>
                                </a:lnTo>
                                <a:lnTo>
                                  <a:pt x="767" y="50"/>
                                </a:lnTo>
                                <a:lnTo>
                                  <a:pt x="1" y="41"/>
                                </a:lnTo>
                                <a:close/>
                              </a:path>
                            </a:pathLst>
                          </a:custGeom>
                          <a:solidFill>
                            <a:srgbClr val="000000"/>
                          </a:solidFill>
                          <a:ln w="9525">
                            <a:noFill/>
                          </a:ln>
                        </wps:spPr>
                        <wps:bodyPr upright="1"/>
                      </wps:wsp>
                      <wps:wsp>
                        <wps:cNvPr id="436" name="Line 440"/>
                        <wps:cNvCnPr/>
                        <wps:spPr>
                          <a:xfrm>
                            <a:off x="3790" y="6758"/>
                            <a:ext cx="3" cy="1268"/>
                          </a:xfrm>
                          <a:prstGeom prst="line">
                            <a:avLst/>
                          </a:prstGeom>
                          <a:ln w="9525" cap="flat" cmpd="sng">
                            <a:solidFill>
                              <a:srgbClr val="000000"/>
                            </a:solidFill>
                            <a:prstDash val="solid"/>
                            <a:headEnd type="none" w="med" len="med"/>
                            <a:tailEnd type="none" w="med" len="med"/>
                          </a:ln>
                        </wps:spPr>
                        <wps:bodyPr upright="1"/>
                      </wps:wsp>
                      <wps:wsp>
                        <wps:cNvPr id="437" name="Line 441"/>
                        <wps:cNvCnPr/>
                        <wps:spPr>
                          <a:xfrm>
                            <a:off x="3416" y="6713"/>
                            <a:ext cx="2" cy="909"/>
                          </a:xfrm>
                          <a:prstGeom prst="line">
                            <a:avLst/>
                          </a:prstGeom>
                          <a:ln w="9525" cap="flat" cmpd="sng">
                            <a:solidFill>
                              <a:srgbClr val="000000"/>
                            </a:solidFill>
                            <a:prstDash val="solid"/>
                            <a:headEnd type="none" w="med" len="med"/>
                            <a:tailEnd type="none" w="med" len="med"/>
                          </a:ln>
                        </wps:spPr>
                        <wps:bodyPr upright="1"/>
                      </wps:wsp>
                      <wps:wsp>
                        <wps:cNvPr id="438" name="Line 442"/>
                        <wps:cNvCnPr/>
                        <wps:spPr>
                          <a:xfrm flipH="1">
                            <a:off x="677" y="8025"/>
                            <a:ext cx="3117" cy="1"/>
                          </a:xfrm>
                          <a:prstGeom prst="line">
                            <a:avLst/>
                          </a:prstGeom>
                          <a:ln w="9525" cap="flat" cmpd="sng">
                            <a:solidFill>
                              <a:srgbClr val="000000"/>
                            </a:solidFill>
                            <a:prstDash val="solid"/>
                            <a:headEnd type="none" w="med" len="med"/>
                            <a:tailEnd type="none" w="med" len="med"/>
                          </a:ln>
                        </wps:spPr>
                        <wps:bodyPr upright="1"/>
                      </wps:wsp>
                      <wps:wsp>
                        <wps:cNvPr id="439" name="Line 443"/>
                        <wps:cNvCnPr/>
                        <wps:spPr>
                          <a:xfrm>
                            <a:off x="677" y="4710"/>
                            <a:ext cx="2" cy="3316"/>
                          </a:xfrm>
                          <a:prstGeom prst="line">
                            <a:avLst/>
                          </a:prstGeom>
                          <a:ln w="9525" cap="flat" cmpd="sng">
                            <a:solidFill>
                              <a:srgbClr val="000000"/>
                            </a:solidFill>
                            <a:prstDash val="solid"/>
                            <a:headEnd type="none" w="med" len="med"/>
                            <a:tailEnd type="none" w="med" len="med"/>
                          </a:ln>
                        </wps:spPr>
                        <wps:bodyPr upright="1"/>
                      </wps:wsp>
                      <wps:wsp>
                        <wps:cNvPr id="440" name="Line 444"/>
                        <wps:cNvCnPr/>
                        <wps:spPr>
                          <a:xfrm flipH="1">
                            <a:off x="677" y="4714"/>
                            <a:ext cx="871" cy="1"/>
                          </a:xfrm>
                          <a:prstGeom prst="line">
                            <a:avLst/>
                          </a:prstGeom>
                          <a:ln w="9525" cap="flat" cmpd="sng">
                            <a:solidFill>
                              <a:srgbClr val="000000"/>
                            </a:solidFill>
                            <a:prstDash val="solid"/>
                            <a:headEnd type="none" w="med" len="med"/>
                            <a:tailEnd type="none" w="med" len="med"/>
                          </a:ln>
                        </wps:spPr>
                        <wps:bodyPr upright="1"/>
                      </wps:wsp>
                      <wps:wsp>
                        <wps:cNvPr id="441" name="FreeForm 445"/>
                        <wps:cNvSpPr/>
                        <wps:spPr>
                          <a:xfrm>
                            <a:off x="1488" y="4267"/>
                            <a:ext cx="120" cy="447"/>
                          </a:xfrm>
                          <a:custGeom>
                            <a:avLst/>
                            <a:gdLst/>
                            <a:ahLst/>
                            <a:cxnLst/>
                            <a:pathLst>
                              <a:path w="120" h="447">
                                <a:moveTo>
                                  <a:pt x="50" y="119"/>
                                </a:moveTo>
                                <a:lnTo>
                                  <a:pt x="50" y="447"/>
                                </a:lnTo>
                                <a:lnTo>
                                  <a:pt x="70" y="447"/>
                                </a:lnTo>
                                <a:lnTo>
                                  <a:pt x="70" y="120"/>
                                </a:lnTo>
                                <a:lnTo>
                                  <a:pt x="50" y="119"/>
                                </a:lnTo>
                                <a:close/>
                                <a:moveTo>
                                  <a:pt x="110" y="100"/>
                                </a:moveTo>
                                <a:lnTo>
                                  <a:pt x="70" y="100"/>
                                </a:lnTo>
                                <a:lnTo>
                                  <a:pt x="70" y="120"/>
                                </a:lnTo>
                                <a:lnTo>
                                  <a:pt x="120" y="120"/>
                                </a:lnTo>
                                <a:lnTo>
                                  <a:pt x="110" y="100"/>
                                </a:lnTo>
                                <a:close/>
                                <a:moveTo>
                                  <a:pt x="70" y="100"/>
                                </a:moveTo>
                                <a:lnTo>
                                  <a:pt x="50" y="100"/>
                                </a:lnTo>
                                <a:lnTo>
                                  <a:pt x="50" y="119"/>
                                </a:lnTo>
                                <a:lnTo>
                                  <a:pt x="70" y="120"/>
                                </a:lnTo>
                                <a:lnTo>
                                  <a:pt x="70" y="100"/>
                                </a:lnTo>
                                <a:close/>
                                <a:moveTo>
                                  <a:pt x="61" y="0"/>
                                </a:moveTo>
                                <a:lnTo>
                                  <a:pt x="0" y="119"/>
                                </a:lnTo>
                                <a:lnTo>
                                  <a:pt x="50" y="119"/>
                                </a:lnTo>
                                <a:lnTo>
                                  <a:pt x="50" y="100"/>
                                </a:lnTo>
                                <a:lnTo>
                                  <a:pt x="110" y="100"/>
                                </a:lnTo>
                                <a:lnTo>
                                  <a:pt x="61" y="0"/>
                                </a:lnTo>
                                <a:close/>
                              </a:path>
                            </a:pathLst>
                          </a:custGeom>
                          <a:solidFill>
                            <a:srgbClr val="000000"/>
                          </a:solidFill>
                          <a:ln w="9525">
                            <a:noFill/>
                          </a:ln>
                        </wps:spPr>
                        <wps:bodyPr upright="1"/>
                      </wps:wsp>
                      <wps:wsp>
                        <wps:cNvPr id="442" name="Line 446"/>
                        <wps:cNvCnPr/>
                        <wps:spPr>
                          <a:xfrm flipH="1">
                            <a:off x="1102" y="7623"/>
                            <a:ext cx="2317" cy="1"/>
                          </a:xfrm>
                          <a:prstGeom prst="line">
                            <a:avLst/>
                          </a:prstGeom>
                          <a:ln w="9525" cap="flat" cmpd="sng">
                            <a:solidFill>
                              <a:srgbClr val="000000"/>
                            </a:solidFill>
                            <a:prstDash val="solid"/>
                            <a:headEnd type="none" w="med" len="med"/>
                            <a:tailEnd type="none" w="med" len="med"/>
                          </a:ln>
                        </wps:spPr>
                        <wps:bodyPr upright="1"/>
                      </wps:wsp>
                      <wps:wsp>
                        <wps:cNvPr id="443" name="Line 447"/>
                        <wps:cNvCnPr/>
                        <wps:spPr>
                          <a:xfrm>
                            <a:off x="1099" y="4988"/>
                            <a:ext cx="2" cy="2636"/>
                          </a:xfrm>
                          <a:prstGeom prst="line">
                            <a:avLst/>
                          </a:prstGeom>
                          <a:ln w="9525" cap="flat" cmpd="sng">
                            <a:solidFill>
                              <a:srgbClr val="000000"/>
                            </a:solidFill>
                            <a:prstDash val="solid"/>
                            <a:headEnd type="none" w="med" len="med"/>
                            <a:tailEnd type="none" w="med" len="med"/>
                          </a:ln>
                        </wps:spPr>
                        <wps:bodyPr upright="1"/>
                      </wps:wsp>
                      <wps:wsp>
                        <wps:cNvPr id="444" name="Line 448"/>
                        <wps:cNvCnPr/>
                        <wps:spPr>
                          <a:xfrm flipH="1">
                            <a:off x="1099" y="4988"/>
                            <a:ext cx="718" cy="1"/>
                          </a:xfrm>
                          <a:prstGeom prst="line">
                            <a:avLst/>
                          </a:prstGeom>
                          <a:ln w="9525" cap="flat" cmpd="sng">
                            <a:solidFill>
                              <a:srgbClr val="000000"/>
                            </a:solidFill>
                            <a:prstDash val="solid"/>
                            <a:headEnd type="none" w="med" len="med"/>
                            <a:tailEnd type="none" w="med" len="med"/>
                          </a:ln>
                        </wps:spPr>
                        <wps:bodyPr upright="1"/>
                      </wps:wsp>
                      <wps:wsp>
                        <wps:cNvPr id="445" name="FreeForm 449"/>
                        <wps:cNvSpPr/>
                        <wps:spPr>
                          <a:xfrm>
                            <a:off x="1758" y="4267"/>
                            <a:ext cx="120" cy="720"/>
                          </a:xfrm>
                          <a:custGeom>
                            <a:avLst/>
                            <a:gdLst/>
                            <a:ahLst/>
                            <a:cxnLst/>
                            <a:pathLst>
                              <a:path w="120" h="720">
                                <a:moveTo>
                                  <a:pt x="70" y="100"/>
                                </a:moveTo>
                                <a:lnTo>
                                  <a:pt x="50" y="100"/>
                                </a:lnTo>
                                <a:lnTo>
                                  <a:pt x="50" y="720"/>
                                </a:lnTo>
                                <a:lnTo>
                                  <a:pt x="70" y="720"/>
                                </a:lnTo>
                                <a:lnTo>
                                  <a:pt x="70" y="100"/>
                                </a:lnTo>
                                <a:close/>
                                <a:moveTo>
                                  <a:pt x="61" y="0"/>
                                </a:moveTo>
                                <a:lnTo>
                                  <a:pt x="0" y="120"/>
                                </a:lnTo>
                                <a:lnTo>
                                  <a:pt x="50" y="120"/>
                                </a:lnTo>
                                <a:lnTo>
                                  <a:pt x="50" y="100"/>
                                </a:lnTo>
                                <a:lnTo>
                                  <a:pt x="110" y="100"/>
                                </a:lnTo>
                                <a:lnTo>
                                  <a:pt x="61" y="0"/>
                                </a:lnTo>
                                <a:close/>
                                <a:moveTo>
                                  <a:pt x="110" y="100"/>
                                </a:moveTo>
                                <a:lnTo>
                                  <a:pt x="70" y="100"/>
                                </a:lnTo>
                                <a:lnTo>
                                  <a:pt x="70" y="120"/>
                                </a:lnTo>
                                <a:lnTo>
                                  <a:pt x="120" y="120"/>
                                </a:lnTo>
                                <a:lnTo>
                                  <a:pt x="110" y="100"/>
                                </a:lnTo>
                                <a:close/>
                              </a:path>
                            </a:pathLst>
                          </a:custGeom>
                          <a:solidFill>
                            <a:srgbClr val="000000"/>
                          </a:solidFill>
                          <a:ln w="9525">
                            <a:noFill/>
                          </a:ln>
                        </wps:spPr>
                        <wps:bodyPr upright="1"/>
                      </wps:wsp>
                      <pic:pic xmlns:pic="http://schemas.openxmlformats.org/drawingml/2006/picture">
                        <pic:nvPicPr>
                          <pic:cNvPr id="446" name="Picture 450"/>
                          <pic:cNvPicPr>
                            <a:picLocks noChangeAspect="1"/>
                          </pic:cNvPicPr>
                        </pic:nvPicPr>
                        <pic:blipFill>
                          <a:blip r:embed="rId91"/>
                          <a:stretch>
                            <a:fillRect/>
                          </a:stretch>
                        </pic:blipFill>
                        <pic:spPr>
                          <a:xfrm>
                            <a:off x="2988" y="3832"/>
                            <a:ext cx="157" cy="120"/>
                          </a:xfrm>
                          <a:prstGeom prst="rect">
                            <a:avLst/>
                          </a:prstGeom>
                          <a:noFill/>
                          <a:ln w="9525">
                            <a:noFill/>
                          </a:ln>
                        </pic:spPr>
                      </pic:pic>
                      <pic:pic xmlns:pic="http://schemas.openxmlformats.org/drawingml/2006/picture">
                        <pic:nvPicPr>
                          <pic:cNvPr id="447" name="Picture 451"/>
                          <pic:cNvPicPr>
                            <a:picLocks noChangeAspect="1"/>
                          </pic:cNvPicPr>
                        </pic:nvPicPr>
                        <pic:blipFill>
                          <a:blip r:embed="rId92"/>
                          <a:stretch>
                            <a:fillRect/>
                          </a:stretch>
                        </pic:blipFill>
                        <pic:spPr>
                          <a:xfrm>
                            <a:off x="982" y="3659"/>
                            <a:ext cx="314" cy="120"/>
                          </a:xfrm>
                          <a:prstGeom prst="rect">
                            <a:avLst/>
                          </a:prstGeom>
                          <a:noFill/>
                          <a:ln w="9525">
                            <a:noFill/>
                          </a:ln>
                        </pic:spPr>
                      </pic:pic>
                      <pic:pic xmlns:pic="http://schemas.openxmlformats.org/drawingml/2006/picture">
                        <pic:nvPicPr>
                          <pic:cNvPr id="448" name="Picture 452"/>
                          <pic:cNvPicPr>
                            <a:picLocks noChangeAspect="1"/>
                          </pic:cNvPicPr>
                        </pic:nvPicPr>
                        <pic:blipFill>
                          <a:blip r:embed="rId92"/>
                          <a:stretch>
                            <a:fillRect/>
                          </a:stretch>
                        </pic:blipFill>
                        <pic:spPr>
                          <a:xfrm>
                            <a:off x="993" y="3831"/>
                            <a:ext cx="314" cy="120"/>
                          </a:xfrm>
                          <a:prstGeom prst="rect">
                            <a:avLst/>
                          </a:prstGeom>
                          <a:noFill/>
                          <a:ln w="9525">
                            <a:noFill/>
                          </a:ln>
                        </pic:spPr>
                      </pic:pic>
                      <pic:pic xmlns:pic="http://schemas.openxmlformats.org/drawingml/2006/picture">
                        <pic:nvPicPr>
                          <pic:cNvPr id="449" name="Picture 453"/>
                          <pic:cNvPicPr>
                            <a:picLocks noChangeAspect="1"/>
                          </pic:cNvPicPr>
                        </pic:nvPicPr>
                        <pic:blipFill>
                          <a:blip r:embed="rId92"/>
                          <a:stretch>
                            <a:fillRect/>
                          </a:stretch>
                        </pic:blipFill>
                        <pic:spPr>
                          <a:xfrm>
                            <a:off x="993" y="4014"/>
                            <a:ext cx="314" cy="120"/>
                          </a:xfrm>
                          <a:prstGeom prst="rect">
                            <a:avLst/>
                          </a:prstGeom>
                          <a:noFill/>
                          <a:ln w="9525">
                            <a:noFill/>
                          </a:ln>
                        </pic:spPr>
                      </pic:pic>
                      <wps:wsp>
                        <wps:cNvPr id="450" name="Line 454"/>
                        <wps:cNvCnPr/>
                        <wps:spPr>
                          <a:xfrm flipH="1">
                            <a:off x="2184" y="3520"/>
                            <a:ext cx="806" cy="1"/>
                          </a:xfrm>
                          <a:prstGeom prst="line">
                            <a:avLst/>
                          </a:prstGeom>
                          <a:ln w="9525" cap="flat" cmpd="sng">
                            <a:solidFill>
                              <a:srgbClr val="000000"/>
                            </a:solidFill>
                            <a:prstDash val="solid"/>
                            <a:headEnd type="none" w="med" len="med"/>
                            <a:tailEnd type="none" w="med" len="med"/>
                          </a:ln>
                        </wps:spPr>
                        <wps:bodyPr upright="1"/>
                      </wps:wsp>
                      <wps:wsp>
                        <wps:cNvPr id="451" name="Line 455"/>
                        <wps:cNvCnPr/>
                        <wps:spPr>
                          <a:xfrm flipH="1">
                            <a:off x="485" y="2995"/>
                            <a:ext cx="2505" cy="11"/>
                          </a:xfrm>
                          <a:prstGeom prst="line">
                            <a:avLst/>
                          </a:prstGeom>
                          <a:ln w="9525" cap="flat" cmpd="sng">
                            <a:solidFill>
                              <a:srgbClr val="000000"/>
                            </a:solidFill>
                            <a:prstDash val="solid"/>
                            <a:headEnd type="none" w="med" len="med"/>
                            <a:tailEnd type="none" w="med" len="med"/>
                          </a:ln>
                        </wps:spPr>
                        <wps:bodyPr upright="1"/>
                      </wps:wsp>
                      <wps:wsp>
                        <wps:cNvPr id="452" name="Line 456"/>
                        <wps:cNvCnPr/>
                        <wps:spPr>
                          <a:xfrm flipV="1">
                            <a:off x="487" y="2379"/>
                            <a:ext cx="1" cy="627"/>
                          </a:xfrm>
                          <a:prstGeom prst="line">
                            <a:avLst/>
                          </a:prstGeom>
                          <a:ln w="9525" cap="flat" cmpd="sng">
                            <a:solidFill>
                              <a:srgbClr val="000000"/>
                            </a:solidFill>
                            <a:prstDash val="solid"/>
                            <a:headEnd type="none" w="med" len="med"/>
                            <a:tailEnd type="none" w="med" len="med"/>
                          </a:ln>
                        </wps:spPr>
                        <wps:bodyPr upright="1"/>
                      </wps:wsp>
                      <wps:wsp>
                        <wps:cNvPr id="453" name="FreeForm 457"/>
                        <wps:cNvSpPr/>
                        <wps:spPr>
                          <a:xfrm>
                            <a:off x="488" y="2320"/>
                            <a:ext cx="613" cy="120"/>
                          </a:xfrm>
                          <a:custGeom>
                            <a:avLst/>
                            <a:gdLst/>
                            <a:ahLst/>
                            <a:cxnLst/>
                            <a:pathLst>
                              <a:path w="613" h="120">
                                <a:moveTo>
                                  <a:pt x="493" y="70"/>
                                </a:moveTo>
                                <a:lnTo>
                                  <a:pt x="493" y="120"/>
                                </a:lnTo>
                                <a:lnTo>
                                  <a:pt x="594" y="70"/>
                                </a:lnTo>
                                <a:lnTo>
                                  <a:pt x="513" y="70"/>
                                </a:lnTo>
                                <a:lnTo>
                                  <a:pt x="493" y="70"/>
                                </a:lnTo>
                                <a:close/>
                                <a:moveTo>
                                  <a:pt x="493" y="50"/>
                                </a:moveTo>
                                <a:lnTo>
                                  <a:pt x="493" y="70"/>
                                </a:lnTo>
                                <a:lnTo>
                                  <a:pt x="513" y="70"/>
                                </a:lnTo>
                                <a:lnTo>
                                  <a:pt x="513" y="50"/>
                                </a:lnTo>
                                <a:lnTo>
                                  <a:pt x="493" y="50"/>
                                </a:lnTo>
                                <a:close/>
                                <a:moveTo>
                                  <a:pt x="493" y="0"/>
                                </a:moveTo>
                                <a:lnTo>
                                  <a:pt x="493" y="50"/>
                                </a:lnTo>
                                <a:lnTo>
                                  <a:pt x="513" y="50"/>
                                </a:lnTo>
                                <a:lnTo>
                                  <a:pt x="513" y="70"/>
                                </a:lnTo>
                                <a:lnTo>
                                  <a:pt x="594" y="70"/>
                                </a:lnTo>
                                <a:lnTo>
                                  <a:pt x="613" y="60"/>
                                </a:lnTo>
                                <a:lnTo>
                                  <a:pt x="493" y="0"/>
                                </a:lnTo>
                                <a:close/>
                                <a:moveTo>
                                  <a:pt x="0" y="49"/>
                                </a:moveTo>
                                <a:lnTo>
                                  <a:pt x="0" y="69"/>
                                </a:lnTo>
                                <a:lnTo>
                                  <a:pt x="493" y="70"/>
                                </a:lnTo>
                                <a:lnTo>
                                  <a:pt x="493" y="50"/>
                                </a:lnTo>
                                <a:lnTo>
                                  <a:pt x="0" y="49"/>
                                </a:lnTo>
                                <a:close/>
                              </a:path>
                            </a:pathLst>
                          </a:custGeom>
                          <a:solidFill>
                            <a:srgbClr val="000000"/>
                          </a:solidFill>
                          <a:ln w="9525">
                            <a:noFill/>
                          </a:ln>
                        </wps:spPr>
                        <wps:bodyPr upright="1"/>
                      </wps:wsp>
                      <wps:wsp>
                        <wps:cNvPr id="454" name="Line 458"/>
                        <wps:cNvCnPr/>
                        <wps:spPr>
                          <a:xfrm flipV="1">
                            <a:off x="2990" y="2995"/>
                            <a:ext cx="1" cy="524"/>
                          </a:xfrm>
                          <a:prstGeom prst="line">
                            <a:avLst/>
                          </a:prstGeom>
                          <a:ln w="9525" cap="flat" cmpd="sng">
                            <a:solidFill>
                              <a:srgbClr val="000000"/>
                            </a:solidFill>
                            <a:prstDash val="solid"/>
                            <a:headEnd type="none" w="med" len="med"/>
                            <a:tailEnd type="none" w="med" len="med"/>
                          </a:ln>
                        </wps:spPr>
                        <wps:bodyPr upright="1"/>
                      </wps:wsp>
                      <wps:wsp>
                        <wps:cNvPr id="455" name="FreeForm 459"/>
                        <wps:cNvSpPr/>
                        <wps:spPr>
                          <a:xfrm>
                            <a:off x="3670" y="4074"/>
                            <a:ext cx="120" cy="1426"/>
                          </a:xfrm>
                          <a:custGeom>
                            <a:avLst/>
                            <a:gdLst/>
                            <a:ahLst/>
                            <a:cxnLst/>
                            <a:pathLst>
                              <a:path w="120" h="1426">
                                <a:moveTo>
                                  <a:pt x="50" y="1306"/>
                                </a:moveTo>
                                <a:lnTo>
                                  <a:pt x="0" y="1306"/>
                                </a:lnTo>
                                <a:lnTo>
                                  <a:pt x="60" y="1426"/>
                                </a:lnTo>
                                <a:lnTo>
                                  <a:pt x="110" y="1326"/>
                                </a:lnTo>
                                <a:lnTo>
                                  <a:pt x="50" y="1326"/>
                                </a:lnTo>
                                <a:lnTo>
                                  <a:pt x="50" y="1306"/>
                                </a:lnTo>
                                <a:close/>
                                <a:moveTo>
                                  <a:pt x="68" y="0"/>
                                </a:moveTo>
                                <a:lnTo>
                                  <a:pt x="48" y="0"/>
                                </a:lnTo>
                                <a:lnTo>
                                  <a:pt x="50" y="1326"/>
                                </a:lnTo>
                                <a:lnTo>
                                  <a:pt x="70" y="1326"/>
                                </a:lnTo>
                                <a:lnTo>
                                  <a:pt x="68" y="0"/>
                                </a:lnTo>
                                <a:close/>
                                <a:moveTo>
                                  <a:pt x="120" y="1306"/>
                                </a:moveTo>
                                <a:lnTo>
                                  <a:pt x="70" y="1306"/>
                                </a:lnTo>
                                <a:lnTo>
                                  <a:pt x="70" y="1326"/>
                                </a:lnTo>
                                <a:lnTo>
                                  <a:pt x="110" y="1326"/>
                                </a:lnTo>
                                <a:lnTo>
                                  <a:pt x="120" y="1306"/>
                                </a:lnTo>
                                <a:close/>
                              </a:path>
                            </a:pathLst>
                          </a:custGeom>
                          <a:solidFill>
                            <a:srgbClr val="000000"/>
                          </a:solidFill>
                          <a:ln w="9525">
                            <a:noFill/>
                          </a:ln>
                        </wps:spPr>
                        <wps:bodyPr upright="1"/>
                      </wps:wsp>
                      <wps:wsp>
                        <wps:cNvPr id="456" name="FreeForm 460"/>
                        <wps:cNvSpPr/>
                        <wps:spPr>
                          <a:xfrm>
                            <a:off x="5154" y="3418"/>
                            <a:ext cx="120" cy="1446"/>
                          </a:xfrm>
                          <a:custGeom>
                            <a:avLst/>
                            <a:gdLst/>
                            <a:ahLst/>
                            <a:cxnLst/>
                            <a:pathLst>
                              <a:path w="120" h="1446">
                                <a:moveTo>
                                  <a:pt x="70" y="100"/>
                                </a:moveTo>
                                <a:lnTo>
                                  <a:pt x="50" y="100"/>
                                </a:lnTo>
                                <a:lnTo>
                                  <a:pt x="49" y="1446"/>
                                </a:lnTo>
                                <a:lnTo>
                                  <a:pt x="69" y="1446"/>
                                </a:lnTo>
                                <a:lnTo>
                                  <a:pt x="70" y="100"/>
                                </a:lnTo>
                                <a:close/>
                                <a:moveTo>
                                  <a:pt x="60" y="0"/>
                                </a:moveTo>
                                <a:lnTo>
                                  <a:pt x="0" y="120"/>
                                </a:lnTo>
                                <a:lnTo>
                                  <a:pt x="49" y="120"/>
                                </a:lnTo>
                                <a:lnTo>
                                  <a:pt x="50" y="100"/>
                                </a:lnTo>
                                <a:lnTo>
                                  <a:pt x="110" y="100"/>
                                </a:lnTo>
                                <a:lnTo>
                                  <a:pt x="60" y="0"/>
                                </a:lnTo>
                                <a:close/>
                                <a:moveTo>
                                  <a:pt x="110" y="100"/>
                                </a:moveTo>
                                <a:lnTo>
                                  <a:pt x="70" y="100"/>
                                </a:lnTo>
                                <a:lnTo>
                                  <a:pt x="69" y="120"/>
                                </a:lnTo>
                                <a:lnTo>
                                  <a:pt x="120" y="120"/>
                                </a:lnTo>
                                <a:lnTo>
                                  <a:pt x="110" y="100"/>
                                </a:lnTo>
                                <a:close/>
                              </a:path>
                            </a:pathLst>
                          </a:custGeom>
                          <a:solidFill>
                            <a:srgbClr val="000000"/>
                          </a:solidFill>
                          <a:ln w="9525">
                            <a:noFill/>
                          </a:ln>
                        </wps:spPr>
                        <wps:bodyPr upright="1"/>
                      </wps:wsp>
                      <wps:wsp>
                        <wps:cNvPr id="457" name="Line 461"/>
                        <wps:cNvCnPr/>
                        <wps:spPr>
                          <a:xfrm flipH="1">
                            <a:off x="3729" y="4865"/>
                            <a:ext cx="1484" cy="12"/>
                          </a:xfrm>
                          <a:prstGeom prst="line">
                            <a:avLst/>
                          </a:prstGeom>
                          <a:ln w="9525" cap="flat" cmpd="sng">
                            <a:solidFill>
                              <a:srgbClr val="000000"/>
                            </a:solidFill>
                            <a:prstDash val="solid"/>
                            <a:headEnd type="none" w="med" len="med"/>
                            <a:tailEnd type="none" w="med" len="med"/>
                          </a:ln>
                        </wps:spPr>
                        <wps:bodyPr upright="1"/>
                      </wps:wsp>
                      <wps:wsp>
                        <wps:cNvPr id="458" name="Line 462"/>
                        <wps:cNvCnPr/>
                        <wps:spPr>
                          <a:xfrm>
                            <a:off x="5213" y="1002"/>
                            <a:ext cx="1" cy="2005"/>
                          </a:xfrm>
                          <a:prstGeom prst="line">
                            <a:avLst/>
                          </a:prstGeom>
                          <a:ln w="9525" cap="flat" cmpd="sng">
                            <a:solidFill>
                              <a:srgbClr val="000000"/>
                            </a:solidFill>
                            <a:prstDash val="solid"/>
                            <a:headEnd type="none" w="med" len="med"/>
                            <a:tailEnd type="none" w="med" len="med"/>
                          </a:ln>
                        </wps:spPr>
                        <wps:bodyPr upright="1"/>
                      </wps:wsp>
                      <wps:wsp>
                        <wps:cNvPr id="459" name="Line 463"/>
                        <wps:cNvCnPr/>
                        <wps:spPr>
                          <a:xfrm flipH="1">
                            <a:off x="4118" y="1002"/>
                            <a:ext cx="1096" cy="11"/>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460" name="Picture 464"/>
                          <pic:cNvPicPr>
                            <a:picLocks noChangeAspect="1"/>
                          </pic:cNvPicPr>
                        </pic:nvPicPr>
                        <pic:blipFill>
                          <a:blip r:embed="rId93"/>
                          <a:stretch>
                            <a:fillRect/>
                          </a:stretch>
                        </pic:blipFill>
                        <pic:spPr>
                          <a:xfrm>
                            <a:off x="4060" y="1001"/>
                            <a:ext cx="120" cy="291"/>
                          </a:xfrm>
                          <a:prstGeom prst="rect">
                            <a:avLst/>
                          </a:prstGeom>
                          <a:noFill/>
                          <a:ln w="9525">
                            <a:noFill/>
                          </a:ln>
                        </pic:spPr>
                      </pic:pic>
                      <wps:wsp>
                        <wps:cNvPr id="461" name="FreeForm 465"/>
                        <wps:cNvSpPr/>
                        <wps:spPr>
                          <a:xfrm>
                            <a:off x="5787" y="2147"/>
                            <a:ext cx="120" cy="483"/>
                          </a:xfrm>
                          <a:custGeom>
                            <a:avLst/>
                            <a:gdLst/>
                            <a:ahLst/>
                            <a:cxnLst/>
                            <a:pathLst>
                              <a:path w="120" h="483">
                                <a:moveTo>
                                  <a:pt x="50" y="119"/>
                                </a:moveTo>
                                <a:lnTo>
                                  <a:pt x="49" y="482"/>
                                </a:lnTo>
                                <a:lnTo>
                                  <a:pt x="69" y="482"/>
                                </a:lnTo>
                                <a:lnTo>
                                  <a:pt x="70" y="120"/>
                                </a:lnTo>
                                <a:lnTo>
                                  <a:pt x="50" y="119"/>
                                </a:lnTo>
                                <a:close/>
                                <a:moveTo>
                                  <a:pt x="110" y="100"/>
                                </a:moveTo>
                                <a:lnTo>
                                  <a:pt x="70" y="100"/>
                                </a:lnTo>
                                <a:lnTo>
                                  <a:pt x="70" y="120"/>
                                </a:lnTo>
                                <a:lnTo>
                                  <a:pt x="120" y="120"/>
                                </a:lnTo>
                                <a:lnTo>
                                  <a:pt x="110" y="100"/>
                                </a:lnTo>
                                <a:close/>
                                <a:moveTo>
                                  <a:pt x="70" y="100"/>
                                </a:moveTo>
                                <a:lnTo>
                                  <a:pt x="50" y="100"/>
                                </a:lnTo>
                                <a:lnTo>
                                  <a:pt x="50" y="119"/>
                                </a:lnTo>
                                <a:lnTo>
                                  <a:pt x="70" y="120"/>
                                </a:lnTo>
                                <a:lnTo>
                                  <a:pt x="70" y="100"/>
                                </a:lnTo>
                                <a:close/>
                                <a:moveTo>
                                  <a:pt x="60" y="0"/>
                                </a:moveTo>
                                <a:lnTo>
                                  <a:pt x="0" y="119"/>
                                </a:lnTo>
                                <a:lnTo>
                                  <a:pt x="50" y="119"/>
                                </a:lnTo>
                                <a:lnTo>
                                  <a:pt x="50" y="100"/>
                                </a:lnTo>
                                <a:lnTo>
                                  <a:pt x="110" y="100"/>
                                </a:lnTo>
                                <a:lnTo>
                                  <a:pt x="60" y="0"/>
                                </a:lnTo>
                                <a:close/>
                              </a:path>
                            </a:pathLst>
                          </a:custGeom>
                          <a:solidFill>
                            <a:srgbClr val="000000"/>
                          </a:solidFill>
                          <a:ln w="9525">
                            <a:noFill/>
                          </a:ln>
                        </wps:spPr>
                        <wps:bodyPr upright="1"/>
                      </wps:wsp>
                      <wps:wsp>
                        <wps:cNvPr id="462" name="Line 466"/>
                        <wps:cNvCnPr/>
                        <wps:spPr>
                          <a:xfrm flipH="1">
                            <a:off x="5213" y="2630"/>
                            <a:ext cx="634" cy="1"/>
                          </a:xfrm>
                          <a:prstGeom prst="line">
                            <a:avLst/>
                          </a:prstGeom>
                          <a:ln w="9525" cap="flat" cmpd="sng">
                            <a:solidFill>
                              <a:srgbClr val="000000"/>
                            </a:solidFill>
                            <a:prstDash val="solid"/>
                            <a:headEnd type="none" w="med" len="med"/>
                            <a:tailEnd type="none" w="med" len="med"/>
                          </a:ln>
                        </wps:spPr>
                        <wps:bodyPr upright="1"/>
                      </wps:wsp>
                      <wps:wsp>
                        <wps:cNvPr id="463" name="FreeForm 467"/>
                        <wps:cNvSpPr/>
                        <wps:spPr>
                          <a:xfrm>
                            <a:off x="3668" y="2558"/>
                            <a:ext cx="120" cy="1160"/>
                          </a:xfrm>
                          <a:custGeom>
                            <a:avLst/>
                            <a:gdLst/>
                            <a:ahLst/>
                            <a:cxnLst/>
                            <a:pathLst>
                              <a:path w="120" h="1160">
                                <a:moveTo>
                                  <a:pt x="50" y="1040"/>
                                </a:moveTo>
                                <a:lnTo>
                                  <a:pt x="0" y="1040"/>
                                </a:lnTo>
                                <a:lnTo>
                                  <a:pt x="60" y="1160"/>
                                </a:lnTo>
                                <a:lnTo>
                                  <a:pt x="110" y="1060"/>
                                </a:lnTo>
                                <a:lnTo>
                                  <a:pt x="50" y="1060"/>
                                </a:lnTo>
                                <a:lnTo>
                                  <a:pt x="50" y="1040"/>
                                </a:lnTo>
                                <a:close/>
                                <a:moveTo>
                                  <a:pt x="69" y="0"/>
                                </a:moveTo>
                                <a:lnTo>
                                  <a:pt x="49" y="0"/>
                                </a:lnTo>
                                <a:lnTo>
                                  <a:pt x="50" y="1060"/>
                                </a:lnTo>
                                <a:lnTo>
                                  <a:pt x="70" y="1060"/>
                                </a:lnTo>
                                <a:lnTo>
                                  <a:pt x="69" y="0"/>
                                </a:lnTo>
                                <a:close/>
                                <a:moveTo>
                                  <a:pt x="120" y="1040"/>
                                </a:moveTo>
                                <a:lnTo>
                                  <a:pt x="70" y="1040"/>
                                </a:lnTo>
                                <a:lnTo>
                                  <a:pt x="70" y="1060"/>
                                </a:lnTo>
                                <a:lnTo>
                                  <a:pt x="110" y="1060"/>
                                </a:lnTo>
                                <a:lnTo>
                                  <a:pt x="120" y="1040"/>
                                </a:lnTo>
                                <a:close/>
                              </a:path>
                            </a:pathLst>
                          </a:custGeom>
                          <a:solidFill>
                            <a:srgbClr val="000000"/>
                          </a:solidFill>
                          <a:ln w="9525">
                            <a:noFill/>
                          </a:ln>
                        </wps:spPr>
                        <wps:bodyPr upright="1"/>
                      </wps:wsp>
                      <wps:wsp>
                        <wps:cNvPr id="464" name="Rectangle 468"/>
                        <wps:cNvSpPr/>
                        <wps:spPr>
                          <a:xfrm>
                            <a:off x="2320" y="3719"/>
                            <a:ext cx="762" cy="388"/>
                          </a:xfrm>
                          <a:prstGeom prst="rect">
                            <a:avLst/>
                          </a:prstGeom>
                          <a:solidFill>
                            <a:srgbClr val="FFFFFF"/>
                          </a:solidFill>
                          <a:ln w="9525">
                            <a:noFill/>
                          </a:ln>
                        </wps:spPr>
                        <wps:bodyPr upright="1"/>
                      </wps:wsp>
                      <wps:wsp>
                        <wps:cNvPr id="465" name="Line 469"/>
                        <wps:cNvCnPr/>
                        <wps:spPr>
                          <a:xfrm>
                            <a:off x="2841" y="3891"/>
                            <a:ext cx="241" cy="2"/>
                          </a:xfrm>
                          <a:prstGeom prst="line">
                            <a:avLst/>
                          </a:prstGeom>
                          <a:ln w="9525" cap="flat" cmpd="sng">
                            <a:solidFill>
                              <a:srgbClr val="000000"/>
                            </a:solidFill>
                            <a:prstDash val="solid"/>
                            <a:headEnd type="none" w="med" len="med"/>
                            <a:tailEnd type="none" w="med" len="med"/>
                          </a:ln>
                        </wps:spPr>
                        <wps:bodyPr upright="1"/>
                      </wps:wsp>
                      <wps:wsp>
                        <wps:cNvPr id="466" name="FreeForm 470"/>
                        <wps:cNvSpPr/>
                        <wps:spPr>
                          <a:xfrm>
                            <a:off x="2320" y="2321"/>
                            <a:ext cx="673" cy="120"/>
                          </a:xfrm>
                          <a:custGeom>
                            <a:avLst/>
                            <a:gdLst/>
                            <a:ahLst/>
                            <a:cxnLst/>
                            <a:pathLst>
                              <a:path w="673" h="120">
                                <a:moveTo>
                                  <a:pt x="553" y="70"/>
                                </a:moveTo>
                                <a:lnTo>
                                  <a:pt x="553" y="120"/>
                                </a:lnTo>
                                <a:lnTo>
                                  <a:pt x="653" y="70"/>
                                </a:lnTo>
                                <a:lnTo>
                                  <a:pt x="573" y="70"/>
                                </a:lnTo>
                                <a:lnTo>
                                  <a:pt x="553" y="70"/>
                                </a:lnTo>
                                <a:close/>
                                <a:moveTo>
                                  <a:pt x="553" y="50"/>
                                </a:moveTo>
                                <a:lnTo>
                                  <a:pt x="553" y="70"/>
                                </a:lnTo>
                                <a:lnTo>
                                  <a:pt x="573" y="70"/>
                                </a:lnTo>
                                <a:lnTo>
                                  <a:pt x="573" y="50"/>
                                </a:lnTo>
                                <a:lnTo>
                                  <a:pt x="553" y="50"/>
                                </a:lnTo>
                                <a:close/>
                                <a:moveTo>
                                  <a:pt x="553" y="0"/>
                                </a:moveTo>
                                <a:lnTo>
                                  <a:pt x="553" y="50"/>
                                </a:lnTo>
                                <a:lnTo>
                                  <a:pt x="573" y="50"/>
                                </a:lnTo>
                                <a:lnTo>
                                  <a:pt x="573" y="70"/>
                                </a:lnTo>
                                <a:lnTo>
                                  <a:pt x="653" y="70"/>
                                </a:lnTo>
                                <a:lnTo>
                                  <a:pt x="673" y="61"/>
                                </a:lnTo>
                                <a:lnTo>
                                  <a:pt x="553" y="0"/>
                                </a:lnTo>
                                <a:close/>
                                <a:moveTo>
                                  <a:pt x="0" y="50"/>
                                </a:moveTo>
                                <a:lnTo>
                                  <a:pt x="0" y="70"/>
                                </a:lnTo>
                                <a:lnTo>
                                  <a:pt x="553" y="70"/>
                                </a:lnTo>
                                <a:lnTo>
                                  <a:pt x="553" y="50"/>
                                </a:lnTo>
                                <a:lnTo>
                                  <a:pt x="0" y="50"/>
                                </a:lnTo>
                                <a:close/>
                              </a:path>
                            </a:pathLst>
                          </a:custGeom>
                          <a:solidFill>
                            <a:srgbClr val="000000"/>
                          </a:solidFill>
                          <a:ln w="9525">
                            <a:noFill/>
                          </a:ln>
                        </wps:spPr>
                        <wps:bodyPr upright="1"/>
                      </wps:wsp>
                      <wps:wsp>
                        <wps:cNvPr id="467" name="FreeForm 471"/>
                        <wps:cNvSpPr/>
                        <wps:spPr>
                          <a:xfrm>
                            <a:off x="2321" y="1942"/>
                            <a:ext cx="672" cy="120"/>
                          </a:xfrm>
                          <a:custGeom>
                            <a:avLst/>
                            <a:gdLst/>
                            <a:ahLst/>
                            <a:cxnLst/>
                            <a:pathLst>
                              <a:path w="672" h="120">
                                <a:moveTo>
                                  <a:pt x="552" y="70"/>
                                </a:moveTo>
                                <a:lnTo>
                                  <a:pt x="552" y="120"/>
                                </a:lnTo>
                                <a:lnTo>
                                  <a:pt x="653" y="70"/>
                                </a:lnTo>
                                <a:lnTo>
                                  <a:pt x="572" y="70"/>
                                </a:lnTo>
                                <a:lnTo>
                                  <a:pt x="552" y="70"/>
                                </a:lnTo>
                                <a:close/>
                                <a:moveTo>
                                  <a:pt x="553" y="50"/>
                                </a:moveTo>
                                <a:lnTo>
                                  <a:pt x="552" y="70"/>
                                </a:lnTo>
                                <a:lnTo>
                                  <a:pt x="572" y="70"/>
                                </a:lnTo>
                                <a:lnTo>
                                  <a:pt x="572" y="50"/>
                                </a:lnTo>
                                <a:lnTo>
                                  <a:pt x="553" y="50"/>
                                </a:lnTo>
                                <a:close/>
                                <a:moveTo>
                                  <a:pt x="553" y="0"/>
                                </a:moveTo>
                                <a:lnTo>
                                  <a:pt x="553" y="50"/>
                                </a:lnTo>
                                <a:lnTo>
                                  <a:pt x="572" y="50"/>
                                </a:lnTo>
                                <a:lnTo>
                                  <a:pt x="572" y="70"/>
                                </a:lnTo>
                                <a:lnTo>
                                  <a:pt x="653" y="70"/>
                                </a:lnTo>
                                <a:lnTo>
                                  <a:pt x="672" y="60"/>
                                </a:lnTo>
                                <a:lnTo>
                                  <a:pt x="553" y="0"/>
                                </a:lnTo>
                                <a:close/>
                                <a:moveTo>
                                  <a:pt x="0" y="47"/>
                                </a:moveTo>
                                <a:lnTo>
                                  <a:pt x="0" y="67"/>
                                </a:lnTo>
                                <a:lnTo>
                                  <a:pt x="552" y="70"/>
                                </a:lnTo>
                                <a:lnTo>
                                  <a:pt x="553" y="50"/>
                                </a:lnTo>
                                <a:lnTo>
                                  <a:pt x="0" y="47"/>
                                </a:lnTo>
                                <a:close/>
                              </a:path>
                            </a:pathLst>
                          </a:custGeom>
                          <a:solidFill>
                            <a:srgbClr val="000000"/>
                          </a:solidFill>
                          <a:ln w="9525">
                            <a:noFill/>
                          </a:ln>
                        </wps:spPr>
                        <wps:bodyPr upright="1"/>
                      </wps:wsp>
                      <wps:wsp>
                        <wps:cNvPr id="468" name="Line 472"/>
                        <wps:cNvCnPr/>
                        <wps:spPr>
                          <a:xfrm>
                            <a:off x="2321" y="1429"/>
                            <a:ext cx="303" cy="2"/>
                          </a:xfrm>
                          <a:prstGeom prst="line">
                            <a:avLst/>
                          </a:prstGeom>
                          <a:ln w="9525" cap="flat" cmpd="sng">
                            <a:solidFill>
                              <a:srgbClr val="000000"/>
                            </a:solidFill>
                            <a:prstDash val="solid"/>
                            <a:headEnd type="none" w="med" len="med"/>
                            <a:tailEnd type="none" w="med" len="med"/>
                          </a:ln>
                        </wps:spPr>
                        <wps:bodyPr upright="1"/>
                      </wps:wsp>
                      <wps:wsp>
                        <wps:cNvPr id="469" name="Line 473"/>
                        <wps:cNvCnPr/>
                        <wps:spPr>
                          <a:xfrm>
                            <a:off x="2626" y="8"/>
                            <a:ext cx="2" cy="1421"/>
                          </a:xfrm>
                          <a:prstGeom prst="line">
                            <a:avLst/>
                          </a:prstGeom>
                          <a:ln w="9525" cap="flat" cmpd="sng">
                            <a:solidFill>
                              <a:srgbClr val="000000"/>
                            </a:solidFill>
                            <a:prstDash val="solid"/>
                            <a:headEnd type="none" w="med" len="med"/>
                            <a:tailEnd type="none" w="med" len="med"/>
                          </a:ln>
                        </wps:spPr>
                        <wps:bodyPr upright="1"/>
                      </wps:wsp>
                      <wps:wsp>
                        <wps:cNvPr id="470" name="Line 474"/>
                        <wps:cNvCnPr/>
                        <wps:spPr>
                          <a:xfrm flipH="1">
                            <a:off x="2629" y="9"/>
                            <a:ext cx="4532" cy="1"/>
                          </a:xfrm>
                          <a:prstGeom prst="line">
                            <a:avLst/>
                          </a:prstGeom>
                          <a:ln w="9525" cap="flat" cmpd="sng">
                            <a:solidFill>
                              <a:srgbClr val="000000"/>
                            </a:solidFill>
                            <a:prstDash val="solid"/>
                            <a:headEnd type="none" w="med" len="med"/>
                            <a:tailEnd type="none" w="med" len="med"/>
                          </a:ln>
                        </wps:spPr>
                        <wps:bodyPr upright="1"/>
                      </wps:wsp>
                      <wps:wsp>
                        <wps:cNvPr id="471" name="Line 475"/>
                        <wps:cNvCnPr/>
                        <wps:spPr>
                          <a:xfrm>
                            <a:off x="7160" y="9"/>
                            <a:ext cx="1" cy="1971"/>
                          </a:xfrm>
                          <a:prstGeom prst="line">
                            <a:avLst/>
                          </a:prstGeom>
                          <a:ln w="9525" cap="flat" cmpd="sng">
                            <a:solidFill>
                              <a:srgbClr val="000000"/>
                            </a:solidFill>
                            <a:prstDash val="solid"/>
                            <a:headEnd type="none" w="med" len="med"/>
                            <a:tailEnd type="none" w="med" len="med"/>
                          </a:ln>
                        </wps:spPr>
                        <wps:bodyPr upright="1"/>
                      </wps:wsp>
                      <wps:wsp>
                        <wps:cNvPr id="472" name="FreeForm 476"/>
                        <wps:cNvSpPr/>
                        <wps:spPr>
                          <a:xfrm>
                            <a:off x="6190" y="1923"/>
                            <a:ext cx="971" cy="120"/>
                          </a:xfrm>
                          <a:custGeom>
                            <a:avLst/>
                            <a:gdLst/>
                            <a:ahLst/>
                            <a:cxnLst/>
                            <a:pathLst>
                              <a:path w="971" h="120">
                                <a:moveTo>
                                  <a:pt x="122" y="0"/>
                                </a:moveTo>
                                <a:lnTo>
                                  <a:pt x="0" y="58"/>
                                </a:lnTo>
                                <a:lnTo>
                                  <a:pt x="119" y="120"/>
                                </a:lnTo>
                                <a:lnTo>
                                  <a:pt x="120" y="70"/>
                                </a:lnTo>
                                <a:lnTo>
                                  <a:pt x="100" y="70"/>
                                </a:lnTo>
                                <a:lnTo>
                                  <a:pt x="101" y="50"/>
                                </a:lnTo>
                                <a:lnTo>
                                  <a:pt x="121" y="50"/>
                                </a:lnTo>
                                <a:lnTo>
                                  <a:pt x="122" y="0"/>
                                </a:lnTo>
                                <a:close/>
                                <a:moveTo>
                                  <a:pt x="121" y="50"/>
                                </a:moveTo>
                                <a:lnTo>
                                  <a:pt x="120" y="70"/>
                                </a:lnTo>
                                <a:lnTo>
                                  <a:pt x="970" y="91"/>
                                </a:lnTo>
                                <a:lnTo>
                                  <a:pt x="971" y="71"/>
                                </a:lnTo>
                                <a:lnTo>
                                  <a:pt x="121" y="50"/>
                                </a:lnTo>
                                <a:close/>
                                <a:moveTo>
                                  <a:pt x="101" y="50"/>
                                </a:moveTo>
                                <a:lnTo>
                                  <a:pt x="100" y="70"/>
                                </a:lnTo>
                                <a:lnTo>
                                  <a:pt x="120" y="70"/>
                                </a:lnTo>
                                <a:lnTo>
                                  <a:pt x="121" y="50"/>
                                </a:lnTo>
                                <a:lnTo>
                                  <a:pt x="101" y="50"/>
                                </a:lnTo>
                                <a:close/>
                                <a:moveTo>
                                  <a:pt x="121" y="50"/>
                                </a:moveTo>
                                <a:lnTo>
                                  <a:pt x="101" y="50"/>
                                </a:lnTo>
                                <a:lnTo>
                                  <a:pt x="121" y="50"/>
                                </a:lnTo>
                                <a:lnTo>
                                  <a:pt x="121" y="50"/>
                                </a:lnTo>
                                <a:close/>
                              </a:path>
                            </a:pathLst>
                          </a:custGeom>
                          <a:solidFill>
                            <a:srgbClr val="000000"/>
                          </a:solidFill>
                          <a:ln w="9525">
                            <a:noFill/>
                          </a:ln>
                        </wps:spPr>
                        <wps:bodyPr upright="1"/>
                      </wps:wsp>
                      <wps:wsp>
                        <wps:cNvPr id="473" name="Text Box 477"/>
                        <wps:cNvSpPr txBox="1"/>
                        <wps:spPr>
                          <a:xfrm>
                            <a:off x="6475" y="1617"/>
                            <a:ext cx="352" cy="171"/>
                          </a:xfrm>
                          <a:prstGeom prst="rect">
                            <a:avLst/>
                          </a:prstGeom>
                          <a:noFill/>
                          <a:ln w="9525">
                            <a:noFill/>
                          </a:ln>
                        </wps:spPr>
                        <wps:txbx>
                          <w:txbxContent>
                            <w:p>
                              <w:pPr>
                                <w:spacing w:before="0" w:line="170" w:lineRule="exact"/>
                                <w:ind w:left="0" w:right="0" w:firstLine="0"/>
                                <w:jc w:val="left"/>
                                <w:rPr>
                                  <w:sz w:val="17"/>
                                </w:rPr>
                              </w:pPr>
                              <w:r>
                                <w:rPr>
                                  <w:sz w:val="17"/>
                                </w:rPr>
                                <w:t>Load</w:t>
                              </w:r>
                            </w:p>
                          </w:txbxContent>
                        </wps:txbx>
                        <wps:bodyPr lIns="0" tIns="0" rIns="0" bIns="0" upright="1"/>
                      </wps:wsp>
                      <wps:wsp>
                        <wps:cNvPr id="474" name="Text Box 478"/>
                        <wps:cNvSpPr txBox="1"/>
                        <wps:spPr>
                          <a:xfrm>
                            <a:off x="2375" y="3147"/>
                            <a:ext cx="312" cy="171"/>
                          </a:xfrm>
                          <a:prstGeom prst="rect">
                            <a:avLst/>
                          </a:prstGeom>
                          <a:noFill/>
                          <a:ln w="9525">
                            <a:noFill/>
                          </a:ln>
                        </wps:spPr>
                        <wps:txbx>
                          <w:txbxContent>
                            <w:p>
                              <w:pPr>
                                <w:spacing w:before="0" w:line="170" w:lineRule="exact"/>
                                <w:ind w:left="0" w:right="0" w:firstLine="0"/>
                                <w:jc w:val="left"/>
                                <w:rPr>
                                  <w:sz w:val="17"/>
                                </w:rPr>
                              </w:pPr>
                              <w:r>
                                <w:rPr>
                                  <w:sz w:val="17"/>
                                </w:rPr>
                                <w:t>Test</w:t>
                              </w:r>
                            </w:p>
                          </w:txbxContent>
                        </wps:txbx>
                        <wps:bodyPr lIns="0" tIns="0" rIns="0" bIns="0" upright="1"/>
                      </wps:wsp>
                      <wps:wsp>
                        <wps:cNvPr id="475" name="Text Box 479"/>
                        <wps:cNvSpPr txBox="1"/>
                        <wps:spPr>
                          <a:xfrm>
                            <a:off x="887" y="3425"/>
                            <a:ext cx="107" cy="610"/>
                          </a:xfrm>
                          <a:prstGeom prst="rect">
                            <a:avLst/>
                          </a:prstGeom>
                          <a:noFill/>
                          <a:ln w="9525">
                            <a:noFill/>
                          </a:ln>
                        </wps:spPr>
                        <wps:txbx>
                          <w:txbxContent>
                            <w:p>
                              <w:pPr>
                                <w:spacing w:before="0" w:line="173" w:lineRule="exact"/>
                                <w:ind w:left="0" w:right="0" w:firstLine="0"/>
                                <w:jc w:val="left"/>
                                <w:rPr>
                                  <w:sz w:val="17"/>
                                </w:rPr>
                              </w:pPr>
                              <w:r>
                                <w:rPr>
                                  <w:w w:val="100"/>
                                  <w:sz w:val="17"/>
                                </w:rPr>
                                <w:t>1</w:t>
                              </w:r>
                            </w:p>
                            <w:p>
                              <w:pPr>
                                <w:spacing w:before="11" w:line="240" w:lineRule="auto"/>
                                <w:rPr>
                                  <w:sz w:val="18"/>
                                </w:rPr>
                              </w:pPr>
                            </w:p>
                            <w:p>
                              <w:pPr>
                                <w:spacing w:before="1" w:line="204" w:lineRule="exact"/>
                                <w:ind w:left="0" w:right="0" w:firstLine="0"/>
                                <w:jc w:val="left"/>
                                <w:rPr>
                                  <w:sz w:val="17"/>
                                </w:rPr>
                              </w:pPr>
                              <w:r>
                                <w:rPr>
                                  <w:w w:val="100"/>
                                  <w:sz w:val="17"/>
                                </w:rPr>
                                <w:t>L</w:t>
                              </w:r>
                            </w:p>
                          </w:txbxContent>
                        </wps:txbx>
                        <wps:bodyPr lIns="0" tIns="0" rIns="0" bIns="0" upright="1"/>
                      </wps:wsp>
                      <wps:wsp>
                        <wps:cNvPr id="476" name="Text Box 480"/>
                        <wps:cNvSpPr txBox="1"/>
                        <wps:spPr>
                          <a:xfrm>
                            <a:off x="2444" y="3816"/>
                            <a:ext cx="388" cy="171"/>
                          </a:xfrm>
                          <a:prstGeom prst="rect">
                            <a:avLst/>
                          </a:prstGeom>
                          <a:noFill/>
                          <a:ln w="9525">
                            <a:noFill/>
                          </a:ln>
                        </wps:spPr>
                        <wps:txbx>
                          <w:txbxContent>
                            <w:p>
                              <w:pPr>
                                <w:spacing w:before="0" w:line="170" w:lineRule="exact"/>
                                <w:ind w:left="0" w:right="0" w:firstLine="0"/>
                                <w:jc w:val="left"/>
                                <w:rPr>
                                  <w:sz w:val="17"/>
                                </w:rPr>
                              </w:pPr>
                              <w:r>
                                <w:rPr>
                                  <w:sz w:val="17"/>
                                </w:rPr>
                                <w:t>Clock</w:t>
                              </w:r>
                            </w:p>
                          </w:txbxContent>
                        </wps:txbx>
                        <wps:bodyPr lIns="0" tIns="0" rIns="0" bIns="0" upright="1"/>
                      </wps:wsp>
                      <wps:wsp>
                        <wps:cNvPr id="477" name="Text Box 481"/>
                        <wps:cNvSpPr txBox="1"/>
                        <wps:spPr>
                          <a:xfrm>
                            <a:off x="5022" y="6075"/>
                            <a:ext cx="248" cy="190"/>
                          </a:xfrm>
                          <a:prstGeom prst="rect">
                            <a:avLst/>
                          </a:prstGeom>
                          <a:noFill/>
                          <a:ln w="9525">
                            <a:noFill/>
                          </a:ln>
                        </wps:spPr>
                        <wps:txbx>
                          <w:txbxContent>
                            <w:p>
                              <w:pPr>
                                <w:spacing w:before="0" w:line="190" w:lineRule="exact"/>
                                <w:ind w:left="0" w:right="0" w:firstLine="0"/>
                                <w:jc w:val="left"/>
                                <w:rPr>
                                  <w:sz w:val="19"/>
                                </w:rPr>
                              </w:pPr>
                              <w:r>
                                <w:rPr>
                                  <w:sz w:val="19"/>
                                </w:rPr>
                                <w:t>AD</w:t>
                              </w:r>
                            </w:p>
                          </w:txbxContent>
                        </wps:txbx>
                        <wps:bodyPr lIns="0" tIns="0" rIns="0" bIns="0" upright="1"/>
                      </wps:wsp>
                      <wps:wsp>
                        <wps:cNvPr id="478" name="Text Box 482"/>
                        <wps:cNvSpPr txBox="1"/>
                        <wps:spPr>
                          <a:xfrm>
                            <a:off x="3496" y="6075"/>
                            <a:ext cx="791" cy="190"/>
                          </a:xfrm>
                          <a:prstGeom prst="rect">
                            <a:avLst/>
                          </a:prstGeom>
                          <a:noFill/>
                          <a:ln w="9525">
                            <a:noFill/>
                          </a:ln>
                        </wps:spPr>
                        <wps:txbx>
                          <w:txbxContent>
                            <w:p>
                              <w:pPr>
                                <w:tabs>
                                  <w:tab w:val="left" w:pos="563"/>
                                </w:tabs>
                                <w:spacing w:before="0" w:line="190" w:lineRule="exact"/>
                                <w:ind w:left="0" w:right="0" w:firstLine="0"/>
                                <w:jc w:val="left"/>
                                <w:rPr>
                                  <w:sz w:val="19"/>
                                </w:rPr>
                              </w:pPr>
                              <w:r>
                                <w:rPr>
                                  <w:sz w:val="19"/>
                                </w:rPr>
                                <w:t>CD</w:t>
                              </w:r>
                              <w:r>
                                <w:rPr>
                                  <w:sz w:val="19"/>
                                </w:rPr>
                                <w:tab/>
                              </w:r>
                              <w:r>
                                <w:rPr>
                                  <w:sz w:val="19"/>
                                </w:rPr>
                                <w:t>BR</w:t>
                              </w:r>
                            </w:p>
                          </w:txbxContent>
                        </wps:txbx>
                        <wps:bodyPr lIns="0" tIns="0" rIns="0" bIns="0" upright="1"/>
                      </wps:wsp>
                      <wps:wsp>
                        <wps:cNvPr id="479" name="Text Box 483"/>
                        <wps:cNvSpPr txBox="1"/>
                        <wps:spPr>
                          <a:xfrm>
                            <a:off x="2272" y="6075"/>
                            <a:ext cx="749" cy="190"/>
                          </a:xfrm>
                          <a:prstGeom prst="rect">
                            <a:avLst/>
                          </a:prstGeom>
                          <a:noFill/>
                          <a:ln w="9525">
                            <a:noFill/>
                          </a:ln>
                        </wps:spPr>
                        <wps:txbx>
                          <w:txbxContent>
                            <w:p>
                              <w:pPr>
                                <w:spacing w:before="0" w:line="190" w:lineRule="exact"/>
                                <w:ind w:left="0" w:right="0" w:firstLine="0"/>
                                <w:jc w:val="left"/>
                                <w:rPr>
                                  <w:sz w:val="19"/>
                                </w:rPr>
                              </w:pPr>
                              <w:r>
                                <w:rPr>
                                  <w:sz w:val="19"/>
                                </w:rPr>
                                <w:t>Microops</w:t>
                              </w:r>
                            </w:p>
                          </w:txbxContent>
                        </wps:txbx>
                        <wps:bodyPr lIns="0" tIns="0" rIns="0" bIns="0" upright="1"/>
                      </wps:wsp>
                      <wps:wsp>
                        <wps:cNvPr id="480" name="Text Box 484"/>
                        <wps:cNvSpPr txBox="1"/>
                        <wps:spPr>
                          <a:xfrm>
                            <a:off x="3102" y="5609"/>
                            <a:ext cx="1300" cy="190"/>
                          </a:xfrm>
                          <a:prstGeom prst="rect">
                            <a:avLst/>
                          </a:prstGeom>
                          <a:noFill/>
                          <a:ln w="9525">
                            <a:noFill/>
                          </a:ln>
                        </wps:spPr>
                        <wps:txbx>
                          <w:txbxContent>
                            <w:p>
                              <w:pPr>
                                <w:spacing w:before="0" w:line="190" w:lineRule="exact"/>
                                <w:ind w:left="0" w:right="0" w:firstLine="0"/>
                                <w:jc w:val="left"/>
                                <w:rPr>
                                  <w:sz w:val="19"/>
                                </w:rPr>
                              </w:pPr>
                              <w:r>
                                <w:rPr>
                                  <w:sz w:val="19"/>
                                </w:rPr>
                                <w:t>Control Memory</w:t>
                              </w:r>
                            </w:p>
                          </w:txbxContent>
                        </wps:txbx>
                        <wps:bodyPr lIns="0" tIns="0" rIns="0" bIns="0" upright="1"/>
                      </wps:wsp>
                      <wps:wsp>
                        <wps:cNvPr id="481" name="Text Box 485"/>
                        <wps:cNvSpPr txBox="1"/>
                        <wps:spPr>
                          <a:xfrm>
                            <a:off x="1296" y="3329"/>
                            <a:ext cx="887" cy="936"/>
                          </a:xfrm>
                          <a:prstGeom prst="rect">
                            <a:avLst/>
                          </a:prstGeom>
                          <a:noFill/>
                          <a:ln w="9525" cap="flat" cmpd="sng">
                            <a:solidFill>
                              <a:srgbClr val="000000"/>
                            </a:solidFill>
                            <a:prstDash val="solid"/>
                            <a:miter/>
                            <a:headEnd type="none" w="med" len="med"/>
                            <a:tailEnd type="none" w="med" len="med"/>
                          </a:ln>
                        </wps:spPr>
                        <wps:txbx>
                          <w:txbxContent>
                            <w:p>
                              <w:pPr>
                                <w:spacing w:before="64"/>
                                <w:ind w:left="123" w:right="0" w:firstLine="0"/>
                                <w:jc w:val="left"/>
                                <w:rPr>
                                  <w:sz w:val="19"/>
                                </w:rPr>
                              </w:pPr>
                              <w:r>
                                <w:rPr>
                                  <w:sz w:val="19"/>
                                </w:rPr>
                                <w:t>MUX 2</w:t>
                              </w:r>
                            </w:p>
                            <w:p>
                              <w:pPr>
                                <w:spacing w:before="4" w:line="240" w:lineRule="auto"/>
                                <w:rPr>
                                  <w:sz w:val="19"/>
                                </w:rPr>
                              </w:pPr>
                            </w:p>
                            <w:p>
                              <w:pPr>
                                <w:spacing w:before="0"/>
                                <w:ind w:left="123" w:right="0" w:firstLine="0"/>
                                <w:jc w:val="left"/>
                                <w:rPr>
                                  <w:sz w:val="19"/>
                                </w:rPr>
                              </w:pPr>
                              <w:r>
                                <w:rPr>
                                  <w:sz w:val="19"/>
                                </w:rPr>
                                <w:t>Select</w:t>
                              </w:r>
                            </w:p>
                          </w:txbxContent>
                        </wps:txbx>
                        <wps:bodyPr lIns="0" tIns="0" rIns="0" bIns="0" upright="1"/>
                      </wps:wsp>
                      <wps:wsp>
                        <wps:cNvPr id="482" name="Text Box 486"/>
                        <wps:cNvSpPr txBox="1"/>
                        <wps:spPr>
                          <a:xfrm>
                            <a:off x="1101" y="1307"/>
                            <a:ext cx="1219" cy="1260"/>
                          </a:xfrm>
                          <a:prstGeom prst="rect">
                            <a:avLst/>
                          </a:prstGeom>
                          <a:noFill/>
                          <a:ln w="9525" cap="flat" cmpd="sng">
                            <a:solidFill>
                              <a:srgbClr val="000000"/>
                            </a:solidFill>
                            <a:prstDash val="solid"/>
                            <a:miter/>
                            <a:headEnd type="none" w="med" len="med"/>
                            <a:tailEnd type="none" w="med" len="med"/>
                          </a:ln>
                        </wps:spPr>
                        <wps:txbx>
                          <w:txbxContent>
                            <w:p>
                              <w:pPr>
                                <w:spacing w:before="64"/>
                                <w:ind w:left="123" w:right="0" w:firstLine="0"/>
                                <w:jc w:val="left"/>
                                <w:rPr>
                                  <w:sz w:val="19"/>
                                </w:rPr>
                              </w:pPr>
                              <w:r>
                                <w:rPr>
                                  <w:i/>
                                  <w:position w:val="2"/>
                                  <w:sz w:val="19"/>
                                </w:rPr>
                                <w:t>l</w:t>
                              </w:r>
                              <w:r>
                                <w:rPr>
                                  <w:i/>
                                  <w:sz w:val="12"/>
                                </w:rPr>
                                <w:t xml:space="preserve">0 </w:t>
                              </w:r>
                              <w:r>
                                <w:rPr>
                                  <w:position w:val="2"/>
                                  <w:sz w:val="19"/>
                                </w:rPr>
                                <w:t>Input</w:t>
                              </w:r>
                            </w:p>
                            <w:p>
                              <w:pPr>
                                <w:spacing w:before="75" w:line="448" w:lineRule="exact"/>
                                <w:ind w:left="123" w:right="536" w:firstLine="0"/>
                                <w:jc w:val="left"/>
                                <w:rPr>
                                  <w:sz w:val="19"/>
                                </w:rPr>
                              </w:pPr>
                              <w:r>
                                <w:rPr>
                                  <w:i/>
                                  <w:position w:val="2"/>
                                  <w:sz w:val="19"/>
                                </w:rPr>
                                <w:t>l</w:t>
                              </w:r>
                              <w:r>
                                <w:rPr>
                                  <w:i/>
                                  <w:sz w:val="12"/>
                                </w:rPr>
                                <w:t xml:space="preserve">1 </w:t>
                              </w:r>
                              <w:r>
                                <w:rPr>
                                  <w:position w:val="2"/>
                                  <w:sz w:val="19"/>
                                </w:rPr>
                                <w:t xml:space="preserve">Logic </w:t>
                              </w:r>
                              <w:r>
                                <w:rPr>
                                  <w:sz w:val="19"/>
                                </w:rPr>
                                <w:t>T</w:t>
                              </w:r>
                            </w:p>
                          </w:txbxContent>
                        </wps:txbx>
                        <wps:bodyPr lIns="0" tIns="0" rIns="0" bIns="0" upright="1"/>
                      </wps:wsp>
                      <wps:wsp>
                        <wps:cNvPr id="483" name="Text Box 487"/>
                        <wps:cNvSpPr txBox="1"/>
                        <wps:spPr>
                          <a:xfrm>
                            <a:off x="4648" y="3007"/>
                            <a:ext cx="1131" cy="411"/>
                          </a:xfrm>
                          <a:prstGeom prst="rect">
                            <a:avLst/>
                          </a:prstGeom>
                          <a:noFill/>
                          <a:ln w="9525" cap="flat" cmpd="sng">
                            <a:solidFill>
                              <a:srgbClr val="000000"/>
                            </a:solidFill>
                            <a:prstDash val="solid"/>
                            <a:miter/>
                            <a:headEnd type="none" w="med" len="med"/>
                            <a:tailEnd type="none" w="med" len="med"/>
                          </a:ln>
                        </wps:spPr>
                        <wps:txbx>
                          <w:txbxContent>
                            <w:p>
                              <w:pPr>
                                <w:spacing w:before="64"/>
                                <w:ind w:left="124" w:right="0" w:firstLine="0"/>
                                <w:jc w:val="left"/>
                                <w:rPr>
                                  <w:sz w:val="19"/>
                                </w:rPr>
                              </w:pPr>
                              <w:r>
                                <w:rPr>
                                  <w:sz w:val="19"/>
                                </w:rPr>
                                <w:t>Increment</w:t>
                              </w:r>
                            </w:p>
                          </w:txbxContent>
                        </wps:txbx>
                        <wps:bodyPr lIns="0" tIns="0" rIns="0" bIns="0" upright="1"/>
                      </wps:wsp>
                      <wps:wsp>
                        <wps:cNvPr id="484" name="Text Box 488"/>
                        <wps:cNvSpPr txBox="1"/>
                        <wps:spPr>
                          <a:xfrm>
                            <a:off x="3145" y="3726"/>
                            <a:ext cx="1131" cy="347"/>
                          </a:xfrm>
                          <a:prstGeom prst="rect">
                            <a:avLst/>
                          </a:prstGeom>
                          <a:noFill/>
                          <a:ln w="9525" cap="flat" cmpd="sng">
                            <a:solidFill>
                              <a:srgbClr val="000000"/>
                            </a:solidFill>
                            <a:prstDash val="solid"/>
                            <a:miter/>
                            <a:headEnd type="none" w="med" len="med"/>
                            <a:tailEnd type="none" w="med" len="med"/>
                          </a:ln>
                        </wps:spPr>
                        <wps:txbx>
                          <w:txbxContent>
                            <w:p>
                              <w:pPr>
                                <w:spacing w:before="65"/>
                                <w:ind w:left="382" w:right="380" w:firstLine="0"/>
                                <w:jc w:val="center"/>
                                <w:rPr>
                                  <w:i/>
                                  <w:sz w:val="19"/>
                                </w:rPr>
                              </w:pPr>
                              <w:r>
                                <w:rPr>
                                  <w:i/>
                                  <w:sz w:val="19"/>
                                </w:rPr>
                                <w:t>CAR</w:t>
                              </w:r>
                            </w:p>
                          </w:txbxContent>
                        </wps:txbx>
                        <wps:bodyPr lIns="0" tIns="0" rIns="0" bIns="0" upright="1"/>
                      </wps:wsp>
                      <wps:wsp>
                        <wps:cNvPr id="485" name="Text Box 489"/>
                        <wps:cNvSpPr txBox="1"/>
                        <wps:spPr>
                          <a:xfrm>
                            <a:off x="5559" y="1813"/>
                            <a:ext cx="631" cy="334"/>
                          </a:xfrm>
                          <a:prstGeom prst="rect">
                            <a:avLst/>
                          </a:prstGeom>
                          <a:noFill/>
                          <a:ln w="9525" cap="flat" cmpd="sng">
                            <a:solidFill>
                              <a:srgbClr val="000000"/>
                            </a:solidFill>
                            <a:prstDash val="solid"/>
                            <a:miter/>
                            <a:headEnd type="none" w="med" len="med"/>
                            <a:tailEnd type="none" w="med" len="med"/>
                          </a:ln>
                        </wps:spPr>
                        <wps:txbx>
                          <w:txbxContent>
                            <w:p>
                              <w:pPr>
                                <w:spacing w:before="65"/>
                                <w:ind w:left="126" w:right="0" w:firstLine="0"/>
                                <w:jc w:val="left"/>
                                <w:rPr>
                                  <w:i/>
                                  <w:sz w:val="19"/>
                                </w:rPr>
                              </w:pPr>
                              <w:r>
                                <w:rPr>
                                  <w:i/>
                                  <w:sz w:val="19"/>
                                </w:rPr>
                                <w:t>SBR</w:t>
                              </w:r>
                            </w:p>
                          </w:txbxContent>
                        </wps:txbx>
                        <wps:bodyPr lIns="0" tIns="0" rIns="0" bIns="0" upright="1"/>
                      </wps:wsp>
                      <wps:wsp>
                        <wps:cNvPr id="486" name="Text Box 490"/>
                        <wps:cNvSpPr txBox="1"/>
                        <wps:spPr>
                          <a:xfrm>
                            <a:off x="2993" y="1307"/>
                            <a:ext cx="1284" cy="1260"/>
                          </a:xfrm>
                          <a:prstGeom prst="rect">
                            <a:avLst/>
                          </a:prstGeom>
                          <a:noFill/>
                          <a:ln w="9525" cap="flat" cmpd="sng">
                            <a:solidFill>
                              <a:srgbClr val="000000"/>
                            </a:solidFill>
                            <a:prstDash val="solid"/>
                            <a:miter/>
                            <a:headEnd type="none" w="med" len="med"/>
                            <a:tailEnd type="none" w="med" len="med"/>
                          </a:ln>
                        </wps:spPr>
                        <wps:txbx>
                          <w:txbxContent>
                            <w:p>
                              <w:pPr>
                                <w:tabs>
                                  <w:tab w:val="left" w:pos="437"/>
                                  <w:tab w:val="left" w:pos="791"/>
                                </w:tabs>
                                <w:spacing w:before="64"/>
                                <w:ind w:left="125" w:right="0" w:firstLine="0"/>
                                <w:jc w:val="left"/>
                                <w:rPr>
                                  <w:sz w:val="19"/>
                                </w:rPr>
                              </w:pPr>
                              <w:r>
                                <w:rPr>
                                  <w:sz w:val="19"/>
                                </w:rPr>
                                <w:t>3</w:t>
                              </w:r>
                              <w:r>
                                <w:rPr>
                                  <w:sz w:val="19"/>
                                </w:rPr>
                                <w:tab/>
                              </w:r>
                              <w:r>
                                <w:rPr>
                                  <w:sz w:val="19"/>
                                </w:rPr>
                                <w:t>2</w:t>
                              </w:r>
                              <w:r>
                                <w:rPr>
                                  <w:sz w:val="19"/>
                                </w:rPr>
                                <w:tab/>
                              </w:r>
                              <w:r>
                                <w:rPr>
                                  <w:sz w:val="19"/>
                                </w:rPr>
                                <w:t>1</w:t>
                              </w:r>
                              <w:r>
                                <w:rPr>
                                  <w:spacing w:val="42"/>
                                  <w:sz w:val="19"/>
                                </w:rPr>
                                <w:t xml:space="preserve"> </w:t>
                              </w:r>
                              <w:r>
                                <w:rPr>
                                  <w:sz w:val="19"/>
                                </w:rPr>
                                <w:t>0</w:t>
                              </w:r>
                            </w:p>
                            <w:p>
                              <w:pPr>
                                <w:spacing w:before="60" w:line="468" w:lineRule="exact"/>
                                <w:ind w:left="125" w:right="298" w:firstLine="0"/>
                                <w:jc w:val="left"/>
                                <w:rPr>
                                  <w:sz w:val="12"/>
                                </w:rPr>
                              </w:pPr>
                              <w:r>
                                <w:rPr>
                                  <w:position w:val="2"/>
                                  <w:sz w:val="19"/>
                                </w:rPr>
                                <w:t>S</w:t>
                              </w:r>
                              <w:r>
                                <w:rPr>
                                  <w:sz w:val="12"/>
                                </w:rPr>
                                <w:t xml:space="preserve">1 </w:t>
                              </w:r>
                              <w:r>
                                <w:rPr>
                                  <w:position w:val="2"/>
                                  <w:sz w:val="19"/>
                                </w:rPr>
                                <w:t>MUX 1 S</w:t>
                              </w:r>
                              <w:r>
                                <w:rPr>
                                  <w:sz w:val="12"/>
                                </w:rPr>
                                <w:t>0</w:t>
                              </w:r>
                            </w:p>
                          </w:txbxContent>
                        </wps:txbx>
                        <wps:bodyPr lIns="0" tIns="0" rIns="0" bIns="0" upright="1"/>
                      </wps:wsp>
                    </wpg:wgp>
                  </a:graphicData>
                </a:graphic>
              </wp:inline>
            </w:drawing>
          </mc:Choice>
          <mc:Fallback>
            <w:pict>
              <v:group id="Group 416" o:spid="_x0000_s1026" o:spt="203" style="height:427pt;width:374.55pt;" coordsize="7491,8540" o:gfxdata="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DcnR2HGAAAAKQIAABkAAABkcnMvX3JlbHMv&#10;ZTJvRG9jLnhtbC5yZWxzvZHBagIxEIbvQt8hzL2b3RWKiFkvIngV+wBDMpsNbiYhiaW+vYFSqCD1&#10;5nFm+L//g9lsv/0svihlF1hB17QgiHUwjq2Cz9P+fQUiF2SDc2BScKUM2+FtsTnSjKWG8uRiFpXC&#10;WcFUSlxLmfVEHnMTInG9jCF5LHVMVkbUZ7Qk+7b9kOkvA4Y7pjgYBelgliBO11ibn7PDODpNu6Av&#10;nrg8qJDO1+4KxGSpKPBkHP4sl01kC/KxQ/8ah/4/h+41Dt2vg7x78H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">
                <o:lock v:ext="edit" aspectratio="f"/>
                <v:rect id="Rectangle 417" o:spid="_x0000_s1026" o:spt="1" style="position:absolute;left:1924;top:5498;height:1260;width:3635;" filled="f" stroked="t" coordsize="21600,21600" o:gfxdata="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MpwPL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shape id="FreeForm 418" o:spid="_x0000_s1026" o:spt="100" style="position:absolute;left:4677;top:6758;height:514;width:120;" fillcolor="#000000" filled="t" stroked="f" coordsize="120,514" o:gfxdata="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2kAsugAAANwA&#10;AAAPAAAAAAAAAAEAIAAAACIAAABkcnMvZG93bnJldi54bWxQSwECFAAUAAAACACHTuJAMy8FnjsA&#10;AAA5AAAAEAAAAAAAAAABACAAAAAJAQAAZHJzL3NoYXBleG1sLnhtbFBLBQYAAAAABgAGAFsBAACz&#10;AwAAAAA=&#10;" path="m50,395l0,395,61,514,110,414,50,414,50,395xm70,394l50,395,50,414,70,414,70,394xm120,394l70,394,70,414,110,414,120,394xm70,0l50,0,50,395,70,394,70,0xe">
                  <v:fill on="t" focussize="0,0"/>
                  <v:stroke on="f"/>
                  <v:imagedata o:title=""/>
                  <o:lock v:ext="edit" aspectratio="f"/>
                </v:shape>
                <v:shape id="FreeForm 419" o:spid="_x0000_s1026" o:spt="100" style="position:absolute;left:1999;top:6244;height:374;width:1146;" filled="f" stroked="t" coordsize="1146,374" o:gfxdata="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FH9irsAAADc&#10;AAAADwAAAAAAAAABACAAAAAiAAAAZHJzL2Rvd25yZXYueG1sUEsBAhQAFAAAAAgAh07iQDMvBZ47&#10;AAAAOQAAABAAAAAAAAAAAQAgAAAACgEAAGRycy9zaGFwZXhtbC54bWxQSwUGAAAAAAYABgBbAQAA&#10;tAMAAAAA&#10;" path="m1146,374l1139,301,1118,241,1088,201,1051,187,669,187,632,172,601,132,581,72,573,0,566,72,545,132,515,172,478,187,96,187,59,201,28,241,8,301,0,374e">
                  <v:fill on="f" focussize="0,0"/>
                  <v:stroke color="#000000" joinstyle="round"/>
                  <v:imagedata o:title=""/>
                  <o:lock v:ext="edit" aspectratio="f"/>
                </v:shape>
                <v:shape id="FreeForm 420" o:spid="_x0000_s1026" o:spt="100" style="position:absolute;left:2123;top:6758;height:516;width:120;" fillcolor="#000000" filled="t" stroked="f" coordsize="120,516" o:gfxdata="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5iyI74A&#10;AADcAAAADwAAAAAAAAABACAAAAAiAAAAZHJzL2Rvd25yZXYueG1sUEsBAhQAFAAAAAgAh07iQDMv&#10;BZ47AAAAOQAAABAAAAAAAAAAAQAgAAAADQEAAGRycy9zaGFwZXhtbC54bWxQSwUGAAAAAAYABgBb&#10;AQAAtwMAAAAA&#10;" path="m50,397l0,397,60,516,110,416,50,416,50,397xm70,396l50,397,50,416,70,416,70,396xm120,396l70,396,70,416,110,416,120,396xm68,0l48,0,50,397,70,396,68,0xe">
                  <v:fill on="t" focussize="0,0"/>
                  <v:stroke on="f"/>
                  <v:imagedata o:title=""/>
                  <o:lock v:ext="edit" aspectratio="f"/>
                </v:shape>
                <v:shape id="FreeForm 421" o:spid="_x0000_s1026" o:spt="100" style="position:absolute;left:2933;top:6758;height:516;width:120;" fillcolor="#000000" filled="t" stroked="f" coordsize="120,516" o:gfxdata="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QXuL4A&#10;AADcAAAADwAAAAAAAAABACAAAAAiAAAAZHJzL2Rvd25yZXYueG1sUEsBAhQAFAAAAAgAh07iQDMv&#10;BZ47AAAAOQAAABAAAAAAAAAAAQAgAAAADQEAAGRycy9zaGFwZXhtbC54bWxQSwUGAAAAAAYABgBb&#10;AQAAtwMAAAAA&#10;" path="m50,397l0,397,60,516,110,416,50,416,50,397xm70,396l50,397,50,416,70,416,70,396xm120,396l70,396,70,416,110,416,120,396xm69,0l49,0,50,397,70,396,69,0xe">
                  <v:fill on="t" focussize="0,0"/>
                  <v:stroke on="f"/>
                  <v:imagedata o:title=""/>
                  <o:lock v:ext="edit" aspectratio="f"/>
                </v:shape>
                <v:shape id="FreeForm 422" o:spid="_x0000_s1026" o:spt="100" style="position:absolute;left:4648;top:6244;height:469;width:894;" filled="f" stroked="t" coordsize="894,469" o:gfxdata="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FkUrsAAADc&#10;AAAADwAAAAAAAAABACAAAAAiAAAAZHJzL2Rvd25yZXYueG1sUEsBAhQAFAAAAAgAh07iQDMvBZ47&#10;AAAAOQAAABAAAAAAAAAAAQAgAAAACgEAAGRycy9zaGFwZXhtbC54bWxQSwUGAAAAAAYABgBbAQAA&#10;tAMAAAAA&#10;" path="m0,469l5,377,21,303,45,253,74,234,372,234,401,216,425,165,441,91,447,0,452,91,468,165,492,216,521,234,819,234,848,253,872,303,888,377,894,469e">
                  <v:fill on="f" focussize="0,0"/>
                  <v:stroke color="#000000" joinstyle="round"/>
                  <v:imagedata o:title=""/>
                  <o:lock v:ext="edit" aspectratio="f"/>
                </v:shape>
                <v:shape id="FreeForm 423" o:spid="_x0000_s1026" o:spt="100" style="position:absolute;left:3913;top:6246;height:373;width:550;" filled="f" stroked="t" coordsize="550,373" o:gfxdata="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g7vK/&#10;AAAA3AAAAA8AAAAAAAAAAQAgAAAAIgAAAGRycy9kb3ducmV2LnhtbFBLAQIUABQAAAAIAIdO4kAz&#10;LwWeOwAAADkAAAAQAAAAAAAAAAEAIAAAAA4BAABkcnMvc2hhcGV4bWwueG1sUEsFBgAAAAAGAAYA&#10;WwEAALgDAAAAAA==&#10;" path="m0,373l3,300,13,241,28,201,45,186,229,186,246,171,261,131,271,72,275,0,278,72,288,131,303,171,320,186,504,186,521,201,536,241,546,300,550,373e">
                  <v:fill on="f" focussize="0,0"/>
                  <v:stroke color="#000000" joinstyle="round"/>
                  <v:imagedata o:title=""/>
                  <o:lock v:ext="edit" aspectratio="f"/>
                </v:shape>
                <v:shape id="FreeForm 424" o:spid="_x0000_s1026" o:spt="100" style="position:absolute;left:3268;top:6244;height:374;width:645;" filled="f" stroked="t" coordsize="645,374" o:gfxdata="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dHmCrgAAADcAAAA&#10;DwAAAAAAAAABACAAAAAiAAAAZHJzL2Rvd25yZXYueG1sUEsBAhQAFAAAAAgAh07iQDMvBZ47AAAA&#10;OQAAABAAAAAAAAAAAQAgAAAABwEAAGRycy9zaGFwZXhtbC54bWxQSwUGAAAAAAYABgBbAQAAsQMA&#10;AAAA&#10;" path="m0,374l4,301,15,241,32,201,53,187,256,187,276,172,293,132,305,72,309,0,313,72,325,132,342,172,363,187,591,187,612,201,629,241,640,301,645,374e">
                  <v:fill on="f" focussize="0,0"/>
                  <v:stroke color="#000000" joinstyle="round"/>
                  <v:imagedata o:title=""/>
                  <o:lock v:ext="edit" aspectratio="f"/>
                </v:shape>
                <v:shape id="FreeForm 425" o:spid="_x0000_s1026" o:spt="100" style="position:absolute;left:5407;top:6759;height:515;width:120;" fillcolor="#000000" filled="t" stroked="f" coordsize="120,515" o:gfxdata="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5ipCvQAA&#10;ANwAAAAPAAAAAAAAAAEAIAAAACIAAABkcnMvZG93bnJldi54bWxQSwECFAAUAAAACACHTuJAMy8F&#10;njsAAAA5AAAAEAAAAAAAAAABACAAAAAMAQAAZHJzL3NoYXBleG1sLnhtbFBLBQYAAAAABgAGAFsB&#10;AAC2AwAAAAA=&#10;" path="m50,395l0,395,61,515,110,415,50,415,50,395xm70,394l50,395,50,415,70,415,70,394xm120,394l70,394,70,415,110,415,120,394xm69,0l49,0,50,395,70,394,69,0xe">
                  <v:fill on="t" focussize="0,0"/>
                  <v:stroke on="f"/>
                  <v:imagedata o:title=""/>
                  <o:lock v:ext="edit" aspectratio="f"/>
                </v:shape>
                <v:shape id="FreeForm 426" o:spid="_x0000_s1026" o:spt="100" style="position:absolute;left:4670;top:7364;height:458;width:889;" filled="f" stroked="t" coordsize="889,458" o:gfxdata="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HMpzvQAA&#10;ANwAAAAPAAAAAAAAAAEAIAAAACIAAABkcnMvZG93bnJldi54bWxQSwECFAAUAAAACACHTuJAMy8F&#10;njsAAAA5AAAAEAAAAAAAAAABACAAAAAMAQAAZHJzL3NoYXBleG1sLnhtbFBLBQYAAAAABgAGAFsB&#10;AAC2AwAAAAA=&#10;" path="m889,0l884,89,868,161,844,210,815,229,519,229,490,247,467,296,451,368,445,458,439,368,423,296,400,247,371,229,74,229,46,210,22,161,6,89,0,0e">
                  <v:fill on="f" focussize="0,0"/>
                  <v:stroke color="#000000" joinstyle="round"/>
                  <v:imagedata o:title=""/>
                  <o:lock v:ext="edit" aspectratio="f"/>
                </v:shape>
                <v:line id="Line 427" o:spid="_x0000_s1026" o:spt="20" style="position:absolute;left:5115;top:7823;height:579;width:1;" filled="f" stroked="t" coordsize="21600,21600" o:gfxdata="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9Pi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28" o:spid="_x0000_s1026" o:spt="20" style="position:absolute;left:5116;top:8398;height:3;width:2366;" filled="f" stroked="t" coordsize="21600,21600" o:gfxdata="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HWDA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29" o:spid="_x0000_s1026" o:spt="20" style="position:absolute;left:7483;top:708;flip:y;height:7693;width:1;" filled="f" stroked="t" coordsize="21600,21600" o:gfxdata="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m8x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430" o:spid="_x0000_s1026" o:spt="20" style="position:absolute;left:3793;top:712;height:1;width:3690;" filled="f" stroked="t" coordsize="21600,21600" o:gfxdata="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oNbL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FreeForm 431" o:spid="_x0000_s1026" o:spt="100" style="position:absolute;left:3733;top:708;height:599;width:120;" fillcolor="#000000" filled="t" stroked="f" coordsize="120,599" o:gfxdata="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Aaxb4A&#10;AADcAAAADwAAAAAAAAABACAAAAAiAAAAZHJzL2Rvd25yZXYueG1sUEsBAhQAFAAAAAgAh07iQDMv&#10;BZ47AAAAOQAAABAAAAAAAAAAAQAgAAAADQEAAGRycy9zaGFwZXhtbC54bWxQSwUGAAAAAAYABgBb&#10;AQAAtwMAAAAA&#10;" path="m50,480l0,480,60,599,110,499,50,499,50,480xm70,480l50,480,50,499,70,499,70,480xm120,479l70,480,70,499,110,499,120,479xm69,0l49,0,50,480,70,480,69,0xe">
                  <v:fill on="t" focussize="0,0"/>
                  <v:stroke on="f"/>
                  <v:imagedata o:title=""/>
                  <o:lock v:ext="edit" aspectratio="f"/>
                </v:shape>
                <v:line id="Line 432" o:spid="_x0000_s1026" o:spt="20" style="position:absolute;left:4463;top:6785;height:1746;width:1;" filled="f" stroked="t" coordsize="21600,21600" o:gfxdata="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UGrF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433" o:spid="_x0000_s1026" o:spt="20" style="position:absolute;left:8;top:8532;height:1;width:4456;" filled="f" stroked="t" coordsize="21600,21600" o:gfxdata="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cz16/&#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434" o:spid="_x0000_s1026" o:spt="20" style="position:absolute;left:8;top:1523;flip:y;height:7010;width:4;" filled="f" stroked="t" coordsize="21600,21600" o:gfxdata="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8EET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FreeForm 435" o:spid="_x0000_s1026" o:spt="100" style="position:absolute;left:11;top:1463;height:120;width:1090;" fillcolor="#000000" filled="t" stroked="f" coordsize="1090,120" o:gfxdata="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Rfye/&#10;AAAA3AAAAA8AAAAAAAAAAQAgAAAAIgAAAGRycy9kb3ducmV2LnhtbFBLAQIUABQAAAAIAIdO4kAz&#10;LwWeOwAAADkAAAAQAAAAAAAAAAEAIAAAAA4BAABkcnMvc2hhcGV4bWwueG1sUEsFBgAAAAAGAAYA&#10;WwEAALgDAAAAAA==&#10;" path="m970,70l970,120,1070,71,970,70xm970,50l970,70,990,71,990,51,970,50xm970,0l970,50,990,51,990,71,1070,71,1090,61,970,0xm0,50l0,70,970,70,970,50,0,50xe">
                  <v:fill on="t" focussize="0,0"/>
                  <v:stroke on="f"/>
                  <v:imagedata o:title=""/>
                  <o:lock v:ext="edit" aspectratio="f"/>
                </v:shape>
                <v:line id="Line 436" o:spid="_x0000_s1026" o:spt="20" style="position:absolute;left:4118;top:6758;height:1480;width:2;" filled="f" stroked="t" coordsize="21600,21600" o:gfxdata="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Ycv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37" o:spid="_x0000_s1026" o:spt="20" style="position:absolute;left:209;top:8238;flip:x;height:1;width:3909;" filled="f" stroked="t" coordsize="21600,21600" o:gfxdata="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E5o4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38" o:spid="_x0000_s1026" o:spt="20" style="position:absolute;left:209;top:1926;flip:y;height:6312;width:1;" filled="f" stroked="t" coordsize="21600,21600" o:gfxdata="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PoCT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FreeForm 439" o:spid="_x0000_s1026" o:spt="100" style="position:absolute;left:215;top:1876;height:120;width:887;" fillcolor="#000000" filled="t" stroked="f" coordsize="887,120" o:gfxdata="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x/vtvQAA&#10;ANwAAAAPAAAAAAAAAAEAIAAAACIAAABkcnMvZG93bnJldi54bWxQSwECFAAUAAAACACHTuJAMy8F&#10;njsAAAA5AAAAEAAAAAAAAAABACAAAAAMAQAAZHJzL3NoYXBleG1sLnhtbFBLBQYAAAAABgAGAFsB&#10;AAC2AwAAAAA=&#10;" path="m767,0l767,50,787,50,786,70,766,70,766,120,868,70,786,70,766,70,869,70,887,62,767,0xm767,50l766,70,786,70,787,50,767,50xm1,41l0,61,766,70,767,50,1,41xe">
                  <v:fill on="t" focussize="0,0"/>
                  <v:stroke on="f"/>
                  <v:imagedata o:title=""/>
                  <o:lock v:ext="edit" aspectratio="f"/>
                </v:shape>
                <v:line id="Line 440" o:spid="_x0000_s1026" o:spt="20" style="position:absolute;left:3790;top:6758;height:1268;width:3;" filled="f" stroked="t" coordsize="21600,21600" o:gfxdata="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Ws3x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41" o:spid="_x0000_s1026" o:spt="20" style="position:absolute;left:3416;top:6713;height:909;width:2;" filled="f" stroked="t" coordsize="21600,21600" o:gfxdata="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Fmhq&#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442" o:spid="_x0000_s1026" o:spt="20" style="position:absolute;left:677;top:8025;flip:x;height:1;width:3117;" filled="f" stroked="t" coordsize="21600,21600" o:gfxdata="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cIS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443" o:spid="_x0000_s1026" o:spt="20" style="position:absolute;left:677;top:4710;height:3316;width:2;" filled="f" stroked="t" coordsize="21600,21600" o:gfxdata="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xVmD&#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444" o:spid="_x0000_s1026" o:spt="20" style="position:absolute;left:677;top:4714;flip:x;height:1;width:871;" filled="f" stroked="t" coordsize="21600,21600" o:gfxdata="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8d3M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FreeForm 445" o:spid="_x0000_s1026" o:spt="100" style="position:absolute;left:1488;top:4267;height:447;width:120;" fillcolor="#000000" filled="t" stroked="f" coordsize="120,447" o:gfxdata="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gojGvQAA&#10;ANwAAAAPAAAAAAAAAAEAIAAAACIAAABkcnMvZG93bnJldi54bWxQSwECFAAUAAAACACHTuJAMy8F&#10;njsAAAA5AAAAEAAAAAAAAAABACAAAAAMAQAAZHJzL3NoYXBleG1sLnhtbFBLBQYAAAAABgAGAFsB&#10;AAC2AwAAAAA=&#10;" path="m50,119l50,447,70,447,70,120,50,119xm110,100l70,100,70,120,120,120,110,100xm70,100l50,100,50,119,70,120,70,100xm61,0l0,119,50,119,50,100,110,100,61,0xe">
                  <v:fill on="t" focussize="0,0"/>
                  <v:stroke on="f"/>
                  <v:imagedata o:title=""/>
                  <o:lock v:ext="edit" aspectratio="f"/>
                </v:shape>
                <v:line id="Line 446" o:spid="_x0000_s1026" o:spt="20" style="position:absolute;left:1102;top:7623;flip:x;height:1;width:2317;" filled="f" stroked="t" coordsize="21600,21600" o:gfxdata="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FlM3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447" o:spid="_x0000_s1026" o:spt="20" style="position:absolute;left:1099;top:4988;height:2636;width:2;" filled="f" stroked="t" coordsize="21600,21600" o:gfxdata="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ysdF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448" o:spid="_x0000_s1026" o:spt="20" style="position:absolute;left:1099;top:4988;flip:x;height:1;width:718;" filled="f" stroked="t" coordsize="21600,21600" o:gfxdata="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HEx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FreeForm 449" o:spid="_x0000_s1026" o:spt="100" style="position:absolute;left:1758;top:4267;height:720;width:120;" fillcolor="#000000" filled="t" stroked="f" coordsize="120,720" o:gfxdata="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iBiKvQAA&#10;ANwAAAAPAAAAAAAAAAEAIAAAACIAAABkcnMvZG93bnJldi54bWxQSwECFAAUAAAACACHTuJAMy8F&#10;njsAAAA5AAAAEAAAAAAAAAABACAAAAAMAQAAZHJzL3NoYXBleG1sLnhtbFBLBQYAAAAABgAGAFsB&#10;AAC2AwAAAAA=&#10;" path="m70,100l50,100,50,720,70,720,70,100xm61,0l0,120,50,120,50,100,110,100,61,0xm110,100l70,100,70,120,120,120,110,100xe">
                  <v:fill on="t" focussize="0,0"/>
                  <v:stroke on="f"/>
                  <v:imagedata o:title=""/>
                  <o:lock v:ext="edit" aspectratio="f"/>
                </v:shape>
                <v:shape id="Picture 450" o:spid="_x0000_s1026" o:spt="75" type="#_x0000_t75" style="position:absolute;left:2988;top:3832;height:120;width:157;" filled="f" o:preferrelative="t" stroked="f" coordsize="21600,21600" o:gfxdata="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9q4Gr4A&#10;AADcAAAADwAAAAAAAAABACAAAAAiAAAAZHJzL2Rvd25yZXYueG1sUEsBAhQAFAAAAAgAh07iQDMv&#10;BZ47AAAAOQAAABAAAAAAAAAAAQAgAAAADQEAAGRycy9zaGFwZXhtbC54bWxQSwUGAAAAAAYABgBb&#10;AQAAtwMAAAAA&#10;">
                  <v:fill on="f" focussize="0,0"/>
                  <v:stroke on="f"/>
                  <v:imagedata r:id="rId91" o:title=""/>
                  <o:lock v:ext="edit" aspectratio="t"/>
                </v:shape>
                <v:shape id="Picture 451" o:spid="_x0000_s1026" o:spt="75" type="#_x0000_t75" style="position:absolute;left:982;top:3659;height:120;width:314;" filled="f" o:preferrelative="t" stroked="f" coordsize="21600,21600" o:gfxdata="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pJe&#10;48EAAADcAAAADwAAAAAAAAABACAAAAAiAAAAZHJzL2Rvd25yZXYueG1sUEsBAhQAFAAAAAgAh07i&#10;QDMvBZ47AAAAOQAAABAAAAAAAAAAAQAgAAAAEAEAAGRycy9zaGFwZXhtbC54bWxQSwUGAAAAAAYA&#10;BgBbAQAAugMAAAAA&#10;">
                  <v:fill on="f" focussize="0,0"/>
                  <v:stroke on="f"/>
                  <v:imagedata r:id="rId92" o:title=""/>
                  <o:lock v:ext="edit" aspectratio="t"/>
                </v:shape>
                <v:shape id="Picture 452" o:spid="_x0000_s1026" o:spt="75" type="#_x0000_t75" style="position:absolute;left:993;top:3831;height:120;width:314;" filled="f" o:preferrelative="t" stroked="f" coordsize="21600,21600" o:gfxdata="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DcqRvQAA&#10;ANwAAAAPAAAAAAAAAAEAIAAAACIAAABkcnMvZG93bnJldi54bWxQSwECFAAUAAAACACHTuJAMy8F&#10;njsAAAA5AAAAEAAAAAAAAAABACAAAAAMAQAAZHJzL3NoYXBleG1sLnhtbFBLBQYAAAAABgAGAFsB&#10;AAC2AwAAAAA=&#10;">
                  <v:fill on="f" focussize="0,0"/>
                  <v:stroke on="f"/>
                  <v:imagedata r:id="rId92" o:title=""/>
                  <o:lock v:ext="edit" aspectratio="t"/>
                </v:shape>
                <v:shape id="Picture 453" o:spid="_x0000_s1026" o:spt="75" type="#_x0000_t75" style="position:absolute;left:993;top:4014;height:120;width:314;" filled="f" o:preferrelative="t" stroked="f" coordsize="21600,21600" o:gfxdata="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Fv&#10;CsEAAADcAAAADwAAAAAAAAABACAAAAAiAAAAZHJzL2Rvd25yZXYueG1sUEsBAhQAFAAAAAgAh07i&#10;QDMvBZ47AAAAOQAAABAAAAAAAAAAAQAgAAAAEAEAAGRycy9zaGFwZXhtbC54bWxQSwUGAAAAAAYA&#10;BgBbAQAAugMAAAAA&#10;">
                  <v:fill on="f" focussize="0,0"/>
                  <v:stroke on="f"/>
                  <v:imagedata r:id="rId92" o:title=""/>
                  <o:lock v:ext="edit" aspectratio="t"/>
                </v:shape>
                <v:line id="Line 454" o:spid="_x0000_s1026" o:spt="20" style="position:absolute;left:2184;top:3520;flip:x;height:1;width:806;" filled="f" stroked="t" coordsize="21600,21600" o:gfxdata="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7h7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455" o:spid="_x0000_s1026" o:spt="20" style="position:absolute;left:485;top:2995;flip:x;height:11;width:2505;" filled="f" stroked="t" coordsize="21600,21600" o:gfxdata="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JE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456" o:spid="_x0000_s1026" o:spt="20" style="position:absolute;left:487;top:2379;flip:y;height:627;width:1;" filled="f" stroked="t" coordsize="21600,21600" o:gfxdata="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YDaA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FreeForm 457" o:spid="_x0000_s1026" o:spt="100" style="position:absolute;left:488;top:2320;height:120;width:613;" fillcolor="#000000" filled="t" stroked="f" coordsize="613,120" o:gfxdata="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KxIr4A&#10;AADcAAAADwAAAAAAAAABACAAAAAiAAAAZHJzL2Rvd25yZXYueG1sUEsBAhQAFAAAAAgAh07iQDMv&#10;BZ47AAAAOQAAABAAAAAAAAAAAQAgAAAADQEAAGRycy9zaGFwZXhtbC54bWxQSwUGAAAAAAYABgBb&#10;AQAAtwMAAAAA&#10;" path="m493,70l493,120,594,70,513,70,493,70xm493,50l493,70,513,70,513,50,493,50xm493,0l493,50,513,50,513,70,594,70,613,60,493,0xm0,49l0,69,493,70,493,50,0,49xe">
                  <v:fill on="t" focussize="0,0"/>
                  <v:stroke on="f"/>
                  <v:imagedata o:title=""/>
                  <o:lock v:ext="edit" aspectratio="f"/>
                </v:shape>
                <v:line id="Line 458" o:spid="_x0000_s1026" o:spt="20" style="position:absolute;left:2990;top:2995;flip:y;height:524;width:1;" filled="f" stroked="t" coordsize="21600,21600" o:gfxdata="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Xn7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FreeForm 459" o:spid="_x0000_s1026" o:spt="100" style="position:absolute;left:3670;top:4074;height:1426;width:120;" fillcolor="#000000" filled="t" stroked="f" coordsize="120,1426" o:gfxdata="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hqWMC/&#10;AAAA3AAAAA8AAAAAAAAAAQAgAAAAIgAAAGRycy9kb3ducmV2LnhtbFBLAQIUABQAAAAIAIdO4kAz&#10;LwWeOwAAADkAAAAQAAAAAAAAAAEAIAAAAA4BAABkcnMvc2hhcGV4bWwueG1sUEsFBgAAAAAGAAYA&#10;WwEAALgDAAAAAA==&#10;" path="m50,1306l0,1306,60,1426,110,1326,50,1326,50,1306xm68,0l48,0,50,1326,70,1326,68,0xm120,1306l70,1306,70,1326,110,1326,120,1306xe">
                  <v:fill on="t" focussize="0,0"/>
                  <v:stroke on="f"/>
                  <v:imagedata o:title=""/>
                  <o:lock v:ext="edit" aspectratio="f"/>
                </v:shape>
                <v:shape id="FreeForm 460" o:spid="_x0000_s1026" o:spt="100" style="position:absolute;left:5154;top:3418;height:1446;width:120;" fillcolor="#000000" filled="t" stroked="f" coordsize="120,1446" o:gfxdata="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1Z474A&#10;AADcAAAADwAAAAAAAAABACAAAAAiAAAAZHJzL2Rvd25yZXYueG1sUEsBAhQAFAAAAAgAh07iQDMv&#10;BZ47AAAAOQAAABAAAAAAAAAAAQAgAAAADQEAAGRycy9zaGFwZXhtbC54bWxQSwUGAAAAAAYABgBb&#10;AQAAtwMAAAAA&#10;" path="m70,100l50,100,49,1446,69,1446,70,100xm60,0l0,120,49,120,50,100,110,100,60,0xm110,100l70,100,69,120,120,120,110,100xe">
                  <v:fill on="t" focussize="0,0"/>
                  <v:stroke on="f"/>
                  <v:imagedata o:title=""/>
                  <o:lock v:ext="edit" aspectratio="f"/>
                </v:shape>
                <v:line id="Line 461" o:spid="_x0000_s1026" o:spt="20" style="position:absolute;left:3729;top:4865;flip:x;height:12;width:1484;" filled="f" stroked="t" coordsize="21600,21600" o:gfxdata="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3eZ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462" o:spid="_x0000_s1026" o:spt="20" style="position:absolute;left:5213;top:1002;height:2005;width:1;" filled="f" stroked="t" coordsize="21600,21600" o:gfxdata="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WGb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463" o:spid="_x0000_s1026" o:spt="20" style="position:absolute;left:4118;top:1002;flip:x;height:11;width:1096;" filled="f" stroked="t" coordsize="21600,21600" o:gfxdata="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yRI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Picture 464" o:spid="_x0000_s1026" o:spt="75" type="#_x0000_t75" style="position:absolute;left:4060;top:1001;height:291;width:120;" filled="f" o:preferrelative="t" stroked="f" coordsize="21600,21600" o:gfxdata="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ZM2dugAAANwA&#10;AAAPAAAAAAAAAAEAIAAAACIAAABkcnMvZG93bnJldi54bWxQSwECFAAUAAAACACHTuJAMy8FnjsA&#10;AAA5AAAAEAAAAAAAAAABACAAAAAJAQAAZHJzL3NoYXBleG1sLnhtbFBLBQYAAAAABgAGAFsBAACz&#10;AwAAAAA=&#10;">
                  <v:fill on="f" focussize="0,0"/>
                  <v:stroke on="f"/>
                  <v:imagedata r:id="rId93" o:title=""/>
                  <o:lock v:ext="edit" aspectratio="t"/>
                </v:shape>
                <v:shape id="FreeForm 465" o:spid="_x0000_s1026" o:spt="100" style="position:absolute;left:5787;top:2147;height:483;width:120;" fillcolor="#000000" filled="t" stroked="f" coordsize="120,483" o:gfxdata="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cbyRvQAA&#10;ANwAAAAPAAAAAAAAAAEAIAAAACIAAABkcnMvZG93bnJldi54bWxQSwECFAAUAAAACACHTuJAMy8F&#10;njsAAAA5AAAAEAAAAAAAAAABACAAAAAMAQAAZHJzL3NoYXBleG1sLnhtbFBLBQYAAAAABgAGAFsB&#10;AAC2AwAAAAA=&#10;" path="m50,119l49,482,69,482,70,120,50,119xm110,100l70,100,70,120,120,120,110,100xm70,100l50,100,50,119,70,120,70,100xm60,0l0,119,50,119,50,100,110,100,60,0xe">
                  <v:fill on="t" focussize="0,0"/>
                  <v:stroke on="f"/>
                  <v:imagedata o:title=""/>
                  <o:lock v:ext="edit" aspectratio="f"/>
                </v:shape>
                <v:line id="Line 466" o:spid="_x0000_s1026" o:spt="20" style="position:absolute;left:5213;top:2630;flip:x;height:1;width:634;" filled="f" stroked="t" coordsize="21600,21600" o:gfxdata="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v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FreeForm 467" o:spid="_x0000_s1026" o:spt="100" style="position:absolute;left:3668;top:2558;height:1160;width:120;" fillcolor="#000000" filled="t" stroked="f" coordsize="120,1160" o:gfxdata="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iFar4A&#10;AADcAAAADwAAAAAAAAABACAAAAAiAAAAZHJzL2Rvd25yZXYueG1sUEsBAhQAFAAAAAgAh07iQDMv&#10;BZ47AAAAOQAAABAAAAAAAAAAAQAgAAAADQEAAGRycy9zaGFwZXhtbC54bWxQSwUGAAAAAAYABgBb&#10;AQAAtwMAAAAA&#10;" path="m50,1040l0,1040,60,1160,110,1060,50,1060,50,1040xm69,0l49,0,50,1060,70,1060,69,0xm120,1040l70,1040,70,1060,110,1060,120,1040xe">
                  <v:fill on="t" focussize="0,0"/>
                  <v:stroke on="f"/>
                  <v:imagedata o:title=""/>
                  <o:lock v:ext="edit" aspectratio="f"/>
                </v:shape>
                <v:rect id="Rectangle 468" o:spid="_x0000_s1026" o:spt="1" style="position:absolute;left:2320;top:3719;height:388;width:762;" fillcolor="#FFFFFF" filled="t" stroked="f" coordsize="21600,21600" o:gfxdata="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3OeavQAA&#10;ANwAAAAPAAAAAAAAAAEAIAAAACIAAABkcnMvZG93bnJldi54bWxQSwECFAAUAAAACACHTuJAMy8F&#10;njsAAAA5AAAAEAAAAAAAAAABACAAAAAMAQAAZHJzL3NoYXBleG1sLnhtbFBLBQYAAAAABgAGAFsB&#10;AAC2AwAAAAA=&#10;">
                  <v:fill on="t" focussize="0,0"/>
                  <v:stroke on="f"/>
                  <v:imagedata o:title=""/>
                  <o:lock v:ext="edit" aspectratio="f"/>
                </v:rect>
                <v:line id="Line 469" o:spid="_x0000_s1026" o:spt="20" style="position:absolute;left:2841;top:3891;height:2;width:241;" filled="f" stroked="t" coordsize="21600,21600" o:gfxdata="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7fJ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FreeForm 470" o:spid="_x0000_s1026" o:spt="100" style="position:absolute;left:2320;top:2321;height:120;width:673;" fillcolor="#000000" filled="t" stroked="f" coordsize="673,120" o:gfxdata="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OE0q8AAAA&#10;3AAAAA8AAAAAAAAAAQAgAAAAIgAAAGRycy9kb3ducmV2LnhtbFBLAQIUABQAAAAIAIdO4kAzLwWe&#10;OwAAADkAAAAQAAAAAAAAAAEAIAAAAAsBAABkcnMvc2hhcGV4bWwueG1sUEsFBgAAAAAGAAYAWwEA&#10;ALUDAAAAAA==&#10;" path="m553,70l553,120,653,70,573,70,553,70xm553,50l553,70,573,70,573,50,553,50xm553,0l553,50,573,50,573,70,653,70,673,61,553,0xm0,50l0,70,553,70,553,50,0,50xe">
                  <v:fill on="t" focussize="0,0"/>
                  <v:stroke on="f"/>
                  <v:imagedata o:title=""/>
                  <o:lock v:ext="edit" aspectratio="f"/>
                </v:shape>
                <v:shape id="FreeForm 471" o:spid="_x0000_s1026" o:spt="100" style="position:absolute;left:2321;top:1942;height:120;width:672;" fillcolor="#000000" filled="t" stroked="f" coordsize="672,120" o:gfxdata="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3mwgvQAA&#10;ANwAAAAPAAAAAAAAAAEAIAAAACIAAABkcnMvZG93bnJldi54bWxQSwECFAAUAAAACACHTuJAMy8F&#10;njsAAAA5AAAAEAAAAAAAAAABACAAAAAMAQAAZHJzL3NoYXBleG1sLnhtbFBLBQYAAAAABgAGAFsB&#10;AAC2AwAAAAA=&#10;" path="m552,70l552,120,653,70,572,70,552,70xm553,50l552,70,572,70,572,50,553,50xm553,0l553,50,572,50,572,70,653,70,672,60,553,0xm0,47l0,67,552,70,553,50,0,47xe">
                  <v:fill on="t" focussize="0,0"/>
                  <v:stroke on="f"/>
                  <v:imagedata o:title=""/>
                  <o:lock v:ext="edit" aspectratio="f"/>
                </v:shape>
                <v:line id="Line 472" o:spid="_x0000_s1026" o:spt="20" style="position:absolute;left:2321;top:1429;height:2;width:303;" filled="f" stroked="t" coordsize="21600,21600" o:gfxdata="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jrTB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473" o:spid="_x0000_s1026" o:spt="20" style="position:absolute;left:2626;top:8;height:1421;width:2;" filled="f" stroked="t" coordsize="21600,21600" o:gfxdata="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2dp6/&#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474" o:spid="_x0000_s1026" o:spt="20" style="position:absolute;left:2629;top:9;flip:x;height:1;width:4532;" filled="f" stroked="t" coordsize="21600,21600" o:gfxdata="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au9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475" o:spid="_x0000_s1026" o:spt="20" style="position:absolute;left:7160;top:9;height:1971;width:1;" filled="f" stroked="t" coordsize="21600,21600" o:gfxdata="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Z7EW/&#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FreeForm 476" o:spid="_x0000_s1026" o:spt="100" style="position:absolute;left:6190;top:1923;height:120;width:971;" fillcolor="#000000" filled="t" stroked="f" coordsize="971,120" o:gfxdata="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xII&#10;6cEAAADcAAAADwAAAAAAAAABACAAAAAiAAAAZHJzL2Rvd25yZXYueG1sUEsBAhQAFAAAAAgAh07i&#10;QDMvBZ47AAAAOQAAABAAAAAAAAAAAQAgAAAAEAEAAGRycy9zaGFwZXhtbC54bWxQSwUGAAAAAAYA&#10;BgBbAQAAugMAAAAA&#10;" path="m122,0l0,58,119,120,120,70,100,70,101,50,121,50,122,0xm121,50l120,70,970,91,971,71,121,50xm101,50l100,70,120,70,121,50,101,50xm121,50l101,50,121,50,121,50xe">
                  <v:fill on="t" focussize="0,0"/>
                  <v:stroke on="f"/>
                  <v:imagedata o:title=""/>
                  <o:lock v:ext="edit" aspectratio="f"/>
                </v:shape>
                <v:shape id="Text Box 477" o:spid="_x0000_s1026" o:spt="202" type="#_x0000_t202" style="position:absolute;left:6475;top:1617;height:171;width:352;" filled="f" stroked="f" coordsize="21600,21600" o:gfxdata="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6GO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0" w:lineRule="exact"/>
                          <w:ind w:left="0" w:right="0" w:firstLine="0"/>
                          <w:jc w:val="left"/>
                          <w:rPr>
                            <w:sz w:val="17"/>
                          </w:rPr>
                        </w:pPr>
                        <w:r>
                          <w:rPr>
                            <w:sz w:val="17"/>
                          </w:rPr>
                          <w:t>Load</w:t>
                        </w:r>
                      </w:p>
                    </w:txbxContent>
                  </v:textbox>
                </v:shape>
                <v:shape id="Text Box 478" o:spid="_x0000_s1026" o:spt="202" type="#_x0000_t202" style="position:absolute;left:2375;top:3147;height:171;width:312;" filled="f" stroked="f" coordsize="21600,21600" o:gfxdata="UEsDBAoAAAAAAIdO4kAAAAAAAAAAAAAAAAAEAAAAZHJzL1BLAwQUAAAACACHTuJA7dOAmL8AAADc&#10;AAAADwAAAGRycy9kb3ducmV2LnhtbEWPT2sCMRTE70K/Q3gFb5ooYu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3TgJ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0" w:lineRule="exact"/>
                          <w:ind w:left="0" w:right="0" w:firstLine="0"/>
                          <w:jc w:val="left"/>
                          <w:rPr>
                            <w:sz w:val="17"/>
                          </w:rPr>
                        </w:pPr>
                        <w:r>
                          <w:rPr>
                            <w:sz w:val="17"/>
                          </w:rPr>
                          <w:t>Test</w:t>
                        </w:r>
                      </w:p>
                    </w:txbxContent>
                  </v:textbox>
                </v:shape>
                <v:shape id="Text Box 479" o:spid="_x0000_s1026" o:spt="202" type="#_x0000_t202" style="position:absolute;left:887;top:3425;height:610;width:107;" filled="f" stroked="f" coordsize="21600,21600" o:gfxdata="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fJQ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sz w:val="17"/>
                          </w:rPr>
                        </w:pPr>
                        <w:r>
                          <w:rPr>
                            <w:w w:val="100"/>
                            <w:sz w:val="17"/>
                          </w:rPr>
                          <w:t>1</w:t>
                        </w:r>
                      </w:p>
                      <w:p>
                        <w:pPr>
                          <w:spacing w:before="11" w:line="240" w:lineRule="auto"/>
                          <w:rPr>
                            <w:sz w:val="18"/>
                          </w:rPr>
                        </w:pPr>
                      </w:p>
                      <w:p>
                        <w:pPr>
                          <w:spacing w:before="1" w:line="204" w:lineRule="exact"/>
                          <w:ind w:left="0" w:right="0" w:firstLine="0"/>
                          <w:jc w:val="left"/>
                          <w:rPr>
                            <w:sz w:val="17"/>
                          </w:rPr>
                        </w:pPr>
                        <w:r>
                          <w:rPr>
                            <w:w w:val="100"/>
                            <w:sz w:val="17"/>
                          </w:rPr>
                          <w:t>L</w:t>
                        </w:r>
                      </w:p>
                    </w:txbxContent>
                  </v:textbox>
                </v:shape>
                <v:shape id="Text Box 480" o:spid="_x0000_s1026" o:spt="202" type="#_x0000_t202" style="position:absolute;left:2444;top:3816;height:171;width:388;" filled="f" stroked="f" coordsize="21600,21600" o:gfxdata="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Nu3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0" w:lineRule="exact"/>
                          <w:ind w:left="0" w:right="0" w:firstLine="0"/>
                          <w:jc w:val="left"/>
                          <w:rPr>
                            <w:sz w:val="17"/>
                          </w:rPr>
                        </w:pPr>
                        <w:r>
                          <w:rPr>
                            <w:sz w:val="17"/>
                          </w:rPr>
                          <w:t>Clock</w:t>
                        </w:r>
                      </w:p>
                    </w:txbxContent>
                  </v:textbox>
                </v:shape>
                <v:shape id="Text Box 481" o:spid="_x0000_s1026" o:spt="202" type="#_x0000_t202" style="position:absolute;left:5022;top:6075;height:190;width:248;" filled="f" stroked="f" coordsize="21600,21600" o:gfxdata="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0BH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0" w:lineRule="exact"/>
                          <w:ind w:left="0" w:right="0" w:firstLine="0"/>
                          <w:jc w:val="left"/>
                          <w:rPr>
                            <w:sz w:val="19"/>
                          </w:rPr>
                        </w:pPr>
                        <w:r>
                          <w:rPr>
                            <w:sz w:val="19"/>
                          </w:rPr>
                          <w:t>AD</w:t>
                        </w:r>
                      </w:p>
                    </w:txbxContent>
                  </v:textbox>
                </v:shape>
                <v:shape id="Text Box 482" o:spid="_x0000_s1026" o:spt="202" type="#_x0000_t202" style="position:absolute;left:3496;top:6075;height:190;width:791;" filled="f" stroked="f" coordsize="21600,21600" o:gfxdata="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eip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tabs>
                            <w:tab w:val="left" w:pos="563"/>
                          </w:tabs>
                          <w:spacing w:before="0" w:line="190" w:lineRule="exact"/>
                          <w:ind w:left="0" w:right="0" w:firstLine="0"/>
                          <w:jc w:val="left"/>
                          <w:rPr>
                            <w:sz w:val="19"/>
                          </w:rPr>
                        </w:pPr>
                        <w:r>
                          <w:rPr>
                            <w:sz w:val="19"/>
                          </w:rPr>
                          <w:t>CD</w:t>
                        </w:r>
                        <w:r>
                          <w:rPr>
                            <w:sz w:val="19"/>
                          </w:rPr>
                          <w:tab/>
                        </w:r>
                        <w:r>
                          <w:rPr>
                            <w:sz w:val="19"/>
                          </w:rPr>
                          <w:t>BR</w:t>
                        </w:r>
                      </w:p>
                    </w:txbxContent>
                  </v:textbox>
                </v:shape>
                <v:shape id="Text Box 483" o:spid="_x0000_s1026" o:spt="202" type="#_x0000_t202" style="position:absolute;left:2272;top:6075;height:190;width:749;" filled="f" stroked="f" coordsize="21600,21600" o:gfxdata="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9IvB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0" w:lineRule="exact"/>
                          <w:ind w:left="0" w:right="0" w:firstLine="0"/>
                          <w:jc w:val="left"/>
                          <w:rPr>
                            <w:sz w:val="19"/>
                          </w:rPr>
                        </w:pPr>
                        <w:r>
                          <w:rPr>
                            <w:sz w:val="19"/>
                          </w:rPr>
                          <w:t>Microops</w:t>
                        </w:r>
                      </w:p>
                    </w:txbxContent>
                  </v:textbox>
                </v:shape>
                <v:shape id="Text Box 484" o:spid="_x0000_s1026" o:spt="202" type="#_x0000_t202" style="position:absolute;left:3102;top:5609;height:190;width:1300;" filled="f" stroked="f" coordsize="21600,21600" o:gfxdata="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99r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0" w:lineRule="exact"/>
                          <w:ind w:left="0" w:right="0" w:firstLine="0"/>
                          <w:jc w:val="left"/>
                          <w:rPr>
                            <w:sz w:val="19"/>
                          </w:rPr>
                        </w:pPr>
                        <w:r>
                          <w:rPr>
                            <w:sz w:val="19"/>
                          </w:rPr>
                          <w:t>Control Memory</w:t>
                        </w:r>
                      </w:p>
                    </w:txbxContent>
                  </v:textbox>
                </v:shape>
                <v:shape id="Text Box 485" o:spid="_x0000_s1026" o:spt="202" type="#_x0000_t202" style="position:absolute;left:1296;top:3329;height:936;width:887;" filled="f" stroked="t" coordsize="21600,21600" o:gfxdata="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eGqG/&#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64"/>
                          <w:ind w:left="123" w:right="0" w:firstLine="0"/>
                          <w:jc w:val="left"/>
                          <w:rPr>
                            <w:sz w:val="19"/>
                          </w:rPr>
                        </w:pPr>
                        <w:r>
                          <w:rPr>
                            <w:sz w:val="19"/>
                          </w:rPr>
                          <w:t>MUX 2</w:t>
                        </w:r>
                      </w:p>
                      <w:p>
                        <w:pPr>
                          <w:spacing w:before="4" w:line="240" w:lineRule="auto"/>
                          <w:rPr>
                            <w:sz w:val="19"/>
                          </w:rPr>
                        </w:pPr>
                      </w:p>
                      <w:p>
                        <w:pPr>
                          <w:spacing w:before="0"/>
                          <w:ind w:left="123" w:right="0" w:firstLine="0"/>
                          <w:jc w:val="left"/>
                          <w:rPr>
                            <w:sz w:val="19"/>
                          </w:rPr>
                        </w:pPr>
                        <w:r>
                          <w:rPr>
                            <w:sz w:val="19"/>
                          </w:rPr>
                          <w:t>Select</w:t>
                        </w:r>
                      </w:p>
                    </w:txbxContent>
                  </v:textbox>
                </v:shape>
                <v:shape id="Text Box 486" o:spid="_x0000_s1026" o:spt="202" type="#_x0000_t202" style="position:absolute;left:1101;top:1307;height:1260;width:1219;" filled="f" stroked="t" coordsize="21600,21600" o:gfxdata="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yE1r4A&#10;AADcAAAADwAAAAAAAAABACAAAAAiAAAAZHJzL2Rvd25yZXYueG1sUEsBAhQAFAAAAAgAh07iQDMv&#10;BZ47AAAAOQAAABAAAAAAAAAAAQAgAAAADQEAAGRycy9zaGFwZXhtbC54bWxQSwUGAAAAAAYABgBb&#10;AQAAtwMAAAAA&#10;">
                  <v:fill on="f" focussize="0,0"/>
                  <v:stroke color="#000000" joinstyle="miter"/>
                  <v:imagedata o:title=""/>
                  <o:lock v:ext="edit" aspectratio="f"/>
                  <v:textbox inset="0mm,0mm,0mm,0mm">
                    <w:txbxContent>
                      <w:p>
                        <w:pPr>
                          <w:spacing w:before="64"/>
                          <w:ind w:left="123" w:right="0" w:firstLine="0"/>
                          <w:jc w:val="left"/>
                          <w:rPr>
                            <w:sz w:val="19"/>
                          </w:rPr>
                        </w:pPr>
                        <w:r>
                          <w:rPr>
                            <w:i/>
                            <w:position w:val="2"/>
                            <w:sz w:val="19"/>
                          </w:rPr>
                          <w:t>l</w:t>
                        </w:r>
                        <w:r>
                          <w:rPr>
                            <w:i/>
                            <w:sz w:val="12"/>
                          </w:rPr>
                          <w:t xml:space="preserve">0 </w:t>
                        </w:r>
                        <w:r>
                          <w:rPr>
                            <w:position w:val="2"/>
                            <w:sz w:val="19"/>
                          </w:rPr>
                          <w:t>Input</w:t>
                        </w:r>
                      </w:p>
                      <w:p>
                        <w:pPr>
                          <w:spacing w:before="75" w:line="448" w:lineRule="exact"/>
                          <w:ind w:left="123" w:right="536" w:firstLine="0"/>
                          <w:jc w:val="left"/>
                          <w:rPr>
                            <w:sz w:val="19"/>
                          </w:rPr>
                        </w:pPr>
                        <w:r>
                          <w:rPr>
                            <w:i/>
                            <w:position w:val="2"/>
                            <w:sz w:val="19"/>
                          </w:rPr>
                          <w:t>l</w:t>
                        </w:r>
                        <w:r>
                          <w:rPr>
                            <w:i/>
                            <w:sz w:val="12"/>
                          </w:rPr>
                          <w:t xml:space="preserve">1 </w:t>
                        </w:r>
                        <w:r>
                          <w:rPr>
                            <w:position w:val="2"/>
                            <w:sz w:val="19"/>
                          </w:rPr>
                          <w:t xml:space="preserve">Logic </w:t>
                        </w:r>
                        <w:r>
                          <w:rPr>
                            <w:sz w:val="19"/>
                          </w:rPr>
                          <w:t>T</w:t>
                        </w:r>
                      </w:p>
                    </w:txbxContent>
                  </v:textbox>
                </v:shape>
                <v:shape id="Text Box 487" o:spid="_x0000_s1026" o:spt="202" type="#_x0000_t202" style="position:absolute;left:4648;top:3007;height:411;width:1131;" filled="f" stroked="t" coordsize="21600,21600" o:gfxdata="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AIU2/&#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64"/>
                          <w:ind w:left="124" w:right="0" w:firstLine="0"/>
                          <w:jc w:val="left"/>
                          <w:rPr>
                            <w:sz w:val="19"/>
                          </w:rPr>
                        </w:pPr>
                        <w:r>
                          <w:rPr>
                            <w:sz w:val="19"/>
                          </w:rPr>
                          <w:t>Increment</w:t>
                        </w:r>
                      </w:p>
                    </w:txbxContent>
                  </v:textbox>
                </v:shape>
                <v:shape id="Text Box 488" o:spid="_x0000_s1026" o:spt="202" type="#_x0000_t202" style="position:absolute;left:3145;top:3726;height:347;width:1131;" filled="f" stroked="t" coordsize="21600,21600" o:gfxdata="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m5Ob4A&#10;AADcAAAADwAAAAAAAAABACAAAAAiAAAAZHJzL2Rvd25yZXYueG1sUEsBAhQAFAAAAAgAh07iQDMv&#10;BZ47AAAAOQAAABAAAAAAAAAAAQAgAAAADQEAAGRycy9zaGFwZXhtbC54bWxQSwUGAAAAAAYABgBb&#10;AQAAtwMAAAAA&#10;">
                  <v:fill on="f" focussize="0,0"/>
                  <v:stroke color="#000000" joinstyle="miter"/>
                  <v:imagedata o:title=""/>
                  <o:lock v:ext="edit" aspectratio="f"/>
                  <v:textbox inset="0mm,0mm,0mm,0mm">
                    <w:txbxContent>
                      <w:p>
                        <w:pPr>
                          <w:spacing w:before="65"/>
                          <w:ind w:left="382" w:right="380" w:firstLine="0"/>
                          <w:jc w:val="center"/>
                          <w:rPr>
                            <w:i/>
                            <w:sz w:val="19"/>
                          </w:rPr>
                        </w:pPr>
                        <w:r>
                          <w:rPr>
                            <w:i/>
                            <w:sz w:val="19"/>
                          </w:rPr>
                          <w:t>CAR</w:t>
                        </w:r>
                      </w:p>
                    </w:txbxContent>
                  </v:textbox>
                </v:shape>
                <v:shape id="Text Box 489" o:spid="_x0000_s1026" o:spt="202" type="#_x0000_t202" style="position:absolute;left:5559;top:1813;height:334;width:631;" filled="f" stroked="t" coordsize="21600,21600" o:gfxdata="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lHKK/&#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65"/>
                          <w:ind w:left="126" w:right="0" w:firstLine="0"/>
                          <w:jc w:val="left"/>
                          <w:rPr>
                            <w:i/>
                            <w:sz w:val="19"/>
                          </w:rPr>
                        </w:pPr>
                        <w:r>
                          <w:rPr>
                            <w:i/>
                            <w:sz w:val="19"/>
                          </w:rPr>
                          <w:t>SBR</w:t>
                        </w:r>
                      </w:p>
                    </w:txbxContent>
                  </v:textbox>
                </v:shape>
                <v:shape id="Text Box 490" o:spid="_x0000_s1026" o:spt="202" type="#_x0000_t202" style="position:absolute;left:2993;top:1307;height:1260;width:1284;" filled="f" stroked="t" coordsize="21600,21600" o:gfxdata="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b3gtW/&#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tabs>
                            <w:tab w:val="left" w:pos="437"/>
                            <w:tab w:val="left" w:pos="791"/>
                          </w:tabs>
                          <w:spacing w:before="64"/>
                          <w:ind w:left="125" w:right="0" w:firstLine="0"/>
                          <w:jc w:val="left"/>
                          <w:rPr>
                            <w:sz w:val="19"/>
                          </w:rPr>
                        </w:pPr>
                        <w:r>
                          <w:rPr>
                            <w:sz w:val="19"/>
                          </w:rPr>
                          <w:t>3</w:t>
                        </w:r>
                        <w:r>
                          <w:rPr>
                            <w:sz w:val="19"/>
                          </w:rPr>
                          <w:tab/>
                        </w:r>
                        <w:r>
                          <w:rPr>
                            <w:sz w:val="19"/>
                          </w:rPr>
                          <w:t>2</w:t>
                        </w:r>
                        <w:r>
                          <w:rPr>
                            <w:sz w:val="19"/>
                          </w:rPr>
                          <w:tab/>
                        </w:r>
                        <w:r>
                          <w:rPr>
                            <w:sz w:val="19"/>
                          </w:rPr>
                          <w:t>1</w:t>
                        </w:r>
                        <w:r>
                          <w:rPr>
                            <w:spacing w:val="42"/>
                            <w:sz w:val="19"/>
                          </w:rPr>
                          <w:t xml:space="preserve"> </w:t>
                        </w:r>
                        <w:r>
                          <w:rPr>
                            <w:sz w:val="19"/>
                          </w:rPr>
                          <w:t>0</w:t>
                        </w:r>
                      </w:p>
                      <w:p>
                        <w:pPr>
                          <w:spacing w:before="60" w:line="468" w:lineRule="exact"/>
                          <w:ind w:left="125" w:right="298" w:firstLine="0"/>
                          <w:jc w:val="left"/>
                          <w:rPr>
                            <w:sz w:val="12"/>
                          </w:rPr>
                        </w:pPr>
                        <w:r>
                          <w:rPr>
                            <w:position w:val="2"/>
                            <w:sz w:val="19"/>
                          </w:rPr>
                          <w:t>S</w:t>
                        </w:r>
                        <w:r>
                          <w:rPr>
                            <w:sz w:val="12"/>
                          </w:rPr>
                          <w:t xml:space="preserve">1 </w:t>
                        </w:r>
                        <w:r>
                          <w:rPr>
                            <w:position w:val="2"/>
                            <w:sz w:val="19"/>
                          </w:rPr>
                          <w:t>MUX 1 S</w:t>
                        </w:r>
                        <w:r>
                          <w:rPr>
                            <w:sz w:val="12"/>
                          </w:rPr>
                          <w:t>0</w:t>
                        </w:r>
                      </w:p>
                    </w:txbxContent>
                  </v:textbox>
                </v:shape>
                <w10:wrap type="none"/>
                <w10:anchorlock/>
              </v:group>
            </w:pict>
          </mc:Fallback>
        </mc:AlternateContent>
      </w:r>
    </w:p>
    <w:p>
      <w:pPr>
        <w:spacing w:before="0" w:line="224" w:lineRule="exact"/>
        <w:ind w:left="3836" w:right="0" w:firstLine="0"/>
        <w:jc w:val="left"/>
        <w:rPr>
          <w:b/>
          <w:sz w:val="20"/>
        </w:rPr>
      </w:pPr>
      <w:r>
        <w:rPr>
          <w:b/>
          <w:sz w:val="20"/>
        </w:rPr>
        <w:t>Figure 4.6: Microprogram Sequencer for a control memory</w:t>
      </w:r>
    </w:p>
    <w:p>
      <w:pPr>
        <w:pStyle w:val="6"/>
        <w:ind w:left="0" w:firstLine="0"/>
        <w:rPr>
          <w:b/>
          <w:sz w:val="20"/>
        </w:rPr>
      </w:pPr>
    </w:p>
    <w:p>
      <w:pPr>
        <w:pStyle w:val="6"/>
        <w:spacing w:before="11"/>
        <w:ind w:left="0" w:firstLine="0"/>
        <w:rPr>
          <w:b/>
          <w:sz w:val="27"/>
        </w:rPr>
      </w:pPr>
    </w:p>
    <w:p>
      <w:pPr>
        <w:pStyle w:val="3"/>
        <w:spacing w:after="3"/>
        <w:rPr>
          <w:i/>
        </w:rPr>
      </w:pPr>
      <w:r>
        <w:rPr>
          <w:i/>
        </w:rPr>
        <w:t>Input Logic : Truth Table</w:t>
      </w:r>
    </w:p>
    <w:tbl>
      <w:tblPr>
        <w:tblStyle w:val="10"/>
        <w:tblW w:w="6647" w:type="dxa"/>
        <w:tblInd w:w="25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45"/>
        <w:gridCol w:w="704"/>
        <w:gridCol w:w="721"/>
        <w:gridCol w:w="721"/>
        <w:gridCol w:w="721"/>
        <w:gridCol w:w="722"/>
        <w:gridCol w:w="17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92" w:hRule="atLeast"/>
        </w:trPr>
        <w:tc>
          <w:tcPr>
            <w:tcW w:w="1345" w:type="dxa"/>
            <w:vMerge w:val="restart"/>
          </w:tcPr>
          <w:p>
            <w:pPr>
              <w:pStyle w:val="13"/>
              <w:spacing w:line="240" w:lineRule="auto"/>
              <w:ind w:left="500" w:right="495"/>
              <w:jc w:val="center"/>
              <w:rPr>
                <w:b/>
                <w:sz w:val="24"/>
              </w:rPr>
            </w:pPr>
            <w:r>
              <w:rPr>
                <w:b/>
                <w:sz w:val="24"/>
              </w:rPr>
              <w:t>BR</w:t>
            </w:r>
          </w:p>
        </w:tc>
        <w:tc>
          <w:tcPr>
            <w:tcW w:w="2146" w:type="dxa"/>
            <w:gridSpan w:val="3"/>
          </w:tcPr>
          <w:p>
            <w:pPr>
              <w:pStyle w:val="13"/>
              <w:spacing w:line="273" w:lineRule="exact"/>
              <w:ind w:left="783" w:right="779"/>
              <w:jc w:val="center"/>
              <w:rPr>
                <w:b/>
                <w:sz w:val="24"/>
              </w:rPr>
            </w:pPr>
            <w:r>
              <w:rPr>
                <w:b/>
                <w:sz w:val="24"/>
              </w:rPr>
              <w:t>Input</w:t>
            </w:r>
          </w:p>
        </w:tc>
        <w:tc>
          <w:tcPr>
            <w:tcW w:w="1443" w:type="dxa"/>
            <w:gridSpan w:val="2"/>
          </w:tcPr>
          <w:p>
            <w:pPr>
              <w:pStyle w:val="13"/>
              <w:spacing w:line="273" w:lineRule="exact"/>
              <w:ind w:left="378"/>
              <w:rPr>
                <w:b/>
                <w:sz w:val="24"/>
              </w:rPr>
            </w:pPr>
            <w:r>
              <w:rPr>
                <w:b/>
                <w:sz w:val="24"/>
              </w:rPr>
              <w:t>MUX 1</w:t>
            </w:r>
          </w:p>
        </w:tc>
        <w:tc>
          <w:tcPr>
            <w:tcW w:w="1713" w:type="dxa"/>
          </w:tcPr>
          <w:p>
            <w:pPr>
              <w:pStyle w:val="13"/>
              <w:spacing w:line="273" w:lineRule="exact"/>
              <w:ind w:left="371" w:right="375"/>
              <w:jc w:val="center"/>
              <w:rPr>
                <w:b/>
                <w:sz w:val="24"/>
              </w:rPr>
            </w:pPr>
            <w:r>
              <w:rPr>
                <w:b/>
                <w:sz w:val="24"/>
              </w:rPr>
              <w:t>Load SBR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345" w:type="dxa"/>
            <w:vMerge w:val="continue"/>
            <w:tcBorders>
              <w:top w:val="nil"/>
            </w:tcBorders>
          </w:tcPr>
          <w:p>
            <w:pPr>
              <w:rPr>
                <w:sz w:val="2"/>
                <w:szCs w:val="2"/>
              </w:rPr>
            </w:pPr>
          </w:p>
        </w:tc>
        <w:tc>
          <w:tcPr>
            <w:tcW w:w="704" w:type="dxa"/>
          </w:tcPr>
          <w:p>
            <w:pPr>
              <w:pStyle w:val="13"/>
              <w:spacing w:line="272" w:lineRule="exact"/>
              <w:ind w:left="277"/>
              <w:rPr>
                <w:b/>
                <w:sz w:val="16"/>
              </w:rPr>
            </w:pPr>
            <w:r>
              <w:rPr>
                <w:b/>
                <w:position w:val="2"/>
                <w:sz w:val="24"/>
              </w:rPr>
              <w:t>I</w:t>
            </w:r>
            <w:r>
              <w:rPr>
                <w:b/>
                <w:sz w:val="16"/>
              </w:rPr>
              <w:t>1</w:t>
            </w:r>
          </w:p>
        </w:tc>
        <w:tc>
          <w:tcPr>
            <w:tcW w:w="721" w:type="dxa"/>
          </w:tcPr>
          <w:p>
            <w:pPr>
              <w:pStyle w:val="13"/>
              <w:spacing w:line="272" w:lineRule="exact"/>
              <w:ind w:left="286"/>
              <w:rPr>
                <w:b/>
                <w:sz w:val="16"/>
              </w:rPr>
            </w:pPr>
            <w:r>
              <w:rPr>
                <w:b/>
                <w:position w:val="2"/>
                <w:sz w:val="24"/>
              </w:rPr>
              <w:t>I</w:t>
            </w:r>
            <w:r>
              <w:rPr>
                <w:b/>
                <w:sz w:val="16"/>
              </w:rPr>
              <w:t>0</w:t>
            </w:r>
          </w:p>
        </w:tc>
        <w:tc>
          <w:tcPr>
            <w:tcW w:w="721" w:type="dxa"/>
          </w:tcPr>
          <w:p>
            <w:pPr>
              <w:pStyle w:val="13"/>
              <w:spacing w:line="272" w:lineRule="exact"/>
              <w:ind w:left="3"/>
              <w:jc w:val="center"/>
              <w:rPr>
                <w:b/>
                <w:sz w:val="24"/>
              </w:rPr>
            </w:pPr>
            <w:r>
              <w:rPr>
                <w:b/>
                <w:sz w:val="24"/>
              </w:rPr>
              <w:t>T</w:t>
            </w:r>
          </w:p>
        </w:tc>
        <w:tc>
          <w:tcPr>
            <w:tcW w:w="721" w:type="dxa"/>
          </w:tcPr>
          <w:p>
            <w:pPr>
              <w:pStyle w:val="13"/>
              <w:spacing w:line="272" w:lineRule="exact"/>
              <w:ind w:left="258"/>
              <w:rPr>
                <w:b/>
                <w:sz w:val="16"/>
              </w:rPr>
            </w:pPr>
            <w:r>
              <w:rPr>
                <w:b/>
                <w:position w:val="2"/>
                <w:sz w:val="24"/>
              </w:rPr>
              <w:t>S</w:t>
            </w:r>
            <w:r>
              <w:rPr>
                <w:b/>
                <w:sz w:val="16"/>
              </w:rPr>
              <w:t>1</w:t>
            </w:r>
          </w:p>
        </w:tc>
        <w:tc>
          <w:tcPr>
            <w:tcW w:w="722" w:type="dxa"/>
          </w:tcPr>
          <w:p>
            <w:pPr>
              <w:pStyle w:val="13"/>
              <w:spacing w:line="272" w:lineRule="exact"/>
              <w:ind w:left="257"/>
              <w:rPr>
                <w:b/>
                <w:sz w:val="16"/>
              </w:rPr>
            </w:pPr>
            <w:r>
              <w:rPr>
                <w:b/>
                <w:position w:val="2"/>
                <w:sz w:val="24"/>
              </w:rPr>
              <w:t>S</w:t>
            </w:r>
            <w:r>
              <w:rPr>
                <w:b/>
                <w:sz w:val="16"/>
              </w:rPr>
              <w:t>0</w:t>
            </w:r>
          </w:p>
        </w:tc>
        <w:tc>
          <w:tcPr>
            <w:tcW w:w="1713" w:type="dxa"/>
          </w:tcPr>
          <w:p>
            <w:pPr>
              <w:pStyle w:val="13"/>
              <w:spacing w:line="272" w:lineRule="exact"/>
              <w:ind w:right="2"/>
              <w:jc w:val="center"/>
              <w:rPr>
                <w:b/>
                <w:sz w:val="24"/>
              </w:rPr>
            </w:pPr>
            <w:r>
              <w:rPr>
                <w:b/>
                <w:sz w:val="24"/>
              </w:rPr>
              <w:t>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345" w:type="dxa"/>
          </w:tcPr>
          <w:p>
            <w:pPr>
              <w:pStyle w:val="13"/>
              <w:spacing w:line="272" w:lineRule="exact"/>
              <w:ind w:left="501" w:right="495"/>
              <w:jc w:val="center"/>
              <w:rPr>
                <w:sz w:val="24"/>
              </w:rPr>
            </w:pPr>
            <w:r>
              <w:rPr>
                <w:sz w:val="24"/>
              </w:rPr>
              <w:t>0 0</w:t>
            </w:r>
          </w:p>
        </w:tc>
        <w:tc>
          <w:tcPr>
            <w:tcW w:w="704" w:type="dxa"/>
          </w:tcPr>
          <w:p>
            <w:pPr>
              <w:pStyle w:val="13"/>
              <w:spacing w:line="272" w:lineRule="exact"/>
              <w:ind w:left="287"/>
              <w:rPr>
                <w:sz w:val="24"/>
              </w:rPr>
            </w:pPr>
            <w:r>
              <w:rPr>
                <w:sz w:val="24"/>
              </w:rPr>
              <w:t>0</w:t>
            </w:r>
          </w:p>
        </w:tc>
        <w:tc>
          <w:tcPr>
            <w:tcW w:w="721" w:type="dxa"/>
          </w:tcPr>
          <w:p>
            <w:pPr>
              <w:pStyle w:val="13"/>
              <w:spacing w:line="272" w:lineRule="exact"/>
              <w:ind w:left="296"/>
              <w:rPr>
                <w:sz w:val="24"/>
              </w:rPr>
            </w:pPr>
            <w:r>
              <w:rPr>
                <w:sz w:val="24"/>
              </w:rPr>
              <w:t>0</w:t>
            </w:r>
          </w:p>
        </w:tc>
        <w:tc>
          <w:tcPr>
            <w:tcW w:w="721" w:type="dxa"/>
          </w:tcPr>
          <w:p>
            <w:pPr>
              <w:pStyle w:val="13"/>
              <w:spacing w:line="272" w:lineRule="exact"/>
              <w:ind w:left="1"/>
              <w:jc w:val="center"/>
              <w:rPr>
                <w:sz w:val="24"/>
              </w:rPr>
            </w:pPr>
            <w:r>
              <w:rPr>
                <w:sz w:val="24"/>
              </w:rPr>
              <w:t>0</w:t>
            </w:r>
          </w:p>
        </w:tc>
        <w:tc>
          <w:tcPr>
            <w:tcW w:w="721" w:type="dxa"/>
          </w:tcPr>
          <w:p>
            <w:pPr>
              <w:pStyle w:val="13"/>
              <w:spacing w:line="272" w:lineRule="exact"/>
              <w:ind w:left="294"/>
              <w:rPr>
                <w:sz w:val="24"/>
              </w:rPr>
            </w:pPr>
            <w:r>
              <w:rPr>
                <w:sz w:val="24"/>
              </w:rPr>
              <w:t>0</w:t>
            </w:r>
          </w:p>
        </w:tc>
        <w:tc>
          <w:tcPr>
            <w:tcW w:w="722" w:type="dxa"/>
          </w:tcPr>
          <w:p>
            <w:pPr>
              <w:pStyle w:val="13"/>
              <w:spacing w:line="272" w:lineRule="exact"/>
              <w:ind w:left="293"/>
              <w:rPr>
                <w:sz w:val="24"/>
              </w:rPr>
            </w:pPr>
            <w:r>
              <w:rPr>
                <w:sz w:val="24"/>
              </w:rPr>
              <w:t>0</w:t>
            </w:r>
          </w:p>
        </w:tc>
        <w:tc>
          <w:tcPr>
            <w:tcW w:w="1713" w:type="dxa"/>
          </w:tcPr>
          <w:p>
            <w:pPr>
              <w:pStyle w:val="13"/>
              <w:spacing w:line="272" w:lineRule="exact"/>
              <w:ind w:right="6"/>
              <w:jc w:val="center"/>
              <w:rPr>
                <w:sz w:val="24"/>
              </w:rPr>
            </w:pPr>
            <w:r>
              <w:rPr>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345" w:type="dxa"/>
          </w:tcPr>
          <w:p>
            <w:pPr>
              <w:pStyle w:val="13"/>
              <w:spacing w:before="1" w:line="273" w:lineRule="exact"/>
              <w:ind w:left="501" w:right="495"/>
              <w:jc w:val="center"/>
              <w:rPr>
                <w:sz w:val="24"/>
              </w:rPr>
            </w:pPr>
            <w:r>
              <w:rPr>
                <w:sz w:val="24"/>
              </w:rPr>
              <w:t>0 0</w:t>
            </w:r>
          </w:p>
        </w:tc>
        <w:tc>
          <w:tcPr>
            <w:tcW w:w="704" w:type="dxa"/>
          </w:tcPr>
          <w:p>
            <w:pPr>
              <w:pStyle w:val="13"/>
              <w:spacing w:before="1" w:line="273" w:lineRule="exact"/>
              <w:ind w:left="287"/>
              <w:rPr>
                <w:sz w:val="24"/>
              </w:rPr>
            </w:pPr>
            <w:r>
              <w:rPr>
                <w:sz w:val="24"/>
              </w:rPr>
              <w:t>0</w:t>
            </w:r>
          </w:p>
        </w:tc>
        <w:tc>
          <w:tcPr>
            <w:tcW w:w="721" w:type="dxa"/>
          </w:tcPr>
          <w:p>
            <w:pPr>
              <w:pStyle w:val="13"/>
              <w:spacing w:before="1" w:line="273" w:lineRule="exact"/>
              <w:ind w:left="296"/>
              <w:rPr>
                <w:sz w:val="24"/>
              </w:rPr>
            </w:pPr>
            <w:r>
              <w:rPr>
                <w:sz w:val="24"/>
              </w:rPr>
              <w:t>0</w:t>
            </w:r>
          </w:p>
        </w:tc>
        <w:tc>
          <w:tcPr>
            <w:tcW w:w="721" w:type="dxa"/>
          </w:tcPr>
          <w:p>
            <w:pPr>
              <w:pStyle w:val="13"/>
              <w:spacing w:before="1" w:line="273" w:lineRule="exact"/>
              <w:ind w:left="1"/>
              <w:jc w:val="center"/>
              <w:rPr>
                <w:sz w:val="24"/>
              </w:rPr>
            </w:pPr>
            <w:r>
              <w:rPr>
                <w:sz w:val="24"/>
              </w:rPr>
              <w:t>1</w:t>
            </w:r>
          </w:p>
        </w:tc>
        <w:tc>
          <w:tcPr>
            <w:tcW w:w="721" w:type="dxa"/>
          </w:tcPr>
          <w:p>
            <w:pPr>
              <w:pStyle w:val="13"/>
              <w:spacing w:before="1" w:line="273" w:lineRule="exact"/>
              <w:ind w:left="294"/>
              <w:rPr>
                <w:sz w:val="24"/>
              </w:rPr>
            </w:pPr>
            <w:r>
              <w:rPr>
                <w:sz w:val="24"/>
              </w:rPr>
              <w:t>0</w:t>
            </w:r>
          </w:p>
        </w:tc>
        <w:tc>
          <w:tcPr>
            <w:tcW w:w="722" w:type="dxa"/>
          </w:tcPr>
          <w:p>
            <w:pPr>
              <w:pStyle w:val="13"/>
              <w:spacing w:before="1" w:line="273" w:lineRule="exact"/>
              <w:ind w:left="293"/>
              <w:rPr>
                <w:sz w:val="24"/>
              </w:rPr>
            </w:pPr>
            <w:r>
              <w:rPr>
                <w:sz w:val="24"/>
              </w:rPr>
              <w:t>1</w:t>
            </w:r>
          </w:p>
        </w:tc>
        <w:tc>
          <w:tcPr>
            <w:tcW w:w="1713" w:type="dxa"/>
          </w:tcPr>
          <w:p>
            <w:pPr>
              <w:pStyle w:val="13"/>
              <w:spacing w:before="1" w:line="273" w:lineRule="exact"/>
              <w:ind w:right="6"/>
              <w:jc w:val="center"/>
              <w:rPr>
                <w:sz w:val="24"/>
              </w:rPr>
            </w:pPr>
            <w:r>
              <w:rPr>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345" w:type="dxa"/>
          </w:tcPr>
          <w:p>
            <w:pPr>
              <w:pStyle w:val="13"/>
              <w:spacing w:line="272" w:lineRule="exact"/>
              <w:ind w:left="501" w:right="495"/>
              <w:jc w:val="center"/>
              <w:rPr>
                <w:sz w:val="24"/>
              </w:rPr>
            </w:pPr>
            <w:r>
              <w:rPr>
                <w:sz w:val="24"/>
              </w:rPr>
              <w:t>0 1</w:t>
            </w:r>
          </w:p>
        </w:tc>
        <w:tc>
          <w:tcPr>
            <w:tcW w:w="704" w:type="dxa"/>
          </w:tcPr>
          <w:p>
            <w:pPr>
              <w:pStyle w:val="13"/>
              <w:spacing w:line="272" w:lineRule="exact"/>
              <w:ind w:left="287"/>
              <w:rPr>
                <w:sz w:val="24"/>
              </w:rPr>
            </w:pPr>
            <w:r>
              <w:rPr>
                <w:sz w:val="24"/>
              </w:rPr>
              <w:t>0</w:t>
            </w:r>
          </w:p>
        </w:tc>
        <w:tc>
          <w:tcPr>
            <w:tcW w:w="721" w:type="dxa"/>
          </w:tcPr>
          <w:p>
            <w:pPr>
              <w:pStyle w:val="13"/>
              <w:spacing w:line="272" w:lineRule="exact"/>
              <w:ind w:left="296"/>
              <w:rPr>
                <w:sz w:val="24"/>
              </w:rPr>
            </w:pPr>
            <w:r>
              <w:rPr>
                <w:sz w:val="24"/>
              </w:rPr>
              <w:t>1</w:t>
            </w:r>
          </w:p>
        </w:tc>
        <w:tc>
          <w:tcPr>
            <w:tcW w:w="721" w:type="dxa"/>
          </w:tcPr>
          <w:p>
            <w:pPr>
              <w:pStyle w:val="13"/>
              <w:spacing w:line="272" w:lineRule="exact"/>
              <w:ind w:left="1"/>
              <w:jc w:val="center"/>
              <w:rPr>
                <w:sz w:val="24"/>
              </w:rPr>
            </w:pPr>
            <w:r>
              <w:rPr>
                <w:sz w:val="24"/>
              </w:rPr>
              <w:t>0</w:t>
            </w:r>
          </w:p>
        </w:tc>
        <w:tc>
          <w:tcPr>
            <w:tcW w:w="721" w:type="dxa"/>
          </w:tcPr>
          <w:p>
            <w:pPr>
              <w:pStyle w:val="13"/>
              <w:spacing w:line="272" w:lineRule="exact"/>
              <w:ind w:left="294"/>
              <w:rPr>
                <w:sz w:val="24"/>
              </w:rPr>
            </w:pPr>
            <w:r>
              <w:rPr>
                <w:sz w:val="24"/>
              </w:rPr>
              <w:t>0</w:t>
            </w:r>
          </w:p>
        </w:tc>
        <w:tc>
          <w:tcPr>
            <w:tcW w:w="722" w:type="dxa"/>
          </w:tcPr>
          <w:p>
            <w:pPr>
              <w:pStyle w:val="13"/>
              <w:spacing w:line="272" w:lineRule="exact"/>
              <w:ind w:left="293"/>
              <w:rPr>
                <w:sz w:val="24"/>
              </w:rPr>
            </w:pPr>
            <w:r>
              <w:rPr>
                <w:sz w:val="24"/>
              </w:rPr>
              <w:t>0</w:t>
            </w:r>
          </w:p>
        </w:tc>
        <w:tc>
          <w:tcPr>
            <w:tcW w:w="1713" w:type="dxa"/>
          </w:tcPr>
          <w:p>
            <w:pPr>
              <w:pStyle w:val="13"/>
              <w:spacing w:line="272" w:lineRule="exact"/>
              <w:ind w:right="6"/>
              <w:jc w:val="center"/>
              <w:rPr>
                <w:sz w:val="24"/>
              </w:rPr>
            </w:pPr>
            <w:r>
              <w:rPr>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345" w:type="dxa"/>
          </w:tcPr>
          <w:p>
            <w:pPr>
              <w:pStyle w:val="13"/>
              <w:spacing w:line="272" w:lineRule="exact"/>
              <w:ind w:left="501" w:right="495"/>
              <w:jc w:val="center"/>
              <w:rPr>
                <w:sz w:val="24"/>
              </w:rPr>
            </w:pPr>
            <w:r>
              <w:rPr>
                <w:sz w:val="24"/>
              </w:rPr>
              <w:t>0 1</w:t>
            </w:r>
          </w:p>
        </w:tc>
        <w:tc>
          <w:tcPr>
            <w:tcW w:w="704" w:type="dxa"/>
          </w:tcPr>
          <w:p>
            <w:pPr>
              <w:pStyle w:val="13"/>
              <w:spacing w:line="272" w:lineRule="exact"/>
              <w:ind w:left="287"/>
              <w:rPr>
                <w:sz w:val="24"/>
              </w:rPr>
            </w:pPr>
            <w:r>
              <w:rPr>
                <w:sz w:val="24"/>
              </w:rPr>
              <w:t>0</w:t>
            </w:r>
          </w:p>
        </w:tc>
        <w:tc>
          <w:tcPr>
            <w:tcW w:w="721" w:type="dxa"/>
          </w:tcPr>
          <w:p>
            <w:pPr>
              <w:pStyle w:val="13"/>
              <w:spacing w:line="272" w:lineRule="exact"/>
              <w:ind w:left="296"/>
              <w:rPr>
                <w:sz w:val="24"/>
              </w:rPr>
            </w:pPr>
            <w:r>
              <w:rPr>
                <w:sz w:val="24"/>
              </w:rPr>
              <w:t>1</w:t>
            </w:r>
          </w:p>
        </w:tc>
        <w:tc>
          <w:tcPr>
            <w:tcW w:w="721" w:type="dxa"/>
          </w:tcPr>
          <w:p>
            <w:pPr>
              <w:pStyle w:val="13"/>
              <w:spacing w:line="272" w:lineRule="exact"/>
              <w:ind w:left="1"/>
              <w:jc w:val="center"/>
              <w:rPr>
                <w:sz w:val="24"/>
              </w:rPr>
            </w:pPr>
            <w:r>
              <w:rPr>
                <w:sz w:val="24"/>
              </w:rPr>
              <w:t>1</w:t>
            </w:r>
          </w:p>
        </w:tc>
        <w:tc>
          <w:tcPr>
            <w:tcW w:w="721" w:type="dxa"/>
          </w:tcPr>
          <w:p>
            <w:pPr>
              <w:pStyle w:val="13"/>
              <w:spacing w:line="272" w:lineRule="exact"/>
              <w:ind w:left="294"/>
              <w:rPr>
                <w:sz w:val="24"/>
              </w:rPr>
            </w:pPr>
            <w:r>
              <w:rPr>
                <w:sz w:val="24"/>
              </w:rPr>
              <w:t>0</w:t>
            </w:r>
          </w:p>
        </w:tc>
        <w:tc>
          <w:tcPr>
            <w:tcW w:w="722" w:type="dxa"/>
          </w:tcPr>
          <w:p>
            <w:pPr>
              <w:pStyle w:val="13"/>
              <w:spacing w:line="272" w:lineRule="exact"/>
              <w:ind w:left="293"/>
              <w:rPr>
                <w:sz w:val="24"/>
              </w:rPr>
            </w:pPr>
            <w:r>
              <w:rPr>
                <w:sz w:val="24"/>
              </w:rPr>
              <w:t>1</w:t>
            </w:r>
          </w:p>
        </w:tc>
        <w:tc>
          <w:tcPr>
            <w:tcW w:w="1713" w:type="dxa"/>
          </w:tcPr>
          <w:p>
            <w:pPr>
              <w:pStyle w:val="13"/>
              <w:spacing w:line="272" w:lineRule="exact"/>
              <w:ind w:right="6"/>
              <w:jc w:val="center"/>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345" w:type="dxa"/>
          </w:tcPr>
          <w:p>
            <w:pPr>
              <w:pStyle w:val="13"/>
              <w:spacing w:line="272" w:lineRule="exact"/>
              <w:ind w:left="501" w:right="495"/>
              <w:jc w:val="center"/>
              <w:rPr>
                <w:sz w:val="24"/>
              </w:rPr>
            </w:pPr>
            <w:r>
              <w:rPr>
                <w:sz w:val="24"/>
              </w:rPr>
              <w:t>1 0</w:t>
            </w:r>
          </w:p>
        </w:tc>
        <w:tc>
          <w:tcPr>
            <w:tcW w:w="704" w:type="dxa"/>
          </w:tcPr>
          <w:p>
            <w:pPr>
              <w:pStyle w:val="13"/>
              <w:spacing w:line="272" w:lineRule="exact"/>
              <w:ind w:left="287"/>
              <w:rPr>
                <w:sz w:val="24"/>
              </w:rPr>
            </w:pPr>
            <w:r>
              <w:rPr>
                <w:sz w:val="24"/>
              </w:rPr>
              <w:t>1</w:t>
            </w:r>
          </w:p>
        </w:tc>
        <w:tc>
          <w:tcPr>
            <w:tcW w:w="721" w:type="dxa"/>
          </w:tcPr>
          <w:p>
            <w:pPr>
              <w:pStyle w:val="13"/>
              <w:spacing w:line="272" w:lineRule="exact"/>
              <w:ind w:left="296"/>
              <w:rPr>
                <w:sz w:val="24"/>
              </w:rPr>
            </w:pPr>
            <w:r>
              <w:rPr>
                <w:sz w:val="24"/>
              </w:rPr>
              <w:t>0</w:t>
            </w:r>
          </w:p>
        </w:tc>
        <w:tc>
          <w:tcPr>
            <w:tcW w:w="721" w:type="dxa"/>
          </w:tcPr>
          <w:p>
            <w:pPr>
              <w:pStyle w:val="13"/>
              <w:spacing w:line="272" w:lineRule="exact"/>
              <w:ind w:left="4"/>
              <w:jc w:val="center"/>
              <w:rPr>
                <w:sz w:val="24"/>
              </w:rPr>
            </w:pPr>
            <w:r>
              <w:rPr>
                <w:sz w:val="24"/>
              </w:rPr>
              <w:t>X</w:t>
            </w:r>
          </w:p>
        </w:tc>
        <w:tc>
          <w:tcPr>
            <w:tcW w:w="721" w:type="dxa"/>
          </w:tcPr>
          <w:p>
            <w:pPr>
              <w:pStyle w:val="13"/>
              <w:spacing w:line="272" w:lineRule="exact"/>
              <w:ind w:left="294"/>
              <w:rPr>
                <w:sz w:val="24"/>
              </w:rPr>
            </w:pPr>
            <w:r>
              <w:rPr>
                <w:sz w:val="24"/>
              </w:rPr>
              <w:t>1</w:t>
            </w:r>
          </w:p>
        </w:tc>
        <w:tc>
          <w:tcPr>
            <w:tcW w:w="722" w:type="dxa"/>
          </w:tcPr>
          <w:p>
            <w:pPr>
              <w:pStyle w:val="13"/>
              <w:spacing w:line="272" w:lineRule="exact"/>
              <w:ind w:left="293"/>
              <w:rPr>
                <w:sz w:val="24"/>
              </w:rPr>
            </w:pPr>
            <w:r>
              <w:rPr>
                <w:sz w:val="24"/>
              </w:rPr>
              <w:t>0</w:t>
            </w:r>
          </w:p>
        </w:tc>
        <w:tc>
          <w:tcPr>
            <w:tcW w:w="1713" w:type="dxa"/>
          </w:tcPr>
          <w:p>
            <w:pPr>
              <w:pStyle w:val="13"/>
              <w:spacing w:line="272" w:lineRule="exact"/>
              <w:ind w:right="6"/>
              <w:jc w:val="center"/>
              <w:rPr>
                <w:sz w:val="24"/>
              </w:rPr>
            </w:pPr>
            <w:r>
              <w:rPr>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345" w:type="dxa"/>
          </w:tcPr>
          <w:p>
            <w:pPr>
              <w:pStyle w:val="13"/>
              <w:spacing w:line="275" w:lineRule="exact"/>
              <w:ind w:left="501" w:right="495"/>
              <w:jc w:val="center"/>
              <w:rPr>
                <w:sz w:val="24"/>
              </w:rPr>
            </w:pPr>
            <w:r>
              <w:rPr>
                <w:sz w:val="24"/>
              </w:rPr>
              <w:t>1 1</w:t>
            </w:r>
          </w:p>
        </w:tc>
        <w:tc>
          <w:tcPr>
            <w:tcW w:w="704" w:type="dxa"/>
          </w:tcPr>
          <w:p>
            <w:pPr>
              <w:pStyle w:val="13"/>
              <w:spacing w:line="275" w:lineRule="exact"/>
              <w:ind w:left="287"/>
              <w:rPr>
                <w:sz w:val="24"/>
              </w:rPr>
            </w:pPr>
            <w:r>
              <w:rPr>
                <w:sz w:val="24"/>
              </w:rPr>
              <w:t>1</w:t>
            </w:r>
          </w:p>
        </w:tc>
        <w:tc>
          <w:tcPr>
            <w:tcW w:w="721" w:type="dxa"/>
          </w:tcPr>
          <w:p>
            <w:pPr>
              <w:pStyle w:val="13"/>
              <w:spacing w:line="275" w:lineRule="exact"/>
              <w:ind w:left="296"/>
              <w:rPr>
                <w:sz w:val="24"/>
              </w:rPr>
            </w:pPr>
            <w:r>
              <w:rPr>
                <w:sz w:val="24"/>
              </w:rPr>
              <w:t>1</w:t>
            </w:r>
          </w:p>
        </w:tc>
        <w:tc>
          <w:tcPr>
            <w:tcW w:w="721" w:type="dxa"/>
          </w:tcPr>
          <w:p>
            <w:pPr>
              <w:pStyle w:val="13"/>
              <w:spacing w:line="275" w:lineRule="exact"/>
              <w:ind w:left="4"/>
              <w:jc w:val="center"/>
              <w:rPr>
                <w:sz w:val="24"/>
              </w:rPr>
            </w:pPr>
            <w:r>
              <w:rPr>
                <w:sz w:val="24"/>
              </w:rPr>
              <w:t>X</w:t>
            </w:r>
          </w:p>
        </w:tc>
        <w:tc>
          <w:tcPr>
            <w:tcW w:w="721" w:type="dxa"/>
          </w:tcPr>
          <w:p>
            <w:pPr>
              <w:pStyle w:val="13"/>
              <w:spacing w:line="275" w:lineRule="exact"/>
              <w:ind w:left="294"/>
              <w:rPr>
                <w:sz w:val="24"/>
              </w:rPr>
            </w:pPr>
            <w:r>
              <w:rPr>
                <w:sz w:val="24"/>
              </w:rPr>
              <w:t>1</w:t>
            </w:r>
          </w:p>
        </w:tc>
        <w:tc>
          <w:tcPr>
            <w:tcW w:w="722" w:type="dxa"/>
          </w:tcPr>
          <w:p>
            <w:pPr>
              <w:pStyle w:val="13"/>
              <w:spacing w:line="275" w:lineRule="exact"/>
              <w:ind w:left="293"/>
              <w:rPr>
                <w:sz w:val="24"/>
              </w:rPr>
            </w:pPr>
            <w:r>
              <w:rPr>
                <w:sz w:val="24"/>
              </w:rPr>
              <w:t>1</w:t>
            </w:r>
          </w:p>
        </w:tc>
        <w:tc>
          <w:tcPr>
            <w:tcW w:w="1713" w:type="dxa"/>
          </w:tcPr>
          <w:p>
            <w:pPr>
              <w:pStyle w:val="13"/>
              <w:spacing w:line="275" w:lineRule="exact"/>
              <w:ind w:right="6"/>
              <w:jc w:val="center"/>
              <w:rPr>
                <w:sz w:val="24"/>
              </w:rPr>
            </w:pPr>
            <w:r>
              <w:rPr>
                <w:sz w:val="24"/>
              </w:rPr>
              <w:t>0</w:t>
            </w:r>
          </w:p>
        </w:tc>
      </w:tr>
    </w:tbl>
    <w:p>
      <w:pPr>
        <w:spacing w:before="0"/>
        <w:ind w:left="3286" w:right="0" w:firstLine="0"/>
        <w:jc w:val="left"/>
        <w:rPr>
          <w:b/>
          <w:sz w:val="20"/>
        </w:rPr>
      </w:pPr>
      <w:r>
        <w:rPr>
          <w:b/>
          <w:sz w:val="20"/>
        </w:rPr>
        <w:t>Table 4.4: Input Logic Truth Table for Microprogram Sequencer</w:t>
      </w:r>
    </w:p>
    <w:p>
      <w:pPr>
        <w:spacing w:after="0"/>
        <w:jc w:val="left"/>
        <w:rPr>
          <w:sz w:val="20"/>
        </w:rPr>
        <w:sectPr>
          <w:pgSz w:w="12240" w:h="15840"/>
          <w:pgMar w:top="1660" w:right="700" w:bottom="1100" w:left="720" w:header="720" w:footer="901" w:gutter="0"/>
        </w:sectPr>
      </w:pPr>
    </w:p>
    <w:p>
      <w:pPr>
        <w:pStyle w:val="6"/>
        <w:spacing w:before="7"/>
        <w:ind w:left="0" w:firstLine="0"/>
        <w:rPr>
          <w:b/>
          <w:sz w:val="17"/>
        </w:rPr>
      </w:pPr>
    </w:p>
    <w:p>
      <w:pPr>
        <w:spacing w:after="0"/>
        <w:rPr>
          <w:sz w:val="17"/>
        </w:rPr>
        <w:sectPr>
          <w:pgSz w:w="12240" w:h="15840"/>
          <w:pgMar w:top="1660" w:right="700" w:bottom="1100" w:left="720" w:header="720" w:footer="901" w:gutter="0"/>
        </w:sectPr>
      </w:pPr>
    </w:p>
    <w:p>
      <w:pPr>
        <w:pStyle w:val="3"/>
        <w:spacing w:before="52"/>
        <w:rPr>
          <w:i/>
        </w:rPr>
      </w:pPr>
      <w:r>
        <w:rPr>
          <w:i/>
        </w:rPr>
        <w:t>Boolean Function:</w:t>
      </w:r>
    </w:p>
    <w:p>
      <w:pPr>
        <w:pStyle w:val="6"/>
        <w:spacing w:before="7"/>
        <w:ind w:left="0" w:firstLine="0"/>
        <w:rPr>
          <w:rFonts w:ascii="Cambria"/>
          <w:b/>
          <w:i/>
          <w:sz w:val="32"/>
        </w:rPr>
      </w:pPr>
      <w:r>
        <w:br w:type="column"/>
      </w:r>
    </w:p>
    <w:p>
      <w:pPr>
        <w:spacing w:before="0"/>
        <w:ind w:left="1188" w:right="0" w:firstLine="0"/>
        <w:jc w:val="left"/>
        <w:rPr>
          <w:sz w:val="16"/>
        </w:rPr>
      </w:pPr>
      <w:r>
        <w:rPr>
          <w:position w:val="2"/>
          <w:sz w:val="24"/>
        </w:rPr>
        <w:t>S</w:t>
      </w:r>
      <w:r>
        <w:rPr>
          <w:sz w:val="16"/>
        </w:rPr>
        <w:t xml:space="preserve">0 </w:t>
      </w:r>
      <w:r>
        <w:rPr>
          <w:position w:val="2"/>
          <w:sz w:val="24"/>
        </w:rPr>
        <w:t>= I</w:t>
      </w:r>
      <w:r>
        <w:rPr>
          <w:sz w:val="16"/>
        </w:rPr>
        <w:t>0</w:t>
      </w:r>
    </w:p>
    <w:p>
      <w:pPr>
        <w:spacing w:before="0"/>
        <w:ind w:left="1188" w:right="4125" w:firstLine="0"/>
        <w:jc w:val="left"/>
        <w:rPr>
          <w:sz w:val="24"/>
        </w:rPr>
      </w:pPr>
      <w:r>
        <w:rPr>
          <w:position w:val="2"/>
          <w:sz w:val="24"/>
        </w:rPr>
        <w:t>S</w:t>
      </w:r>
      <w:r>
        <w:rPr>
          <w:sz w:val="16"/>
        </w:rPr>
        <w:t xml:space="preserve">1 </w:t>
      </w:r>
      <w:r>
        <w:rPr>
          <w:position w:val="2"/>
          <w:sz w:val="24"/>
        </w:rPr>
        <w:t>= I</w:t>
      </w:r>
      <w:r>
        <w:rPr>
          <w:sz w:val="16"/>
        </w:rPr>
        <w:t>0</w:t>
      </w:r>
      <w:r>
        <w:rPr>
          <w:position w:val="2"/>
          <w:sz w:val="24"/>
        </w:rPr>
        <w:t>I</w:t>
      </w:r>
      <w:r>
        <w:rPr>
          <w:sz w:val="16"/>
        </w:rPr>
        <w:t xml:space="preserve">1 </w:t>
      </w:r>
      <w:r>
        <w:rPr>
          <w:position w:val="2"/>
          <w:sz w:val="24"/>
        </w:rPr>
        <w:t>+ I</w:t>
      </w:r>
      <w:r>
        <w:rPr>
          <w:sz w:val="16"/>
        </w:rPr>
        <w:t>0</w:t>
      </w:r>
      <w:r>
        <w:rPr>
          <w:position w:val="2"/>
          <w:sz w:val="24"/>
        </w:rPr>
        <w:t>’T L = I</w:t>
      </w:r>
      <w:r>
        <w:rPr>
          <w:sz w:val="16"/>
        </w:rPr>
        <w:t>0</w:t>
      </w:r>
      <w:r>
        <w:rPr>
          <w:position w:val="2"/>
          <w:sz w:val="24"/>
        </w:rPr>
        <w:t>’I</w:t>
      </w:r>
      <w:r>
        <w:rPr>
          <w:sz w:val="16"/>
        </w:rPr>
        <w:t>1</w:t>
      </w:r>
      <w:r>
        <w:rPr>
          <w:position w:val="2"/>
          <w:sz w:val="24"/>
        </w:rPr>
        <w:t>T</w:t>
      </w:r>
    </w:p>
    <w:p>
      <w:pPr>
        <w:spacing w:after="0"/>
        <w:jc w:val="left"/>
        <w:rPr>
          <w:sz w:val="24"/>
        </w:rPr>
        <w:sectPr>
          <w:type w:val="continuous"/>
          <w:pgSz w:w="12240" w:h="15840"/>
          <w:pgMar w:top="1660" w:right="700" w:bottom="1100" w:left="720" w:header="720" w:footer="720" w:gutter="0"/>
          <w:cols w:equalWidth="0" w:num="2">
            <w:col w:w="3497" w:space="716"/>
            <w:col w:w="6607"/>
          </w:cols>
        </w:sectPr>
      </w:pPr>
    </w:p>
    <w:p>
      <w:pPr>
        <w:pStyle w:val="6"/>
        <w:spacing w:before="9"/>
        <w:ind w:left="0" w:firstLine="0"/>
        <w:rPr>
          <w:sz w:val="15"/>
        </w:rPr>
      </w:pPr>
    </w:p>
    <w:p>
      <w:pPr>
        <w:pStyle w:val="12"/>
        <w:numPr>
          <w:ilvl w:val="1"/>
          <w:numId w:val="31"/>
        </w:numPr>
        <w:tabs>
          <w:tab w:val="left" w:pos="1923"/>
        </w:tabs>
        <w:spacing w:before="100" w:after="0" w:line="240" w:lineRule="auto"/>
        <w:ind w:left="1922" w:right="260" w:hanging="360"/>
        <w:jc w:val="both"/>
        <w:rPr>
          <w:sz w:val="24"/>
        </w:rPr>
      </w:pPr>
      <w:r>
        <w:rPr>
          <w:sz w:val="24"/>
        </w:rPr>
        <w:t>Typical sequencer operations are: increment, branch or jump, call and return from subroutine, load an external address, push or pop the stack, and other address sequencing</w:t>
      </w:r>
      <w:r>
        <w:rPr>
          <w:spacing w:val="-3"/>
          <w:sz w:val="24"/>
        </w:rPr>
        <w:t xml:space="preserve"> </w:t>
      </w:r>
      <w:r>
        <w:rPr>
          <w:sz w:val="24"/>
        </w:rPr>
        <w:t>operations.</w:t>
      </w:r>
    </w:p>
    <w:p>
      <w:pPr>
        <w:pStyle w:val="12"/>
        <w:numPr>
          <w:ilvl w:val="1"/>
          <w:numId w:val="31"/>
        </w:numPr>
        <w:tabs>
          <w:tab w:val="left" w:pos="1923"/>
        </w:tabs>
        <w:spacing w:before="1" w:after="0" w:line="240" w:lineRule="auto"/>
        <w:ind w:left="1922" w:right="253" w:hanging="360"/>
        <w:jc w:val="both"/>
        <w:rPr>
          <w:sz w:val="24"/>
        </w:rPr>
      </w:pPr>
      <w:r>
        <w:rPr>
          <w:sz w:val="24"/>
        </w:rPr>
        <w:t>With three inputs, the sequencer can provide up to eight address sequencing operations.</w:t>
      </w:r>
    </w:p>
    <w:p>
      <w:pPr>
        <w:pStyle w:val="12"/>
        <w:numPr>
          <w:ilvl w:val="1"/>
          <w:numId w:val="31"/>
        </w:numPr>
        <w:tabs>
          <w:tab w:val="left" w:pos="1923"/>
        </w:tabs>
        <w:spacing w:before="0" w:after="0" w:line="242" w:lineRule="auto"/>
        <w:ind w:left="1922" w:right="260" w:hanging="360"/>
        <w:jc w:val="both"/>
        <w:rPr>
          <w:sz w:val="24"/>
        </w:rPr>
      </w:pPr>
      <w:r>
        <w:rPr>
          <w:sz w:val="24"/>
        </w:rPr>
        <w:t>Some commercial sequencers have three or four inputs in addition to the T input and thus provide a wider range of</w:t>
      </w:r>
      <w:r>
        <w:rPr>
          <w:spacing w:val="-6"/>
          <w:sz w:val="24"/>
        </w:rPr>
        <w:t xml:space="preserve"> </w:t>
      </w:r>
      <w:r>
        <w:rPr>
          <w:sz w:val="24"/>
        </w:rPr>
        <w:t>operations.</w:t>
      </w:r>
    </w:p>
    <w:p>
      <w:pPr>
        <w:spacing w:after="0" w:line="242" w:lineRule="auto"/>
        <w:jc w:val="both"/>
        <w:rPr>
          <w:sz w:val="24"/>
        </w:rPr>
        <w:sectPr>
          <w:type w:val="continuous"/>
          <w:pgSz w:w="12240" w:h="15840"/>
          <w:pgMar w:top="1660" w:right="700" w:bottom="1100" w:left="720" w:header="720" w:footer="720" w:gutter="0"/>
        </w:sectPr>
      </w:pPr>
    </w:p>
    <w:p>
      <w:pPr>
        <w:pStyle w:val="6"/>
        <w:spacing w:before="3"/>
        <w:ind w:left="0" w:firstLine="0"/>
        <w:rPr>
          <w:sz w:val="18"/>
        </w:rPr>
      </w:pPr>
    </w:p>
    <w:p>
      <w:pPr>
        <w:pStyle w:val="12"/>
        <w:numPr>
          <w:ilvl w:val="0"/>
          <w:numId w:val="34"/>
        </w:numPr>
        <w:tabs>
          <w:tab w:val="left" w:pos="1188"/>
          <w:tab w:val="left" w:pos="1189"/>
          <w:tab w:val="left" w:pos="6702"/>
        </w:tabs>
        <w:spacing w:before="45" w:after="0" w:line="240" w:lineRule="auto"/>
        <w:ind w:left="1188" w:right="222" w:hanging="828"/>
        <w:jc w:val="left"/>
        <w:rPr>
          <w:rFonts w:ascii="Cambria" w:hAnsi="Cambria"/>
          <w:b/>
          <w:i/>
          <w:sz w:val="28"/>
        </w:rPr>
      </w:pPr>
      <w:r>
        <w:rPr>
          <w:rFonts w:ascii="Cambria" w:hAnsi="Cambria"/>
          <w:b/>
          <w:sz w:val="32"/>
        </w:rPr>
        <w:t>What is stack? Give the organization of register stack with all necessary elements and explain the working of push and pop operations.</w:t>
      </w:r>
      <w:r>
        <w:rPr>
          <w:rFonts w:ascii="Cambria" w:hAnsi="Cambria"/>
          <w:b/>
          <w:sz w:val="32"/>
        </w:rPr>
        <w:tab/>
      </w:r>
      <w:r>
        <w:rPr>
          <w:rFonts w:ascii="Cambria" w:hAnsi="Cambria"/>
          <w:b/>
          <w:sz w:val="24"/>
        </w:rPr>
        <w:t xml:space="preserve">(Win’13, Win’14, Win’15, Sum’15) </w:t>
      </w:r>
      <w:r>
        <w:rPr>
          <w:rFonts w:ascii="Cambria" w:hAnsi="Cambria"/>
          <w:b/>
          <w:i/>
          <w:sz w:val="28"/>
        </w:rPr>
        <w:t>Stack</w:t>
      </w:r>
      <w:r>
        <w:rPr>
          <w:rFonts w:ascii="Cambria" w:hAnsi="Cambria"/>
          <w:b/>
          <w:i/>
          <w:spacing w:val="-1"/>
          <w:sz w:val="28"/>
        </w:rPr>
        <w:t xml:space="preserve"> </w:t>
      </w:r>
      <w:r>
        <w:rPr>
          <w:rFonts w:ascii="Cambria" w:hAnsi="Cambria"/>
          <w:b/>
          <w:i/>
          <w:sz w:val="28"/>
        </w:rPr>
        <w:t>organization:</w:t>
      </w:r>
    </w:p>
    <w:p>
      <w:pPr>
        <w:pStyle w:val="12"/>
        <w:numPr>
          <w:ilvl w:val="1"/>
          <w:numId w:val="34"/>
        </w:numPr>
        <w:tabs>
          <w:tab w:val="left" w:pos="1909"/>
        </w:tabs>
        <w:spacing w:before="1" w:after="0" w:line="240" w:lineRule="auto"/>
        <w:ind w:left="1908" w:right="223" w:hanging="360"/>
        <w:jc w:val="both"/>
        <w:rPr>
          <w:rFonts w:ascii="Symbol" w:hAnsi="Symbol"/>
          <w:sz w:val="24"/>
        </w:rPr>
      </w:pPr>
      <w:r>
        <w:rPr>
          <w:sz w:val="24"/>
        </w:rPr>
        <w:t>A stack is a storage device that stores information in such a manner that the item stored last is the first item</w:t>
      </w:r>
      <w:r>
        <w:rPr>
          <w:spacing w:val="-4"/>
          <w:sz w:val="24"/>
        </w:rPr>
        <w:t xml:space="preserve"> </w:t>
      </w:r>
      <w:r>
        <w:rPr>
          <w:sz w:val="24"/>
        </w:rPr>
        <w:t>retrieved.</w:t>
      </w:r>
    </w:p>
    <w:p>
      <w:pPr>
        <w:pStyle w:val="12"/>
        <w:numPr>
          <w:ilvl w:val="1"/>
          <w:numId w:val="34"/>
        </w:numPr>
        <w:tabs>
          <w:tab w:val="left" w:pos="1909"/>
        </w:tabs>
        <w:spacing w:before="0" w:after="0" w:line="240" w:lineRule="auto"/>
        <w:ind w:left="1908" w:right="221" w:hanging="360"/>
        <w:jc w:val="both"/>
        <w:rPr>
          <w:rFonts w:ascii="Symbol" w:hAnsi="Symbol"/>
          <w:sz w:val="24"/>
        </w:rPr>
      </w:pPr>
      <w:r>
        <w:rPr>
          <w:sz w:val="24"/>
        </w:rPr>
        <w:t>The stack in digital computers is essentially a memory unit with an address register that can count only. The register that holds the address for the stack is called a stack pointer (SP) because its value always points at the top item in the</w:t>
      </w:r>
      <w:r>
        <w:rPr>
          <w:spacing w:val="-14"/>
          <w:sz w:val="24"/>
        </w:rPr>
        <w:t xml:space="preserve"> </w:t>
      </w:r>
      <w:r>
        <w:rPr>
          <w:sz w:val="24"/>
        </w:rPr>
        <w:t>stack.</w:t>
      </w:r>
    </w:p>
    <w:p>
      <w:pPr>
        <w:pStyle w:val="12"/>
        <w:numPr>
          <w:ilvl w:val="1"/>
          <w:numId w:val="34"/>
        </w:numPr>
        <w:tabs>
          <w:tab w:val="left" w:pos="1909"/>
        </w:tabs>
        <w:spacing w:before="0" w:after="0" w:line="240" w:lineRule="auto"/>
        <w:ind w:left="1908" w:right="221" w:hanging="360"/>
        <w:jc w:val="both"/>
        <w:rPr>
          <w:rFonts w:ascii="Symbol" w:hAnsi="Symbol"/>
          <w:sz w:val="24"/>
        </w:rPr>
      </w:pPr>
      <w:r>
        <w:rPr>
          <w:sz w:val="24"/>
        </w:rPr>
        <w:t>The physical registers of a stack are always available for reading or writing. It is the content of the word that is inserted or</w:t>
      </w:r>
      <w:r>
        <w:rPr>
          <w:spacing w:val="-4"/>
          <w:sz w:val="24"/>
        </w:rPr>
        <w:t xml:space="preserve"> </w:t>
      </w:r>
      <w:r>
        <w:rPr>
          <w:sz w:val="24"/>
        </w:rPr>
        <w:t>deleted.</w:t>
      </w:r>
    </w:p>
    <w:p>
      <w:pPr>
        <w:pStyle w:val="6"/>
        <w:spacing w:before="10"/>
        <w:ind w:left="0" w:firstLine="0"/>
        <w:rPr>
          <w:sz w:val="23"/>
        </w:rPr>
      </w:pPr>
    </w:p>
    <w:p>
      <w:pPr>
        <w:pStyle w:val="3"/>
        <w:spacing w:after="2"/>
        <w:rPr>
          <w:i/>
        </w:rPr>
      </w:pPr>
      <w:r>
        <w:rPr>
          <w:i/>
        </w:rPr>
        <w:t>Register stack:</w:t>
      </w:r>
    </w:p>
    <w:p>
      <w:pPr>
        <w:pStyle w:val="6"/>
        <w:ind w:left="3745" w:firstLine="0"/>
        <w:rPr>
          <w:rFonts w:ascii="Cambria"/>
          <w:sz w:val="20"/>
        </w:rPr>
      </w:pPr>
      <w:r>
        <w:rPr>
          <w:rFonts w:ascii="Cambria"/>
          <w:sz w:val="20"/>
        </w:rPr>
        <w:drawing>
          <wp:inline distT="0" distB="0" distL="0" distR="0">
            <wp:extent cx="2779395" cy="2599690"/>
            <wp:effectExtent l="0" t="0" r="0" b="0"/>
            <wp:docPr id="9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68.jpeg"/>
                    <pic:cNvPicPr>
                      <a:picLocks noChangeAspect="1"/>
                    </pic:cNvPicPr>
                  </pic:nvPicPr>
                  <pic:blipFill>
                    <a:blip r:embed="rId94" cstate="print"/>
                    <a:stretch>
                      <a:fillRect/>
                    </a:stretch>
                  </pic:blipFill>
                  <pic:spPr>
                    <a:xfrm>
                      <a:off x="0" y="0"/>
                      <a:ext cx="2779901" cy="2600039"/>
                    </a:xfrm>
                    <a:prstGeom prst="rect">
                      <a:avLst/>
                    </a:prstGeom>
                  </pic:spPr>
                </pic:pic>
              </a:graphicData>
            </a:graphic>
          </wp:inline>
        </w:drawing>
      </w:r>
    </w:p>
    <w:p>
      <w:pPr>
        <w:spacing w:before="16"/>
        <w:ind w:left="4059" w:right="0" w:firstLine="0"/>
        <w:jc w:val="left"/>
        <w:rPr>
          <w:b/>
          <w:sz w:val="20"/>
        </w:rPr>
      </w:pPr>
      <w:r>
        <w:rPr>
          <w:b/>
          <w:sz w:val="20"/>
        </w:rPr>
        <w:t>Figure 5.1: Block diagram of a 64-word</w:t>
      </w:r>
      <w:r>
        <w:rPr>
          <w:b/>
          <w:spacing w:val="-19"/>
          <w:sz w:val="20"/>
        </w:rPr>
        <w:t xml:space="preserve"> </w:t>
      </w:r>
      <w:r>
        <w:rPr>
          <w:b/>
          <w:sz w:val="20"/>
        </w:rPr>
        <w:t>stack</w:t>
      </w:r>
    </w:p>
    <w:p>
      <w:pPr>
        <w:pStyle w:val="6"/>
        <w:spacing w:before="11"/>
        <w:ind w:left="0" w:firstLine="0"/>
        <w:rPr>
          <w:b/>
          <w:sz w:val="19"/>
        </w:rPr>
      </w:pPr>
    </w:p>
    <w:p>
      <w:pPr>
        <w:pStyle w:val="12"/>
        <w:numPr>
          <w:ilvl w:val="1"/>
          <w:numId w:val="34"/>
        </w:numPr>
        <w:tabs>
          <w:tab w:val="left" w:pos="1909"/>
        </w:tabs>
        <w:spacing w:before="0" w:after="0" w:line="240" w:lineRule="auto"/>
        <w:ind w:left="1908" w:right="222" w:hanging="360"/>
        <w:jc w:val="both"/>
        <w:rPr>
          <w:rFonts w:ascii="Symbol" w:hAnsi="Symbol"/>
          <w:sz w:val="24"/>
        </w:rPr>
      </w:pPr>
      <w:r>
        <w:rPr>
          <w:sz w:val="24"/>
        </w:rPr>
        <w:t>A stack can be placed in a portion of a large memory or it can be organized as a collection of a finite number of memory words or registers. Figure shows the organization of a 64-word register</w:t>
      </w:r>
      <w:r>
        <w:rPr>
          <w:spacing w:val="1"/>
          <w:sz w:val="24"/>
        </w:rPr>
        <w:t xml:space="preserve"> </w:t>
      </w:r>
      <w:r>
        <w:rPr>
          <w:sz w:val="24"/>
        </w:rPr>
        <w:t>stack.</w:t>
      </w:r>
    </w:p>
    <w:p>
      <w:pPr>
        <w:pStyle w:val="12"/>
        <w:numPr>
          <w:ilvl w:val="1"/>
          <w:numId w:val="34"/>
        </w:numPr>
        <w:tabs>
          <w:tab w:val="left" w:pos="1909"/>
        </w:tabs>
        <w:spacing w:before="2" w:after="0" w:line="240" w:lineRule="auto"/>
        <w:ind w:left="1908" w:right="216" w:hanging="360"/>
        <w:jc w:val="both"/>
        <w:rPr>
          <w:rFonts w:ascii="Symbol" w:hAnsi="Symbol"/>
          <w:sz w:val="24"/>
        </w:rPr>
      </w:pPr>
      <w:r>
        <w:rPr>
          <w:sz w:val="24"/>
        </w:rPr>
        <w:t>The stack pointer register SP contains a binary number whose value is equal to the address of the word that is currently on top of the stack. Three items are placed in the stack: A, B, and C, in that order. Item C is on top of the stack so that the content of SP is now</w:t>
      </w:r>
      <w:r>
        <w:rPr>
          <w:spacing w:val="-1"/>
          <w:sz w:val="24"/>
        </w:rPr>
        <w:t xml:space="preserve"> </w:t>
      </w:r>
      <w:r>
        <w:rPr>
          <w:sz w:val="24"/>
        </w:rPr>
        <w:t>3.</w:t>
      </w:r>
    </w:p>
    <w:p>
      <w:pPr>
        <w:pStyle w:val="12"/>
        <w:numPr>
          <w:ilvl w:val="1"/>
          <w:numId w:val="34"/>
        </w:numPr>
        <w:tabs>
          <w:tab w:val="left" w:pos="1909"/>
        </w:tabs>
        <w:spacing w:before="0" w:after="0" w:line="240" w:lineRule="auto"/>
        <w:ind w:left="1908" w:right="219" w:hanging="360"/>
        <w:jc w:val="both"/>
        <w:rPr>
          <w:rFonts w:ascii="Symbol" w:hAnsi="Symbol"/>
          <w:sz w:val="24"/>
        </w:rPr>
      </w:pPr>
      <w:r>
        <w:rPr>
          <w:sz w:val="24"/>
        </w:rPr>
        <w:t>To remove the top item, the stack is popped by reading the memory word at address 3 and decrementing the content of SP. Item B is now on top of the stack since SP holds address</w:t>
      </w:r>
      <w:r>
        <w:rPr>
          <w:spacing w:val="-3"/>
          <w:sz w:val="24"/>
        </w:rPr>
        <w:t xml:space="preserve"> </w:t>
      </w:r>
      <w:r>
        <w:rPr>
          <w:sz w:val="24"/>
        </w:rPr>
        <w:t>2.</w:t>
      </w:r>
    </w:p>
    <w:p>
      <w:pPr>
        <w:pStyle w:val="12"/>
        <w:numPr>
          <w:ilvl w:val="1"/>
          <w:numId w:val="34"/>
        </w:numPr>
        <w:tabs>
          <w:tab w:val="left" w:pos="1909"/>
        </w:tabs>
        <w:spacing w:before="0" w:after="0" w:line="240" w:lineRule="auto"/>
        <w:ind w:left="1908" w:right="222" w:hanging="360"/>
        <w:jc w:val="both"/>
        <w:rPr>
          <w:rFonts w:ascii="Symbol" w:hAnsi="Symbol"/>
          <w:sz w:val="24"/>
        </w:rPr>
      </w:pPr>
      <w:r>
        <w:rPr>
          <w:sz w:val="24"/>
        </w:rPr>
        <w:t>To insert a new item, the stack is pushed by incrementing SP and writing a word in the next-higher location in the</w:t>
      </w:r>
      <w:r>
        <w:rPr>
          <w:spacing w:val="1"/>
          <w:sz w:val="24"/>
        </w:rPr>
        <w:t xml:space="preserve"> </w:t>
      </w:r>
      <w:r>
        <w:rPr>
          <w:sz w:val="24"/>
        </w:rPr>
        <w:t>stack.</w:t>
      </w:r>
    </w:p>
    <w:p>
      <w:pPr>
        <w:pStyle w:val="12"/>
        <w:numPr>
          <w:ilvl w:val="1"/>
          <w:numId w:val="34"/>
        </w:numPr>
        <w:tabs>
          <w:tab w:val="left" w:pos="1908"/>
          <w:tab w:val="left" w:pos="1909"/>
        </w:tabs>
        <w:spacing w:before="0" w:after="0" w:line="305" w:lineRule="exact"/>
        <w:ind w:left="1908" w:right="0" w:hanging="360"/>
        <w:jc w:val="left"/>
        <w:rPr>
          <w:rFonts w:ascii="Symbol" w:hAnsi="Symbol"/>
          <w:sz w:val="24"/>
        </w:rPr>
      </w:pPr>
      <w:r>
        <w:rPr>
          <w:sz w:val="24"/>
        </w:rPr>
        <w:t>In a 64-word stack, the stack pointer contains 6 bits because 2</w:t>
      </w:r>
      <w:r>
        <w:rPr>
          <w:position w:val="8"/>
          <w:sz w:val="16"/>
        </w:rPr>
        <w:t xml:space="preserve">6 </w:t>
      </w:r>
      <w:r>
        <w:rPr>
          <w:sz w:val="24"/>
        </w:rPr>
        <w:t>=</w:t>
      </w:r>
      <w:r>
        <w:rPr>
          <w:spacing w:val="-32"/>
          <w:sz w:val="24"/>
        </w:rPr>
        <w:t xml:space="preserve"> </w:t>
      </w:r>
      <w:r>
        <w:rPr>
          <w:sz w:val="24"/>
        </w:rPr>
        <w:t>64.</w:t>
      </w:r>
    </w:p>
    <w:p>
      <w:pPr>
        <w:spacing w:after="0" w:line="305" w:lineRule="exact"/>
        <w:jc w:val="left"/>
        <w:rPr>
          <w:rFonts w:ascii="Symbol" w:hAnsi="Symbol"/>
          <w:sz w:val="24"/>
        </w:rPr>
        <w:sectPr>
          <w:headerReference r:id="rId15" w:type="default"/>
          <w:footerReference r:id="rId16" w:type="default"/>
          <w:pgSz w:w="12240" w:h="15840"/>
          <w:pgMar w:top="1660" w:right="700" w:bottom="1100" w:left="720" w:header="720" w:footer="901" w:gutter="0"/>
          <w:pgNumType w:start="1"/>
        </w:sectPr>
      </w:pPr>
    </w:p>
    <w:p>
      <w:pPr>
        <w:pStyle w:val="6"/>
        <w:spacing w:before="9"/>
        <w:ind w:left="0" w:firstLine="0"/>
        <w:rPr>
          <w:sz w:val="13"/>
        </w:rPr>
      </w:pPr>
    </w:p>
    <w:p>
      <w:pPr>
        <w:pStyle w:val="12"/>
        <w:numPr>
          <w:ilvl w:val="1"/>
          <w:numId w:val="34"/>
        </w:numPr>
        <w:tabs>
          <w:tab w:val="left" w:pos="1909"/>
        </w:tabs>
        <w:spacing w:before="100" w:after="0" w:line="240" w:lineRule="auto"/>
        <w:ind w:left="1908" w:right="213" w:hanging="360"/>
        <w:jc w:val="both"/>
        <w:rPr>
          <w:rFonts w:ascii="Symbol" w:hAnsi="Symbol"/>
          <w:sz w:val="24"/>
        </w:rPr>
      </w:pPr>
      <w:r>
        <w:rPr>
          <w:sz w:val="24"/>
        </w:rPr>
        <w:t>Since SP has only six bits, it cannot exceed a number greater than 63 (111111 in binary). When 63 are incremented by 1, the result is 0 since 111111 + 1 = 1000000 in binary, but SP can accommodate only the six least significant</w:t>
      </w:r>
      <w:r>
        <w:rPr>
          <w:spacing w:val="-9"/>
          <w:sz w:val="24"/>
        </w:rPr>
        <w:t xml:space="preserve"> </w:t>
      </w:r>
      <w:r>
        <w:rPr>
          <w:sz w:val="24"/>
        </w:rPr>
        <w:t>bits.</w:t>
      </w:r>
    </w:p>
    <w:p>
      <w:pPr>
        <w:pStyle w:val="12"/>
        <w:numPr>
          <w:ilvl w:val="1"/>
          <w:numId w:val="34"/>
        </w:numPr>
        <w:tabs>
          <w:tab w:val="left" w:pos="1909"/>
        </w:tabs>
        <w:spacing w:before="1" w:after="0" w:line="240" w:lineRule="auto"/>
        <w:ind w:left="1908" w:right="214" w:hanging="360"/>
        <w:jc w:val="both"/>
        <w:rPr>
          <w:rFonts w:ascii="Symbol" w:hAnsi="Symbol"/>
          <w:sz w:val="24"/>
        </w:rPr>
      </w:pPr>
      <w:r>
        <w:rPr>
          <w:sz w:val="24"/>
        </w:rPr>
        <w:t>Similarly, when 000000 is decremented by 1, the result is 111111. The one-bit register FULL is set to 1 when the stack is full, and the one-bit register EMTY is set to 1 when the stack is empty of items.</w:t>
      </w:r>
    </w:p>
    <w:p>
      <w:pPr>
        <w:pStyle w:val="12"/>
        <w:numPr>
          <w:ilvl w:val="1"/>
          <w:numId w:val="34"/>
        </w:numPr>
        <w:tabs>
          <w:tab w:val="left" w:pos="1909"/>
        </w:tabs>
        <w:spacing w:before="0" w:after="0" w:line="242" w:lineRule="auto"/>
        <w:ind w:left="1908" w:right="225" w:hanging="360"/>
        <w:jc w:val="both"/>
        <w:rPr>
          <w:rFonts w:ascii="Symbol" w:hAnsi="Symbol"/>
          <w:sz w:val="24"/>
        </w:rPr>
      </w:pPr>
      <w:r>
        <w:rPr>
          <w:sz w:val="24"/>
        </w:rPr>
        <w:t>DR is the data register that holds the binary data to be written into or read out of the stack.</w:t>
      </w:r>
    </w:p>
    <w:p>
      <w:pPr>
        <w:pStyle w:val="6"/>
        <w:spacing w:before="5"/>
        <w:ind w:left="0" w:firstLine="0"/>
        <w:rPr>
          <w:sz w:val="23"/>
        </w:rPr>
      </w:pPr>
    </w:p>
    <w:p>
      <w:pPr>
        <w:pStyle w:val="3"/>
        <w:rPr>
          <w:i/>
        </w:rPr>
      </w:pPr>
      <w:r>
        <w:rPr>
          <w:i/>
        </w:rPr>
        <w:t>PUSH:</w:t>
      </w:r>
    </w:p>
    <w:p>
      <w:pPr>
        <w:pStyle w:val="12"/>
        <w:numPr>
          <w:ilvl w:val="1"/>
          <w:numId w:val="34"/>
        </w:numPr>
        <w:tabs>
          <w:tab w:val="left" w:pos="1909"/>
        </w:tabs>
        <w:spacing w:before="2" w:after="0" w:line="240" w:lineRule="auto"/>
        <w:ind w:left="1908" w:right="223" w:hanging="360"/>
        <w:jc w:val="both"/>
        <w:rPr>
          <w:rFonts w:ascii="Symbol" w:hAnsi="Symbol"/>
          <w:sz w:val="24"/>
        </w:rPr>
      </w:pPr>
      <w:r>
        <w:rPr>
          <w:sz w:val="24"/>
        </w:rPr>
        <w:t>If the stack is not full (FULL =0), a new item is inserted with a push operation. The push operation consists of the following sequences of</w:t>
      </w:r>
      <w:r>
        <w:rPr>
          <w:spacing w:val="-7"/>
          <w:sz w:val="24"/>
        </w:rPr>
        <w:t xml:space="preserve"> </w:t>
      </w:r>
      <w:r>
        <w:rPr>
          <w:sz w:val="24"/>
        </w:rPr>
        <w:t>microoperations:</w:t>
      </w:r>
    </w:p>
    <w:p>
      <w:pPr>
        <w:pStyle w:val="6"/>
        <w:ind w:left="0" w:firstLine="0"/>
      </w:pPr>
    </w:p>
    <w:p>
      <w:pPr>
        <w:pStyle w:val="6"/>
        <w:spacing w:before="12"/>
        <w:ind w:left="0" w:firstLine="0"/>
        <w:rPr>
          <w:sz w:val="23"/>
        </w:rPr>
      </w:pPr>
    </w:p>
    <w:p>
      <w:pPr>
        <w:pStyle w:val="6"/>
        <w:tabs>
          <w:tab w:val="left" w:pos="5509"/>
        </w:tabs>
        <w:ind w:left="2628" w:firstLine="0"/>
      </w:pPr>
      <w:r>
        <w:t>SP ← SP</w:t>
      </w:r>
      <w:r>
        <w:rPr>
          <w:spacing w:val="-2"/>
        </w:rPr>
        <w:t xml:space="preserve"> </w:t>
      </w:r>
      <w:r>
        <w:t>+ 1</w:t>
      </w:r>
      <w:r>
        <w:tab/>
      </w:r>
      <w:r>
        <w:t>Increment stack pointer</w:t>
      </w:r>
    </w:p>
    <w:p>
      <w:pPr>
        <w:pStyle w:val="6"/>
        <w:tabs>
          <w:tab w:val="left" w:pos="5504"/>
        </w:tabs>
        <w:ind w:left="2628" w:firstLine="0"/>
      </w:pPr>
      <w:r>
        <w:t>M [SP]</w:t>
      </w:r>
      <w:r>
        <w:rPr>
          <w:spacing w:val="-1"/>
        </w:rPr>
        <w:t xml:space="preserve"> </w:t>
      </w:r>
      <w:r>
        <w:t>←</w:t>
      </w:r>
      <w:r>
        <w:rPr>
          <w:spacing w:val="-1"/>
        </w:rPr>
        <w:t xml:space="preserve"> </w:t>
      </w:r>
      <w:r>
        <w:t>DR</w:t>
      </w:r>
      <w:r>
        <w:tab/>
      </w:r>
      <w:r>
        <w:t>WRITE ITEM ON TOP OF THE</w:t>
      </w:r>
      <w:r>
        <w:rPr>
          <w:spacing w:val="-1"/>
        </w:rPr>
        <w:t xml:space="preserve"> </w:t>
      </w:r>
      <w:r>
        <w:t>STACK</w:t>
      </w:r>
    </w:p>
    <w:p>
      <w:pPr>
        <w:pStyle w:val="6"/>
        <w:tabs>
          <w:tab w:val="left" w:pos="5509"/>
        </w:tabs>
        <w:ind w:left="2628" w:firstLine="0"/>
      </w:pPr>
      <w:r>
        <w:t>IF (SP = 0) then (FULL</w:t>
      </w:r>
      <w:r>
        <w:rPr>
          <w:spacing w:val="-7"/>
        </w:rPr>
        <w:t xml:space="preserve"> </w:t>
      </w:r>
      <w:r>
        <w:t>←</w:t>
      </w:r>
      <w:r>
        <w:rPr>
          <w:spacing w:val="-2"/>
        </w:rPr>
        <w:t xml:space="preserve"> </w:t>
      </w:r>
      <w:r>
        <w:t>1)</w:t>
      </w:r>
      <w:r>
        <w:tab/>
      </w:r>
      <w:r>
        <w:t>Check is stack is</w:t>
      </w:r>
      <w:r>
        <w:rPr>
          <w:spacing w:val="-2"/>
        </w:rPr>
        <w:t xml:space="preserve"> </w:t>
      </w:r>
      <w:r>
        <w:t>full</w:t>
      </w:r>
    </w:p>
    <w:p>
      <w:pPr>
        <w:pStyle w:val="6"/>
        <w:tabs>
          <w:tab w:val="left" w:pos="5509"/>
        </w:tabs>
        <w:ind w:left="2628" w:firstLine="0"/>
      </w:pPr>
      <w:r>
        <w:t>EMTY</w:t>
      </w:r>
      <w:r>
        <w:rPr>
          <w:spacing w:val="-2"/>
        </w:rPr>
        <w:t xml:space="preserve"> </w:t>
      </w:r>
      <w:r>
        <w:t>←</w:t>
      </w:r>
      <w:r>
        <w:rPr>
          <w:spacing w:val="-1"/>
        </w:rPr>
        <w:t xml:space="preserve"> </w:t>
      </w:r>
      <w:r>
        <w:t>0</w:t>
      </w:r>
      <w:r>
        <w:tab/>
      </w:r>
      <w:r>
        <w:t>Mark the stack not</w:t>
      </w:r>
      <w:r>
        <w:rPr>
          <w:spacing w:val="-1"/>
        </w:rPr>
        <w:t xml:space="preserve"> </w:t>
      </w:r>
      <w:r>
        <w:t>empty</w:t>
      </w:r>
    </w:p>
    <w:p>
      <w:pPr>
        <w:pStyle w:val="6"/>
        <w:ind w:left="0" w:firstLine="0"/>
      </w:pPr>
    </w:p>
    <w:p>
      <w:pPr>
        <w:pStyle w:val="12"/>
        <w:numPr>
          <w:ilvl w:val="1"/>
          <w:numId w:val="34"/>
        </w:numPr>
        <w:tabs>
          <w:tab w:val="left" w:pos="1909"/>
        </w:tabs>
        <w:spacing w:before="1" w:after="0" w:line="240" w:lineRule="auto"/>
        <w:ind w:left="1908" w:right="214" w:hanging="360"/>
        <w:jc w:val="both"/>
        <w:rPr>
          <w:rFonts w:ascii="Symbol" w:hAnsi="Symbol"/>
          <w:sz w:val="24"/>
        </w:rPr>
      </w:pPr>
      <w:r>
        <w:rPr>
          <w:sz w:val="24"/>
        </w:rPr>
        <w:t>The stack pointer is incremented so that it points to the address of next-higher word. A memory write operation inserts the word from DR into the top of the</w:t>
      </w:r>
      <w:r>
        <w:rPr>
          <w:spacing w:val="-22"/>
          <w:sz w:val="24"/>
        </w:rPr>
        <w:t xml:space="preserve"> </w:t>
      </w:r>
      <w:r>
        <w:rPr>
          <w:sz w:val="24"/>
        </w:rPr>
        <w:t>stack.</w:t>
      </w:r>
    </w:p>
    <w:p>
      <w:pPr>
        <w:pStyle w:val="12"/>
        <w:numPr>
          <w:ilvl w:val="1"/>
          <w:numId w:val="34"/>
        </w:numPr>
        <w:tabs>
          <w:tab w:val="left" w:pos="1909"/>
        </w:tabs>
        <w:spacing w:before="0" w:after="0" w:line="240" w:lineRule="auto"/>
        <w:ind w:left="1908" w:right="226" w:hanging="360"/>
        <w:jc w:val="both"/>
        <w:rPr>
          <w:rFonts w:ascii="Symbol" w:hAnsi="Symbol"/>
          <w:sz w:val="24"/>
        </w:rPr>
      </w:pPr>
      <w:r>
        <w:rPr>
          <w:sz w:val="24"/>
        </w:rPr>
        <w:t>SP holds the address of the top of the stack and that M[SP] denotes the memory word specified by the address presently available in</w:t>
      </w:r>
      <w:r>
        <w:rPr>
          <w:spacing w:val="-4"/>
          <w:sz w:val="24"/>
        </w:rPr>
        <w:t xml:space="preserve"> </w:t>
      </w:r>
      <w:r>
        <w:rPr>
          <w:sz w:val="24"/>
        </w:rPr>
        <w:t>SP.</w:t>
      </w:r>
    </w:p>
    <w:p>
      <w:pPr>
        <w:pStyle w:val="12"/>
        <w:numPr>
          <w:ilvl w:val="1"/>
          <w:numId w:val="34"/>
        </w:numPr>
        <w:tabs>
          <w:tab w:val="left" w:pos="1909"/>
        </w:tabs>
        <w:spacing w:before="0" w:after="0" w:line="240" w:lineRule="auto"/>
        <w:ind w:left="1908" w:right="218" w:hanging="360"/>
        <w:jc w:val="both"/>
        <w:rPr>
          <w:rFonts w:ascii="Symbol" w:hAnsi="Symbol"/>
          <w:sz w:val="24"/>
        </w:rPr>
      </w:pPr>
      <w:r>
        <w:rPr>
          <w:sz w:val="24"/>
        </w:rPr>
        <w:t>The first item stored in the stack is at address 1. The last item is stored at address 0. If SP reaches 0, the stack is full of items, so FULL is set to 1. This condition is reached if the top item prior to the last push was in location 63 and, after incrementing SP, the last item is stored in location</w:t>
      </w:r>
      <w:r>
        <w:rPr>
          <w:spacing w:val="-3"/>
          <w:sz w:val="24"/>
        </w:rPr>
        <w:t xml:space="preserve"> </w:t>
      </w:r>
      <w:r>
        <w:rPr>
          <w:sz w:val="24"/>
        </w:rPr>
        <w:t>0.</w:t>
      </w:r>
    </w:p>
    <w:p>
      <w:pPr>
        <w:pStyle w:val="12"/>
        <w:numPr>
          <w:ilvl w:val="1"/>
          <w:numId w:val="34"/>
        </w:numPr>
        <w:tabs>
          <w:tab w:val="left" w:pos="1909"/>
        </w:tabs>
        <w:spacing w:before="0" w:after="0" w:line="240" w:lineRule="auto"/>
        <w:ind w:left="1908" w:right="214" w:hanging="360"/>
        <w:jc w:val="both"/>
        <w:rPr>
          <w:rFonts w:ascii="Symbol" w:hAnsi="Symbol"/>
          <w:sz w:val="24"/>
        </w:rPr>
      </w:pPr>
      <w:r>
        <w:rPr>
          <w:sz w:val="24"/>
        </w:rPr>
        <w:t>Once an item is stored in location 0, there are no more empty registers in the stack. If an item is written in the stack, obviously the stack cannot be empty, so EMTY is cleared to  0.</w:t>
      </w:r>
    </w:p>
    <w:p>
      <w:pPr>
        <w:pStyle w:val="6"/>
        <w:spacing w:before="11"/>
        <w:ind w:left="0" w:firstLine="0"/>
        <w:rPr>
          <w:sz w:val="23"/>
        </w:rPr>
      </w:pPr>
    </w:p>
    <w:p>
      <w:pPr>
        <w:pStyle w:val="3"/>
        <w:spacing w:line="328" w:lineRule="exact"/>
        <w:rPr>
          <w:i/>
        </w:rPr>
      </w:pPr>
      <w:r>
        <w:rPr>
          <w:i/>
        </w:rPr>
        <w:t>POP:</w:t>
      </w:r>
    </w:p>
    <w:p>
      <w:pPr>
        <w:pStyle w:val="12"/>
        <w:numPr>
          <w:ilvl w:val="1"/>
          <w:numId w:val="34"/>
        </w:numPr>
        <w:tabs>
          <w:tab w:val="left" w:pos="1909"/>
        </w:tabs>
        <w:spacing w:before="0" w:after="0" w:line="242" w:lineRule="auto"/>
        <w:ind w:left="1908" w:right="222" w:hanging="360"/>
        <w:jc w:val="both"/>
        <w:rPr>
          <w:rFonts w:ascii="Symbol" w:hAnsi="Symbol"/>
          <w:sz w:val="24"/>
        </w:rPr>
      </w:pPr>
      <w:r>
        <w:rPr>
          <w:sz w:val="24"/>
        </w:rPr>
        <w:t>A new item is deleted from the stack if the stack is not empty (if EMTY = 0). The pop operation consists of the following sequences of</w:t>
      </w:r>
      <w:r>
        <w:rPr>
          <w:spacing w:val="-8"/>
          <w:sz w:val="24"/>
        </w:rPr>
        <w:t xml:space="preserve"> </w:t>
      </w:r>
      <w:r>
        <w:rPr>
          <w:sz w:val="24"/>
        </w:rPr>
        <w:t>microoperations:</w:t>
      </w:r>
    </w:p>
    <w:p>
      <w:pPr>
        <w:pStyle w:val="6"/>
        <w:spacing w:before="8"/>
        <w:ind w:left="0" w:firstLine="0"/>
        <w:rPr>
          <w:sz w:val="23"/>
        </w:rPr>
      </w:pPr>
    </w:p>
    <w:p>
      <w:pPr>
        <w:pStyle w:val="6"/>
        <w:tabs>
          <w:tab w:val="left" w:pos="4670"/>
        </w:tabs>
        <w:ind w:firstLine="0"/>
      </w:pPr>
      <w:r>
        <w:t>DR ←</w:t>
      </w:r>
      <w:r>
        <w:rPr>
          <w:spacing w:val="-1"/>
        </w:rPr>
        <w:t xml:space="preserve"> </w:t>
      </w:r>
      <w:r>
        <w:t>M</w:t>
      </w:r>
      <w:r>
        <w:rPr>
          <w:spacing w:val="-1"/>
        </w:rPr>
        <w:t xml:space="preserve"> </w:t>
      </w:r>
      <w:r>
        <w:t>[SP]</w:t>
      </w:r>
      <w:r>
        <w:tab/>
      </w:r>
      <w:r>
        <w:t>Read item on top of the</w:t>
      </w:r>
      <w:r>
        <w:rPr>
          <w:spacing w:val="-3"/>
        </w:rPr>
        <w:t xml:space="preserve"> </w:t>
      </w:r>
      <w:r>
        <w:t>stack</w:t>
      </w:r>
    </w:p>
    <w:p>
      <w:pPr>
        <w:pStyle w:val="6"/>
        <w:tabs>
          <w:tab w:val="left" w:pos="4685"/>
        </w:tabs>
        <w:ind w:left="1896" w:right="3663" w:firstLine="12"/>
      </w:pPr>
      <w:r>
        <w:t>SP ← SP - 1</w:t>
      </w:r>
      <w:r>
        <w:tab/>
      </w:r>
      <w:r>
        <w:t>Decrement stack pointer IF (SP = 0) then (EMTY ← 1) Check if stack is empty FULL</w:t>
      </w:r>
      <w:r>
        <w:rPr>
          <w:spacing w:val="51"/>
        </w:rPr>
        <w:t xml:space="preserve"> </w:t>
      </w:r>
      <w:r>
        <w:t>←</w:t>
      </w:r>
      <w:r>
        <w:rPr>
          <w:spacing w:val="-2"/>
        </w:rPr>
        <w:t xml:space="preserve"> </w:t>
      </w:r>
      <w:r>
        <w:t>0</w:t>
      </w:r>
      <w:r>
        <w:tab/>
      </w:r>
      <w:r>
        <w:t>Mark the stack not</w:t>
      </w:r>
      <w:r>
        <w:rPr>
          <w:spacing w:val="-6"/>
        </w:rPr>
        <w:t xml:space="preserve"> </w:t>
      </w:r>
      <w:r>
        <w:t>full</w:t>
      </w:r>
    </w:p>
    <w:p>
      <w:pPr>
        <w:pStyle w:val="6"/>
        <w:spacing w:before="11"/>
        <w:ind w:left="0" w:firstLine="0"/>
        <w:rPr>
          <w:sz w:val="23"/>
        </w:rPr>
      </w:pPr>
    </w:p>
    <w:p>
      <w:pPr>
        <w:pStyle w:val="12"/>
        <w:numPr>
          <w:ilvl w:val="1"/>
          <w:numId w:val="34"/>
        </w:numPr>
        <w:tabs>
          <w:tab w:val="left" w:pos="1909"/>
        </w:tabs>
        <w:spacing w:before="0" w:after="0" w:line="242" w:lineRule="auto"/>
        <w:ind w:left="1908" w:right="217" w:hanging="360"/>
        <w:jc w:val="both"/>
        <w:rPr>
          <w:rFonts w:ascii="Symbol" w:hAnsi="Symbol"/>
          <w:sz w:val="24"/>
        </w:rPr>
      </w:pPr>
      <w:r>
        <w:rPr>
          <w:sz w:val="24"/>
        </w:rPr>
        <w:t>The top item is read from the stack into DR. The stack pointer is then decremented. If its value reaches zero, the stack is empty, so EMTY is set to</w:t>
      </w:r>
      <w:r>
        <w:rPr>
          <w:spacing w:val="-12"/>
          <w:sz w:val="24"/>
        </w:rPr>
        <w:t xml:space="preserve"> </w:t>
      </w:r>
      <w:r>
        <w:rPr>
          <w:sz w:val="24"/>
        </w:rPr>
        <w:t>1.</w:t>
      </w:r>
    </w:p>
    <w:p>
      <w:pPr>
        <w:spacing w:after="0" w:line="242" w:lineRule="auto"/>
        <w:jc w:val="both"/>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34"/>
        </w:numPr>
        <w:tabs>
          <w:tab w:val="left" w:pos="1908"/>
          <w:tab w:val="left" w:pos="1909"/>
        </w:tabs>
        <w:spacing w:before="100" w:after="0" w:line="240" w:lineRule="auto"/>
        <w:ind w:left="1908" w:right="0" w:hanging="360"/>
        <w:jc w:val="left"/>
        <w:rPr>
          <w:rFonts w:ascii="Symbol" w:hAnsi="Symbol"/>
          <w:sz w:val="24"/>
        </w:rPr>
      </w:pPr>
      <w:r>
        <w:rPr>
          <w:sz w:val="24"/>
        </w:rPr>
        <w:t>This condition is reached if the item read was in location</w:t>
      </w:r>
      <w:r>
        <w:rPr>
          <w:spacing w:val="-4"/>
          <w:sz w:val="24"/>
        </w:rPr>
        <w:t xml:space="preserve"> </w:t>
      </w:r>
      <w:r>
        <w:rPr>
          <w:sz w:val="24"/>
        </w:rPr>
        <w:t>1.</w:t>
      </w:r>
    </w:p>
    <w:p>
      <w:pPr>
        <w:pStyle w:val="12"/>
        <w:numPr>
          <w:ilvl w:val="1"/>
          <w:numId w:val="34"/>
        </w:numPr>
        <w:tabs>
          <w:tab w:val="left" w:pos="1909"/>
        </w:tabs>
        <w:spacing w:before="1" w:after="0" w:line="240" w:lineRule="auto"/>
        <w:ind w:left="1908" w:right="213" w:hanging="360"/>
        <w:jc w:val="both"/>
        <w:rPr>
          <w:rFonts w:ascii="Symbol" w:hAnsi="Symbol"/>
          <w:sz w:val="24"/>
        </w:rPr>
      </w:pPr>
      <w:r>
        <w:rPr>
          <w:sz w:val="24"/>
        </w:rPr>
        <w:t>Once this item is read out, SP is decremented and reaches the value 0, which is the initial value of SP. If a pop operation reads the item from location 0 and then SP is decremented, SP is changes to 111111, which is equivalent to decimal</w:t>
      </w:r>
      <w:r>
        <w:rPr>
          <w:spacing w:val="-13"/>
          <w:sz w:val="24"/>
        </w:rPr>
        <w:t xml:space="preserve"> </w:t>
      </w:r>
      <w:r>
        <w:rPr>
          <w:sz w:val="24"/>
        </w:rPr>
        <w:t>63.</w:t>
      </w:r>
    </w:p>
    <w:p>
      <w:pPr>
        <w:pStyle w:val="12"/>
        <w:numPr>
          <w:ilvl w:val="1"/>
          <w:numId w:val="34"/>
        </w:numPr>
        <w:tabs>
          <w:tab w:val="left" w:pos="1909"/>
        </w:tabs>
        <w:spacing w:before="0" w:after="0" w:line="240" w:lineRule="auto"/>
        <w:ind w:left="1908" w:right="222" w:hanging="360"/>
        <w:jc w:val="both"/>
        <w:rPr>
          <w:rFonts w:ascii="Symbol" w:hAnsi="Symbol"/>
          <w:sz w:val="24"/>
        </w:rPr>
      </w:pPr>
      <w:r>
        <w:rPr>
          <w:sz w:val="24"/>
        </w:rPr>
        <w:t>In this configuration, the word in address 0 receives the last item in the stack. Note also that an erroneous operation will result if the stack is pushed when FULL = 1 or popped when EMTY =</w:t>
      </w:r>
      <w:r>
        <w:rPr>
          <w:spacing w:val="-1"/>
          <w:sz w:val="24"/>
        </w:rPr>
        <w:t xml:space="preserve"> </w:t>
      </w:r>
      <w:r>
        <w:rPr>
          <w:sz w:val="24"/>
        </w:rPr>
        <w:t>1.</w:t>
      </w:r>
    </w:p>
    <w:p>
      <w:pPr>
        <w:pStyle w:val="6"/>
        <w:spacing w:before="12"/>
        <w:ind w:left="0" w:firstLine="0"/>
        <w:rPr>
          <w:sz w:val="23"/>
        </w:rPr>
      </w:pPr>
    </w:p>
    <w:p>
      <w:pPr>
        <w:pStyle w:val="12"/>
        <w:numPr>
          <w:ilvl w:val="0"/>
          <w:numId w:val="34"/>
        </w:numPr>
        <w:tabs>
          <w:tab w:val="left" w:pos="1188"/>
          <w:tab w:val="left" w:pos="1189"/>
          <w:tab w:val="left" w:pos="8598"/>
        </w:tabs>
        <w:spacing w:before="0" w:after="0" w:line="240" w:lineRule="auto"/>
        <w:ind w:left="1188" w:right="0" w:hanging="828"/>
        <w:jc w:val="left"/>
        <w:rPr>
          <w:rFonts w:ascii="Cambria" w:hAnsi="Cambria"/>
          <w:b/>
          <w:sz w:val="24"/>
        </w:rPr>
      </w:pPr>
      <w:r>
        <w:drawing>
          <wp:anchor distT="0" distB="0" distL="0" distR="0" simplePos="0" relativeHeight="1024" behindDoc="0" locked="0" layoutInCell="1" allowOverlap="1">
            <wp:simplePos x="0" y="0"/>
            <wp:positionH relativeFrom="page">
              <wp:posOffset>2563495</wp:posOffset>
            </wp:positionH>
            <wp:positionV relativeFrom="paragraph">
              <wp:posOffset>261620</wp:posOffset>
            </wp:positionV>
            <wp:extent cx="3194050" cy="2671445"/>
            <wp:effectExtent l="0" t="0" r="0" b="0"/>
            <wp:wrapTopAndBottom/>
            <wp:docPr id="9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69.png"/>
                    <pic:cNvPicPr>
                      <a:picLocks noChangeAspect="1"/>
                    </pic:cNvPicPr>
                  </pic:nvPicPr>
                  <pic:blipFill>
                    <a:blip r:embed="rId95" cstate="print"/>
                    <a:stretch>
                      <a:fillRect/>
                    </a:stretch>
                  </pic:blipFill>
                  <pic:spPr>
                    <a:xfrm>
                      <a:off x="0" y="0"/>
                      <a:ext cx="3194222" cy="2671191"/>
                    </a:xfrm>
                    <a:prstGeom prst="rect">
                      <a:avLst/>
                    </a:prstGeom>
                  </pic:spPr>
                </pic:pic>
              </a:graphicData>
            </a:graphic>
          </wp:anchor>
        </w:drawing>
      </w:r>
      <w:r>
        <w:rPr>
          <w:rFonts w:ascii="Cambria" w:hAnsi="Cambria"/>
          <w:b/>
          <w:sz w:val="32"/>
        </w:rPr>
        <w:t>Explain</w:t>
      </w:r>
      <w:r>
        <w:rPr>
          <w:rFonts w:ascii="Cambria" w:hAnsi="Cambria"/>
          <w:b/>
          <w:spacing w:val="-5"/>
          <w:sz w:val="32"/>
        </w:rPr>
        <w:t xml:space="preserve"> </w:t>
      </w:r>
      <w:r>
        <w:rPr>
          <w:rFonts w:ascii="Cambria" w:hAnsi="Cambria"/>
          <w:b/>
          <w:sz w:val="32"/>
        </w:rPr>
        <w:t>Memory</w:t>
      </w:r>
      <w:r>
        <w:rPr>
          <w:rFonts w:ascii="Cambria" w:hAnsi="Cambria"/>
          <w:b/>
          <w:spacing w:val="-1"/>
          <w:sz w:val="32"/>
        </w:rPr>
        <w:t xml:space="preserve"> </w:t>
      </w:r>
      <w:r>
        <w:rPr>
          <w:rFonts w:ascii="Cambria" w:hAnsi="Cambria"/>
          <w:b/>
          <w:sz w:val="32"/>
        </w:rPr>
        <w:t>Stack.</w:t>
      </w:r>
      <w:r>
        <w:rPr>
          <w:rFonts w:ascii="Cambria" w:hAnsi="Cambria"/>
          <w:b/>
          <w:sz w:val="32"/>
        </w:rPr>
        <w:tab/>
      </w:r>
      <w:r>
        <w:rPr>
          <w:rFonts w:ascii="Cambria" w:hAnsi="Cambria"/>
          <w:b/>
          <w:sz w:val="24"/>
        </w:rPr>
        <w:t>( Win’14,</w:t>
      </w:r>
      <w:r>
        <w:rPr>
          <w:rFonts w:ascii="Cambria" w:hAnsi="Cambria"/>
          <w:b/>
          <w:spacing w:val="-5"/>
          <w:sz w:val="24"/>
        </w:rPr>
        <w:t xml:space="preserve"> </w:t>
      </w:r>
      <w:r>
        <w:rPr>
          <w:rFonts w:ascii="Cambria" w:hAnsi="Cambria"/>
          <w:b/>
          <w:sz w:val="24"/>
        </w:rPr>
        <w:t>Win’15)</w:t>
      </w:r>
    </w:p>
    <w:p>
      <w:pPr>
        <w:pStyle w:val="6"/>
        <w:spacing w:before="11"/>
        <w:ind w:left="0" w:firstLine="0"/>
        <w:rPr>
          <w:rFonts w:ascii="Cambria"/>
          <w:b/>
        </w:rPr>
      </w:pPr>
    </w:p>
    <w:p>
      <w:pPr>
        <w:spacing w:before="0"/>
        <w:ind w:left="2962" w:right="0" w:firstLine="0"/>
        <w:jc w:val="left"/>
        <w:rPr>
          <w:b/>
          <w:sz w:val="20"/>
        </w:rPr>
      </w:pPr>
      <w:r>
        <w:rPr>
          <w:b/>
          <w:sz w:val="20"/>
        </w:rPr>
        <w:t>Figure 5.2: Computer memory with program, data, and stack segments</w:t>
      </w:r>
    </w:p>
    <w:p>
      <w:pPr>
        <w:pStyle w:val="6"/>
        <w:spacing w:before="10"/>
        <w:ind w:left="0" w:firstLine="0"/>
        <w:rPr>
          <w:b/>
          <w:sz w:val="19"/>
        </w:rPr>
      </w:pPr>
    </w:p>
    <w:p>
      <w:pPr>
        <w:pStyle w:val="12"/>
        <w:numPr>
          <w:ilvl w:val="1"/>
          <w:numId w:val="34"/>
        </w:numPr>
        <w:tabs>
          <w:tab w:val="left" w:pos="1909"/>
        </w:tabs>
        <w:spacing w:before="1" w:after="0" w:line="242" w:lineRule="auto"/>
        <w:ind w:left="1908" w:right="223" w:hanging="360"/>
        <w:jc w:val="both"/>
        <w:rPr>
          <w:rFonts w:ascii="Symbol" w:hAnsi="Symbol"/>
          <w:sz w:val="24"/>
        </w:rPr>
      </w:pPr>
      <w:r>
        <w:rPr>
          <w:sz w:val="24"/>
        </w:rPr>
        <w:t>The implementation of a stack in the CPU is done by assigning a portion of memory to a stack operation and using a processor register as a stack</w:t>
      </w:r>
      <w:r>
        <w:rPr>
          <w:spacing w:val="-10"/>
          <w:sz w:val="24"/>
        </w:rPr>
        <w:t xml:space="preserve"> </w:t>
      </w:r>
      <w:r>
        <w:rPr>
          <w:sz w:val="24"/>
        </w:rPr>
        <w:t>pointer.</w:t>
      </w:r>
    </w:p>
    <w:p>
      <w:pPr>
        <w:pStyle w:val="12"/>
        <w:numPr>
          <w:ilvl w:val="1"/>
          <w:numId w:val="34"/>
        </w:numPr>
        <w:tabs>
          <w:tab w:val="left" w:pos="1909"/>
        </w:tabs>
        <w:spacing w:before="0" w:after="0" w:line="240" w:lineRule="auto"/>
        <w:ind w:left="1908" w:right="219" w:hanging="360"/>
        <w:jc w:val="both"/>
        <w:rPr>
          <w:rFonts w:ascii="Symbol" w:hAnsi="Symbol"/>
          <w:sz w:val="24"/>
        </w:rPr>
      </w:pPr>
      <w:r>
        <w:rPr>
          <w:sz w:val="24"/>
        </w:rPr>
        <w:t>Figure 5.2 shows a portion of computer memory partitioned into three segments: program, data, and</w:t>
      </w:r>
      <w:r>
        <w:rPr>
          <w:spacing w:val="-4"/>
          <w:sz w:val="24"/>
        </w:rPr>
        <w:t xml:space="preserve"> </w:t>
      </w:r>
      <w:r>
        <w:rPr>
          <w:sz w:val="24"/>
        </w:rPr>
        <w:t>stack.</w:t>
      </w:r>
    </w:p>
    <w:p>
      <w:pPr>
        <w:pStyle w:val="12"/>
        <w:numPr>
          <w:ilvl w:val="1"/>
          <w:numId w:val="34"/>
        </w:numPr>
        <w:tabs>
          <w:tab w:val="left" w:pos="1909"/>
        </w:tabs>
        <w:spacing w:before="0" w:after="0" w:line="242" w:lineRule="auto"/>
        <w:ind w:left="1908" w:right="221" w:hanging="360"/>
        <w:jc w:val="both"/>
        <w:rPr>
          <w:rFonts w:ascii="Symbol" w:hAnsi="Symbol"/>
          <w:sz w:val="24"/>
        </w:rPr>
      </w:pPr>
      <w:r>
        <w:rPr>
          <w:sz w:val="24"/>
        </w:rPr>
        <w:t>The program counter PC points at the address of the next instruction in the program which is used during the fetch phase to read an</w:t>
      </w:r>
      <w:r>
        <w:rPr>
          <w:spacing w:val="-14"/>
          <w:sz w:val="24"/>
        </w:rPr>
        <w:t xml:space="preserve"> </w:t>
      </w:r>
      <w:r>
        <w:rPr>
          <w:sz w:val="24"/>
        </w:rPr>
        <w:t>instruction.</w:t>
      </w:r>
    </w:p>
    <w:p>
      <w:pPr>
        <w:pStyle w:val="12"/>
        <w:numPr>
          <w:ilvl w:val="1"/>
          <w:numId w:val="34"/>
        </w:numPr>
        <w:tabs>
          <w:tab w:val="left" w:pos="1909"/>
        </w:tabs>
        <w:spacing w:before="0" w:after="0" w:line="240" w:lineRule="auto"/>
        <w:ind w:left="1908" w:right="222" w:hanging="360"/>
        <w:jc w:val="both"/>
        <w:rPr>
          <w:rFonts w:ascii="Symbol" w:hAnsi="Symbol"/>
          <w:sz w:val="24"/>
        </w:rPr>
      </w:pPr>
      <w:r>
        <w:rPr>
          <w:sz w:val="24"/>
        </w:rPr>
        <w:t>The address registers AR points at an array of data which is used during the execute phase to read an</w:t>
      </w:r>
      <w:r>
        <w:rPr>
          <w:spacing w:val="-3"/>
          <w:sz w:val="24"/>
        </w:rPr>
        <w:t xml:space="preserve"> </w:t>
      </w:r>
      <w:r>
        <w:rPr>
          <w:sz w:val="24"/>
        </w:rPr>
        <w:t>operand.</w:t>
      </w:r>
    </w:p>
    <w:p>
      <w:pPr>
        <w:pStyle w:val="12"/>
        <w:numPr>
          <w:ilvl w:val="1"/>
          <w:numId w:val="34"/>
        </w:numPr>
        <w:tabs>
          <w:tab w:val="left" w:pos="1909"/>
        </w:tabs>
        <w:spacing w:before="0" w:after="0" w:line="242" w:lineRule="auto"/>
        <w:ind w:left="1908" w:right="225" w:hanging="360"/>
        <w:jc w:val="both"/>
        <w:rPr>
          <w:rFonts w:ascii="Symbol" w:hAnsi="Symbol"/>
          <w:sz w:val="24"/>
        </w:rPr>
      </w:pPr>
      <w:r>
        <w:rPr>
          <w:sz w:val="24"/>
        </w:rPr>
        <w:t>The stack pointer SP points at the top of the stack which is used to push or pop items into or from the</w:t>
      </w:r>
      <w:r>
        <w:rPr>
          <w:spacing w:val="-5"/>
          <w:sz w:val="24"/>
        </w:rPr>
        <w:t xml:space="preserve"> </w:t>
      </w:r>
      <w:r>
        <w:rPr>
          <w:sz w:val="24"/>
        </w:rPr>
        <w:t>stack.</w:t>
      </w:r>
    </w:p>
    <w:p>
      <w:pPr>
        <w:pStyle w:val="12"/>
        <w:numPr>
          <w:ilvl w:val="1"/>
          <w:numId w:val="34"/>
        </w:numPr>
        <w:tabs>
          <w:tab w:val="left" w:pos="1909"/>
        </w:tabs>
        <w:spacing w:before="0" w:after="0" w:line="240" w:lineRule="auto"/>
        <w:ind w:left="1908" w:right="224" w:hanging="360"/>
        <w:jc w:val="both"/>
        <w:rPr>
          <w:rFonts w:ascii="Symbol" w:hAnsi="Symbol"/>
          <w:sz w:val="24"/>
        </w:rPr>
      </w:pPr>
      <w:r>
        <w:rPr>
          <w:sz w:val="24"/>
        </w:rPr>
        <w:t>The three registers are connected to a common address bus, and either one can provide an address for</w:t>
      </w:r>
      <w:r>
        <w:rPr>
          <w:spacing w:val="-3"/>
          <w:sz w:val="24"/>
        </w:rPr>
        <w:t xml:space="preserve"> </w:t>
      </w:r>
      <w:r>
        <w:rPr>
          <w:sz w:val="24"/>
        </w:rPr>
        <w:t>memory.</w:t>
      </w:r>
    </w:p>
    <w:p>
      <w:pPr>
        <w:pStyle w:val="12"/>
        <w:numPr>
          <w:ilvl w:val="1"/>
          <w:numId w:val="34"/>
        </w:numPr>
        <w:tabs>
          <w:tab w:val="left" w:pos="1909"/>
        </w:tabs>
        <w:spacing w:before="0" w:after="0" w:line="240" w:lineRule="auto"/>
        <w:ind w:left="1908" w:right="217" w:hanging="360"/>
        <w:jc w:val="both"/>
        <w:rPr>
          <w:rFonts w:ascii="Symbol" w:hAnsi="Symbol"/>
          <w:sz w:val="24"/>
        </w:rPr>
      </w:pPr>
      <w:r>
        <w:rPr>
          <w:sz w:val="24"/>
        </w:rPr>
        <w:t>As shown in Figure 5.2, the initial value of SP is 4001 and the stack grows with decreasing addresses. Thus the first item stored in the stack is at address 4000, the second item is stored at address 3999, and the last address that can be used for the stack is</w:t>
      </w:r>
      <w:r>
        <w:rPr>
          <w:spacing w:val="-25"/>
          <w:sz w:val="24"/>
        </w:rPr>
        <w:t xml:space="preserve"> </w:t>
      </w:r>
      <w:r>
        <w:rPr>
          <w:sz w:val="24"/>
        </w:rPr>
        <w:t>3000.</w:t>
      </w:r>
    </w:p>
    <w:p>
      <w:pPr>
        <w:pStyle w:val="12"/>
        <w:numPr>
          <w:ilvl w:val="1"/>
          <w:numId w:val="34"/>
        </w:numPr>
        <w:tabs>
          <w:tab w:val="left" w:pos="1908"/>
          <w:tab w:val="left" w:pos="1909"/>
        </w:tabs>
        <w:spacing w:before="0" w:after="0" w:line="240" w:lineRule="auto"/>
        <w:ind w:left="1908" w:right="0" w:hanging="360"/>
        <w:jc w:val="left"/>
        <w:rPr>
          <w:rFonts w:ascii="Symbol" w:hAnsi="Symbol"/>
          <w:sz w:val="24"/>
        </w:rPr>
      </w:pPr>
      <w:r>
        <w:rPr>
          <w:sz w:val="24"/>
        </w:rPr>
        <w:t>We assume that the items in the stack communicate with a data register</w:t>
      </w:r>
      <w:r>
        <w:rPr>
          <w:spacing w:val="-16"/>
          <w:sz w:val="24"/>
        </w:rPr>
        <w:t xml:space="preserve"> </w:t>
      </w:r>
      <w:r>
        <w:rPr>
          <w:sz w:val="24"/>
        </w:rPr>
        <w:t>DR.</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7"/>
        <w:ind w:left="0" w:firstLine="0"/>
        <w:rPr>
          <w:sz w:val="17"/>
        </w:rPr>
      </w:pPr>
    </w:p>
    <w:p>
      <w:pPr>
        <w:pStyle w:val="3"/>
        <w:spacing w:before="52"/>
        <w:rPr>
          <w:i/>
        </w:rPr>
      </w:pPr>
      <w:r>
        <w:rPr>
          <w:i/>
        </w:rPr>
        <w:t>PUSH</w:t>
      </w:r>
    </w:p>
    <w:p>
      <w:pPr>
        <w:pStyle w:val="12"/>
        <w:numPr>
          <w:ilvl w:val="1"/>
          <w:numId w:val="34"/>
        </w:numPr>
        <w:tabs>
          <w:tab w:val="left" w:pos="1908"/>
          <w:tab w:val="left" w:pos="1909"/>
        </w:tabs>
        <w:spacing w:before="2" w:after="0" w:line="240" w:lineRule="auto"/>
        <w:ind w:left="1908" w:right="0" w:hanging="360"/>
        <w:jc w:val="left"/>
        <w:rPr>
          <w:rFonts w:ascii="Symbol" w:hAnsi="Symbol"/>
          <w:sz w:val="24"/>
        </w:rPr>
      </w:pPr>
      <w:r>
        <w:rPr>
          <w:sz w:val="24"/>
        </w:rPr>
        <w:t>A new item is inserted with the push operation as</w:t>
      </w:r>
      <w:r>
        <w:rPr>
          <w:spacing w:val="-7"/>
          <w:sz w:val="24"/>
        </w:rPr>
        <w:t xml:space="preserve"> </w:t>
      </w:r>
      <w:r>
        <w:rPr>
          <w:sz w:val="24"/>
        </w:rPr>
        <w:t>follows:</w:t>
      </w:r>
    </w:p>
    <w:p>
      <w:pPr>
        <w:pStyle w:val="6"/>
        <w:ind w:left="3349" w:firstLine="0"/>
      </w:pPr>
      <w:r>
        <w:t>SP ← SP - 1</w:t>
      </w:r>
    </w:p>
    <w:p>
      <w:pPr>
        <w:pStyle w:val="6"/>
        <w:ind w:left="3349" w:firstLine="0"/>
      </w:pPr>
      <w:r>
        <w:t>M[SP] ← DR</w:t>
      </w:r>
    </w:p>
    <w:p>
      <w:pPr>
        <w:pStyle w:val="12"/>
        <w:numPr>
          <w:ilvl w:val="1"/>
          <w:numId w:val="34"/>
        </w:numPr>
        <w:tabs>
          <w:tab w:val="left" w:pos="1908"/>
          <w:tab w:val="left" w:pos="1909"/>
        </w:tabs>
        <w:spacing w:before="1" w:after="0" w:line="305" w:lineRule="exact"/>
        <w:ind w:left="1908" w:right="0" w:hanging="360"/>
        <w:jc w:val="left"/>
        <w:rPr>
          <w:rFonts w:ascii="Symbol" w:hAnsi="Symbol"/>
          <w:sz w:val="24"/>
        </w:rPr>
      </w:pPr>
      <w:r>
        <w:rPr>
          <w:sz w:val="24"/>
        </w:rPr>
        <w:t>The stack pointer is decremented so that it points at the address of the next</w:t>
      </w:r>
      <w:r>
        <w:rPr>
          <w:spacing w:val="-25"/>
          <w:sz w:val="24"/>
        </w:rPr>
        <w:t xml:space="preserve"> </w:t>
      </w:r>
      <w:r>
        <w:rPr>
          <w:sz w:val="24"/>
        </w:rPr>
        <w:t>word.</w:t>
      </w:r>
    </w:p>
    <w:p>
      <w:pPr>
        <w:pStyle w:val="12"/>
        <w:numPr>
          <w:ilvl w:val="1"/>
          <w:numId w:val="34"/>
        </w:numPr>
        <w:tabs>
          <w:tab w:val="left" w:pos="1908"/>
          <w:tab w:val="left" w:pos="1909"/>
        </w:tabs>
        <w:spacing w:before="0" w:after="0" w:line="305" w:lineRule="exact"/>
        <w:ind w:left="1908" w:right="0" w:hanging="360"/>
        <w:jc w:val="left"/>
        <w:rPr>
          <w:rFonts w:ascii="Symbol" w:hAnsi="Symbol"/>
          <w:sz w:val="24"/>
        </w:rPr>
      </w:pPr>
      <w:r>
        <w:rPr>
          <w:sz w:val="24"/>
        </w:rPr>
        <w:t>A memory write operation inserts the word from DR into the top of the</w:t>
      </w:r>
      <w:r>
        <w:rPr>
          <w:spacing w:val="-20"/>
          <w:sz w:val="24"/>
        </w:rPr>
        <w:t xml:space="preserve"> </w:t>
      </w:r>
      <w:r>
        <w:rPr>
          <w:sz w:val="24"/>
        </w:rPr>
        <w:t>stack.</w:t>
      </w:r>
    </w:p>
    <w:p>
      <w:pPr>
        <w:pStyle w:val="6"/>
        <w:spacing w:before="10"/>
        <w:ind w:left="0" w:firstLine="0"/>
        <w:rPr>
          <w:sz w:val="23"/>
        </w:rPr>
      </w:pPr>
    </w:p>
    <w:p>
      <w:pPr>
        <w:pStyle w:val="3"/>
        <w:rPr>
          <w:i/>
        </w:rPr>
      </w:pPr>
      <w:r>
        <w:rPr>
          <w:i/>
        </w:rPr>
        <w:t>POP</w:t>
      </w:r>
    </w:p>
    <w:p>
      <w:pPr>
        <w:pStyle w:val="12"/>
        <w:numPr>
          <w:ilvl w:val="1"/>
          <w:numId w:val="34"/>
        </w:numPr>
        <w:tabs>
          <w:tab w:val="left" w:pos="1908"/>
          <w:tab w:val="left" w:pos="1909"/>
        </w:tabs>
        <w:spacing w:before="1" w:after="0" w:line="240" w:lineRule="auto"/>
        <w:ind w:left="1908" w:right="0" w:hanging="360"/>
        <w:jc w:val="left"/>
        <w:rPr>
          <w:rFonts w:ascii="Symbol" w:hAnsi="Symbol"/>
          <w:sz w:val="24"/>
        </w:rPr>
      </w:pPr>
      <w:r>
        <w:rPr>
          <w:sz w:val="24"/>
        </w:rPr>
        <w:t>A new item is deleted with a pop operation as</w:t>
      </w:r>
      <w:r>
        <w:rPr>
          <w:spacing w:val="-5"/>
          <w:sz w:val="24"/>
        </w:rPr>
        <w:t xml:space="preserve"> </w:t>
      </w:r>
      <w:r>
        <w:rPr>
          <w:sz w:val="24"/>
        </w:rPr>
        <w:t>follows:</w:t>
      </w:r>
    </w:p>
    <w:p>
      <w:pPr>
        <w:pStyle w:val="6"/>
        <w:spacing w:before="3"/>
        <w:ind w:left="3349" w:right="6260" w:firstLine="0"/>
      </w:pPr>
      <w:r>
        <w:t>DR ← M[SP] SP ← SP + 1</w:t>
      </w:r>
    </w:p>
    <w:p>
      <w:pPr>
        <w:pStyle w:val="12"/>
        <w:numPr>
          <w:ilvl w:val="1"/>
          <w:numId w:val="34"/>
        </w:numPr>
        <w:tabs>
          <w:tab w:val="left" w:pos="1908"/>
          <w:tab w:val="left" w:pos="1909"/>
        </w:tabs>
        <w:spacing w:before="0" w:after="0" w:line="305" w:lineRule="exact"/>
        <w:ind w:left="1908" w:right="0" w:hanging="360"/>
        <w:jc w:val="left"/>
        <w:rPr>
          <w:rFonts w:ascii="Symbol" w:hAnsi="Symbol"/>
          <w:sz w:val="24"/>
        </w:rPr>
      </w:pPr>
      <w:r>
        <w:rPr>
          <w:sz w:val="24"/>
        </w:rPr>
        <w:t>The top item is read from the stack into</w:t>
      </w:r>
      <w:r>
        <w:rPr>
          <w:spacing w:val="-3"/>
          <w:sz w:val="24"/>
        </w:rPr>
        <w:t xml:space="preserve"> </w:t>
      </w:r>
      <w:r>
        <w:rPr>
          <w:sz w:val="24"/>
        </w:rPr>
        <w:t>DR.</w:t>
      </w:r>
    </w:p>
    <w:p>
      <w:pPr>
        <w:pStyle w:val="12"/>
        <w:numPr>
          <w:ilvl w:val="1"/>
          <w:numId w:val="34"/>
        </w:numPr>
        <w:tabs>
          <w:tab w:val="left" w:pos="1908"/>
          <w:tab w:val="left" w:pos="1909"/>
        </w:tabs>
        <w:spacing w:before="0" w:after="0" w:line="305" w:lineRule="exact"/>
        <w:ind w:left="1908" w:right="0" w:hanging="360"/>
        <w:jc w:val="left"/>
        <w:rPr>
          <w:rFonts w:ascii="Symbol" w:hAnsi="Symbol"/>
          <w:sz w:val="24"/>
        </w:rPr>
      </w:pPr>
      <w:r>
        <w:rPr>
          <w:sz w:val="24"/>
        </w:rPr>
        <w:t>The stack pointer is then incremented to point at the next item in the</w:t>
      </w:r>
      <w:r>
        <w:rPr>
          <w:spacing w:val="-11"/>
          <w:sz w:val="24"/>
        </w:rPr>
        <w:t xml:space="preserve"> </w:t>
      </w:r>
      <w:r>
        <w:rPr>
          <w:sz w:val="24"/>
        </w:rPr>
        <w:t>stack.</w:t>
      </w:r>
    </w:p>
    <w:p>
      <w:pPr>
        <w:pStyle w:val="12"/>
        <w:numPr>
          <w:ilvl w:val="1"/>
          <w:numId w:val="34"/>
        </w:numPr>
        <w:tabs>
          <w:tab w:val="left" w:pos="1908"/>
          <w:tab w:val="left" w:pos="1909"/>
        </w:tabs>
        <w:spacing w:before="0" w:after="0" w:line="242" w:lineRule="auto"/>
        <w:ind w:left="1908" w:right="221" w:hanging="360"/>
        <w:jc w:val="left"/>
        <w:rPr>
          <w:rFonts w:ascii="Symbol" w:hAnsi="Symbol"/>
          <w:sz w:val="24"/>
        </w:rPr>
      </w:pPr>
      <w:r>
        <w:rPr>
          <w:sz w:val="24"/>
        </w:rPr>
        <w:t>The two microoperations needed for either the push or pop are (1) an access to memory through SP, and (2) updating</w:t>
      </w:r>
      <w:r>
        <w:rPr>
          <w:spacing w:val="-6"/>
          <w:sz w:val="24"/>
        </w:rPr>
        <w:t xml:space="preserve"> </w:t>
      </w:r>
      <w:r>
        <w:rPr>
          <w:sz w:val="24"/>
        </w:rPr>
        <w:t>SP.</w:t>
      </w:r>
    </w:p>
    <w:p>
      <w:pPr>
        <w:pStyle w:val="12"/>
        <w:numPr>
          <w:ilvl w:val="1"/>
          <w:numId w:val="34"/>
        </w:numPr>
        <w:tabs>
          <w:tab w:val="left" w:pos="1908"/>
          <w:tab w:val="left" w:pos="1909"/>
        </w:tabs>
        <w:spacing w:before="0" w:after="0" w:line="240" w:lineRule="auto"/>
        <w:ind w:left="1908" w:right="221" w:hanging="360"/>
        <w:jc w:val="left"/>
        <w:rPr>
          <w:rFonts w:ascii="Symbol" w:hAnsi="Symbol"/>
          <w:sz w:val="24"/>
        </w:rPr>
      </w:pPr>
      <w:r>
        <w:rPr>
          <w:sz w:val="24"/>
        </w:rPr>
        <w:t>Which of the two microoperations is done first and whether SP is updated by incrementing or decrementing depends on the organization of the</w:t>
      </w:r>
      <w:r>
        <w:rPr>
          <w:spacing w:val="-14"/>
          <w:sz w:val="24"/>
        </w:rPr>
        <w:t xml:space="preserve"> </w:t>
      </w:r>
      <w:r>
        <w:rPr>
          <w:sz w:val="24"/>
        </w:rPr>
        <w:t>stack.</w:t>
      </w:r>
    </w:p>
    <w:p>
      <w:pPr>
        <w:pStyle w:val="12"/>
        <w:numPr>
          <w:ilvl w:val="1"/>
          <w:numId w:val="34"/>
        </w:numPr>
        <w:tabs>
          <w:tab w:val="left" w:pos="1908"/>
          <w:tab w:val="left" w:pos="1909"/>
        </w:tabs>
        <w:spacing w:before="0" w:after="0" w:line="242" w:lineRule="auto"/>
        <w:ind w:left="1908" w:right="219" w:hanging="360"/>
        <w:jc w:val="left"/>
        <w:rPr>
          <w:rFonts w:ascii="Symbol" w:hAnsi="Symbol"/>
          <w:sz w:val="24"/>
        </w:rPr>
      </w:pPr>
      <w:r>
        <w:rPr>
          <w:sz w:val="24"/>
        </w:rPr>
        <w:t>In figure. 5.2 the stack grows by decreasing the memory address. The stack may be constructed to grow by increasing the memory</w:t>
      </w:r>
      <w:r>
        <w:rPr>
          <w:spacing w:val="-7"/>
          <w:sz w:val="24"/>
        </w:rPr>
        <w:t xml:space="preserve"> </w:t>
      </w:r>
      <w:r>
        <w:rPr>
          <w:sz w:val="24"/>
        </w:rPr>
        <w:t>also.</w:t>
      </w:r>
    </w:p>
    <w:p>
      <w:pPr>
        <w:pStyle w:val="12"/>
        <w:numPr>
          <w:ilvl w:val="1"/>
          <w:numId w:val="34"/>
        </w:numPr>
        <w:tabs>
          <w:tab w:val="left" w:pos="1909"/>
        </w:tabs>
        <w:spacing w:before="0" w:after="0" w:line="240" w:lineRule="auto"/>
        <w:ind w:left="1908" w:right="220" w:hanging="360"/>
        <w:jc w:val="both"/>
        <w:rPr>
          <w:rFonts w:ascii="Symbol" w:hAnsi="Symbol"/>
          <w:sz w:val="24"/>
        </w:rPr>
      </w:pPr>
      <w:r>
        <w:rPr>
          <w:sz w:val="24"/>
        </w:rPr>
        <w:t>The advantage of a memory stack is that the CPU can refer to it without having to specify an address, since the address is always available and automatically updated in the stack pointer.</w:t>
      </w:r>
    </w:p>
    <w:p>
      <w:pPr>
        <w:pStyle w:val="6"/>
        <w:spacing w:before="12"/>
        <w:ind w:left="0" w:firstLine="0"/>
        <w:rPr>
          <w:sz w:val="22"/>
        </w:rPr>
      </w:pPr>
    </w:p>
    <w:p>
      <w:pPr>
        <w:pStyle w:val="12"/>
        <w:numPr>
          <w:ilvl w:val="0"/>
          <w:numId w:val="34"/>
        </w:numPr>
        <w:tabs>
          <w:tab w:val="left" w:pos="1188"/>
          <w:tab w:val="left" w:pos="1189"/>
          <w:tab w:val="left" w:pos="8668"/>
        </w:tabs>
        <w:spacing w:before="0" w:after="0" w:line="240" w:lineRule="auto"/>
        <w:ind w:left="1188" w:right="0" w:hanging="828"/>
        <w:jc w:val="left"/>
        <w:rPr>
          <w:rFonts w:ascii="Cambria" w:hAnsi="Cambria"/>
          <w:b/>
          <w:sz w:val="24"/>
        </w:rPr>
      </w:pPr>
      <w:r>
        <w:rPr>
          <w:rFonts w:ascii="Cambria" w:hAnsi="Cambria"/>
          <w:b/>
          <w:sz w:val="32"/>
        </w:rPr>
        <w:t>Explain four types of</w:t>
      </w:r>
      <w:r>
        <w:rPr>
          <w:rFonts w:ascii="Cambria" w:hAnsi="Cambria"/>
          <w:b/>
          <w:spacing w:val="-13"/>
          <w:sz w:val="32"/>
        </w:rPr>
        <w:t xml:space="preserve"> </w:t>
      </w:r>
      <w:r>
        <w:rPr>
          <w:rFonts w:ascii="Cambria" w:hAnsi="Cambria"/>
          <w:b/>
          <w:sz w:val="32"/>
        </w:rPr>
        <w:t>instruction</w:t>
      </w:r>
      <w:r>
        <w:rPr>
          <w:rFonts w:ascii="Cambria" w:hAnsi="Cambria"/>
          <w:b/>
          <w:spacing w:val="-2"/>
          <w:sz w:val="32"/>
        </w:rPr>
        <w:t xml:space="preserve"> </w:t>
      </w:r>
      <w:r>
        <w:rPr>
          <w:rFonts w:ascii="Cambria" w:hAnsi="Cambria"/>
          <w:b/>
          <w:sz w:val="32"/>
        </w:rPr>
        <w:t>formats.</w:t>
      </w:r>
      <w:r>
        <w:rPr>
          <w:rFonts w:ascii="Cambria" w:hAnsi="Cambria"/>
          <w:b/>
          <w:sz w:val="32"/>
        </w:rPr>
        <w:tab/>
      </w:r>
      <w:r>
        <w:rPr>
          <w:rFonts w:ascii="Cambria" w:hAnsi="Cambria"/>
          <w:b/>
          <w:sz w:val="24"/>
        </w:rPr>
        <w:t>(Sum’11,</w:t>
      </w:r>
      <w:r>
        <w:rPr>
          <w:rFonts w:ascii="Cambria" w:hAnsi="Cambria"/>
          <w:b/>
          <w:spacing w:val="-1"/>
          <w:sz w:val="24"/>
        </w:rPr>
        <w:t xml:space="preserve"> </w:t>
      </w:r>
      <w:r>
        <w:rPr>
          <w:rFonts w:ascii="Cambria" w:hAnsi="Cambria"/>
          <w:b/>
          <w:sz w:val="24"/>
        </w:rPr>
        <w:t>Win’13)</w:t>
      </w:r>
    </w:p>
    <w:p>
      <w:pPr>
        <w:pStyle w:val="3"/>
        <w:spacing w:before="1"/>
        <w:rPr>
          <w:i/>
        </w:rPr>
      </w:pPr>
      <w:r>
        <w:rPr>
          <w:i/>
        </w:rPr>
        <w:t>Three Address Instructions:</w:t>
      </w:r>
    </w:p>
    <w:p>
      <w:pPr>
        <w:pStyle w:val="12"/>
        <w:numPr>
          <w:ilvl w:val="1"/>
          <w:numId w:val="34"/>
        </w:numPr>
        <w:tabs>
          <w:tab w:val="left" w:pos="1909"/>
        </w:tabs>
        <w:spacing w:before="1" w:after="0" w:line="240" w:lineRule="auto"/>
        <w:ind w:left="1908" w:right="219" w:hanging="360"/>
        <w:jc w:val="both"/>
        <w:rPr>
          <w:rFonts w:ascii="Symbol" w:hAnsi="Symbol"/>
          <w:sz w:val="24"/>
        </w:rPr>
      </w:pPr>
      <w:r>
        <w:rPr>
          <w:sz w:val="24"/>
        </w:rPr>
        <w:t>Computers with three-address instruction formats can use each address field to specify either a processor register or a memory operand. The program in assembly language that evaluates X = (A + B) * (C + D) is shown</w:t>
      </w:r>
      <w:r>
        <w:rPr>
          <w:spacing w:val="-9"/>
          <w:sz w:val="24"/>
        </w:rPr>
        <w:t xml:space="preserve"> </w:t>
      </w:r>
      <w:r>
        <w:rPr>
          <w:sz w:val="24"/>
        </w:rPr>
        <w:t>below.</w:t>
      </w:r>
    </w:p>
    <w:p>
      <w:pPr>
        <w:pStyle w:val="6"/>
        <w:tabs>
          <w:tab w:val="left" w:pos="6229"/>
        </w:tabs>
        <w:spacing w:line="292" w:lineRule="exact"/>
        <w:ind w:left="3332" w:firstLine="0"/>
      </w:pPr>
      <w:r>
        <w:t>ADD R1, A, B</w:t>
      </w:r>
      <w:r>
        <w:tab/>
      </w:r>
      <w:r>
        <w:t xml:space="preserve">R1 </w:t>
      </w:r>
      <w:r>
        <w:rPr>
          <w:rFonts w:ascii="Wingdings" w:hAnsi="Wingdings"/>
        </w:rPr>
        <w:t></w:t>
      </w:r>
      <w:r>
        <w:t>M [A] + M</w:t>
      </w:r>
      <w:r>
        <w:rPr>
          <w:spacing w:val="-2"/>
        </w:rPr>
        <w:t xml:space="preserve"> </w:t>
      </w:r>
      <w:r>
        <w:t>[B]</w:t>
      </w:r>
    </w:p>
    <w:p>
      <w:pPr>
        <w:pStyle w:val="6"/>
        <w:tabs>
          <w:tab w:val="left" w:pos="6229"/>
        </w:tabs>
        <w:ind w:left="3332" w:firstLine="0"/>
      </w:pPr>
      <w:r>
        <w:t>ADD R2,</w:t>
      </w:r>
      <w:r>
        <w:rPr>
          <w:spacing w:val="-1"/>
        </w:rPr>
        <w:t xml:space="preserve"> </w:t>
      </w:r>
      <w:r>
        <w:t>C,</w:t>
      </w:r>
      <w:r>
        <w:rPr>
          <w:spacing w:val="-2"/>
        </w:rPr>
        <w:t xml:space="preserve"> </w:t>
      </w:r>
      <w:r>
        <w:t>D</w:t>
      </w:r>
      <w:r>
        <w:tab/>
      </w:r>
      <w:r>
        <w:t xml:space="preserve">R2 </w:t>
      </w:r>
      <w:r>
        <w:rPr>
          <w:rFonts w:ascii="Wingdings" w:hAnsi="Wingdings"/>
        </w:rPr>
        <w:t></w:t>
      </w:r>
      <w:r>
        <w:rPr>
          <w:rFonts w:ascii="Times New Roman" w:hAnsi="Times New Roman"/>
        </w:rPr>
        <w:t xml:space="preserve"> </w:t>
      </w:r>
      <w:r>
        <w:t>M[C] + M</w:t>
      </w:r>
      <w:r>
        <w:rPr>
          <w:spacing w:val="-9"/>
        </w:rPr>
        <w:t xml:space="preserve"> </w:t>
      </w:r>
      <w:r>
        <w:t>[D]</w:t>
      </w:r>
    </w:p>
    <w:p>
      <w:pPr>
        <w:pStyle w:val="6"/>
        <w:tabs>
          <w:tab w:val="left" w:pos="6214"/>
        </w:tabs>
        <w:spacing w:line="292" w:lineRule="exact"/>
        <w:ind w:left="3332" w:firstLine="0"/>
      </w:pPr>
      <w:r>
        <w:t>MUL X, R1,</w:t>
      </w:r>
      <w:r>
        <w:rPr>
          <w:spacing w:val="-2"/>
        </w:rPr>
        <w:t xml:space="preserve"> </w:t>
      </w:r>
      <w:r>
        <w:t>R2</w:t>
      </w:r>
      <w:r>
        <w:tab/>
      </w:r>
      <w:r>
        <w:t xml:space="preserve">M[X] </w:t>
      </w:r>
      <w:r>
        <w:rPr>
          <w:rFonts w:ascii="Wingdings" w:hAnsi="Wingdings"/>
        </w:rPr>
        <w:t></w:t>
      </w:r>
      <w:r>
        <w:t>R1 *</w:t>
      </w:r>
      <w:r>
        <w:rPr>
          <w:spacing w:val="-3"/>
        </w:rPr>
        <w:t xml:space="preserve"> </w:t>
      </w:r>
      <w:r>
        <w:t>R2</w:t>
      </w:r>
    </w:p>
    <w:p>
      <w:pPr>
        <w:pStyle w:val="12"/>
        <w:numPr>
          <w:ilvl w:val="1"/>
          <w:numId w:val="34"/>
        </w:numPr>
        <w:tabs>
          <w:tab w:val="left" w:pos="1908"/>
          <w:tab w:val="left" w:pos="1909"/>
        </w:tabs>
        <w:spacing w:before="0" w:after="0" w:line="242" w:lineRule="auto"/>
        <w:ind w:left="1908" w:right="219" w:hanging="360"/>
        <w:jc w:val="left"/>
        <w:rPr>
          <w:rFonts w:ascii="Symbol" w:hAnsi="Symbol"/>
          <w:sz w:val="24"/>
        </w:rPr>
      </w:pPr>
      <w:r>
        <w:rPr>
          <w:sz w:val="24"/>
        </w:rPr>
        <w:t>The advantage of three-address format is that it results in short programs when evaluating arithmetic</w:t>
      </w:r>
      <w:r>
        <w:rPr>
          <w:spacing w:val="-4"/>
          <w:sz w:val="24"/>
        </w:rPr>
        <w:t xml:space="preserve"> </w:t>
      </w:r>
      <w:r>
        <w:rPr>
          <w:sz w:val="24"/>
        </w:rPr>
        <w:t>expressions.</w:t>
      </w:r>
    </w:p>
    <w:p>
      <w:pPr>
        <w:pStyle w:val="12"/>
        <w:numPr>
          <w:ilvl w:val="1"/>
          <w:numId w:val="34"/>
        </w:numPr>
        <w:tabs>
          <w:tab w:val="left" w:pos="1908"/>
          <w:tab w:val="left" w:pos="1909"/>
        </w:tabs>
        <w:spacing w:before="0" w:after="0" w:line="240" w:lineRule="auto"/>
        <w:ind w:left="1908" w:right="217" w:hanging="360"/>
        <w:jc w:val="left"/>
        <w:rPr>
          <w:rFonts w:ascii="Symbol" w:hAnsi="Symbol"/>
          <w:sz w:val="24"/>
        </w:rPr>
      </w:pPr>
      <w:r>
        <w:rPr>
          <w:sz w:val="24"/>
        </w:rPr>
        <w:t>The disadvantage is that the binary-coded instructions require too many bits to specify three addresses.</w:t>
      </w:r>
    </w:p>
    <w:p>
      <w:pPr>
        <w:pStyle w:val="12"/>
        <w:numPr>
          <w:ilvl w:val="1"/>
          <w:numId w:val="34"/>
        </w:numPr>
        <w:tabs>
          <w:tab w:val="left" w:pos="1908"/>
          <w:tab w:val="left" w:pos="1909"/>
        </w:tabs>
        <w:spacing w:before="0" w:after="0" w:line="242" w:lineRule="auto"/>
        <w:ind w:left="1908" w:right="214" w:hanging="360"/>
        <w:jc w:val="left"/>
        <w:rPr>
          <w:rFonts w:ascii="Symbol" w:hAnsi="Symbol"/>
          <w:sz w:val="24"/>
        </w:rPr>
      </w:pPr>
      <w:r>
        <w:rPr>
          <w:sz w:val="24"/>
        </w:rPr>
        <w:t>An example of a commercial computer that uses three-address instruction is the Cyber 170.</w:t>
      </w:r>
    </w:p>
    <w:p>
      <w:pPr>
        <w:spacing w:after="0" w:line="242" w:lineRule="auto"/>
        <w:jc w:val="left"/>
        <w:rPr>
          <w:rFonts w:ascii="Symbol" w:hAnsi="Symbol"/>
          <w:sz w:val="24"/>
        </w:rPr>
        <w:sectPr>
          <w:pgSz w:w="12240" w:h="15840"/>
          <w:pgMar w:top="1660" w:right="700" w:bottom="1100" w:left="720" w:header="720" w:footer="901" w:gutter="0"/>
        </w:sectPr>
      </w:pPr>
    </w:p>
    <w:p>
      <w:pPr>
        <w:pStyle w:val="6"/>
        <w:spacing w:before="7"/>
        <w:ind w:left="0" w:firstLine="0"/>
        <w:rPr>
          <w:sz w:val="17"/>
        </w:rPr>
      </w:pPr>
    </w:p>
    <w:p>
      <w:pPr>
        <w:pStyle w:val="3"/>
        <w:spacing w:before="52"/>
        <w:rPr>
          <w:i/>
        </w:rPr>
      </w:pPr>
      <w:r>
        <w:rPr>
          <w:i/>
        </w:rPr>
        <w:t>Two Address Instructions:</w:t>
      </w:r>
    </w:p>
    <w:p>
      <w:pPr>
        <w:pStyle w:val="12"/>
        <w:numPr>
          <w:ilvl w:val="1"/>
          <w:numId w:val="34"/>
        </w:numPr>
        <w:tabs>
          <w:tab w:val="left" w:pos="1909"/>
        </w:tabs>
        <w:spacing w:before="2" w:after="0" w:line="240" w:lineRule="auto"/>
        <w:ind w:left="1908" w:right="216" w:hanging="360"/>
        <w:jc w:val="both"/>
        <w:rPr>
          <w:rFonts w:ascii="Symbol" w:hAnsi="Symbol"/>
          <w:sz w:val="24"/>
        </w:rPr>
      </w:pPr>
      <w:r>
        <w:rPr>
          <w:sz w:val="24"/>
        </w:rPr>
        <w:t>Two address instructions are the most common in commercial computers. Here again each address field can specify either a processor register or a memory word. The program to evaluate X = (A + B) * (C + D) is as</w:t>
      </w:r>
      <w:r>
        <w:rPr>
          <w:spacing w:val="-18"/>
          <w:sz w:val="24"/>
        </w:rPr>
        <w:t xml:space="preserve"> </w:t>
      </w:r>
      <w:r>
        <w:rPr>
          <w:sz w:val="24"/>
        </w:rPr>
        <w:t>follows:</w:t>
      </w:r>
    </w:p>
    <w:p>
      <w:pPr>
        <w:pStyle w:val="6"/>
        <w:tabs>
          <w:tab w:val="left" w:pos="5509"/>
        </w:tabs>
        <w:spacing w:before="2"/>
        <w:ind w:left="3332" w:firstLine="0"/>
      </w:pPr>
      <w:r>
        <w:t>MOV</w:t>
      </w:r>
      <w:r>
        <w:rPr>
          <w:spacing w:val="-1"/>
        </w:rPr>
        <w:t xml:space="preserve"> </w:t>
      </w:r>
      <w:r>
        <w:t>R1,</w:t>
      </w:r>
      <w:r>
        <w:rPr>
          <w:spacing w:val="-2"/>
        </w:rPr>
        <w:t xml:space="preserve"> </w:t>
      </w:r>
      <w:r>
        <w:t>A</w:t>
      </w:r>
      <w:r>
        <w:tab/>
      </w:r>
      <w:r>
        <w:t xml:space="preserve">R1 </w:t>
      </w:r>
      <w:r>
        <w:rPr>
          <w:rFonts w:ascii="Wingdings" w:hAnsi="Wingdings"/>
        </w:rPr>
        <w:t></w:t>
      </w:r>
      <w:r>
        <w:rPr>
          <w:rFonts w:ascii="Times New Roman" w:hAnsi="Times New Roman"/>
        </w:rPr>
        <w:t xml:space="preserve"> </w:t>
      </w:r>
      <w:r>
        <w:t>M</w:t>
      </w:r>
      <w:r>
        <w:rPr>
          <w:spacing w:val="-6"/>
        </w:rPr>
        <w:t xml:space="preserve"> </w:t>
      </w:r>
      <w:r>
        <w:t>[A]</w:t>
      </w:r>
    </w:p>
    <w:p>
      <w:pPr>
        <w:pStyle w:val="6"/>
        <w:tabs>
          <w:tab w:val="left" w:pos="5509"/>
        </w:tabs>
        <w:ind w:left="3332" w:firstLine="0"/>
      </w:pPr>
      <w:r>
        <w:t>ADD R1, B</w:t>
      </w:r>
      <w:r>
        <w:tab/>
      </w:r>
      <w:r>
        <w:t xml:space="preserve">R1 </w:t>
      </w:r>
      <w:r>
        <w:rPr>
          <w:rFonts w:ascii="Wingdings" w:hAnsi="Wingdings"/>
        </w:rPr>
        <w:t></w:t>
      </w:r>
      <w:r>
        <w:rPr>
          <w:rFonts w:ascii="Times New Roman" w:hAnsi="Times New Roman"/>
        </w:rPr>
        <w:t xml:space="preserve"> </w:t>
      </w:r>
      <w:r>
        <w:t>R1 + M</w:t>
      </w:r>
      <w:r>
        <w:rPr>
          <w:spacing w:val="-8"/>
        </w:rPr>
        <w:t xml:space="preserve"> </w:t>
      </w:r>
      <w:r>
        <w:t>[B]</w:t>
      </w:r>
    </w:p>
    <w:p>
      <w:pPr>
        <w:pStyle w:val="6"/>
        <w:tabs>
          <w:tab w:val="left" w:pos="5509"/>
        </w:tabs>
        <w:ind w:left="3332" w:firstLine="0"/>
      </w:pPr>
      <w:r>
        <w:t>MOV</w:t>
      </w:r>
      <w:r>
        <w:rPr>
          <w:spacing w:val="-1"/>
        </w:rPr>
        <w:t xml:space="preserve"> </w:t>
      </w:r>
      <w:r>
        <w:t>R2, C</w:t>
      </w:r>
      <w:r>
        <w:tab/>
      </w:r>
      <w:r>
        <w:t xml:space="preserve">R2 </w:t>
      </w:r>
      <w:r>
        <w:rPr>
          <w:rFonts w:ascii="Wingdings" w:hAnsi="Wingdings"/>
        </w:rPr>
        <w:t></w:t>
      </w:r>
      <w:r>
        <w:rPr>
          <w:rFonts w:ascii="Times New Roman" w:hAnsi="Times New Roman"/>
        </w:rPr>
        <w:t xml:space="preserve"> </w:t>
      </w:r>
      <w:r>
        <w:t>M</w:t>
      </w:r>
      <w:r>
        <w:rPr>
          <w:spacing w:val="-6"/>
        </w:rPr>
        <w:t xml:space="preserve"> </w:t>
      </w:r>
      <w:r>
        <w:t>[C]</w:t>
      </w:r>
    </w:p>
    <w:p>
      <w:pPr>
        <w:pStyle w:val="6"/>
        <w:tabs>
          <w:tab w:val="left" w:pos="5509"/>
        </w:tabs>
        <w:ind w:left="3332" w:firstLine="0"/>
      </w:pPr>
      <w:r>
        <w:t>ADD</w:t>
      </w:r>
      <w:r>
        <w:rPr>
          <w:spacing w:val="1"/>
        </w:rPr>
        <w:t xml:space="preserve"> </w:t>
      </w:r>
      <w:r>
        <w:t>R2, D</w:t>
      </w:r>
      <w:r>
        <w:tab/>
      </w:r>
      <w:r>
        <w:t xml:space="preserve">R2 </w:t>
      </w:r>
      <w:r>
        <w:rPr>
          <w:rFonts w:ascii="Wingdings" w:hAnsi="Wingdings"/>
        </w:rPr>
        <w:t></w:t>
      </w:r>
      <w:r>
        <w:t>R2 + M</w:t>
      </w:r>
      <w:r>
        <w:rPr>
          <w:spacing w:val="-2"/>
        </w:rPr>
        <w:t xml:space="preserve"> </w:t>
      </w:r>
      <w:r>
        <w:t>[D]</w:t>
      </w:r>
    </w:p>
    <w:p>
      <w:pPr>
        <w:pStyle w:val="6"/>
        <w:tabs>
          <w:tab w:val="left" w:pos="5509"/>
        </w:tabs>
        <w:ind w:left="3332" w:firstLine="0"/>
      </w:pPr>
      <w:r>
        <w:t>MUL R1,</w:t>
      </w:r>
      <w:r>
        <w:rPr>
          <w:spacing w:val="1"/>
        </w:rPr>
        <w:t xml:space="preserve"> </w:t>
      </w:r>
      <w:r>
        <w:t>R2</w:t>
      </w:r>
      <w:r>
        <w:tab/>
      </w:r>
      <w:r>
        <w:t xml:space="preserve">R1 </w:t>
      </w:r>
      <w:r>
        <w:rPr>
          <w:rFonts w:ascii="Wingdings" w:hAnsi="Wingdings"/>
        </w:rPr>
        <w:t></w:t>
      </w:r>
      <w:r>
        <w:rPr>
          <w:rFonts w:ascii="Times New Roman" w:hAnsi="Times New Roman"/>
        </w:rPr>
        <w:t xml:space="preserve"> </w:t>
      </w:r>
      <w:r>
        <w:t>R1 *</w:t>
      </w:r>
      <w:r>
        <w:rPr>
          <w:spacing w:val="-7"/>
        </w:rPr>
        <w:t xml:space="preserve"> </w:t>
      </w:r>
      <w:r>
        <w:t>R2</w:t>
      </w:r>
    </w:p>
    <w:p>
      <w:pPr>
        <w:pStyle w:val="6"/>
        <w:tabs>
          <w:tab w:val="left" w:pos="5509"/>
        </w:tabs>
        <w:spacing w:line="293" w:lineRule="exact"/>
        <w:ind w:left="3332" w:firstLine="0"/>
      </w:pPr>
      <w:r>
        <w:t>MOV</w:t>
      </w:r>
      <w:r>
        <w:rPr>
          <w:spacing w:val="-1"/>
        </w:rPr>
        <w:t xml:space="preserve"> </w:t>
      </w:r>
      <w:r>
        <w:t>X, R1</w:t>
      </w:r>
      <w:r>
        <w:tab/>
      </w:r>
      <w:r>
        <w:t xml:space="preserve">M [X] </w:t>
      </w:r>
      <w:r>
        <w:rPr>
          <w:rFonts w:ascii="Wingdings" w:hAnsi="Wingdings"/>
        </w:rPr>
        <w:t></w:t>
      </w:r>
      <w:r>
        <w:rPr>
          <w:rFonts w:ascii="Times New Roman" w:hAnsi="Times New Roman"/>
          <w:spacing w:val="-2"/>
        </w:rPr>
        <w:t xml:space="preserve"> </w:t>
      </w:r>
      <w:r>
        <w:t>R1</w:t>
      </w:r>
    </w:p>
    <w:p>
      <w:pPr>
        <w:pStyle w:val="12"/>
        <w:numPr>
          <w:ilvl w:val="1"/>
          <w:numId w:val="34"/>
        </w:numPr>
        <w:tabs>
          <w:tab w:val="left" w:pos="1909"/>
        </w:tabs>
        <w:spacing w:before="0" w:after="0" w:line="276" w:lineRule="auto"/>
        <w:ind w:left="1908" w:right="221" w:hanging="360"/>
        <w:jc w:val="both"/>
        <w:rPr>
          <w:rFonts w:ascii="Symbol" w:hAnsi="Symbol"/>
          <w:sz w:val="24"/>
        </w:rPr>
      </w:pPr>
      <w:r>
        <w:rPr>
          <w:sz w:val="24"/>
        </w:rPr>
        <w:t>The MOV instruction moves or transfers the operands to and from memory and processor registers. The first symbol listed in an instruction is assumed to be both a source and the destination where the result of the operation is</w:t>
      </w:r>
      <w:r>
        <w:rPr>
          <w:spacing w:val="-14"/>
          <w:sz w:val="24"/>
        </w:rPr>
        <w:t xml:space="preserve"> </w:t>
      </w:r>
      <w:r>
        <w:rPr>
          <w:sz w:val="24"/>
        </w:rPr>
        <w:t>transferred.</w:t>
      </w:r>
    </w:p>
    <w:p>
      <w:pPr>
        <w:pStyle w:val="3"/>
        <w:spacing w:line="326" w:lineRule="exact"/>
        <w:rPr>
          <w:i/>
        </w:rPr>
      </w:pPr>
      <w:r>
        <w:rPr>
          <w:i/>
        </w:rPr>
        <w:t>One Address Instructions:</w:t>
      </w:r>
    </w:p>
    <w:p>
      <w:pPr>
        <w:pStyle w:val="12"/>
        <w:numPr>
          <w:ilvl w:val="1"/>
          <w:numId w:val="34"/>
        </w:numPr>
        <w:tabs>
          <w:tab w:val="left" w:pos="1909"/>
        </w:tabs>
        <w:spacing w:before="0" w:after="0" w:line="242" w:lineRule="auto"/>
        <w:ind w:left="1908" w:right="220" w:hanging="360"/>
        <w:jc w:val="both"/>
        <w:rPr>
          <w:rFonts w:ascii="Symbol" w:hAnsi="Symbol"/>
          <w:sz w:val="24"/>
        </w:rPr>
      </w:pPr>
      <w:r>
        <w:rPr>
          <w:sz w:val="24"/>
        </w:rPr>
        <w:t>One address instructions use an implied accumulator (AC) register for all data manipulation. For multiplication and division these is a need for a second</w:t>
      </w:r>
      <w:r>
        <w:rPr>
          <w:spacing w:val="-18"/>
          <w:sz w:val="24"/>
        </w:rPr>
        <w:t xml:space="preserve"> </w:t>
      </w:r>
      <w:r>
        <w:rPr>
          <w:sz w:val="24"/>
        </w:rPr>
        <w:t>register.</w:t>
      </w:r>
    </w:p>
    <w:p>
      <w:pPr>
        <w:pStyle w:val="12"/>
        <w:numPr>
          <w:ilvl w:val="1"/>
          <w:numId w:val="34"/>
        </w:numPr>
        <w:tabs>
          <w:tab w:val="left" w:pos="1909"/>
        </w:tabs>
        <w:spacing w:before="0" w:after="8" w:line="240" w:lineRule="auto"/>
        <w:ind w:left="1908" w:right="219" w:hanging="360"/>
        <w:jc w:val="both"/>
        <w:rPr>
          <w:rFonts w:ascii="Symbol" w:hAnsi="Symbol"/>
          <w:sz w:val="24"/>
        </w:rPr>
      </w:pPr>
      <w:r>
        <w:rPr>
          <w:sz w:val="24"/>
        </w:rPr>
        <w:t>However, here we will neglect the second register and assume that the AC contains the result of all operations. The program to evaluate X = (A + B) * (C + D)</w:t>
      </w:r>
      <w:r>
        <w:rPr>
          <w:spacing w:val="-22"/>
          <w:sz w:val="24"/>
        </w:rPr>
        <w:t xml:space="preserve"> </w:t>
      </w:r>
      <w:r>
        <w:rPr>
          <w:sz w:val="24"/>
        </w:rPr>
        <w:t>is</w:t>
      </w:r>
    </w:p>
    <w:tbl>
      <w:tblPr>
        <w:tblStyle w:val="10"/>
        <w:tblW w:w="4660" w:type="dxa"/>
        <w:tblInd w:w="328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95"/>
        <w:gridCol w:w="1206"/>
        <w:gridCol w:w="23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4" w:hRule="atLeast"/>
        </w:trPr>
        <w:tc>
          <w:tcPr>
            <w:tcW w:w="1095" w:type="dxa"/>
          </w:tcPr>
          <w:p>
            <w:pPr>
              <w:pStyle w:val="13"/>
              <w:spacing w:line="264" w:lineRule="exact"/>
              <w:ind w:left="50"/>
              <w:rPr>
                <w:sz w:val="24"/>
              </w:rPr>
            </w:pPr>
            <w:r>
              <w:rPr>
                <w:sz w:val="24"/>
              </w:rPr>
              <w:t>LOAD</w:t>
            </w:r>
          </w:p>
        </w:tc>
        <w:tc>
          <w:tcPr>
            <w:tcW w:w="1206" w:type="dxa"/>
          </w:tcPr>
          <w:p>
            <w:pPr>
              <w:pStyle w:val="13"/>
              <w:spacing w:line="264" w:lineRule="exact"/>
              <w:ind w:left="411"/>
              <w:rPr>
                <w:sz w:val="24"/>
              </w:rPr>
            </w:pPr>
            <w:r>
              <w:rPr>
                <w:sz w:val="24"/>
              </w:rPr>
              <w:t>A</w:t>
            </w:r>
          </w:p>
        </w:tc>
        <w:tc>
          <w:tcPr>
            <w:tcW w:w="2359" w:type="dxa"/>
          </w:tcPr>
          <w:p>
            <w:pPr>
              <w:pStyle w:val="13"/>
              <w:spacing w:line="264" w:lineRule="exact"/>
              <w:ind w:left="646"/>
              <w:rPr>
                <w:sz w:val="24"/>
              </w:rPr>
            </w:pPr>
            <w:r>
              <w:rPr>
                <w:sz w:val="24"/>
              </w:rPr>
              <w:t xml:space="preserve">AC </w:t>
            </w:r>
            <w:r>
              <w:rPr>
                <w:rFonts w:ascii="Wingdings" w:hAnsi="Wingdings"/>
                <w:sz w:val="24"/>
              </w:rPr>
              <w:t></w:t>
            </w:r>
            <w:r>
              <w:rPr>
                <w:rFonts w:ascii="Times New Roman" w:hAnsi="Times New Roman"/>
                <w:sz w:val="24"/>
              </w:rPr>
              <w:t xml:space="preserve"> </w:t>
            </w:r>
            <w:r>
              <w:rPr>
                <w:sz w:val="24"/>
              </w:rPr>
              <w:t>M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92" w:hRule="atLeast"/>
        </w:trPr>
        <w:tc>
          <w:tcPr>
            <w:tcW w:w="1095" w:type="dxa"/>
          </w:tcPr>
          <w:p>
            <w:pPr>
              <w:pStyle w:val="13"/>
              <w:spacing w:line="273" w:lineRule="exact"/>
              <w:ind w:left="50"/>
              <w:rPr>
                <w:sz w:val="24"/>
              </w:rPr>
            </w:pPr>
            <w:r>
              <w:rPr>
                <w:sz w:val="24"/>
              </w:rPr>
              <w:t>ADD</w:t>
            </w:r>
          </w:p>
        </w:tc>
        <w:tc>
          <w:tcPr>
            <w:tcW w:w="1206" w:type="dxa"/>
          </w:tcPr>
          <w:p>
            <w:pPr>
              <w:pStyle w:val="13"/>
              <w:spacing w:line="273" w:lineRule="exact"/>
              <w:ind w:left="411"/>
              <w:rPr>
                <w:sz w:val="24"/>
              </w:rPr>
            </w:pPr>
            <w:r>
              <w:rPr>
                <w:sz w:val="24"/>
              </w:rPr>
              <w:t>B</w:t>
            </w:r>
          </w:p>
        </w:tc>
        <w:tc>
          <w:tcPr>
            <w:tcW w:w="2359" w:type="dxa"/>
          </w:tcPr>
          <w:p>
            <w:pPr>
              <w:pStyle w:val="13"/>
              <w:spacing w:line="273" w:lineRule="exact"/>
              <w:ind w:left="646"/>
              <w:rPr>
                <w:sz w:val="24"/>
              </w:rPr>
            </w:pPr>
            <w:r>
              <w:rPr>
                <w:sz w:val="24"/>
              </w:rPr>
              <w:t xml:space="preserve">AC </w:t>
            </w:r>
            <w:r>
              <w:rPr>
                <w:rFonts w:ascii="Wingdings" w:hAnsi="Wingdings"/>
                <w:sz w:val="24"/>
              </w:rPr>
              <w:t></w:t>
            </w:r>
            <w:r>
              <w:rPr>
                <w:rFonts w:ascii="Times New Roman" w:hAnsi="Times New Roman"/>
                <w:sz w:val="24"/>
              </w:rPr>
              <w:t xml:space="preserve"> </w:t>
            </w:r>
            <w:r>
              <w:rPr>
                <w:sz w:val="24"/>
              </w:rPr>
              <w:t>AC + M [B]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1095" w:type="dxa"/>
          </w:tcPr>
          <w:p>
            <w:pPr>
              <w:pStyle w:val="13"/>
              <w:spacing w:line="273" w:lineRule="exact"/>
              <w:ind w:left="50"/>
              <w:rPr>
                <w:sz w:val="24"/>
              </w:rPr>
            </w:pPr>
            <w:r>
              <w:rPr>
                <w:sz w:val="24"/>
              </w:rPr>
              <w:t>STORE</w:t>
            </w:r>
          </w:p>
        </w:tc>
        <w:tc>
          <w:tcPr>
            <w:tcW w:w="1206" w:type="dxa"/>
          </w:tcPr>
          <w:p>
            <w:pPr>
              <w:pStyle w:val="13"/>
              <w:spacing w:line="273" w:lineRule="exact"/>
              <w:ind w:left="411"/>
              <w:rPr>
                <w:sz w:val="24"/>
              </w:rPr>
            </w:pPr>
            <w:r>
              <w:rPr>
                <w:sz w:val="24"/>
              </w:rPr>
              <w:t>T</w:t>
            </w:r>
          </w:p>
        </w:tc>
        <w:tc>
          <w:tcPr>
            <w:tcW w:w="2359" w:type="dxa"/>
          </w:tcPr>
          <w:p>
            <w:pPr>
              <w:pStyle w:val="13"/>
              <w:spacing w:line="273" w:lineRule="exact"/>
              <w:ind w:left="646"/>
              <w:rPr>
                <w:sz w:val="24"/>
              </w:rPr>
            </w:pPr>
            <w:r>
              <w:rPr>
                <w:sz w:val="24"/>
              </w:rPr>
              <w:t xml:space="preserve">M [T] </w:t>
            </w:r>
            <w:r>
              <w:rPr>
                <w:rFonts w:ascii="Wingdings" w:hAnsi="Wingdings"/>
                <w:sz w:val="24"/>
              </w:rPr>
              <w:t></w:t>
            </w:r>
            <w:r>
              <w:rPr>
                <w:rFonts w:ascii="Times New Roman" w:hAnsi="Times New Roman"/>
                <w:sz w:val="24"/>
              </w:rPr>
              <w:t xml:space="preserve"> </w:t>
            </w:r>
            <w:r>
              <w:rPr>
                <w:sz w:val="24"/>
              </w:rPr>
              <w:t>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1095" w:type="dxa"/>
          </w:tcPr>
          <w:p>
            <w:pPr>
              <w:pStyle w:val="13"/>
              <w:spacing w:line="273" w:lineRule="exact"/>
              <w:ind w:left="50"/>
              <w:rPr>
                <w:sz w:val="24"/>
              </w:rPr>
            </w:pPr>
            <w:r>
              <w:rPr>
                <w:sz w:val="24"/>
              </w:rPr>
              <w:t>LOAD</w:t>
            </w:r>
          </w:p>
        </w:tc>
        <w:tc>
          <w:tcPr>
            <w:tcW w:w="1206" w:type="dxa"/>
          </w:tcPr>
          <w:p>
            <w:pPr>
              <w:pStyle w:val="13"/>
              <w:spacing w:line="273" w:lineRule="exact"/>
              <w:ind w:left="411"/>
              <w:rPr>
                <w:sz w:val="24"/>
              </w:rPr>
            </w:pPr>
            <w:r>
              <w:rPr>
                <w:sz w:val="24"/>
              </w:rPr>
              <w:t>C</w:t>
            </w:r>
          </w:p>
        </w:tc>
        <w:tc>
          <w:tcPr>
            <w:tcW w:w="2359" w:type="dxa"/>
          </w:tcPr>
          <w:p>
            <w:pPr>
              <w:pStyle w:val="13"/>
              <w:spacing w:line="273" w:lineRule="exact"/>
              <w:ind w:left="646"/>
              <w:rPr>
                <w:sz w:val="24"/>
              </w:rPr>
            </w:pPr>
            <w:r>
              <w:rPr>
                <w:sz w:val="24"/>
              </w:rPr>
              <w:t xml:space="preserve">AC </w:t>
            </w:r>
            <w:r>
              <w:rPr>
                <w:rFonts w:ascii="Wingdings" w:hAnsi="Wingdings"/>
                <w:sz w:val="24"/>
              </w:rPr>
              <w:t></w:t>
            </w:r>
            <w:r>
              <w:rPr>
                <w:rFonts w:ascii="Times New Roman" w:hAnsi="Times New Roman"/>
                <w:sz w:val="24"/>
              </w:rPr>
              <w:t xml:space="preserve"> </w:t>
            </w:r>
            <w:r>
              <w:rPr>
                <w:sz w:val="24"/>
              </w:rPr>
              <w:t>M [C]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1095" w:type="dxa"/>
          </w:tcPr>
          <w:p>
            <w:pPr>
              <w:pStyle w:val="13"/>
              <w:spacing w:line="273" w:lineRule="exact"/>
              <w:ind w:left="50"/>
              <w:rPr>
                <w:sz w:val="24"/>
              </w:rPr>
            </w:pPr>
            <w:r>
              <w:rPr>
                <w:sz w:val="24"/>
              </w:rPr>
              <w:t>ADD</w:t>
            </w:r>
          </w:p>
        </w:tc>
        <w:tc>
          <w:tcPr>
            <w:tcW w:w="1206" w:type="dxa"/>
          </w:tcPr>
          <w:p>
            <w:pPr>
              <w:pStyle w:val="13"/>
              <w:spacing w:line="273" w:lineRule="exact"/>
              <w:ind w:left="411"/>
              <w:rPr>
                <w:sz w:val="24"/>
              </w:rPr>
            </w:pPr>
            <w:r>
              <w:rPr>
                <w:sz w:val="24"/>
              </w:rPr>
              <w:t>D</w:t>
            </w:r>
          </w:p>
        </w:tc>
        <w:tc>
          <w:tcPr>
            <w:tcW w:w="2359" w:type="dxa"/>
          </w:tcPr>
          <w:p>
            <w:pPr>
              <w:pStyle w:val="13"/>
              <w:spacing w:line="273" w:lineRule="exact"/>
              <w:ind w:left="646"/>
              <w:rPr>
                <w:sz w:val="24"/>
              </w:rPr>
            </w:pPr>
            <w:r>
              <w:rPr>
                <w:sz w:val="24"/>
              </w:rPr>
              <w:t xml:space="preserve">AC </w:t>
            </w:r>
            <w:r>
              <w:rPr>
                <w:rFonts w:ascii="Wingdings" w:hAnsi="Wingdings"/>
                <w:sz w:val="24"/>
              </w:rPr>
              <w:t></w:t>
            </w:r>
            <w:r>
              <w:rPr>
                <w:rFonts w:ascii="Times New Roman" w:hAnsi="Times New Roman"/>
                <w:sz w:val="24"/>
              </w:rPr>
              <w:t xml:space="preserve"> </w:t>
            </w:r>
            <w:r>
              <w:rPr>
                <w:sz w:val="24"/>
              </w:rPr>
              <w:t>AC + M [D]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4" w:hRule="atLeast"/>
        </w:trPr>
        <w:tc>
          <w:tcPr>
            <w:tcW w:w="1095" w:type="dxa"/>
          </w:tcPr>
          <w:p>
            <w:pPr>
              <w:pStyle w:val="13"/>
              <w:spacing w:line="274" w:lineRule="exact"/>
              <w:ind w:left="50"/>
              <w:rPr>
                <w:sz w:val="24"/>
              </w:rPr>
            </w:pPr>
            <w:r>
              <w:rPr>
                <w:sz w:val="24"/>
              </w:rPr>
              <w:t>MUL</w:t>
            </w:r>
          </w:p>
        </w:tc>
        <w:tc>
          <w:tcPr>
            <w:tcW w:w="1206" w:type="dxa"/>
          </w:tcPr>
          <w:p>
            <w:pPr>
              <w:pStyle w:val="13"/>
              <w:spacing w:line="274" w:lineRule="exact"/>
              <w:ind w:left="411"/>
              <w:rPr>
                <w:sz w:val="24"/>
              </w:rPr>
            </w:pPr>
            <w:r>
              <w:rPr>
                <w:sz w:val="24"/>
              </w:rPr>
              <w:t>T</w:t>
            </w:r>
          </w:p>
        </w:tc>
        <w:tc>
          <w:tcPr>
            <w:tcW w:w="2359" w:type="dxa"/>
          </w:tcPr>
          <w:p>
            <w:pPr>
              <w:pStyle w:val="13"/>
              <w:spacing w:line="274" w:lineRule="exact"/>
              <w:ind w:left="646"/>
              <w:rPr>
                <w:sz w:val="24"/>
              </w:rPr>
            </w:pPr>
            <w:r>
              <w:rPr>
                <w:sz w:val="24"/>
              </w:rPr>
              <w:t xml:space="preserve">AC </w:t>
            </w:r>
            <w:r>
              <w:rPr>
                <w:rFonts w:ascii="Wingdings" w:hAnsi="Wingdings"/>
                <w:sz w:val="24"/>
              </w:rPr>
              <w:t></w:t>
            </w:r>
            <w:r>
              <w:rPr>
                <w:rFonts w:ascii="Times New Roman" w:hAnsi="Times New Roman"/>
                <w:sz w:val="24"/>
              </w:rPr>
              <w:t xml:space="preserve"> </w:t>
            </w:r>
            <w:r>
              <w:rPr>
                <w:sz w:val="24"/>
              </w:rPr>
              <w:t>AC * M [T]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5" w:hRule="atLeast"/>
        </w:trPr>
        <w:tc>
          <w:tcPr>
            <w:tcW w:w="1095" w:type="dxa"/>
          </w:tcPr>
          <w:p>
            <w:pPr>
              <w:pStyle w:val="13"/>
              <w:spacing w:line="265" w:lineRule="exact"/>
              <w:ind w:left="50"/>
              <w:rPr>
                <w:sz w:val="24"/>
              </w:rPr>
            </w:pPr>
            <w:r>
              <w:rPr>
                <w:sz w:val="24"/>
              </w:rPr>
              <w:t>STORE</w:t>
            </w:r>
          </w:p>
        </w:tc>
        <w:tc>
          <w:tcPr>
            <w:tcW w:w="1206" w:type="dxa"/>
          </w:tcPr>
          <w:p>
            <w:pPr>
              <w:pStyle w:val="13"/>
              <w:spacing w:line="265" w:lineRule="exact"/>
              <w:ind w:left="411"/>
              <w:rPr>
                <w:sz w:val="24"/>
              </w:rPr>
            </w:pPr>
            <w:r>
              <w:rPr>
                <w:sz w:val="24"/>
              </w:rPr>
              <w:t>X</w:t>
            </w:r>
          </w:p>
        </w:tc>
        <w:tc>
          <w:tcPr>
            <w:tcW w:w="2359" w:type="dxa"/>
          </w:tcPr>
          <w:p>
            <w:pPr>
              <w:pStyle w:val="13"/>
              <w:spacing w:line="265" w:lineRule="exact"/>
              <w:ind w:left="646"/>
              <w:rPr>
                <w:sz w:val="24"/>
              </w:rPr>
            </w:pPr>
            <w:r>
              <w:rPr>
                <w:sz w:val="24"/>
              </w:rPr>
              <w:t xml:space="preserve">M [X] </w:t>
            </w:r>
            <w:r>
              <w:rPr>
                <w:rFonts w:ascii="Wingdings" w:hAnsi="Wingdings"/>
                <w:sz w:val="24"/>
              </w:rPr>
              <w:t></w:t>
            </w:r>
            <w:r>
              <w:rPr>
                <w:rFonts w:ascii="Times New Roman" w:hAnsi="Times New Roman"/>
                <w:sz w:val="24"/>
              </w:rPr>
              <w:t xml:space="preserve"> </w:t>
            </w:r>
            <w:r>
              <w:rPr>
                <w:sz w:val="24"/>
              </w:rPr>
              <w:t>AC</w:t>
            </w:r>
          </w:p>
        </w:tc>
      </w:tr>
    </w:tbl>
    <w:p>
      <w:pPr>
        <w:pStyle w:val="12"/>
        <w:numPr>
          <w:ilvl w:val="1"/>
          <w:numId w:val="34"/>
        </w:numPr>
        <w:tabs>
          <w:tab w:val="left" w:pos="1909"/>
        </w:tabs>
        <w:spacing w:before="3" w:after="0" w:line="240" w:lineRule="auto"/>
        <w:ind w:left="1908" w:right="221" w:hanging="360"/>
        <w:jc w:val="both"/>
        <w:rPr>
          <w:rFonts w:ascii="Symbol" w:hAnsi="Symbol"/>
          <w:sz w:val="24"/>
        </w:rPr>
      </w:pPr>
      <w:r>
        <w:rPr>
          <w:sz w:val="24"/>
        </w:rPr>
        <w:t>All the operations are done between the AC register and a memory operand. T is the address of the temporary memory location required for storing the intermediate</w:t>
      </w:r>
      <w:r>
        <w:rPr>
          <w:spacing w:val="-31"/>
          <w:sz w:val="24"/>
        </w:rPr>
        <w:t xml:space="preserve"> </w:t>
      </w:r>
      <w:r>
        <w:rPr>
          <w:sz w:val="24"/>
        </w:rPr>
        <w:t>result.</w:t>
      </w:r>
    </w:p>
    <w:p>
      <w:pPr>
        <w:pStyle w:val="3"/>
        <w:spacing w:line="326" w:lineRule="exact"/>
        <w:rPr>
          <w:i/>
        </w:rPr>
      </w:pPr>
      <w:r>
        <w:rPr>
          <w:i/>
        </w:rPr>
        <w:t>Zero Address Instructions:</w:t>
      </w:r>
    </w:p>
    <w:p>
      <w:pPr>
        <w:pStyle w:val="12"/>
        <w:numPr>
          <w:ilvl w:val="1"/>
          <w:numId w:val="34"/>
        </w:numPr>
        <w:tabs>
          <w:tab w:val="left" w:pos="1909"/>
        </w:tabs>
        <w:spacing w:before="2" w:after="0" w:line="240" w:lineRule="auto"/>
        <w:ind w:left="1908" w:right="221" w:hanging="360"/>
        <w:jc w:val="both"/>
        <w:rPr>
          <w:rFonts w:ascii="Symbol" w:hAnsi="Symbol"/>
          <w:sz w:val="24"/>
        </w:rPr>
      </w:pPr>
      <w:r>
        <w:rPr>
          <w:sz w:val="24"/>
        </w:rPr>
        <w:t>A stack-organized computer does not use an address field for the instructions ADD and MUL. The PUSH and POP instructions, however, need an address field to specify the operand that communicates with the</w:t>
      </w:r>
      <w:r>
        <w:rPr>
          <w:spacing w:val="-3"/>
          <w:sz w:val="24"/>
        </w:rPr>
        <w:t xml:space="preserve"> </w:t>
      </w:r>
      <w:r>
        <w:rPr>
          <w:sz w:val="24"/>
        </w:rPr>
        <w:t>stack.</w:t>
      </w:r>
    </w:p>
    <w:p>
      <w:pPr>
        <w:pStyle w:val="12"/>
        <w:numPr>
          <w:ilvl w:val="1"/>
          <w:numId w:val="34"/>
        </w:numPr>
        <w:tabs>
          <w:tab w:val="left" w:pos="1908"/>
          <w:tab w:val="left" w:pos="1909"/>
        </w:tabs>
        <w:spacing w:before="0" w:after="15" w:line="304" w:lineRule="exact"/>
        <w:ind w:left="1908" w:right="0" w:hanging="360"/>
        <w:jc w:val="left"/>
        <w:rPr>
          <w:rFonts w:ascii="Symbol" w:hAnsi="Symbol"/>
          <w:sz w:val="24"/>
        </w:rPr>
      </w:pPr>
      <w:r>
        <w:rPr>
          <w:sz w:val="24"/>
        </w:rPr>
        <w:t>The</w:t>
      </w:r>
      <w:r>
        <w:rPr>
          <w:spacing w:val="43"/>
          <w:sz w:val="24"/>
        </w:rPr>
        <w:t xml:space="preserve"> </w:t>
      </w:r>
      <w:r>
        <w:rPr>
          <w:sz w:val="24"/>
        </w:rPr>
        <w:t>program</w:t>
      </w:r>
      <w:r>
        <w:rPr>
          <w:spacing w:val="43"/>
          <w:sz w:val="24"/>
        </w:rPr>
        <w:t xml:space="preserve"> </w:t>
      </w:r>
      <w:r>
        <w:rPr>
          <w:sz w:val="24"/>
        </w:rPr>
        <w:t>to</w:t>
      </w:r>
      <w:r>
        <w:rPr>
          <w:spacing w:val="43"/>
          <w:sz w:val="24"/>
        </w:rPr>
        <w:t xml:space="preserve"> </w:t>
      </w:r>
      <w:r>
        <w:rPr>
          <w:sz w:val="24"/>
        </w:rPr>
        <w:t>evaluate</w:t>
      </w:r>
      <w:r>
        <w:rPr>
          <w:spacing w:val="43"/>
          <w:sz w:val="24"/>
        </w:rPr>
        <w:t xml:space="preserve"> </w:t>
      </w:r>
      <w:r>
        <w:rPr>
          <w:sz w:val="24"/>
        </w:rPr>
        <w:t>X</w:t>
      </w:r>
      <w:r>
        <w:rPr>
          <w:spacing w:val="42"/>
          <w:sz w:val="24"/>
        </w:rPr>
        <w:t xml:space="preserve"> </w:t>
      </w:r>
      <w:r>
        <w:rPr>
          <w:sz w:val="24"/>
        </w:rPr>
        <w:t>=</w:t>
      </w:r>
      <w:r>
        <w:rPr>
          <w:spacing w:val="44"/>
          <w:sz w:val="24"/>
        </w:rPr>
        <w:t xml:space="preserve"> </w:t>
      </w:r>
      <w:r>
        <w:rPr>
          <w:sz w:val="24"/>
        </w:rPr>
        <w:t>(A</w:t>
      </w:r>
      <w:r>
        <w:rPr>
          <w:spacing w:val="42"/>
          <w:sz w:val="24"/>
        </w:rPr>
        <w:t xml:space="preserve"> </w:t>
      </w:r>
      <w:r>
        <w:rPr>
          <w:sz w:val="24"/>
        </w:rPr>
        <w:t>+</w:t>
      </w:r>
      <w:r>
        <w:rPr>
          <w:spacing w:val="43"/>
          <w:sz w:val="24"/>
        </w:rPr>
        <w:t xml:space="preserve"> </w:t>
      </w:r>
      <w:r>
        <w:rPr>
          <w:sz w:val="24"/>
        </w:rPr>
        <w:t>B)</w:t>
      </w:r>
      <w:r>
        <w:rPr>
          <w:spacing w:val="41"/>
          <w:sz w:val="24"/>
        </w:rPr>
        <w:t xml:space="preserve"> </w:t>
      </w:r>
      <w:r>
        <w:rPr>
          <w:sz w:val="24"/>
        </w:rPr>
        <w:t>*</w:t>
      </w:r>
      <w:r>
        <w:rPr>
          <w:spacing w:val="43"/>
          <w:sz w:val="24"/>
        </w:rPr>
        <w:t xml:space="preserve"> </w:t>
      </w:r>
      <w:r>
        <w:rPr>
          <w:sz w:val="24"/>
        </w:rPr>
        <w:t>(C</w:t>
      </w:r>
      <w:r>
        <w:rPr>
          <w:spacing w:val="42"/>
          <w:sz w:val="24"/>
        </w:rPr>
        <w:t xml:space="preserve"> </w:t>
      </w:r>
      <w:r>
        <w:rPr>
          <w:sz w:val="24"/>
        </w:rPr>
        <w:t>+</w:t>
      </w:r>
      <w:r>
        <w:rPr>
          <w:spacing w:val="43"/>
          <w:sz w:val="24"/>
        </w:rPr>
        <w:t xml:space="preserve"> </w:t>
      </w:r>
      <w:r>
        <w:rPr>
          <w:sz w:val="24"/>
        </w:rPr>
        <w:t>D)</w:t>
      </w:r>
      <w:r>
        <w:rPr>
          <w:spacing w:val="50"/>
          <w:sz w:val="24"/>
        </w:rPr>
        <w:t xml:space="preserve"> </w:t>
      </w:r>
      <w:r>
        <w:rPr>
          <w:sz w:val="24"/>
        </w:rPr>
        <w:t>will</w:t>
      </w:r>
      <w:r>
        <w:rPr>
          <w:spacing w:val="42"/>
          <w:sz w:val="24"/>
        </w:rPr>
        <w:t xml:space="preserve"> </w:t>
      </w:r>
      <w:r>
        <w:rPr>
          <w:sz w:val="24"/>
        </w:rPr>
        <w:t>be</w:t>
      </w:r>
      <w:r>
        <w:rPr>
          <w:spacing w:val="43"/>
          <w:sz w:val="24"/>
        </w:rPr>
        <w:t xml:space="preserve"> </w:t>
      </w:r>
      <w:r>
        <w:rPr>
          <w:sz w:val="24"/>
        </w:rPr>
        <w:t>written</w:t>
      </w:r>
      <w:r>
        <w:rPr>
          <w:spacing w:val="41"/>
          <w:sz w:val="24"/>
        </w:rPr>
        <w:t xml:space="preserve"> </w:t>
      </w:r>
      <w:r>
        <w:rPr>
          <w:sz w:val="24"/>
        </w:rPr>
        <w:t>for</w:t>
      </w:r>
      <w:r>
        <w:rPr>
          <w:spacing w:val="44"/>
          <w:sz w:val="24"/>
        </w:rPr>
        <w:t xml:space="preserve"> </w:t>
      </w:r>
      <w:r>
        <w:rPr>
          <w:sz w:val="24"/>
        </w:rPr>
        <w:t>a</w:t>
      </w:r>
      <w:r>
        <w:rPr>
          <w:spacing w:val="42"/>
          <w:sz w:val="24"/>
        </w:rPr>
        <w:t xml:space="preserve"> </w:t>
      </w:r>
      <w:r>
        <w:rPr>
          <w:sz w:val="24"/>
        </w:rPr>
        <w:t>stack-organized</w:t>
      </w:r>
    </w:p>
    <w:tbl>
      <w:tblPr>
        <w:tblStyle w:val="10"/>
        <w:tblW w:w="6672" w:type="dxa"/>
        <w:tblInd w:w="186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80"/>
        <w:gridCol w:w="1245"/>
        <w:gridCol w:w="29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4" w:hRule="atLeast"/>
        </w:trPr>
        <w:tc>
          <w:tcPr>
            <w:tcW w:w="2480" w:type="dxa"/>
          </w:tcPr>
          <w:p>
            <w:pPr>
              <w:pStyle w:val="13"/>
              <w:tabs>
                <w:tab w:val="left" w:pos="1440"/>
              </w:tabs>
              <w:spacing w:line="264" w:lineRule="exact"/>
              <w:ind w:right="448"/>
              <w:jc w:val="right"/>
              <w:rPr>
                <w:sz w:val="24"/>
              </w:rPr>
            </w:pPr>
            <w:r>
              <w:rPr>
                <w:sz w:val="24"/>
              </w:rPr>
              <w:t>computer.</w:t>
            </w:r>
            <w:r>
              <w:rPr>
                <w:sz w:val="24"/>
              </w:rPr>
              <w:tab/>
            </w:r>
            <w:r>
              <w:rPr>
                <w:sz w:val="24"/>
              </w:rPr>
              <w:t>PUSH</w:t>
            </w:r>
          </w:p>
        </w:tc>
        <w:tc>
          <w:tcPr>
            <w:tcW w:w="1245" w:type="dxa"/>
          </w:tcPr>
          <w:p>
            <w:pPr>
              <w:pStyle w:val="13"/>
              <w:spacing w:line="264" w:lineRule="exact"/>
              <w:ind w:left="450"/>
              <w:rPr>
                <w:sz w:val="24"/>
              </w:rPr>
            </w:pPr>
            <w:r>
              <w:rPr>
                <w:sz w:val="24"/>
              </w:rPr>
              <w:t>A</w:t>
            </w:r>
          </w:p>
        </w:tc>
        <w:tc>
          <w:tcPr>
            <w:tcW w:w="2947" w:type="dxa"/>
          </w:tcPr>
          <w:p>
            <w:pPr>
              <w:pStyle w:val="13"/>
              <w:spacing w:line="264" w:lineRule="exact"/>
              <w:ind w:left="646"/>
              <w:rPr>
                <w:sz w:val="24"/>
              </w:rPr>
            </w:pPr>
            <w:r>
              <w:rPr>
                <w:sz w:val="24"/>
              </w:rPr>
              <w:t xml:space="preserve">TOS </w:t>
            </w:r>
            <w:r>
              <w:rPr>
                <w:rFonts w:ascii="Wingdings" w:hAnsi="Wingdings"/>
                <w:sz w:val="24"/>
              </w:rPr>
              <w:t></w:t>
            </w:r>
            <w:r>
              <w:rPr>
                <w:rFonts w:ascii="Times New Roman" w:hAnsi="Times New Roman"/>
                <w:sz w:val="24"/>
              </w:rPr>
              <w:t xml:space="preserve"> </w:t>
            </w:r>
            <w:r>
              <w:rPr>
                <w:sz w:val="24"/>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2480" w:type="dxa"/>
          </w:tcPr>
          <w:p>
            <w:pPr>
              <w:pStyle w:val="13"/>
              <w:spacing w:line="273" w:lineRule="exact"/>
              <w:ind w:right="465"/>
              <w:jc w:val="right"/>
              <w:rPr>
                <w:sz w:val="24"/>
              </w:rPr>
            </w:pPr>
            <w:r>
              <w:rPr>
                <w:sz w:val="24"/>
              </w:rPr>
              <w:t>PUSH</w:t>
            </w:r>
          </w:p>
        </w:tc>
        <w:tc>
          <w:tcPr>
            <w:tcW w:w="1245" w:type="dxa"/>
          </w:tcPr>
          <w:p>
            <w:pPr>
              <w:pStyle w:val="13"/>
              <w:spacing w:line="273" w:lineRule="exact"/>
              <w:ind w:left="450"/>
              <w:rPr>
                <w:sz w:val="24"/>
              </w:rPr>
            </w:pPr>
            <w:r>
              <w:rPr>
                <w:sz w:val="24"/>
              </w:rPr>
              <w:t>B</w:t>
            </w:r>
          </w:p>
        </w:tc>
        <w:tc>
          <w:tcPr>
            <w:tcW w:w="2947" w:type="dxa"/>
          </w:tcPr>
          <w:p>
            <w:pPr>
              <w:pStyle w:val="13"/>
              <w:spacing w:line="273" w:lineRule="exact"/>
              <w:ind w:left="646"/>
              <w:rPr>
                <w:sz w:val="24"/>
              </w:rPr>
            </w:pPr>
            <w:r>
              <w:rPr>
                <w:sz w:val="24"/>
              </w:rPr>
              <w:t xml:space="preserve">TOS </w:t>
            </w:r>
            <w:r>
              <w:rPr>
                <w:rFonts w:ascii="Wingdings" w:hAnsi="Wingdings"/>
                <w:sz w:val="24"/>
              </w:rPr>
              <w:t></w:t>
            </w:r>
            <w:r>
              <w:rPr>
                <w:rFonts w:ascii="Times New Roman" w:hAnsi="Times New Roman"/>
                <w:sz w:val="24"/>
              </w:rPr>
              <w:t xml:space="preserve"> </w:t>
            </w:r>
            <w:r>
              <w:rPr>
                <w:sz w:val="24"/>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2480" w:type="dxa"/>
          </w:tcPr>
          <w:p>
            <w:pPr>
              <w:pStyle w:val="13"/>
              <w:spacing w:line="273" w:lineRule="exact"/>
              <w:ind w:right="568"/>
              <w:jc w:val="right"/>
              <w:rPr>
                <w:sz w:val="24"/>
              </w:rPr>
            </w:pPr>
            <w:r>
              <w:rPr>
                <w:sz w:val="24"/>
              </w:rPr>
              <w:t>ADD</w:t>
            </w:r>
          </w:p>
        </w:tc>
        <w:tc>
          <w:tcPr>
            <w:tcW w:w="1245" w:type="dxa"/>
          </w:tcPr>
          <w:p>
            <w:pPr>
              <w:pStyle w:val="13"/>
              <w:spacing w:line="240" w:lineRule="auto"/>
              <w:rPr>
                <w:rFonts w:ascii="Times New Roman"/>
                <w:sz w:val="20"/>
              </w:rPr>
            </w:pPr>
          </w:p>
        </w:tc>
        <w:tc>
          <w:tcPr>
            <w:tcW w:w="2947" w:type="dxa"/>
          </w:tcPr>
          <w:p>
            <w:pPr>
              <w:pStyle w:val="13"/>
              <w:spacing w:line="273" w:lineRule="exact"/>
              <w:ind w:left="646"/>
              <w:rPr>
                <w:sz w:val="24"/>
              </w:rPr>
            </w:pPr>
            <w:r>
              <w:rPr>
                <w:sz w:val="24"/>
              </w:rPr>
              <w:t xml:space="preserve">TOS </w:t>
            </w:r>
            <w:r>
              <w:rPr>
                <w:rFonts w:ascii="Wingdings" w:hAnsi="Wingdings"/>
                <w:sz w:val="24"/>
              </w:rPr>
              <w:t></w:t>
            </w:r>
            <w:r>
              <w:rPr>
                <w:rFonts w:ascii="Times New Roman" w:hAnsi="Times New Roman"/>
                <w:sz w:val="24"/>
              </w:rPr>
              <w:t xml:space="preserve"> </w:t>
            </w:r>
            <w:r>
              <w:rPr>
                <w:sz w:val="24"/>
              </w:rPr>
              <w:t>(A + 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2480" w:type="dxa"/>
          </w:tcPr>
          <w:p>
            <w:pPr>
              <w:pStyle w:val="13"/>
              <w:spacing w:line="273" w:lineRule="exact"/>
              <w:ind w:right="465"/>
              <w:jc w:val="right"/>
              <w:rPr>
                <w:sz w:val="24"/>
              </w:rPr>
            </w:pPr>
            <w:r>
              <w:rPr>
                <w:sz w:val="24"/>
              </w:rPr>
              <w:t>PUSH</w:t>
            </w:r>
          </w:p>
        </w:tc>
        <w:tc>
          <w:tcPr>
            <w:tcW w:w="1245" w:type="dxa"/>
          </w:tcPr>
          <w:p>
            <w:pPr>
              <w:pStyle w:val="13"/>
              <w:spacing w:line="273" w:lineRule="exact"/>
              <w:ind w:left="450"/>
              <w:rPr>
                <w:sz w:val="24"/>
              </w:rPr>
            </w:pPr>
            <w:r>
              <w:rPr>
                <w:sz w:val="24"/>
              </w:rPr>
              <w:t>C</w:t>
            </w:r>
          </w:p>
        </w:tc>
        <w:tc>
          <w:tcPr>
            <w:tcW w:w="2947" w:type="dxa"/>
          </w:tcPr>
          <w:p>
            <w:pPr>
              <w:pStyle w:val="13"/>
              <w:spacing w:line="273" w:lineRule="exact"/>
              <w:ind w:left="646"/>
              <w:rPr>
                <w:sz w:val="24"/>
              </w:rPr>
            </w:pPr>
            <w:r>
              <w:rPr>
                <w:sz w:val="24"/>
              </w:rPr>
              <w:t xml:space="preserve">TOS </w:t>
            </w:r>
            <w:r>
              <w:rPr>
                <w:rFonts w:ascii="Wingdings" w:hAnsi="Wingdings"/>
                <w:sz w:val="24"/>
              </w:rPr>
              <w:t></w:t>
            </w:r>
            <w:r>
              <w:rPr>
                <w:rFonts w:ascii="Times New Roman" w:hAnsi="Times New Roman"/>
                <w:sz w:val="24"/>
              </w:rPr>
              <w:t xml:space="preserve"> </w:t>
            </w:r>
            <w:r>
              <w:rPr>
                <w:sz w:val="24"/>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2480" w:type="dxa"/>
          </w:tcPr>
          <w:p>
            <w:pPr>
              <w:pStyle w:val="13"/>
              <w:spacing w:line="273" w:lineRule="exact"/>
              <w:ind w:right="465"/>
              <w:jc w:val="right"/>
              <w:rPr>
                <w:sz w:val="24"/>
              </w:rPr>
            </w:pPr>
            <w:r>
              <w:rPr>
                <w:sz w:val="24"/>
              </w:rPr>
              <w:t>PUSH</w:t>
            </w:r>
          </w:p>
        </w:tc>
        <w:tc>
          <w:tcPr>
            <w:tcW w:w="1245" w:type="dxa"/>
          </w:tcPr>
          <w:p>
            <w:pPr>
              <w:pStyle w:val="13"/>
              <w:spacing w:line="273" w:lineRule="exact"/>
              <w:ind w:left="450"/>
              <w:rPr>
                <w:sz w:val="24"/>
              </w:rPr>
            </w:pPr>
            <w:r>
              <w:rPr>
                <w:sz w:val="24"/>
              </w:rPr>
              <w:t>D</w:t>
            </w:r>
          </w:p>
        </w:tc>
        <w:tc>
          <w:tcPr>
            <w:tcW w:w="2947" w:type="dxa"/>
          </w:tcPr>
          <w:p>
            <w:pPr>
              <w:pStyle w:val="13"/>
              <w:spacing w:line="273" w:lineRule="exact"/>
              <w:ind w:left="646"/>
              <w:rPr>
                <w:sz w:val="24"/>
              </w:rPr>
            </w:pPr>
            <w:r>
              <w:rPr>
                <w:sz w:val="24"/>
              </w:rPr>
              <w:t xml:space="preserve">TOS </w:t>
            </w:r>
            <w:r>
              <w:rPr>
                <w:rFonts w:ascii="Wingdings" w:hAnsi="Wingdings"/>
                <w:sz w:val="24"/>
              </w:rPr>
              <w:t></w:t>
            </w:r>
            <w:r>
              <w:rPr>
                <w:rFonts w:ascii="Times New Roman" w:hAnsi="Times New Roman"/>
                <w:sz w:val="24"/>
              </w:rPr>
              <w:t xml:space="preserve"> </w:t>
            </w:r>
            <w:r>
              <w:rPr>
                <w:sz w:val="24"/>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2480" w:type="dxa"/>
          </w:tcPr>
          <w:p>
            <w:pPr>
              <w:pStyle w:val="13"/>
              <w:spacing w:line="273" w:lineRule="exact"/>
              <w:ind w:right="568"/>
              <w:jc w:val="right"/>
              <w:rPr>
                <w:sz w:val="24"/>
              </w:rPr>
            </w:pPr>
            <w:r>
              <w:rPr>
                <w:sz w:val="24"/>
              </w:rPr>
              <w:t>ADD</w:t>
            </w:r>
          </w:p>
        </w:tc>
        <w:tc>
          <w:tcPr>
            <w:tcW w:w="1245" w:type="dxa"/>
          </w:tcPr>
          <w:p>
            <w:pPr>
              <w:pStyle w:val="13"/>
              <w:spacing w:line="240" w:lineRule="auto"/>
              <w:rPr>
                <w:rFonts w:ascii="Times New Roman"/>
                <w:sz w:val="20"/>
              </w:rPr>
            </w:pPr>
          </w:p>
        </w:tc>
        <w:tc>
          <w:tcPr>
            <w:tcW w:w="2947" w:type="dxa"/>
          </w:tcPr>
          <w:p>
            <w:pPr>
              <w:pStyle w:val="13"/>
              <w:spacing w:line="273" w:lineRule="exact"/>
              <w:ind w:left="646"/>
              <w:rPr>
                <w:sz w:val="24"/>
              </w:rPr>
            </w:pPr>
            <w:r>
              <w:rPr>
                <w:sz w:val="24"/>
              </w:rPr>
              <w:t xml:space="preserve">TOS </w:t>
            </w:r>
            <w:r>
              <w:rPr>
                <w:rFonts w:ascii="Wingdings" w:hAnsi="Wingdings"/>
                <w:sz w:val="24"/>
              </w:rPr>
              <w:t></w:t>
            </w:r>
            <w:r>
              <w:rPr>
                <w:rFonts w:ascii="Times New Roman" w:hAnsi="Times New Roman"/>
                <w:sz w:val="24"/>
              </w:rPr>
              <w:t xml:space="preserve"> </w:t>
            </w:r>
            <w:r>
              <w:rPr>
                <w:sz w:val="24"/>
              </w:rPr>
              <w:t>(C + 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2480" w:type="dxa"/>
          </w:tcPr>
          <w:p>
            <w:pPr>
              <w:pStyle w:val="13"/>
              <w:spacing w:line="273" w:lineRule="exact"/>
              <w:ind w:right="542"/>
              <w:jc w:val="right"/>
              <w:rPr>
                <w:sz w:val="24"/>
              </w:rPr>
            </w:pPr>
            <w:r>
              <w:rPr>
                <w:sz w:val="24"/>
              </w:rPr>
              <w:t>MUL</w:t>
            </w:r>
          </w:p>
        </w:tc>
        <w:tc>
          <w:tcPr>
            <w:tcW w:w="1245" w:type="dxa"/>
          </w:tcPr>
          <w:p>
            <w:pPr>
              <w:pStyle w:val="13"/>
              <w:spacing w:line="240" w:lineRule="auto"/>
              <w:rPr>
                <w:rFonts w:ascii="Times New Roman"/>
                <w:sz w:val="20"/>
              </w:rPr>
            </w:pPr>
          </w:p>
        </w:tc>
        <w:tc>
          <w:tcPr>
            <w:tcW w:w="2947" w:type="dxa"/>
          </w:tcPr>
          <w:p>
            <w:pPr>
              <w:pStyle w:val="13"/>
              <w:spacing w:line="273" w:lineRule="exact"/>
              <w:ind w:left="646"/>
              <w:rPr>
                <w:sz w:val="24"/>
              </w:rPr>
            </w:pPr>
            <w:r>
              <w:rPr>
                <w:sz w:val="24"/>
              </w:rPr>
              <w:t xml:space="preserve">TOS </w:t>
            </w:r>
            <w:r>
              <w:rPr>
                <w:rFonts w:ascii="Wingdings" w:hAnsi="Wingdings"/>
                <w:sz w:val="24"/>
              </w:rPr>
              <w:t></w:t>
            </w:r>
            <w:r>
              <w:rPr>
                <w:rFonts w:ascii="Times New Roman" w:hAnsi="Times New Roman"/>
                <w:sz w:val="24"/>
              </w:rPr>
              <w:t xml:space="preserve"> </w:t>
            </w:r>
            <w:r>
              <w:rPr>
                <w:sz w:val="24"/>
              </w:rPr>
              <w:t>(C + D) * (A + 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4" w:hRule="atLeast"/>
        </w:trPr>
        <w:tc>
          <w:tcPr>
            <w:tcW w:w="2480" w:type="dxa"/>
          </w:tcPr>
          <w:p>
            <w:pPr>
              <w:pStyle w:val="13"/>
              <w:spacing w:line="264" w:lineRule="exact"/>
              <w:ind w:right="597"/>
              <w:jc w:val="right"/>
              <w:rPr>
                <w:sz w:val="24"/>
              </w:rPr>
            </w:pPr>
            <w:r>
              <w:rPr>
                <w:sz w:val="24"/>
              </w:rPr>
              <w:t>POP</w:t>
            </w:r>
          </w:p>
        </w:tc>
        <w:tc>
          <w:tcPr>
            <w:tcW w:w="1245" w:type="dxa"/>
          </w:tcPr>
          <w:p>
            <w:pPr>
              <w:pStyle w:val="13"/>
              <w:spacing w:line="264" w:lineRule="exact"/>
              <w:ind w:left="450"/>
              <w:rPr>
                <w:sz w:val="24"/>
              </w:rPr>
            </w:pPr>
            <w:r>
              <w:rPr>
                <w:sz w:val="24"/>
              </w:rPr>
              <w:t>X</w:t>
            </w:r>
          </w:p>
        </w:tc>
        <w:tc>
          <w:tcPr>
            <w:tcW w:w="2947" w:type="dxa"/>
          </w:tcPr>
          <w:p>
            <w:pPr>
              <w:pStyle w:val="13"/>
              <w:spacing w:line="264" w:lineRule="exact"/>
              <w:ind w:left="646"/>
              <w:rPr>
                <w:sz w:val="24"/>
              </w:rPr>
            </w:pPr>
            <w:r>
              <w:rPr>
                <w:sz w:val="24"/>
              </w:rPr>
              <w:t xml:space="preserve">M [X] </w:t>
            </w:r>
            <w:r>
              <w:rPr>
                <w:rFonts w:ascii="Wingdings" w:hAnsi="Wingdings"/>
                <w:sz w:val="24"/>
              </w:rPr>
              <w:t></w:t>
            </w:r>
            <w:r>
              <w:rPr>
                <w:rFonts w:ascii="Times New Roman" w:hAnsi="Times New Roman"/>
                <w:sz w:val="24"/>
              </w:rPr>
              <w:t xml:space="preserve"> </w:t>
            </w:r>
            <w:r>
              <w:rPr>
                <w:sz w:val="24"/>
              </w:rPr>
              <w:t>TOS</w:t>
            </w:r>
          </w:p>
        </w:tc>
      </w:tr>
    </w:tbl>
    <w:p>
      <w:pPr>
        <w:pStyle w:val="12"/>
        <w:numPr>
          <w:ilvl w:val="1"/>
          <w:numId w:val="34"/>
        </w:numPr>
        <w:tabs>
          <w:tab w:val="left" w:pos="1909"/>
        </w:tabs>
        <w:spacing w:before="3" w:after="0" w:line="242" w:lineRule="auto"/>
        <w:ind w:left="1908" w:right="218" w:hanging="360"/>
        <w:jc w:val="both"/>
        <w:rPr>
          <w:rFonts w:ascii="Symbol" w:hAnsi="Symbol"/>
          <w:sz w:val="24"/>
        </w:rPr>
      </w:pPr>
      <w:r>
        <w:rPr>
          <w:sz w:val="24"/>
        </w:rPr>
        <w:t>To evaluate arithmetic expressions in a stack computer, it is necessary to convert the expression into reverse polish</w:t>
      </w:r>
      <w:r>
        <w:rPr>
          <w:spacing w:val="-4"/>
          <w:sz w:val="24"/>
        </w:rPr>
        <w:t xml:space="preserve"> </w:t>
      </w:r>
      <w:r>
        <w:rPr>
          <w:sz w:val="24"/>
        </w:rPr>
        <w:t>notation.</w:t>
      </w:r>
    </w:p>
    <w:p>
      <w:pPr>
        <w:spacing w:after="0" w:line="242" w:lineRule="auto"/>
        <w:jc w:val="both"/>
        <w:rPr>
          <w:rFonts w:ascii="Symbol" w:hAnsi="Symbol"/>
          <w:sz w:val="24"/>
        </w:rPr>
        <w:sectPr>
          <w:pgSz w:w="12240" w:h="15840"/>
          <w:pgMar w:top="1660" w:right="700" w:bottom="1100" w:left="720" w:header="720" w:footer="901" w:gutter="0"/>
        </w:sectPr>
      </w:pPr>
    </w:p>
    <w:p>
      <w:pPr>
        <w:pStyle w:val="6"/>
        <w:spacing w:before="7"/>
        <w:ind w:left="0" w:firstLine="0"/>
        <w:rPr>
          <w:sz w:val="17"/>
        </w:rPr>
      </w:pPr>
    </w:p>
    <w:p>
      <w:pPr>
        <w:pStyle w:val="3"/>
        <w:spacing w:before="52"/>
        <w:rPr>
          <w:i/>
        </w:rPr>
      </w:pPr>
      <w:r>
        <w:rPr>
          <w:i/>
        </w:rPr>
        <w:t>RISC Instructions:</w:t>
      </w:r>
    </w:p>
    <w:p>
      <w:pPr>
        <w:pStyle w:val="12"/>
        <w:numPr>
          <w:ilvl w:val="1"/>
          <w:numId w:val="34"/>
        </w:numPr>
        <w:tabs>
          <w:tab w:val="left" w:pos="1909"/>
        </w:tabs>
        <w:spacing w:before="2" w:after="0" w:line="240" w:lineRule="auto"/>
        <w:ind w:left="1908" w:right="215" w:hanging="360"/>
        <w:jc w:val="both"/>
        <w:rPr>
          <w:rFonts w:ascii="Symbol" w:hAnsi="Symbol"/>
          <w:sz w:val="24"/>
        </w:rPr>
      </w:pPr>
      <w:r>
        <w:rPr>
          <w:sz w:val="24"/>
        </w:rPr>
        <w:t>All other instructions are executed within the registers of the CPU without referring to memory. A program for a RISC type CPU consists of LOAD and STORE instructions that have one memory and one register address, and computational-type instructions that have three addresses with all three specifying processor</w:t>
      </w:r>
      <w:r>
        <w:rPr>
          <w:spacing w:val="-9"/>
          <w:sz w:val="24"/>
        </w:rPr>
        <w:t xml:space="preserve"> </w:t>
      </w:r>
      <w:r>
        <w:rPr>
          <w:sz w:val="24"/>
        </w:rPr>
        <w:t>registers.</w:t>
      </w:r>
    </w:p>
    <w:p>
      <w:pPr>
        <w:pStyle w:val="12"/>
        <w:numPr>
          <w:ilvl w:val="1"/>
          <w:numId w:val="34"/>
        </w:numPr>
        <w:tabs>
          <w:tab w:val="left" w:pos="1908"/>
          <w:tab w:val="left" w:pos="1909"/>
        </w:tabs>
        <w:spacing w:before="1" w:after="12" w:line="240" w:lineRule="auto"/>
        <w:ind w:left="1908" w:right="0" w:hanging="360"/>
        <w:jc w:val="left"/>
        <w:rPr>
          <w:rFonts w:ascii="Symbol" w:hAnsi="Symbol"/>
          <w:sz w:val="24"/>
        </w:rPr>
      </w:pPr>
      <w:r>
        <w:rPr>
          <w:sz w:val="24"/>
        </w:rPr>
        <w:t>The following is a program to evaluate X = (A + B) * (C +</w:t>
      </w:r>
      <w:r>
        <w:rPr>
          <w:spacing w:val="-15"/>
          <w:sz w:val="24"/>
        </w:rPr>
        <w:t xml:space="preserve"> </w:t>
      </w:r>
      <w:r>
        <w:rPr>
          <w:sz w:val="24"/>
        </w:rPr>
        <w:t>D).</w:t>
      </w:r>
    </w:p>
    <w:tbl>
      <w:tblPr>
        <w:tblStyle w:val="10"/>
        <w:tblW w:w="5047" w:type="dxa"/>
        <w:tblInd w:w="328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95"/>
        <w:gridCol w:w="1985"/>
        <w:gridCol w:w="19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162" w:hRule="atLeast"/>
        </w:trPr>
        <w:tc>
          <w:tcPr>
            <w:tcW w:w="1095" w:type="dxa"/>
          </w:tcPr>
          <w:p>
            <w:pPr>
              <w:pStyle w:val="13"/>
              <w:spacing w:line="240" w:lineRule="auto"/>
              <w:ind w:left="50" w:right="497"/>
              <w:jc w:val="both"/>
              <w:rPr>
                <w:sz w:val="24"/>
              </w:rPr>
            </w:pPr>
            <w:r>
              <w:rPr>
                <w:spacing w:val="-1"/>
                <w:sz w:val="24"/>
              </w:rPr>
              <w:t>LOAD LOAD LOAD</w:t>
            </w:r>
          </w:p>
          <w:p>
            <w:pPr>
              <w:pStyle w:val="13"/>
              <w:spacing w:line="277" w:lineRule="exact"/>
              <w:ind w:left="50"/>
              <w:jc w:val="both"/>
              <w:rPr>
                <w:sz w:val="24"/>
              </w:rPr>
            </w:pPr>
            <w:r>
              <w:rPr>
                <w:sz w:val="24"/>
              </w:rPr>
              <w:t>LOAD</w:t>
            </w:r>
          </w:p>
        </w:tc>
        <w:tc>
          <w:tcPr>
            <w:tcW w:w="1985" w:type="dxa"/>
          </w:tcPr>
          <w:p>
            <w:pPr>
              <w:pStyle w:val="13"/>
              <w:spacing w:line="240" w:lineRule="auto"/>
              <w:ind w:left="411" w:right="1065"/>
              <w:jc w:val="both"/>
              <w:rPr>
                <w:sz w:val="24"/>
              </w:rPr>
            </w:pPr>
            <w:r>
              <w:rPr>
                <w:sz w:val="24"/>
              </w:rPr>
              <w:t xml:space="preserve">R1, </w:t>
            </w:r>
            <w:r>
              <w:rPr>
                <w:spacing w:val="-16"/>
                <w:sz w:val="24"/>
              </w:rPr>
              <w:t xml:space="preserve">A </w:t>
            </w:r>
            <w:r>
              <w:rPr>
                <w:sz w:val="24"/>
              </w:rPr>
              <w:t>R1, B R1, C</w:t>
            </w:r>
          </w:p>
          <w:p>
            <w:pPr>
              <w:pStyle w:val="13"/>
              <w:spacing w:line="277" w:lineRule="exact"/>
              <w:ind w:left="411"/>
              <w:jc w:val="both"/>
              <w:rPr>
                <w:sz w:val="24"/>
              </w:rPr>
            </w:pPr>
            <w:r>
              <w:rPr>
                <w:sz w:val="24"/>
              </w:rPr>
              <w:t>R1, D</w:t>
            </w:r>
          </w:p>
        </w:tc>
        <w:tc>
          <w:tcPr>
            <w:tcW w:w="1967" w:type="dxa"/>
          </w:tcPr>
          <w:p>
            <w:pPr>
              <w:pStyle w:val="13"/>
              <w:spacing w:line="240" w:lineRule="auto"/>
              <w:ind w:left="587" w:right="235"/>
              <w:jc w:val="both"/>
              <w:rPr>
                <w:sz w:val="24"/>
              </w:rPr>
            </w:pPr>
            <w:r>
              <w:rPr>
                <w:sz w:val="24"/>
              </w:rPr>
              <w:t xml:space="preserve">R1 </w:t>
            </w:r>
            <w:r>
              <w:rPr>
                <w:rFonts w:ascii="Wingdings" w:hAnsi="Wingdings"/>
                <w:sz w:val="24"/>
              </w:rPr>
              <w:t></w:t>
            </w:r>
            <w:r>
              <w:rPr>
                <w:rFonts w:ascii="Times New Roman" w:hAnsi="Times New Roman"/>
                <w:sz w:val="24"/>
              </w:rPr>
              <w:t xml:space="preserve"> </w:t>
            </w:r>
            <w:r>
              <w:rPr>
                <w:sz w:val="24"/>
              </w:rPr>
              <w:t xml:space="preserve">M </w:t>
            </w:r>
            <w:r>
              <w:rPr>
                <w:spacing w:val="-8"/>
                <w:sz w:val="24"/>
              </w:rPr>
              <w:t xml:space="preserve">[A] </w:t>
            </w:r>
            <w:r>
              <w:rPr>
                <w:sz w:val="24"/>
              </w:rPr>
              <w:t xml:space="preserve">R1 </w:t>
            </w:r>
            <w:r>
              <w:rPr>
                <w:rFonts w:ascii="Wingdings" w:hAnsi="Wingdings"/>
                <w:sz w:val="24"/>
              </w:rPr>
              <w:t></w:t>
            </w:r>
            <w:r>
              <w:rPr>
                <w:rFonts w:ascii="Times New Roman" w:hAnsi="Times New Roman"/>
                <w:sz w:val="24"/>
              </w:rPr>
              <w:t xml:space="preserve"> </w:t>
            </w:r>
            <w:r>
              <w:rPr>
                <w:sz w:val="24"/>
              </w:rPr>
              <w:t xml:space="preserve">M [B] R1 </w:t>
            </w:r>
            <w:r>
              <w:rPr>
                <w:rFonts w:ascii="Wingdings" w:hAnsi="Wingdings"/>
                <w:sz w:val="24"/>
              </w:rPr>
              <w:t></w:t>
            </w:r>
            <w:r>
              <w:rPr>
                <w:rFonts w:ascii="Times New Roman" w:hAnsi="Times New Roman"/>
                <w:sz w:val="24"/>
              </w:rPr>
              <w:t xml:space="preserve"> </w:t>
            </w:r>
            <w:r>
              <w:rPr>
                <w:sz w:val="24"/>
              </w:rPr>
              <w:t>M</w:t>
            </w:r>
            <w:r>
              <w:rPr>
                <w:spacing w:val="-6"/>
                <w:sz w:val="24"/>
              </w:rPr>
              <w:t xml:space="preserve"> </w:t>
            </w:r>
            <w:r>
              <w:rPr>
                <w:sz w:val="24"/>
              </w:rPr>
              <w:t>[C]</w:t>
            </w:r>
          </w:p>
          <w:p>
            <w:pPr>
              <w:pStyle w:val="13"/>
              <w:spacing w:line="277" w:lineRule="exact"/>
              <w:ind w:left="587"/>
              <w:jc w:val="both"/>
              <w:rPr>
                <w:sz w:val="24"/>
              </w:rPr>
            </w:pPr>
            <w:r>
              <w:rPr>
                <w:sz w:val="24"/>
              </w:rPr>
              <w:t xml:space="preserve">R1 </w:t>
            </w:r>
            <w:r>
              <w:rPr>
                <w:rFonts w:ascii="Wingdings" w:hAnsi="Wingdings"/>
                <w:sz w:val="24"/>
              </w:rPr>
              <w:t></w:t>
            </w:r>
            <w:r>
              <w:rPr>
                <w:rFonts w:ascii="Times New Roman" w:hAnsi="Times New Roman"/>
                <w:sz w:val="24"/>
              </w:rPr>
              <w:t xml:space="preserve"> </w:t>
            </w:r>
            <w:r>
              <w:rPr>
                <w:sz w:val="24"/>
              </w:rPr>
              <w:t>M</w:t>
            </w:r>
            <w:r>
              <w:rPr>
                <w:spacing w:val="-8"/>
                <w:sz w:val="24"/>
              </w:rPr>
              <w:t xml:space="preserve"> </w:t>
            </w:r>
            <w:r>
              <w:rPr>
                <w:sz w:val="24"/>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3" w:hRule="atLeast"/>
        </w:trPr>
        <w:tc>
          <w:tcPr>
            <w:tcW w:w="1095" w:type="dxa"/>
          </w:tcPr>
          <w:p>
            <w:pPr>
              <w:pStyle w:val="13"/>
              <w:spacing w:line="273" w:lineRule="exact"/>
              <w:ind w:left="50"/>
              <w:rPr>
                <w:sz w:val="24"/>
              </w:rPr>
            </w:pPr>
            <w:r>
              <w:rPr>
                <w:sz w:val="24"/>
              </w:rPr>
              <w:t>ADD</w:t>
            </w:r>
          </w:p>
        </w:tc>
        <w:tc>
          <w:tcPr>
            <w:tcW w:w="1985" w:type="dxa"/>
          </w:tcPr>
          <w:p>
            <w:pPr>
              <w:pStyle w:val="13"/>
              <w:spacing w:line="273" w:lineRule="exact"/>
              <w:ind w:left="411"/>
              <w:rPr>
                <w:sz w:val="24"/>
              </w:rPr>
            </w:pPr>
            <w:r>
              <w:rPr>
                <w:sz w:val="24"/>
              </w:rPr>
              <w:t>R1, R1, R2</w:t>
            </w:r>
          </w:p>
        </w:tc>
        <w:tc>
          <w:tcPr>
            <w:tcW w:w="1967" w:type="dxa"/>
          </w:tcPr>
          <w:p>
            <w:pPr>
              <w:pStyle w:val="13"/>
              <w:spacing w:line="273" w:lineRule="exact"/>
              <w:ind w:left="587"/>
              <w:rPr>
                <w:sz w:val="24"/>
              </w:rPr>
            </w:pPr>
            <w:r>
              <w:rPr>
                <w:sz w:val="24"/>
              </w:rPr>
              <w:t xml:space="preserve">R1 </w:t>
            </w:r>
            <w:r>
              <w:rPr>
                <w:rFonts w:ascii="Wingdings" w:hAnsi="Wingdings"/>
                <w:sz w:val="24"/>
              </w:rPr>
              <w:t></w:t>
            </w:r>
            <w:r>
              <w:rPr>
                <w:rFonts w:ascii="Times New Roman" w:hAnsi="Times New Roman"/>
                <w:sz w:val="24"/>
              </w:rPr>
              <w:t xml:space="preserve"> </w:t>
            </w:r>
            <w:r>
              <w:rPr>
                <w:sz w:val="24"/>
              </w:rPr>
              <w:t>R1 + R2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1095" w:type="dxa"/>
          </w:tcPr>
          <w:p>
            <w:pPr>
              <w:pStyle w:val="13"/>
              <w:spacing w:line="273" w:lineRule="exact"/>
              <w:ind w:left="50"/>
              <w:rPr>
                <w:sz w:val="24"/>
              </w:rPr>
            </w:pPr>
            <w:r>
              <w:rPr>
                <w:sz w:val="24"/>
              </w:rPr>
              <w:t>ADD</w:t>
            </w:r>
          </w:p>
        </w:tc>
        <w:tc>
          <w:tcPr>
            <w:tcW w:w="1985" w:type="dxa"/>
          </w:tcPr>
          <w:p>
            <w:pPr>
              <w:pStyle w:val="13"/>
              <w:spacing w:line="273" w:lineRule="exact"/>
              <w:ind w:left="411"/>
              <w:rPr>
                <w:sz w:val="24"/>
              </w:rPr>
            </w:pPr>
            <w:r>
              <w:rPr>
                <w:sz w:val="24"/>
              </w:rPr>
              <w:t>R3, R3, R2</w:t>
            </w:r>
          </w:p>
        </w:tc>
        <w:tc>
          <w:tcPr>
            <w:tcW w:w="1967" w:type="dxa"/>
          </w:tcPr>
          <w:p>
            <w:pPr>
              <w:pStyle w:val="13"/>
              <w:spacing w:line="273" w:lineRule="exact"/>
              <w:ind w:left="587"/>
              <w:rPr>
                <w:sz w:val="24"/>
              </w:rPr>
            </w:pPr>
            <w:r>
              <w:rPr>
                <w:sz w:val="24"/>
              </w:rPr>
              <w:t xml:space="preserve">R3 </w:t>
            </w:r>
            <w:r>
              <w:rPr>
                <w:rFonts w:ascii="Wingdings" w:hAnsi="Wingdings"/>
                <w:sz w:val="24"/>
              </w:rPr>
              <w:t></w:t>
            </w:r>
            <w:r>
              <w:rPr>
                <w:rFonts w:ascii="Times New Roman" w:hAnsi="Times New Roman"/>
                <w:sz w:val="24"/>
              </w:rPr>
              <w:t xml:space="preserve"> </w:t>
            </w:r>
            <w:r>
              <w:rPr>
                <w:sz w:val="24"/>
              </w:rPr>
              <w:t>R3 + R4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1095" w:type="dxa"/>
          </w:tcPr>
          <w:p>
            <w:pPr>
              <w:pStyle w:val="13"/>
              <w:spacing w:line="273" w:lineRule="exact"/>
              <w:ind w:left="50"/>
              <w:rPr>
                <w:sz w:val="24"/>
              </w:rPr>
            </w:pPr>
            <w:r>
              <w:rPr>
                <w:sz w:val="24"/>
              </w:rPr>
              <w:t>MUL</w:t>
            </w:r>
          </w:p>
        </w:tc>
        <w:tc>
          <w:tcPr>
            <w:tcW w:w="1985" w:type="dxa"/>
          </w:tcPr>
          <w:p>
            <w:pPr>
              <w:pStyle w:val="13"/>
              <w:spacing w:line="273" w:lineRule="exact"/>
              <w:ind w:left="411"/>
              <w:rPr>
                <w:sz w:val="24"/>
              </w:rPr>
            </w:pPr>
            <w:r>
              <w:rPr>
                <w:sz w:val="24"/>
              </w:rPr>
              <w:t>R1, R1, R3</w:t>
            </w:r>
          </w:p>
        </w:tc>
        <w:tc>
          <w:tcPr>
            <w:tcW w:w="1967" w:type="dxa"/>
          </w:tcPr>
          <w:p>
            <w:pPr>
              <w:pStyle w:val="13"/>
              <w:spacing w:line="273" w:lineRule="exact"/>
              <w:ind w:left="587"/>
              <w:rPr>
                <w:sz w:val="24"/>
              </w:rPr>
            </w:pPr>
            <w:r>
              <w:rPr>
                <w:sz w:val="24"/>
              </w:rPr>
              <w:t xml:space="preserve">R1 </w:t>
            </w:r>
            <w:r>
              <w:rPr>
                <w:rFonts w:ascii="Wingdings" w:hAnsi="Wingdings"/>
                <w:sz w:val="24"/>
              </w:rPr>
              <w:t></w:t>
            </w:r>
            <w:r>
              <w:rPr>
                <w:rFonts w:ascii="Times New Roman" w:hAnsi="Times New Roman"/>
                <w:sz w:val="24"/>
              </w:rPr>
              <w:t xml:space="preserve"> </w:t>
            </w:r>
            <w:r>
              <w:rPr>
                <w:sz w:val="24"/>
              </w:rPr>
              <w:t>R1 * R3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4" w:hRule="atLeast"/>
        </w:trPr>
        <w:tc>
          <w:tcPr>
            <w:tcW w:w="1095" w:type="dxa"/>
          </w:tcPr>
          <w:p>
            <w:pPr>
              <w:pStyle w:val="13"/>
              <w:spacing w:line="264" w:lineRule="exact"/>
              <w:ind w:left="50"/>
              <w:rPr>
                <w:sz w:val="24"/>
              </w:rPr>
            </w:pPr>
            <w:r>
              <w:rPr>
                <w:sz w:val="24"/>
              </w:rPr>
              <w:t>STORE</w:t>
            </w:r>
          </w:p>
        </w:tc>
        <w:tc>
          <w:tcPr>
            <w:tcW w:w="1985" w:type="dxa"/>
          </w:tcPr>
          <w:p>
            <w:pPr>
              <w:pStyle w:val="13"/>
              <w:spacing w:line="264" w:lineRule="exact"/>
              <w:ind w:left="411"/>
              <w:rPr>
                <w:sz w:val="24"/>
              </w:rPr>
            </w:pPr>
            <w:r>
              <w:rPr>
                <w:sz w:val="24"/>
              </w:rPr>
              <w:t>X, R1</w:t>
            </w:r>
          </w:p>
        </w:tc>
        <w:tc>
          <w:tcPr>
            <w:tcW w:w="1967" w:type="dxa"/>
          </w:tcPr>
          <w:p>
            <w:pPr>
              <w:pStyle w:val="13"/>
              <w:spacing w:line="264" w:lineRule="exact"/>
              <w:ind w:left="587"/>
              <w:rPr>
                <w:sz w:val="24"/>
              </w:rPr>
            </w:pPr>
            <w:r>
              <w:rPr>
                <w:sz w:val="24"/>
              </w:rPr>
              <w:t xml:space="preserve">M [X] </w:t>
            </w:r>
            <w:r>
              <w:rPr>
                <w:rFonts w:ascii="Wingdings" w:hAnsi="Wingdings"/>
                <w:sz w:val="24"/>
              </w:rPr>
              <w:t></w:t>
            </w:r>
            <w:r>
              <w:rPr>
                <w:rFonts w:ascii="Times New Roman" w:hAnsi="Times New Roman"/>
                <w:sz w:val="24"/>
              </w:rPr>
              <w:t xml:space="preserve"> </w:t>
            </w:r>
            <w:r>
              <w:rPr>
                <w:sz w:val="24"/>
              </w:rPr>
              <w:t>R1</w:t>
            </w:r>
          </w:p>
        </w:tc>
      </w:tr>
    </w:tbl>
    <w:p>
      <w:pPr>
        <w:pStyle w:val="12"/>
        <w:numPr>
          <w:ilvl w:val="1"/>
          <w:numId w:val="34"/>
        </w:numPr>
        <w:tabs>
          <w:tab w:val="left" w:pos="1908"/>
          <w:tab w:val="left" w:pos="1909"/>
        </w:tabs>
        <w:spacing w:before="6" w:after="0" w:line="305" w:lineRule="exact"/>
        <w:ind w:left="1908" w:right="0" w:hanging="360"/>
        <w:jc w:val="left"/>
        <w:rPr>
          <w:rFonts w:ascii="Symbol" w:hAnsi="Symbol"/>
          <w:sz w:val="24"/>
        </w:rPr>
      </w:pPr>
      <w:r>
        <w:rPr>
          <w:sz w:val="24"/>
        </w:rPr>
        <w:t>The load instructions transfer the operands from memory to CPU</w:t>
      </w:r>
      <w:r>
        <w:rPr>
          <w:spacing w:val="-12"/>
          <w:sz w:val="24"/>
        </w:rPr>
        <w:t xml:space="preserve"> </w:t>
      </w:r>
      <w:r>
        <w:rPr>
          <w:sz w:val="24"/>
        </w:rPr>
        <w:t>register.</w:t>
      </w:r>
    </w:p>
    <w:p>
      <w:pPr>
        <w:pStyle w:val="12"/>
        <w:numPr>
          <w:ilvl w:val="1"/>
          <w:numId w:val="34"/>
        </w:numPr>
        <w:tabs>
          <w:tab w:val="left" w:pos="1908"/>
          <w:tab w:val="left" w:pos="1909"/>
        </w:tabs>
        <w:spacing w:before="0" w:after="0" w:line="240" w:lineRule="auto"/>
        <w:ind w:left="1908" w:right="219" w:hanging="360"/>
        <w:jc w:val="left"/>
        <w:rPr>
          <w:rFonts w:ascii="Symbol" w:hAnsi="Symbol"/>
          <w:sz w:val="24"/>
        </w:rPr>
      </w:pPr>
      <w:r>
        <w:rPr>
          <w:sz w:val="24"/>
        </w:rPr>
        <w:t>Add and multiply operations are executed with data in the registers without accessing memory.</w:t>
      </w:r>
    </w:p>
    <w:p>
      <w:pPr>
        <w:pStyle w:val="12"/>
        <w:numPr>
          <w:ilvl w:val="1"/>
          <w:numId w:val="34"/>
        </w:numPr>
        <w:tabs>
          <w:tab w:val="left" w:pos="1908"/>
          <w:tab w:val="left" w:pos="1909"/>
        </w:tabs>
        <w:spacing w:before="0" w:after="0" w:line="305" w:lineRule="exact"/>
        <w:ind w:left="1908" w:right="0" w:hanging="360"/>
        <w:jc w:val="left"/>
        <w:rPr>
          <w:rFonts w:ascii="Symbol" w:hAnsi="Symbol"/>
          <w:sz w:val="24"/>
        </w:rPr>
      </w:pPr>
      <w:r>
        <w:rPr>
          <w:sz w:val="24"/>
        </w:rPr>
        <w:t>The result of the computations is then stored in memory with a store</w:t>
      </w:r>
      <w:r>
        <w:rPr>
          <w:spacing w:val="-20"/>
          <w:sz w:val="24"/>
        </w:rPr>
        <w:t xml:space="preserve"> </w:t>
      </w:r>
      <w:r>
        <w:rPr>
          <w:sz w:val="24"/>
        </w:rPr>
        <w:t>instruction.</w:t>
      </w:r>
    </w:p>
    <w:p>
      <w:pPr>
        <w:pStyle w:val="6"/>
        <w:ind w:left="0" w:firstLine="0"/>
      </w:pPr>
    </w:p>
    <w:p>
      <w:pPr>
        <w:pStyle w:val="2"/>
        <w:numPr>
          <w:ilvl w:val="0"/>
          <w:numId w:val="34"/>
        </w:numPr>
        <w:tabs>
          <w:tab w:val="left" w:pos="1188"/>
          <w:tab w:val="left" w:pos="1189"/>
        </w:tabs>
        <w:spacing w:before="0" w:after="0" w:line="240" w:lineRule="auto"/>
        <w:ind w:left="1188" w:right="0" w:hanging="828"/>
        <w:jc w:val="left"/>
      </w:pPr>
      <w:r>
        <w:t>Write a note on different Addressing</w:t>
      </w:r>
      <w:r>
        <w:rPr>
          <w:spacing w:val="-4"/>
        </w:rPr>
        <w:t xml:space="preserve"> </w:t>
      </w:r>
      <w:r>
        <w:t>Modes.</w:t>
      </w:r>
    </w:p>
    <w:p>
      <w:pPr>
        <w:pStyle w:val="4"/>
        <w:spacing w:before="1" w:line="281" w:lineRule="exact"/>
        <w:ind w:left="6791"/>
        <w:rPr>
          <w:rFonts w:ascii="Cambria" w:hAnsi="Cambria"/>
        </w:rPr>
      </w:pPr>
      <w:r>
        <w:rPr>
          <w:rFonts w:ascii="Cambria" w:hAnsi="Cambria"/>
        </w:rPr>
        <w:t>(Win’15, Sum’15, Win’14, Win’13)</w:t>
      </w:r>
    </w:p>
    <w:p>
      <w:pPr>
        <w:pStyle w:val="6"/>
        <w:spacing w:line="293" w:lineRule="exact"/>
        <w:ind w:left="1188" w:firstLine="0"/>
      </w:pPr>
      <w:r>
        <w:t>The general addressing modes supported by the computer processor are as follows:</w:t>
      </w:r>
    </w:p>
    <w:p>
      <w:pPr>
        <w:pStyle w:val="6"/>
        <w:spacing w:before="2"/>
        <w:ind w:left="0" w:firstLine="0"/>
      </w:pPr>
    </w:p>
    <w:p>
      <w:pPr>
        <w:pStyle w:val="4"/>
        <w:numPr>
          <w:ilvl w:val="0"/>
          <w:numId w:val="35"/>
        </w:numPr>
        <w:tabs>
          <w:tab w:val="left" w:pos="1909"/>
        </w:tabs>
        <w:spacing w:before="0" w:after="0" w:line="292" w:lineRule="exact"/>
        <w:ind w:left="1908" w:right="0" w:hanging="360"/>
        <w:jc w:val="left"/>
      </w:pPr>
      <w:r>
        <w:rPr>
          <w:u w:val="thick"/>
        </w:rPr>
        <w:t>Implied</w:t>
      </w:r>
      <w:r>
        <w:rPr>
          <w:spacing w:val="-2"/>
          <w:u w:val="thick"/>
        </w:rPr>
        <w:t xml:space="preserve"> </w:t>
      </w:r>
      <w:r>
        <w:rPr>
          <w:u w:val="thick"/>
        </w:rPr>
        <w:t>mode:</w:t>
      </w:r>
    </w:p>
    <w:p>
      <w:pPr>
        <w:pStyle w:val="12"/>
        <w:numPr>
          <w:ilvl w:val="1"/>
          <w:numId w:val="34"/>
        </w:numPr>
        <w:tabs>
          <w:tab w:val="left" w:pos="1909"/>
        </w:tabs>
        <w:spacing w:before="0" w:after="0" w:line="240" w:lineRule="auto"/>
        <w:ind w:left="1908" w:right="213" w:hanging="360"/>
        <w:jc w:val="both"/>
        <w:rPr>
          <w:rFonts w:ascii="Symbol" w:hAnsi="Symbol"/>
          <w:sz w:val="24"/>
        </w:rPr>
      </w:pPr>
      <w:r>
        <w:rPr>
          <w:sz w:val="24"/>
        </w:rPr>
        <w:t>In this mode the operands are specified implicitly in the definition of the definition of the instruction. For example, the instruction “complement accumulator” is an implied-mode instruction because the operand in the accumulator is an implied mode instruction because the operand in the accumulator register is implied in the definition of the instruction.</w:t>
      </w:r>
    </w:p>
    <w:p>
      <w:pPr>
        <w:pStyle w:val="12"/>
        <w:numPr>
          <w:ilvl w:val="1"/>
          <w:numId w:val="34"/>
        </w:numPr>
        <w:tabs>
          <w:tab w:val="left" w:pos="1908"/>
          <w:tab w:val="left" w:pos="1909"/>
        </w:tabs>
        <w:spacing w:before="0" w:after="0" w:line="242" w:lineRule="auto"/>
        <w:ind w:left="1908" w:right="221" w:hanging="360"/>
        <w:jc w:val="left"/>
        <w:rPr>
          <w:rFonts w:ascii="Symbol" w:hAnsi="Symbol"/>
          <w:sz w:val="24"/>
        </w:rPr>
      </w:pPr>
      <w:r>
        <w:rPr>
          <w:sz w:val="24"/>
        </w:rPr>
        <w:t>In fact all register later register is implied in the definition of the instruction. In fact, all register reference instructions that use an accumulator are implied mode</w:t>
      </w:r>
      <w:r>
        <w:rPr>
          <w:spacing w:val="-25"/>
          <w:sz w:val="24"/>
        </w:rPr>
        <w:t xml:space="preserve"> </w:t>
      </w:r>
      <w:r>
        <w:rPr>
          <w:sz w:val="24"/>
        </w:rPr>
        <w:t>instructions.</w:t>
      </w:r>
    </w:p>
    <w:p>
      <w:pPr>
        <w:pStyle w:val="6"/>
        <w:spacing w:before="6"/>
        <w:ind w:left="0" w:firstLine="0"/>
        <w:rPr>
          <w:sz w:val="23"/>
        </w:rPr>
      </w:pPr>
    </w:p>
    <w:p>
      <w:pPr>
        <w:pStyle w:val="4"/>
        <w:numPr>
          <w:ilvl w:val="0"/>
          <w:numId w:val="35"/>
        </w:numPr>
        <w:tabs>
          <w:tab w:val="left" w:pos="1909"/>
        </w:tabs>
        <w:spacing w:before="0" w:after="0" w:line="293" w:lineRule="exact"/>
        <w:ind w:left="1908" w:right="0" w:hanging="360"/>
        <w:jc w:val="left"/>
      </w:pPr>
      <w:r>
        <w:rPr>
          <w:u w:val="thick"/>
        </w:rPr>
        <w:t>Immediate</w:t>
      </w:r>
      <w:r>
        <w:rPr>
          <w:spacing w:val="-1"/>
          <w:u w:val="thick"/>
        </w:rPr>
        <w:t xml:space="preserve"> </w:t>
      </w:r>
      <w:r>
        <w:rPr>
          <w:u w:val="thick"/>
        </w:rPr>
        <w:t>Mode:</w:t>
      </w:r>
    </w:p>
    <w:p>
      <w:pPr>
        <w:pStyle w:val="12"/>
        <w:numPr>
          <w:ilvl w:val="1"/>
          <w:numId w:val="34"/>
        </w:numPr>
        <w:tabs>
          <w:tab w:val="left" w:pos="1908"/>
          <w:tab w:val="left" w:pos="1909"/>
        </w:tabs>
        <w:spacing w:before="0" w:after="0" w:line="240" w:lineRule="auto"/>
        <w:ind w:left="1908" w:right="218" w:hanging="360"/>
        <w:jc w:val="left"/>
        <w:rPr>
          <w:rFonts w:ascii="Symbol" w:hAnsi="Symbol"/>
          <w:sz w:val="24"/>
        </w:rPr>
      </w:pPr>
      <w:r>
        <w:rPr>
          <w:sz w:val="24"/>
        </w:rPr>
        <w:t>In this mode the operand is specified in the instruction itself. In other words, an immediate-mode instruction has an operand field rather than an address</w:t>
      </w:r>
      <w:r>
        <w:rPr>
          <w:spacing w:val="-14"/>
          <w:sz w:val="24"/>
        </w:rPr>
        <w:t xml:space="preserve"> </w:t>
      </w:r>
      <w:r>
        <w:rPr>
          <w:sz w:val="24"/>
        </w:rPr>
        <w:t>field.</w:t>
      </w:r>
    </w:p>
    <w:p>
      <w:pPr>
        <w:pStyle w:val="12"/>
        <w:numPr>
          <w:ilvl w:val="1"/>
          <w:numId w:val="34"/>
        </w:numPr>
        <w:tabs>
          <w:tab w:val="left" w:pos="1908"/>
          <w:tab w:val="left" w:pos="1909"/>
        </w:tabs>
        <w:spacing w:before="0" w:after="0" w:line="242" w:lineRule="auto"/>
        <w:ind w:left="1908" w:right="222" w:hanging="360"/>
        <w:jc w:val="left"/>
        <w:rPr>
          <w:rFonts w:ascii="Symbol" w:hAnsi="Symbol"/>
          <w:sz w:val="24"/>
        </w:rPr>
      </w:pPr>
      <w:r>
        <w:rPr>
          <w:sz w:val="24"/>
        </w:rPr>
        <w:t>The operand field contains the actual operand to be used in conjunction with the operation specified in the</w:t>
      </w:r>
      <w:r>
        <w:rPr>
          <w:spacing w:val="-1"/>
          <w:sz w:val="24"/>
        </w:rPr>
        <w:t xml:space="preserve"> </w:t>
      </w:r>
      <w:r>
        <w:rPr>
          <w:sz w:val="24"/>
        </w:rPr>
        <w:t>instruction.</w:t>
      </w:r>
    </w:p>
    <w:p>
      <w:pPr>
        <w:pStyle w:val="12"/>
        <w:numPr>
          <w:ilvl w:val="1"/>
          <w:numId w:val="34"/>
        </w:numPr>
        <w:tabs>
          <w:tab w:val="left" w:pos="1908"/>
          <w:tab w:val="left" w:pos="1909"/>
        </w:tabs>
        <w:spacing w:before="0" w:after="0" w:line="301" w:lineRule="exact"/>
        <w:ind w:left="1908" w:right="0" w:hanging="360"/>
        <w:jc w:val="left"/>
        <w:rPr>
          <w:rFonts w:ascii="Symbol" w:hAnsi="Symbol"/>
          <w:sz w:val="24"/>
        </w:rPr>
      </w:pPr>
      <w:r>
        <w:rPr>
          <w:sz w:val="24"/>
        </w:rPr>
        <w:t>Immediate mode of instructions is useful for initializing register to constant</w:t>
      </w:r>
      <w:r>
        <w:rPr>
          <w:spacing w:val="-9"/>
          <w:sz w:val="24"/>
        </w:rPr>
        <w:t xml:space="preserve"> </w:t>
      </w:r>
      <w:r>
        <w:rPr>
          <w:sz w:val="24"/>
        </w:rPr>
        <w:t>value.</w:t>
      </w:r>
    </w:p>
    <w:p>
      <w:pPr>
        <w:spacing w:after="0" w:line="301" w:lineRule="exact"/>
        <w:jc w:val="left"/>
        <w:rPr>
          <w:rFonts w:ascii="Symbol" w:hAnsi="Symbol"/>
          <w:sz w:val="24"/>
        </w:rPr>
        <w:sectPr>
          <w:pgSz w:w="12240" w:h="15840"/>
          <w:pgMar w:top="1660" w:right="700" w:bottom="1100" w:left="720" w:header="720" w:footer="901" w:gutter="0"/>
        </w:sectPr>
      </w:pPr>
    </w:p>
    <w:p>
      <w:pPr>
        <w:pStyle w:val="6"/>
        <w:spacing w:before="9"/>
        <w:ind w:left="0" w:firstLine="0"/>
        <w:rPr>
          <w:sz w:val="17"/>
        </w:rPr>
      </w:pPr>
    </w:p>
    <w:p>
      <w:pPr>
        <w:pStyle w:val="4"/>
        <w:numPr>
          <w:ilvl w:val="0"/>
          <w:numId w:val="35"/>
        </w:numPr>
        <w:tabs>
          <w:tab w:val="left" w:pos="1909"/>
        </w:tabs>
        <w:spacing w:before="52" w:after="0" w:line="292" w:lineRule="exact"/>
        <w:ind w:left="1908" w:right="0" w:hanging="360"/>
        <w:jc w:val="left"/>
      </w:pPr>
      <w:r>
        <w:rPr>
          <w:u w:val="thick"/>
        </w:rPr>
        <w:t>Register Mode:</w:t>
      </w:r>
    </w:p>
    <w:p>
      <w:pPr>
        <w:pStyle w:val="12"/>
        <w:numPr>
          <w:ilvl w:val="1"/>
          <w:numId w:val="34"/>
        </w:numPr>
        <w:tabs>
          <w:tab w:val="left" w:pos="1909"/>
        </w:tabs>
        <w:spacing w:before="0" w:after="0" w:line="242" w:lineRule="auto"/>
        <w:ind w:left="1908" w:right="219" w:hanging="360"/>
        <w:jc w:val="both"/>
        <w:rPr>
          <w:rFonts w:ascii="Symbol" w:hAnsi="Symbol"/>
          <w:sz w:val="24"/>
        </w:rPr>
      </w:pPr>
      <w:r>
        <w:rPr>
          <w:sz w:val="24"/>
        </w:rPr>
        <w:t>In this mode the operands are in registers that within the CPU. The particular register is selected from a register field in the</w:t>
      </w:r>
      <w:r>
        <w:rPr>
          <w:spacing w:val="-5"/>
          <w:sz w:val="24"/>
        </w:rPr>
        <w:t xml:space="preserve"> </w:t>
      </w:r>
      <w:r>
        <w:rPr>
          <w:sz w:val="24"/>
        </w:rPr>
        <w:t>instruction.</w:t>
      </w:r>
    </w:p>
    <w:p>
      <w:pPr>
        <w:pStyle w:val="12"/>
        <w:numPr>
          <w:ilvl w:val="1"/>
          <w:numId w:val="34"/>
        </w:numPr>
        <w:tabs>
          <w:tab w:val="left" w:pos="1908"/>
          <w:tab w:val="left" w:pos="1909"/>
        </w:tabs>
        <w:spacing w:before="0" w:after="0" w:line="301" w:lineRule="exact"/>
        <w:ind w:left="1908" w:right="0" w:hanging="360"/>
        <w:jc w:val="left"/>
        <w:rPr>
          <w:rFonts w:ascii="Symbol" w:hAnsi="Symbol"/>
          <w:sz w:val="24"/>
        </w:rPr>
      </w:pPr>
      <w:r>
        <w:rPr>
          <w:sz w:val="24"/>
        </w:rPr>
        <w:t>A k-bit field can specify any one of 2</w:t>
      </w:r>
      <w:r>
        <w:rPr>
          <w:position w:val="8"/>
          <w:sz w:val="16"/>
        </w:rPr>
        <w:t>k</w:t>
      </w:r>
      <w:r>
        <w:rPr>
          <w:spacing w:val="16"/>
          <w:position w:val="8"/>
          <w:sz w:val="16"/>
        </w:rPr>
        <w:t xml:space="preserve"> </w:t>
      </w:r>
      <w:r>
        <w:rPr>
          <w:sz w:val="24"/>
        </w:rPr>
        <w:t>registers.</w:t>
      </w:r>
    </w:p>
    <w:p>
      <w:pPr>
        <w:pStyle w:val="6"/>
        <w:spacing w:before="11"/>
        <w:ind w:left="0" w:firstLine="0"/>
        <w:rPr>
          <w:sz w:val="23"/>
        </w:rPr>
      </w:pPr>
    </w:p>
    <w:p>
      <w:pPr>
        <w:pStyle w:val="4"/>
        <w:numPr>
          <w:ilvl w:val="0"/>
          <w:numId w:val="35"/>
        </w:numPr>
        <w:tabs>
          <w:tab w:val="left" w:pos="1909"/>
        </w:tabs>
        <w:spacing w:before="0" w:after="0" w:line="292" w:lineRule="exact"/>
        <w:ind w:left="1908" w:right="0" w:hanging="360"/>
        <w:jc w:val="left"/>
      </w:pPr>
      <w:r>
        <w:rPr>
          <w:u w:val="thick"/>
        </w:rPr>
        <w:t>Register Indirect</w:t>
      </w:r>
      <w:r>
        <w:rPr>
          <w:spacing w:val="-1"/>
          <w:u w:val="thick"/>
        </w:rPr>
        <w:t xml:space="preserve"> </w:t>
      </w:r>
      <w:r>
        <w:rPr>
          <w:u w:val="thick"/>
        </w:rPr>
        <w:t>Mode:</w:t>
      </w:r>
    </w:p>
    <w:p>
      <w:pPr>
        <w:pStyle w:val="12"/>
        <w:numPr>
          <w:ilvl w:val="1"/>
          <w:numId w:val="34"/>
        </w:numPr>
        <w:tabs>
          <w:tab w:val="left" w:pos="1909"/>
        </w:tabs>
        <w:spacing w:before="0" w:after="0" w:line="242" w:lineRule="auto"/>
        <w:ind w:left="1908" w:right="221" w:hanging="360"/>
        <w:jc w:val="both"/>
        <w:rPr>
          <w:rFonts w:ascii="Symbol" w:hAnsi="Symbol"/>
          <w:sz w:val="24"/>
        </w:rPr>
      </w:pPr>
      <w:r>
        <w:rPr>
          <w:sz w:val="24"/>
        </w:rPr>
        <w:t>In this mode the instruction specifies a register in the CPU whose contents give the address of the operand in</w:t>
      </w:r>
      <w:r>
        <w:rPr>
          <w:spacing w:val="-6"/>
          <w:sz w:val="24"/>
        </w:rPr>
        <w:t xml:space="preserve"> </w:t>
      </w:r>
      <w:r>
        <w:rPr>
          <w:sz w:val="24"/>
        </w:rPr>
        <w:t>memory.</w:t>
      </w:r>
    </w:p>
    <w:p>
      <w:pPr>
        <w:pStyle w:val="12"/>
        <w:numPr>
          <w:ilvl w:val="1"/>
          <w:numId w:val="34"/>
        </w:numPr>
        <w:tabs>
          <w:tab w:val="left" w:pos="1909"/>
        </w:tabs>
        <w:spacing w:before="0" w:after="0" w:line="240" w:lineRule="auto"/>
        <w:ind w:left="1908" w:right="217" w:hanging="360"/>
        <w:jc w:val="both"/>
        <w:rPr>
          <w:rFonts w:ascii="Symbol" w:hAnsi="Symbol"/>
          <w:sz w:val="24"/>
        </w:rPr>
      </w:pPr>
      <w:r>
        <w:rPr>
          <w:sz w:val="24"/>
        </w:rPr>
        <w:t>Before using a register indirect mode instruction, the programmer must ensure that the memory address of the operand is placed in the processor register with a previous instruction.</w:t>
      </w:r>
    </w:p>
    <w:p>
      <w:pPr>
        <w:pStyle w:val="12"/>
        <w:numPr>
          <w:ilvl w:val="1"/>
          <w:numId w:val="34"/>
        </w:numPr>
        <w:tabs>
          <w:tab w:val="left" w:pos="1909"/>
        </w:tabs>
        <w:spacing w:before="0" w:after="0" w:line="242" w:lineRule="auto"/>
        <w:ind w:left="1908" w:right="221" w:hanging="360"/>
        <w:jc w:val="both"/>
        <w:rPr>
          <w:rFonts w:ascii="Symbol" w:hAnsi="Symbol"/>
          <w:sz w:val="24"/>
        </w:rPr>
      </w:pPr>
      <w:r>
        <w:rPr>
          <w:sz w:val="24"/>
        </w:rPr>
        <w:t>The advantage of this mode is that address field of the instruction uses fewer bits to select a register than would have been required to specify a memory address</w:t>
      </w:r>
      <w:r>
        <w:rPr>
          <w:spacing w:val="-29"/>
          <w:sz w:val="24"/>
        </w:rPr>
        <w:t xml:space="preserve"> </w:t>
      </w:r>
      <w:r>
        <w:rPr>
          <w:sz w:val="24"/>
        </w:rPr>
        <w:t>directly.</w:t>
      </w:r>
    </w:p>
    <w:p>
      <w:pPr>
        <w:pStyle w:val="6"/>
        <w:spacing w:before="3"/>
        <w:ind w:left="0" w:firstLine="0"/>
        <w:rPr>
          <w:sz w:val="23"/>
        </w:rPr>
      </w:pPr>
    </w:p>
    <w:p>
      <w:pPr>
        <w:pStyle w:val="4"/>
        <w:numPr>
          <w:ilvl w:val="0"/>
          <w:numId w:val="35"/>
        </w:numPr>
        <w:tabs>
          <w:tab w:val="left" w:pos="1909"/>
        </w:tabs>
        <w:spacing w:before="0" w:after="0" w:line="292" w:lineRule="exact"/>
        <w:ind w:left="1908" w:right="0" w:hanging="360"/>
        <w:jc w:val="left"/>
      </w:pPr>
      <w:r>
        <w:rPr>
          <w:u w:val="thick"/>
        </w:rPr>
        <w:t>Autoincrement or Autodecrement</w:t>
      </w:r>
      <w:r>
        <w:rPr>
          <w:spacing w:val="1"/>
          <w:u w:val="thick"/>
        </w:rPr>
        <w:t xml:space="preserve"> </w:t>
      </w:r>
      <w:r>
        <w:rPr>
          <w:u w:val="thick"/>
        </w:rPr>
        <w:t>Mode:</w:t>
      </w:r>
    </w:p>
    <w:p>
      <w:pPr>
        <w:pStyle w:val="12"/>
        <w:numPr>
          <w:ilvl w:val="1"/>
          <w:numId w:val="34"/>
        </w:numPr>
        <w:tabs>
          <w:tab w:val="left" w:pos="1909"/>
        </w:tabs>
        <w:spacing w:before="0" w:after="0" w:line="240" w:lineRule="auto"/>
        <w:ind w:left="1908" w:right="220" w:hanging="360"/>
        <w:jc w:val="both"/>
        <w:rPr>
          <w:rFonts w:ascii="Symbol" w:hAnsi="Symbol"/>
          <w:sz w:val="24"/>
        </w:rPr>
      </w:pPr>
      <w:r>
        <w:rPr>
          <w:sz w:val="24"/>
        </w:rPr>
        <w:t>This is similar to the register indirect mode expect that the register is incremented or decremented after (or before) its value is used to access</w:t>
      </w:r>
      <w:r>
        <w:rPr>
          <w:spacing w:val="-9"/>
          <w:sz w:val="24"/>
        </w:rPr>
        <w:t xml:space="preserve"> </w:t>
      </w:r>
      <w:r>
        <w:rPr>
          <w:sz w:val="24"/>
        </w:rPr>
        <w:t>memory.</w:t>
      </w:r>
    </w:p>
    <w:p>
      <w:pPr>
        <w:pStyle w:val="12"/>
        <w:numPr>
          <w:ilvl w:val="1"/>
          <w:numId w:val="34"/>
        </w:numPr>
        <w:tabs>
          <w:tab w:val="left" w:pos="1909"/>
        </w:tabs>
        <w:spacing w:before="0" w:after="0" w:line="240" w:lineRule="auto"/>
        <w:ind w:left="1908" w:right="213" w:hanging="360"/>
        <w:jc w:val="both"/>
        <w:rPr>
          <w:rFonts w:ascii="Symbol" w:hAnsi="Symbol"/>
          <w:sz w:val="24"/>
        </w:rPr>
      </w:pPr>
      <w:r>
        <w:rPr>
          <w:sz w:val="24"/>
        </w:rPr>
        <w:t>When the address stored in the register refers to a table of data in memory, it is necessary to increment or decrement the register after every access to the table. This can be achieved by using the increment or decrement</w:t>
      </w:r>
      <w:r>
        <w:rPr>
          <w:spacing w:val="-10"/>
          <w:sz w:val="24"/>
        </w:rPr>
        <w:t xml:space="preserve"> </w:t>
      </w:r>
      <w:r>
        <w:rPr>
          <w:sz w:val="24"/>
        </w:rPr>
        <w:t>instruction.</w:t>
      </w:r>
    </w:p>
    <w:p>
      <w:pPr>
        <w:pStyle w:val="6"/>
        <w:ind w:left="0" w:firstLine="0"/>
      </w:pPr>
    </w:p>
    <w:p>
      <w:pPr>
        <w:pStyle w:val="4"/>
        <w:numPr>
          <w:ilvl w:val="0"/>
          <w:numId w:val="35"/>
        </w:numPr>
        <w:tabs>
          <w:tab w:val="left" w:pos="1909"/>
        </w:tabs>
        <w:spacing w:before="0" w:after="0" w:line="292" w:lineRule="exact"/>
        <w:ind w:left="1908" w:right="0" w:hanging="360"/>
        <w:jc w:val="left"/>
      </w:pPr>
      <w:r>
        <w:rPr>
          <w:u w:val="thick"/>
        </w:rPr>
        <w:t>Direct Address</w:t>
      </w:r>
      <w:r>
        <w:rPr>
          <w:spacing w:val="-1"/>
          <w:u w:val="thick"/>
        </w:rPr>
        <w:t xml:space="preserve"> </w:t>
      </w:r>
      <w:r>
        <w:rPr>
          <w:u w:val="thick"/>
        </w:rPr>
        <w:t>Mode:</w:t>
      </w:r>
    </w:p>
    <w:p>
      <w:pPr>
        <w:pStyle w:val="12"/>
        <w:numPr>
          <w:ilvl w:val="1"/>
          <w:numId w:val="34"/>
        </w:numPr>
        <w:tabs>
          <w:tab w:val="left" w:pos="1909"/>
        </w:tabs>
        <w:spacing w:before="0" w:after="0" w:line="240" w:lineRule="auto"/>
        <w:ind w:left="1908" w:right="214" w:hanging="360"/>
        <w:jc w:val="both"/>
        <w:rPr>
          <w:rFonts w:ascii="Symbol" w:hAnsi="Symbol"/>
          <w:sz w:val="24"/>
        </w:rPr>
      </w:pPr>
      <w:r>
        <w:rPr>
          <w:sz w:val="24"/>
        </w:rPr>
        <w:t>In this mode the effective address is equal to the address part of the instruction. The operand resides in memory and its address is given directly by the address field of the instruction.</w:t>
      </w:r>
    </w:p>
    <w:p>
      <w:pPr>
        <w:pStyle w:val="6"/>
        <w:spacing w:before="1"/>
        <w:ind w:left="0" w:firstLine="0"/>
      </w:pPr>
    </w:p>
    <w:p>
      <w:pPr>
        <w:pStyle w:val="4"/>
        <w:numPr>
          <w:ilvl w:val="0"/>
          <w:numId w:val="35"/>
        </w:numPr>
        <w:tabs>
          <w:tab w:val="left" w:pos="1909"/>
        </w:tabs>
        <w:spacing w:before="1" w:after="0" w:line="292" w:lineRule="exact"/>
        <w:ind w:left="1908" w:right="0" w:hanging="360"/>
        <w:jc w:val="left"/>
      </w:pPr>
      <w:r>
        <w:rPr>
          <w:u w:val="thick"/>
        </w:rPr>
        <w:t>Indirect Address</w:t>
      </w:r>
      <w:r>
        <w:rPr>
          <w:spacing w:val="-1"/>
          <w:u w:val="thick"/>
        </w:rPr>
        <w:t xml:space="preserve"> </w:t>
      </w:r>
      <w:r>
        <w:rPr>
          <w:u w:val="thick"/>
        </w:rPr>
        <w:t>Mode:</w:t>
      </w:r>
    </w:p>
    <w:p>
      <w:pPr>
        <w:pStyle w:val="12"/>
        <w:numPr>
          <w:ilvl w:val="1"/>
          <w:numId w:val="34"/>
        </w:numPr>
        <w:tabs>
          <w:tab w:val="left" w:pos="1909"/>
        </w:tabs>
        <w:spacing w:before="0" w:after="0" w:line="240" w:lineRule="auto"/>
        <w:ind w:left="1908" w:right="221" w:hanging="360"/>
        <w:jc w:val="both"/>
        <w:rPr>
          <w:rFonts w:ascii="Symbol" w:hAnsi="Symbol"/>
          <w:sz w:val="24"/>
        </w:rPr>
      </w:pPr>
      <w:r>
        <w:rPr>
          <w:sz w:val="24"/>
        </w:rPr>
        <w:t>In this mode the address field of the instruction gives the address where the effective address is stored in</w:t>
      </w:r>
      <w:r>
        <w:rPr>
          <w:spacing w:val="-5"/>
          <w:sz w:val="24"/>
        </w:rPr>
        <w:t xml:space="preserve"> </w:t>
      </w:r>
      <w:r>
        <w:rPr>
          <w:sz w:val="24"/>
        </w:rPr>
        <w:t>memory.</w:t>
      </w:r>
    </w:p>
    <w:p>
      <w:pPr>
        <w:pStyle w:val="12"/>
        <w:numPr>
          <w:ilvl w:val="1"/>
          <w:numId w:val="34"/>
        </w:numPr>
        <w:tabs>
          <w:tab w:val="left" w:pos="1909"/>
        </w:tabs>
        <w:spacing w:before="0" w:after="0" w:line="240" w:lineRule="auto"/>
        <w:ind w:left="1908" w:right="222" w:hanging="360"/>
        <w:jc w:val="both"/>
        <w:rPr>
          <w:rFonts w:ascii="Symbol" w:hAnsi="Symbol"/>
          <w:sz w:val="24"/>
        </w:rPr>
      </w:pPr>
      <w:r>
        <w:rPr>
          <w:sz w:val="24"/>
        </w:rPr>
        <w:t>Control fetches the instruction from memory and uses its address part to access memory again to read the effective address. The effective address in this mode is obtained from the following</w:t>
      </w:r>
      <w:r>
        <w:rPr>
          <w:spacing w:val="-3"/>
          <w:sz w:val="24"/>
        </w:rPr>
        <w:t xml:space="preserve"> </w:t>
      </w:r>
      <w:r>
        <w:rPr>
          <w:sz w:val="24"/>
        </w:rPr>
        <w:t>computational:</w:t>
      </w:r>
    </w:p>
    <w:p>
      <w:pPr>
        <w:pStyle w:val="6"/>
        <w:ind w:left="2407" w:firstLine="0"/>
      </w:pPr>
      <w:r>
        <w:t>Effective address = address part of instruction + content of CPU register</w:t>
      </w:r>
    </w:p>
    <w:p>
      <w:pPr>
        <w:pStyle w:val="4"/>
        <w:numPr>
          <w:ilvl w:val="0"/>
          <w:numId w:val="35"/>
        </w:numPr>
        <w:tabs>
          <w:tab w:val="left" w:pos="1909"/>
        </w:tabs>
        <w:spacing w:before="0" w:after="0" w:line="292" w:lineRule="exact"/>
        <w:ind w:left="1908" w:right="0" w:hanging="360"/>
        <w:jc w:val="left"/>
      </w:pPr>
      <w:r>
        <w:rPr>
          <w:u w:val="thick"/>
        </w:rPr>
        <w:t>Relative Address</w:t>
      </w:r>
      <w:r>
        <w:rPr>
          <w:spacing w:val="-4"/>
          <w:u w:val="thick"/>
        </w:rPr>
        <w:t xml:space="preserve"> </w:t>
      </w:r>
      <w:r>
        <w:rPr>
          <w:u w:val="thick"/>
        </w:rPr>
        <w:t>Mode:</w:t>
      </w:r>
    </w:p>
    <w:p>
      <w:pPr>
        <w:pStyle w:val="12"/>
        <w:numPr>
          <w:ilvl w:val="1"/>
          <w:numId w:val="34"/>
        </w:numPr>
        <w:tabs>
          <w:tab w:val="left" w:pos="1909"/>
        </w:tabs>
        <w:spacing w:before="0" w:after="0" w:line="240" w:lineRule="auto"/>
        <w:ind w:left="1908" w:right="220" w:hanging="360"/>
        <w:jc w:val="both"/>
        <w:rPr>
          <w:rFonts w:ascii="Symbol" w:hAnsi="Symbol"/>
          <w:sz w:val="24"/>
        </w:rPr>
      </w:pPr>
      <w:r>
        <w:rPr>
          <w:sz w:val="24"/>
        </w:rPr>
        <w:t>In this mode the content of the program counter is added to the address of the instruction in order to obtain the effective address. The address part of the instruction is usually a signed number which can be either positive or</w:t>
      </w:r>
      <w:r>
        <w:rPr>
          <w:spacing w:val="-6"/>
          <w:sz w:val="24"/>
        </w:rPr>
        <w:t xml:space="preserve"> </w:t>
      </w:r>
      <w:r>
        <w:rPr>
          <w:sz w:val="24"/>
        </w:rPr>
        <w:t>negative.</w:t>
      </w:r>
    </w:p>
    <w:p>
      <w:pPr>
        <w:pStyle w:val="12"/>
        <w:numPr>
          <w:ilvl w:val="1"/>
          <w:numId w:val="34"/>
        </w:numPr>
        <w:tabs>
          <w:tab w:val="left" w:pos="1909"/>
        </w:tabs>
        <w:spacing w:before="0" w:after="0" w:line="240" w:lineRule="auto"/>
        <w:ind w:left="1908" w:right="220" w:hanging="360"/>
        <w:jc w:val="both"/>
        <w:rPr>
          <w:rFonts w:ascii="Symbol" w:hAnsi="Symbol"/>
          <w:sz w:val="24"/>
        </w:rPr>
      </w:pPr>
      <w:r>
        <w:rPr>
          <w:sz w:val="24"/>
        </w:rPr>
        <w:t>When this number is added to the content of the program counter, the result produces an effective address whose position in memory is relative to the address of the next instruction.</w:t>
      </w:r>
    </w:p>
    <w:p>
      <w:pPr>
        <w:pStyle w:val="12"/>
        <w:numPr>
          <w:ilvl w:val="1"/>
          <w:numId w:val="34"/>
        </w:numPr>
        <w:tabs>
          <w:tab w:val="left" w:pos="1909"/>
        </w:tabs>
        <w:spacing w:before="0" w:after="0" w:line="240" w:lineRule="auto"/>
        <w:ind w:left="1908" w:right="217" w:hanging="360"/>
        <w:jc w:val="both"/>
        <w:rPr>
          <w:rFonts w:ascii="Symbol" w:hAnsi="Symbol"/>
          <w:sz w:val="24"/>
        </w:rPr>
      </w:pPr>
      <w:r>
        <w:rPr>
          <w:sz w:val="24"/>
        </w:rPr>
        <w:t>Relative addressing is often used with branch-type instruction when the branch address is in the area surrounding the instruction word</w:t>
      </w:r>
      <w:r>
        <w:rPr>
          <w:spacing w:val="-8"/>
          <w:sz w:val="24"/>
        </w:rPr>
        <w:t xml:space="preserve"> </w:t>
      </w:r>
      <w:r>
        <w:rPr>
          <w:sz w:val="24"/>
        </w:rPr>
        <w:t>itself.</w:t>
      </w:r>
    </w:p>
    <w:p>
      <w:pPr>
        <w:spacing w:after="0" w:line="240" w:lineRule="auto"/>
        <w:jc w:val="both"/>
        <w:rPr>
          <w:rFonts w:ascii="Symbol" w:hAnsi="Symbol"/>
          <w:sz w:val="24"/>
        </w:rPr>
        <w:sectPr>
          <w:pgSz w:w="12240" w:h="15840"/>
          <w:pgMar w:top="1660" w:right="700" w:bottom="1100" w:left="720" w:header="720" w:footer="901" w:gutter="0"/>
        </w:sectPr>
      </w:pPr>
    </w:p>
    <w:p>
      <w:pPr>
        <w:pStyle w:val="6"/>
        <w:ind w:left="0" w:firstLine="0"/>
        <w:rPr>
          <w:sz w:val="20"/>
        </w:rPr>
      </w:pPr>
    </w:p>
    <w:p>
      <w:pPr>
        <w:pStyle w:val="6"/>
        <w:spacing w:before="9"/>
        <w:ind w:left="0" w:firstLine="0"/>
        <w:rPr>
          <w:sz w:val="21"/>
        </w:rPr>
      </w:pPr>
    </w:p>
    <w:p>
      <w:pPr>
        <w:pStyle w:val="4"/>
        <w:numPr>
          <w:ilvl w:val="0"/>
          <w:numId w:val="35"/>
        </w:numPr>
        <w:tabs>
          <w:tab w:val="left" w:pos="1909"/>
        </w:tabs>
        <w:spacing w:before="52" w:after="0" w:line="292" w:lineRule="exact"/>
        <w:ind w:left="1908" w:right="0" w:hanging="360"/>
        <w:jc w:val="left"/>
      </w:pPr>
      <w:r>
        <w:rPr>
          <w:u w:val="thick"/>
        </w:rPr>
        <w:t>Indexed Addressing</w:t>
      </w:r>
      <w:r>
        <w:rPr>
          <w:spacing w:val="-2"/>
          <w:u w:val="thick"/>
        </w:rPr>
        <w:t xml:space="preserve"> </w:t>
      </w:r>
      <w:r>
        <w:rPr>
          <w:u w:val="thick"/>
        </w:rPr>
        <w:t>Mode:</w:t>
      </w:r>
    </w:p>
    <w:p>
      <w:pPr>
        <w:pStyle w:val="12"/>
        <w:numPr>
          <w:ilvl w:val="1"/>
          <w:numId w:val="34"/>
        </w:numPr>
        <w:tabs>
          <w:tab w:val="left" w:pos="1909"/>
        </w:tabs>
        <w:spacing w:before="0" w:after="0" w:line="242" w:lineRule="auto"/>
        <w:ind w:left="1908" w:right="222" w:hanging="360"/>
        <w:jc w:val="both"/>
        <w:rPr>
          <w:rFonts w:ascii="Symbol" w:hAnsi="Symbol"/>
          <w:sz w:val="24"/>
        </w:rPr>
      </w:pPr>
      <w:r>
        <w:rPr>
          <w:sz w:val="24"/>
        </w:rPr>
        <w:t>In this mode the content of an index register is added to the address part of the instruction to obtain the effective</w:t>
      </w:r>
      <w:r>
        <w:rPr>
          <w:spacing w:val="-5"/>
          <w:sz w:val="24"/>
        </w:rPr>
        <w:t xml:space="preserve"> </w:t>
      </w:r>
      <w:r>
        <w:rPr>
          <w:sz w:val="24"/>
        </w:rPr>
        <w:t>address.</w:t>
      </w:r>
    </w:p>
    <w:p>
      <w:pPr>
        <w:pStyle w:val="12"/>
        <w:numPr>
          <w:ilvl w:val="1"/>
          <w:numId w:val="34"/>
        </w:numPr>
        <w:tabs>
          <w:tab w:val="left" w:pos="1909"/>
        </w:tabs>
        <w:spacing w:before="0" w:after="0" w:line="240" w:lineRule="auto"/>
        <w:ind w:left="1908" w:right="217" w:hanging="360"/>
        <w:jc w:val="both"/>
        <w:rPr>
          <w:rFonts w:ascii="Symbol" w:hAnsi="Symbol"/>
          <w:sz w:val="24"/>
        </w:rPr>
      </w:pPr>
      <w:r>
        <w:rPr>
          <w:sz w:val="24"/>
        </w:rPr>
        <w:t>The indexed register is a special CPU register that contain an index value. The address field of the instruction defines the beginning address of a data array in memory. Each operand in the array is stored in memory relative to the begging</w:t>
      </w:r>
      <w:r>
        <w:rPr>
          <w:spacing w:val="-15"/>
          <w:sz w:val="24"/>
        </w:rPr>
        <w:t xml:space="preserve"> </w:t>
      </w:r>
      <w:r>
        <w:rPr>
          <w:sz w:val="24"/>
        </w:rPr>
        <w:t>address.</w:t>
      </w:r>
    </w:p>
    <w:p>
      <w:pPr>
        <w:pStyle w:val="12"/>
        <w:numPr>
          <w:ilvl w:val="1"/>
          <w:numId w:val="34"/>
        </w:numPr>
        <w:tabs>
          <w:tab w:val="left" w:pos="1909"/>
        </w:tabs>
        <w:spacing w:before="0" w:after="0" w:line="242" w:lineRule="auto"/>
        <w:ind w:left="1908" w:right="221" w:hanging="360"/>
        <w:jc w:val="both"/>
        <w:rPr>
          <w:rFonts w:ascii="Symbol" w:hAnsi="Symbol"/>
          <w:sz w:val="24"/>
        </w:rPr>
      </w:pPr>
      <w:r>
        <w:rPr>
          <w:sz w:val="24"/>
        </w:rPr>
        <w:t>The distance between the beginning address and the address of the operand is the index value stored in the index</w:t>
      </w:r>
      <w:r>
        <w:rPr>
          <w:spacing w:val="1"/>
          <w:sz w:val="24"/>
        </w:rPr>
        <w:t xml:space="preserve"> </w:t>
      </w:r>
      <w:r>
        <w:rPr>
          <w:sz w:val="24"/>
        </w:rPr>
        <w:t>register.</w:t>
      </w:r>
    </w:p>
    <w:p>
      <w:pPr>
        <w:pStyle w:val="6"/>
        <w:spacing w:before="2"/>
        <w:ind w:left="0" w:firstLine="0"/>
        <w:rPr>
          <w:sz w:val="23"/>
        </w:rPr>
      </w:pPr>
    </w:p>
    <w:p>
      <w:pPr>
        <w:pStyle w:val="4"/>
        <w:numPr>
          <w:ilvl w:val="0"/>
          <w:numId w:val="35"/>
        </w:numPr>
        <w:tabs>
          <w:tab w:val="left" w:pos="1909"/>
        </w:tabs>
        <w:spacing w:before="0" w:after="0" w:line="292" w:lineRule="exact"/>
        <w:ind w:left="1908" w:right="0" w:hanging="360"/>
        <w:jc w:val="left"/>
      </w:pPr>
      <w:r>
        <w:rPr>
          <w:u w:val="thick"/>
        </w:rPr>
        <w:t>Base Register Addressing</w:t>
      </w:r>
      <w:r>
        <w:rPr>
          <w:spacing w:val="-1"/>
          <w:u w:val="thick"/>
        </w:rPr>
        <w:t xml:space="preserve"> </w:t>
      </w:r>
      <w:r>
        <w:rPr>
          <w:u w:val="thick"/>
        </w:rPr>
        <w:t>Mode:</w:t>
      </w:r>
    </w:p>
    <w:p>
      <w:pPr>
        <w:pStyle w:val="12"/>
        <w:numPr>
          <w:ilvl w:val="1"/>
          <w:numId w:val="34"/>
        </w:numPr>
        <w:tabs>
          <w:tab w:val="left" w:pos="1909"/>
        </w:tabs>
        <w:spacing w:before="0" w:after="0" w:line="240" w:lineRule="auto"/>
        <w:ind w:left="1908" w:right="223" w:hanging="360"/>
        <w:jc w:val="both"/>
        <w:rPr>
          <w:rFonts w:ascii="Symbol" w:hAnsi="Symbol"/>
          <w:sz w:val="24"/>
        </w:rPr>
      </w:pPr>
      <w:r>
        <w:rPr>
          <w:sz w:val="24"/>
        </w:rPr>
        <w:t>In this mode the content of a base register is added to the address part of the instruction to obtain the effective</w:t>
      </w:r>
      <w:r>
        <w:rPr>
          <w:spacing w:val="2"/>
          <w:sz w:val="24"/>
        </w:rPr>
        <w:t xml:space="preserve"> </w:t>
      </w:r>
      <w:r>
        <w:rPr>
          <w:sz w:val="24"/>
        </w:rPr>
        <w:t>address.</w:t>
      </w:r>
    </w:p>
    <w:p>
      <w:pPr>
        <w:pStyle w:val="12"/>
        <w:numPr>
          <w:ilvl w:val="1"/>
          <w:numId w:val="34"/>
        </w:numPr>
        <w:tabs>
          <w:tab w:val="left" w:pos="1909"/>
        </w:tabs>
        <w:spacing w:before="0" w:after="0" w:line="242" w:lineRule="auto"/>
        <w:ind w:left="1908" w:right="224" w:hanging="360"/>
        <w:jc w:val="both"/>
        <w:rPr>
          <w:rFonts w:ascii="Symbol" w:hAnsi="Symbol"/>
          <w:sz w:val="24"/>
        </w:rPr>
      </w:pPr>
      <w:r>
        <w:rPr>
          <w:sz w:val="24"/>
        </w:rPr>
        <w:t>A base register is assumed to hold a base address and the address field of the instruction gives a displacement relative to this base</w:t>
      </w:r>
      <w:r>
        <w:rPr>
          <w:spacing w:val="-9"/>
          <w:sz w:val="24"/>
        </w:rPr>
        <w:t xml:space="preserve"> </w:t>
      </w:r>
      <w:r>
        <w:rPr>
          <w:sz w:val="24"/>
        </w:rPr>
        <w:t>address.</w:t>
      </w:r>
    </w:p>
    <w:p>
      <w:pPr>
        <w:pStyle w:val="12"/>
        <w:numPr>
          <w:ilvl w:val="1"/>
          <w:numId w:val="34"/>
        </w:numPr>
        <w:tabs>
          <w:tab w:val="left" w:pos="1909"/>
        </w:tabs>
        <w:spacing w:before="0" w:after="0" w:line="240" w:lineRule="auto"/>
        <w:ind w:left="1908" w:right="222" w:hanging="360"/>
        <w:jc w:val="both"/>
        <w:rPr>
          <w:rFonts w:ascii="Symbol" w:hAnsi="Symbol"/>
          <w:sz w:val="24"/>
        </w:rPr>
      </w:pPr>
      <w:r>
        <w:rPr>
          <w:sz w:val="24"/>
        </w:rPr>
        <w:t>The base register addressing mode is used in computers to facilitate the relocation of programs in</w:t>
      </w:r>
      <w:r>
        <w:rPr>
          <w:spacing w:val="1"/>
          <w:sz w:val="24"/>
        </w:rPr>
        <w:t xml:space="preserve"> </w:t>
      </w:r>
      <w:r>
        <w:rPr>
          <w:sz w:val="24"/>
        </w:rPr>
        <w:t>memory.</w:t>
      </w:r>
    </w:p>
    <w:p>
      <w:pPr>
        <w:pStyle w:val="12"/>
        <w:numPr>
          <w:ilvl w:val="1"/>
          <w:numId w:val="34"/>
        </w:numPr>
        <w:tabs>
          <w:tab w:val="left" w:pos="1909"/>
        </w:tabs>
        <w:spacing w:before="0" w:after="0" w:line="240" w:lineRule="auto"/>
        <w:ind w:left="1908" w:right="219" w:hanging="360"/>
        <w:jc w:val="both"/>
        <w:rPr>
          <w:rFonts w:ascii="Symbol" w:hAnsi="Symbol"/>
          <w:sz w:val="24"/>
        </w:rPr>
      </w:pPr>
      <w:r>
        <w:rPr>
          <w:sz w:val="24"/>
        </w:rPr>
        <w:t>With a base register, the displacement values of instruction do not have to change. Only the value of the base register requires updating to reflect the beginning of a new memory</w:t>
      </w:r>
      <w:r>
        <w:rPr>
          <w:spacing w:val="-1"/>
          <w:sz w:val="24"/>
        </w:rPr>
        <w:t xml:space="preserve"> </w:t>
      </w:r>
      <w:r>
        <w:rPr>
          <w:sz w:val="24"/>
        </w:rPr>
        <w:t>segment.</w:t>
      </w:r>
    </w:p>
    <w:p>
      <w:pPr>
        <w:pStyle w:val="6"/>
        <w:spacing w:before="6"/>
        <w:ind w:left="0" w:firstLine="0"/>
        <w:rPr>
          <w:sz w:val="23"/>
        </w:rPr>
      </w:pPr>
    </w:p>
    <w:p>
      <w:pPr>
        <w:pStyle w:val="2"/>
        <w:numPr>
          <w:ilvl w:val="0"/>
          <w:numId w:val="34"/>
        </w:numPr>
        <w:tabs>
          <w:tab w:val="left" w:pos="1188"/>
          <w:tab w:val="left" w:pos="1189"/>
        </w:tabs>
        <w:spacing w:before="0" w:after="0" w:line="375" w:lineRule="exact"/>
        <w:ind w:left="1188" w:right="0" w:hanging="828"/>
        <w:jc w:val="left"/>
      </w:pPr>
      <w:r>
        <w:t>Explain Data Transfer</w:t>
      </w:r>
      <w:r>
        <w:rPr>
          <w:spacing w:val="-2"/>
        </w:rPr>
        <w:t xml:space="preserve"> </w:t>
      </w:r>
      <w:r>
        <w:t>Instructions.</w:t>
      </w:r>
    </w:p>
    <w:p>
      <w:pPr>
        <w:pStyle w:val="12"/>
        <w:numPr>
          <w:ilvl w:val="1"/>
          <w:numId w:val="34"/>
        </w:numPr>
        <w:tabs>
          <w:tab w:val="left" w:pos="1909"/>
        </w:tabs>
        <w:spacing w:before="0" w:after="0" w:line="242" w:lineRule="auto"/>
        <w:ind w:left="1908" w:right="223" w:hanging="360"/>
        <w:jc w:val="both"/>
        <w:rPr>
          <w:rFonts w:ascii="Symbol" w:hAnsi="Symbol"/>
          <w:sz w:val="24"/>
        </w:rPr>
      </w:pPr>
      <w:r>
        <w:rPr>
          <w:sz w:val="24"/>
        </w:rPr>
        <w:t>Data transfer instructions move data from one place in the computer to another without changing the data</w:t>
      </w:r>
      <w:r>
        <w:rPr>
          <w:spacing w:val="-6"/>
          <w:sz w:val="24"/>
        </w:rPr>
        <w:t xml:space="preserve"> </w:t>
      </w:r>
      <w:r>
        <w:rPr>
          <w:sz w:val="24"/>
        </w:rPr>
        <w:t>content.</w:t>
      </w:r>
    </w:p>
    <w:p>
      <w:pPr>
        <w:pStyle w:val="12"/>
        <w:numPr>
          <w:ilvl w:val="1"/>
          <w:numId w:val="34"/>
        </w:numPr>
        <w:tabs>
          <w:tab w:val="left" w:pos="1909"/>
        </w:tabs>
        <w:spacing w:before="0" w:after="0" w:line="240" w:lineRule="auto"/>
        <w:ind w:left="1908" w:right="213" w:hanging="360"/>
        <w:jc w:val="both"/>
        <w:rPr>
          <w:rFonts w:ascii="Symbol" w:hAnsi="Symbol"/>
          <w:sz w:val="24"/>
        </w:rPr>
      </w:pPr>
      <w:r>
        <w:rPr>
          <w:sz w:val="24"/>
        </w:rPr>
        <w:t>The most common transfers are between memory and processor registers, between processor registers and input or output, and between the processor registers themselves.</w:t>
      </w:r>
    </w:p>
    <w:p>
      <w:pPr>
        <w:pStyle w:val="12"/>
        <w:numPr>
          <w:ilvl w:val="1"/>
          <w:numId w:val="34"/>
        </w:numPr>
        <w:tabs>
          <w:tab w:val="left" w:pos="1909"/>
        </w:tabs>
        <w:spacing w:before="0" w:after="0" w:line="242" w:lineRule="auto"/>
        <w:ind w:left="1908" w:right="224" w:hanging="360"/>
        <w:jc w:val="both"/>
        <w:rPr>
          <w:rFonts w:ascii="Symbol" w:hAnsi="Symbol"/>
          <w:sz w:val="24"/>
        </w:rPr>
      </w:pPr>
      <w:r>
        <w:rPr>
          <w:sz w:val="24"/>
        </w:rPr>
        <w:t xml:space="preserve">The </w:t>
      </w:r>
      <w:r>
        <w:rPr>
          <w:b/>
          <w:i/>
          <w:sz w:val="24"/>
        </w:rPr>
        <w:t xml:space="preserve">load </w:t>
      </w:r>
      <w:r>
        <w:rPr>
          <w:sz w:val="24"/>
        </w:rPr>
        <w:t>instruction has been used mostly to designate a transfer from memory to a processor register, usually an</w:t>
      </w:r>
      <w:r>
        <w:rPr>
          <w:spacing w:val="2"/>
          <w:sz w:val="24"/>
        </w:rPr>
        <w:t xml:space="preserve"> </w:t>
      </w:r>
      <w:r>
        <w:rPr>
          <w:sz w:val="24"/>
        </w:rPr>
        <w:t>accumulator.</w:t>
      </w:r>
    </w:p>
    <w:p>
      <w:pPr>
        <w:pStyle w:val="12"/>
        <w:numPr>
          <w:ilvl w:val="1"/>
          <w:numId w:val="34"/>
        </w:numPr>
        <w:tabs>
          <w:tab w:val="left" w:pos="1908"/>
          <w:tab w:val="left" w:pos="1909"/>
        </w:tabs>
        <w:spacing w:before="0" w:after="0" w:line="301" w:lineRule="exact"/>
        <w:ind w:left="1908" w:right="0" w:hanging="360"/>
        <w:jc w:val="left"/>
        <w:rPr>
          <w:rFonts w:ascii="Symbol" w:hAnsi="Symbol"/>
          <w:sz w:val="24"/>
        </w:rPr>
      </w:pPr>
      <w:r>
        <w:rPr>
          <w:sz w:val="24"/>
        </w:rPr>
        <w:t xml:space="preserve">The </w:t>
      </w:r>
      <w:r>
        <w:rPr>
          <w:b/>
          <w:i/>
          <w:sz w:val="24"/>
        </w:rPr>
        <w:t xml:space="preserve">store </w:t>
      </w:r>
      <w:r>
        <w:rPr>
          <w:sz w:val="24"/>
        </w:rPr>
        <w:t>instruction designates a transfer from a processor register into</w:t>
      </w:r>
      <w:r>
        <w:rPr>
          <w:spacing w:val="-18"/>
          <w:sz w:val="24"/>
        </w:rPr>
        <w:t xml:space="preserve"> </w:t>
      </w:r>
      <w:r>
        <w:rPr>
          <w:sz w:val="24"/>
        </w:rPr>
        <w:t>memory.</w:t>
      </w:r>
    </w:p>
    <w:p>
      <w:pPr>
        <w:pStyle w:val="12"/>
        <w:numPr>
          <w:ilvl w:val="1"/>
          <w:numId w:val="34"/>
        </w:numPr>
        <w:tabs>
          <w:tab w:val="left" w:pos="1909"/>
        </w:tabs>
        <w:spacing w:before="0" w:after="0" w:line="240" w:lineRule="auto"/>
        <w:ind w:left="1908" w:right="220" w:hanging="360"/>
        <w:jc w:val="both"/>
        <w:rPr>
          <w:rFonts w:ascii="Symbol" w:hAnsi="Symbol"/>
          <w:sz w:val="24"/>
        </w:rPr>
      </w:pPr>
      <w:r>
        <w:rPr>
          <w:sz w:val="24"/>
        </w:rPr>
        <w:t xml:space="preserve">The </w:t>
      </w:r>
      <w:r>
        <w:rPr>
          <w:b/>
          <w:i/>
          <w:sz w:val="24"/>
        </w:rPr>
        <w:t xml:space="preserve">move </w:t>
      </w:r>
      <w:r>
        <w:rPr>
          <w:sz w:val="24"/>
        </w:rPr>
        <w:t>instruction has been used in computers with multiple CPU registers to designate a transfer from one register to another. It has also been used for data transfers between CPU registers and memory or between two memory</w:t>
      </w:r>
      <w:r>
        <w:rPr>
          <w:spacing w:val="-14"/>
          <w:sz w:val="24"/>
        </w:rPr>
        <w:t xml:space="preserve"> </w:t>
      </w:r>
      <w:r>
        <w:rPr>
          <w:sz w:val="24"/>
        </w:rPr>
        <w:t>words.</w:t>
      </w:r>
    </w:p>
    <w:p>
      <w:pPr>
        <w:pStyle w:val="12"/>
        <w:numPr>
          <w:ilvl w:val="1"/>
          <w:numId w:val="34"/>
        </w:numPr>
        <w:tabs>
          <w:tab w:val="left" w:pos="1909"/>
        </w:tabs>
        <w:spacing w:before="0" w:after="0" w:line="240" w:lineRule="auto"/>
        <w:ind w:left="1908" w:right="218" w:hanging="360"/>
        <w:jc w:val="both"/>
        <w:rPr>
          <w:rFonts w:ascii="Symbol" w:hAnsi="Symbol"/>
          <w:sz w:val="24"/>
        </w:rPr>
      </w:pPr>
      <w:r>
        <w:rPr>
          <w:sz w:val="24"/>
        </w:rPr>
        <w:t xml:space="preserve">The </w:t>
      </w:r>
      <w:r>
        <w:rPr>
          <w:b/>
          <w:i/>
          <w:sz w:val="24"/>
        </w:rPr>
        <w:t xml:space="preserve">exchange </w:t>
      </w:r>
      <w:r>
        <w:rPr>
          <w:sz w:val="24"/>
        </w:rPr>
        <w:t>instruction swaps information between two registers or a register and a memory</w:t>
      </w:r>
      <w:r>
        <w:rPr>
          <w:spacing w:val="-1"/>
          <w:sz w:val="24"/>
        </w:rPr>
        <w:t xml:space="preserve"> </w:t>
      </w:r>
      <w:r>
        <w:rPr>
          <w:sz w:val="24"/>
        </w:rPr>
        <w:t>word.</w:t>
      </w:r>
    </w:p>
    <w:p>
      <w:pPr>
        <w:pStyle w:val="12"/>
        <w:numPr>
          <w:ilvl w:val="1"/>
          <w:numId w:val="34"/>
        </w:numPr>
        <w:tabs>
          <w:tab w:val="left" w:pos="1964"/>
        </w:tabs>
        <w:spacing w:before="0" w:after="0" w:line="242" w:lineRule="auto"/>
        <w:ind w:left="1908" w:right="220" w:hanging="360"/>
        <w:jc w:val="both"/>
        <w:rPr>
          <w:rFonts w:ascii="Symbol" w:hAnsi="Symbol"/>
          <w:sz w:val="24"/>
        </w:rPr>
      </w:pPr>
      <w:r>
        <w:tab/>
      </w:r>
      <w:r>
        <w:rPr>
          <w:sz w:val="24"/>
        </w:rPr>
        <w:t xml:space="preserve">The </w:t>
      </w:r>
      <w:r>
        <w:rPr>
          <w:b/>
          <w:i/>
          <w:sz w:val="24"/>
        </w:rPr>
        <w:t xml:space="preserve">input and output </w:t>
      </w:r>
      <w:r>
        <w:rPr>
          <w:sz w:val="24"/>
        </w:rPr>
        <w:t>instructions transfer data among processor registers and input or output</w:t>
      </w:r>
      <w:r>
        <w:rPr>
          <w:spacing w:val="-2"/>
          <w:sz w:val="24"/>
        </w:rPr>
        <w:t xml:space="preserve"> </w:t>
      </w:r>
      <w:r>
        <w:rPr>
          <w:sz w:val="24"/>
        </w:rPr>
        <w:t>terminals.</w:t>
      </w:r>
    </w:p>
    <w:p>
      <w:pPr>
        <w:pStyle w:val="12"/>
        <w:numPr>
          <w:ilvl w:val="1"/>
          <w:numId w:val="34"/>
        </w:numPr>
        <w:tabs>
          <w:tab w:val="left" w:pos="1909"/>
        </w:tabs>
        <w:spacing w:before="0" w:after="0" w:line="240" w:lineRule="auto"/>
        <w:ind w:left="1908" w:right="212" w:hanging="360"/>
        <w:jc w:val="both"/>
        <w:rPr>
          <w:rFonts w:ascii="Symbol" w:hAnsi="Symbol"/>
          <w:sz w:val="24"/>
        </w:rPr>
      </w:pPr>
      <w:r>
        <w:rPr>
          <w:sz w:val="24"/>
        </w:rPr>
        <w:t xml:space="preserve">The </w:t>
      </w:r>
      <w:r>
        <w:rPr>
          <w:b/>
          <w:i/>
          <w:sz w:val="24"/>
        </w:rPr>
        <w:t xml:space="preserve">push and pop </w:t>
      </w:r>
      <w:r>
        <w:rPr>
          <w:sz w:val="24"/>
        </w:rPr>
        <w:t>instructions transfer data between processor registers and a memory stack.</w:t>
      </w:r>
    </w:p>
    <w:p>
      <w:pPr>
        <w:spacing w:after="0" w:line="240" w:lineRule="auto"/>
        <w:jc w:val="both"/>
        <w:rPr>
          <w:rFonts w:ascii="Symbol" w:hAnsi="Symbol"/>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34"/>
        </w:numPr>
        <w:tabs>
          <w:tab w:val="left" w:pos="1188"/>
          <w:tab w:val="left" w:pos="1189"/>
        </w:tabs>
        <w:spacing w:before="45" w:after="3" w:line="240" w:lineRule="auto"/>
        <w:ind w:left="1188" w:right="0" w:hanging="828"/>
        <w:jc w:val="left"/>
      </w:pPr>
      <w:r>
        <w:t>Explain Arithmetic</w:t>
      </w:r>
      <w:r>
        <w:rPr>
          <w:spacing w:val="-5"/>
        </w:rPr>
        <w:t xml:space="preserve"> </w:t>
      </w:r>
      <w:r>
        <w:t>instructions.</w:t>
      </w:r>
    </w:p>
    <w:tbl>
      <w:tblPr>
        <w:tblStyle w:val="10"/>
        <w:tblW w:w="8431" w:type="dxa"/>
        <w:tblInd w:w="16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365"/>
        <w:gridCol w:w="506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287" w:hRule="atLeast"/>
        </w:trPr>
        <w:tc>
          <w:tcPr>
            <w:tcW w:w="3365" w:type="dxa"/>
            <w:tcBorders>
              <w:top w:val="nil"/>
              <w:left w:val="nil"/>
              <w:bottom w:val="nil"/>
              <w:right w:val="nil"/>
            </w:tcBorders>
            <w:shd w:val="clear" w:color="auto" w:fill="000000"/>
          </w:tcPr>
          <w:p>
            <w:pPr>
              <w:pStyle w:val="13"/>
              <w:spacing w:before="16" w:line="251" w:lineRule="exact"/>
              <w:ind w:left="117"/>
              <w:rPr>
                <w:sz w:val="22"/>
              </w:rPr>
            </w:pPr>
            <w:r>
              <w:rPr>
                <w:color w:val="FFFFFF"/>
                <w:sz w:val="22"/>
              </w:rPr>
              <w:t>Name</w:t>
            </w:r>
          </w:p>
        </w:tc>
        <w:tc>
          <w:tcPr>
            <w:tcW w:w="5066" w:type="dxa"/>
            <w:tcBorders>
              <w:top w:val="nil"/>
              <w:left w:val="nil"/>
              <w:bottom w:val="nil"/>
              <w:right w:val="nil"/>
            </w:tcBorders>
            <w:shd w:val="clear" w:color="auto" w:fill="000000"/>
          </w:tcPr>
          <w:p>
            <w:pPr>
              <w:pStyle w:val="13"/>
              <w:spacing w:before="16" w:line="251" w:lineRule="exact"/>
              <w:ind w:left="967"/>
              <w:rPr>
                <w:sz w:val="22"/>
              </w:rPr>
            </w:pPr>
            <w:r>
              <w:rPr>
                <w:color w:val="FFFFFF"/>
                <w:sz w:val="22"/>
              </w:rPr>
              <w:t>Mnemonic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267" w:hRule="atLeast"/>
        </w:trPr>
        <w:tc>
          <w:tcPr>
            <w:tcW w:w="3365" w:type="dxa"/>
            <w:tcBorders>
              <w:right w:val="nil"/>
            </w:tcBorders>
          </w:tcPr>
          <w:p>
            <w:pPr>
              <w:pStyle w:val="13"/>
              <w:spacing w:line="248" w:lineRule="exact"/>
              <w:ind w:left="107"/>
              <w:rPr>
                <w:b/>
                <w:sz w:val="22"/>
              </w:rPr>
            </w:pPr>
            <w:r>
              <w:rPr>
                <w:b/>
                <w:sz w:val="22"/>
              </w:rPr>
              <w:t>Increment</w:t>
            </w:r>
          </w:p>
        </w:tc>
        <w:tc>
          <w:tcPr>
            <w:tcW w:w="5066" w:type="dxa"/>
            <w:tcBorders>
              <w:left w:val="nil"/>
            </w:tcBorders>
          </w:tcPr>
          <w:p>
            <w:pPr>
              <w:pStyle w:val="13"/>
              <w:spacing w:line="248" w:lineRule="exact"/>
              <w:ind w:left="967"/>
              <w:rPr>
                <w:sz w:val="22"/>
              </w:rPr>
            </w:pPr>
            <w:r>
              <w:rPr>
                <w:sz w:val="22"/>
              </w:rPr>
              <w:t>INC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8" w:hRule="atLeast"/>
        </w:trPr>
        <w:tc>
          <w:tcPr>
            <w:tcW w:w="3365" w:type="dxa"/>
            <w:tcBorders>
              <w:right w:val="nil"/>
            </w:tcBorders>
          </w:tcPr>
          <w:p>
            <w:pPr>
              <w:pStyle w:val="13"/>
              <w:spacing w:line="248" w:lineRule="exact"/>
              <w:ind w:left="107"/>
              <w:rPr>
                <w:b/>
                <w:sz w:val="22"/>
              </w:rPr>
            </w:pPr>
            <w:r>
              <w:rPr>
                <w:b/>
                <w:sz w:val="22"/>
              </w:rPr>
              <w:t>Decrement</w:t>
            </w:r>
          </w:p>
        </w:tc>
        <w:tc>
          <w:tcPr>
            <w:tcW w:w="5066" w:type="dxa"/>
            <w:tcBorders>
              <w:left w:val="nil"/>
            </w:tcBorders>
          </w:tcPr>
          <w:p>
            <w:pPr>
              <w:pStyle w:val="13"/>
              <w:spacing w:line="248" w:lineRule="exact"/>
              <w:ind w:left="967"/>
              <w:rPr>
                <w:sz w:val="22"/>
              </w:rPr>
            </w:pPr>
            <w:r>
              <w:rPr>
                <w:sz w:val="22"/>
              </w:rPr>
              <w:t>DEC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7" w:hRule="atLeast"/>
        </w:trPr>
        <w:tc>
          <w:tcPr>
            <w:tcW w:w="3365" w:type="dxa"/>
            <w:tcBorders>
              <w:right w:val="nil"/>
            </w:tcBorders>
          </w:tcPr>
          <w:p>
            <w:pPr>
              <w:pStyle w:val="13"/>
              <w:spacing w:line="248" w:lineRule="exact"/>
              <w:ind w:left="107"/>
              <w:rPr>
                <w:b/>
                <w:sz w:val="22"/>
              </w:rPr>
            </w:pPr>
            <w:r>
              <w:rPr>
                <w:b/>
                <w:sz w:val="22"/>
              </w:rPr>
              <w:t>Add</w:t>
            </w:r>
          </w:p>
        </w:tc>
        <w:tc>
          <w:tcPr>
            <w:tcW w:w="5066" w:type="dxa"/>
            <w:tcBorders>
              <w:left w:val="nil"/>
            </w:tcBorders>
          </w:tcPr>
          <w:p>
            <w:pPr>
              <w:pStyle w:val="13"/>
              <w:spacing w:line="248" w:lineRule="exact"/>
              <w:ind w:left="967"/>
              <w:rPr>
                <w:sz w:val="22"/>
              </w:rPr>
            </w:pPr>
            <w:r>
              <w:rPr>
                <w:sz w:val="22"/>
              </w:rPr>
              <w:t>ADD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70" w:hRule="atLeast"/>
        </w:trPr>
        <w:tc>
          <w:tcPr>
            <w:tcW w:w="3365" w:type="dxa"/>
            <w:tcBorders>
              <w:right w:val="nil"/>
            </w:tcBorders>
          </w:tcPr>
          <w:p>
            <w:pPr>
              <w:pStyle w:val="13"/>
              <w:spacing w:line="250" w:lineRule="exact"/>
              <w:ind w:left="107"/>
              <w:rPr>
                <w:b/>
                <w:sz w:val="22"/>
              </w:rPr>
            </w:pPr>
            <w:r>
              <w:rPr>
                <w:b/>
                <w:sz w:val="22"/>
              </w:rPr>
              <w:t>Subtract</w:t>
            </w:r>
          </w:p>
        </w:tc>
        <w:tc>
          <w:tcPr>
            <w:tcW w:w="5066" w:type="dxa"/>
            <w:tcBorders>
              <w:left w:val="nil"/>
            </w:tcBorders>
          </w:tcPr>
          <w:p>
            <w:pPr>
              <w:pStyle w:val="13"/>
              <w:spacing w:line="250" w:lineRule="exact"/>
              <w:ind w:left="967"/>
              <w:rPr>
                <w:sz w:val="22"/>
              </w:rPr>
            </w:pPr>
            <w:r>
              <w:rPr>
                <w:sz w:val="22"/>
              </w:rPr>
              <w:t>SUB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7" w:hRule="atLeast"/>
        </w:trPr>
        <w:tc>
          <w:tcPr>
            <w:tcW w:w="3365" w:type="dxa"/>
            <w:tcBorders>
              <w:right w:val="nil"/>
            </w:tcBorders>
          </w:tcPr>
          <w:p>
            <w:pPr>
              <w:pStyle w:val="13"/>
              <w:spacing w:line="248" w:lineRule="exact"/>
              <w:ind w:left="107"/>
              <w:rPr>
                <w:b/>
                <w:sz w:val="22"/>
              </w:rPr>
            </w:pPr>
            <w:r>
              <w:rPr>
                <w:b/>
                <w:sz w:val="22"/>
              </w:rPr>
              <w:t>Multiply</w:t>
            </w:r>
          </w:p>
        </w:tc>
        <w:tc>
          <w:tcPr>
            <w:tcW w:w="5066" w:type="dxa"/>
            <w:tcBorders>
              <w:left w:val="nil"/>
            </w:tcBorders>
          </w:tcPr>
          <w:p>
            <w:pPr>
              <w:pStyle w:val="13"/>
              <w:spacing w:line="248" w:lineRule="exact"/>
              <w:ind w:left="967"/>
              <w:rPr>
                <w:sz w:val="22"/>
              </w:rPr>
            </w:pPr>
            <w:r>
              <w:rPr>
                <w:sz w:val="22"/>
              </w:rPr>
              <w:t>MUL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8" w:hRule="atLeast"/>
        </w:trPr>
        <w:tc>
          <w:tcPr>
            <w:tcW w:w="3365" w:type="dxa"/>
            <w:tcBorders>
              <w:right w:val="nil"/>
            </w:tcBorders>
          </w:tcPr>
          <w:p>
            <w:pPr>
              <w:pStyle w:val="13"/>
              <w:spacing w:line="248" w:lineRule="exact"/>
              <w:ind w:left="107"/>
              <w:rPr>
                <w:b/>
                <w:sz w:val="22"/>
              </w:rPr>
            </w:pPr>
            <w:r>
              <w:rPr>
                <w:b/>
                <w:sz w:val="22"/>
              </w:rPr>
              <w:t>Divide</w:t>
            </w:r>
          </w:p>
        </w:tc>
        <w:tc>
          <w:tcPr>
            <w:tcW w:w="5066" w:type="dxa"/>
            <w:tcBorders>
              <w:left w:val="nil"/>
            </w:tcBorders>
          </w:tcPr>
          <w:p>
            <w:pPr>
              <w:pStyle w:val="13"/>
              <w:spacing w:line="248" w:lineRule="exact"/>
              <w:ind w:left="967"/>
              <w:rPr>
                <w:sz w:val="22"/>
              </w:rPr>
            </w:pPr>
            <w:r>
              <w:rPr>
                <w:sz w:val="22"/>
              </w:rPr>
              <w:t>DIV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7" w:hRule="atLeast"/>
        </w:trPr>
        <w:tc>
          <w:tcPr>
            <w:tcW w:w="3365" w:type="dxa"/>
            <w:tcBorders>
              <w:right w:val="nil"/>
            </w:tcBorders>
          </w:tcPr>
          <w:p>
            <w:pPr>
              <w:pStyle w:val="13"/>
              <w:spacing w:line="248" w:lineRule="exact"/>
              <w:ind w:left="107"/>
              <w:rPr>
                <w:b/>
                <w:sz w:val="22"/>
              </w:rPr>
            </w:pPr>
            <w:r>
              <w:rPr>
                <w:b/>
                <w:sz w:val="22"/>
              </w:rPr>
              <w:t>Add with carry</w:t>
            </w:r>
          </w:p>
        </w:tc>
        <w:tc>
          <w:tcPr>
            <w:tcW w:w="5066" w:type="dxa"/>
            <w:tcBorders>
              <w:left w:val="nil"/>
            </w:tcBorders>
          </w:tcPr>
          <w:p>
            <w:pPr>
              <w:pStyle w:val="13"/>
              <w:spacing w:line="248" w:lineRule="exact"/>
              <w:ind w:left="967"/>
              <w:rPr>
                <w:sz w:val="22"/>
              </w:rPr>
            </w:pPr>
            <w:r>
              <w:rPr>
                <w:sz w:val="22"/>
              </w:rPr>
              <w:t>ADDC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70" w:hRule="atLeast"/>
        </w:trPr>
        <w:tc>
          <w:tcPr>
            <w:tcW w:w="3365" w:type="dxa"/>
            <w:tcBorders>
              <w:right w:val="nil"/>
            </w:tcBorders>
          </w:tcPr>
          <w:p>
            <w:pPr>
              <w:pStyle w:val="13"/>
              <w:spacing w:line="250" w:lineRule="exact"/>
              <w:ind w:left="107"/>
              <w:rPr>
                <w:b/>
                <w:sz w:val="22"/>
              </w:rPr>
            </w:pPr>
            <w:r>
              <w:rPr>
                <w:b/>
                <w:sz w:val="22"/>
              </w:rPr>
              <w:t>Subtract with borrow</w:t>
            </w:r>
          </w:p>
        </w:tc>
        <w:tc>
          <w:tcPr>
            <w:tcW w:w="5066" w:type="dxa"/>
            <w:tcBorders>
              <w:left w:val="nil"/>
            </w:tcBorders>
          </w:tcPr>
          <w:p>
            <w:pPr>
              <w:pStyle w:val="13"/>
              <w:spacing w:line="250" w:lineRule="exact"/>
              <w:ind w:left="967"/>
              <w:rPr>
                <w:sz w:val="22"/>
              </w:rPr>
            </w:pPr>
            <w:r>
              <w:rPr>
                <w:sz w:val="22"/>
              </w:rPr>
              <w:t>SUBB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8" w:hRule="atLeast"/>
        </w:trPr>
        <w:tc>
          <w:tcPr>
            <w:tcW w:w="3365" w:type="dxa"/>
            <w:tcBorders>
              <w:right w:val="nil"/>
            </w:tcBorders>
          </w:tcPr>
          <w:p>
            <w:pPr>
              <w:pStyle w:val="13"/>
              <w:spacing w:line="249" w:lineRule="exact"/>
              <w:ind w:left="107"/>
              <w:rPr>
                <w:b/>
                <w:sz w:val="22"/>
              </w:rPr>
            </w:pPr>
            <w:r>
              <w:rPr>
                <w:b/>
                <w:sz w:val="22"/>
              </w:rPr>
              <w:t>Negate (2's complement)</w:t>
            </w:r>
          </w:p>
        </w:tc>
        <w:tc>
          <w:tcPr>
            <w:tcW w:w="5066" w:type="dxa"/>
            <w:tcBorders>
              <w:left w:val="nil"/>
            </w:tcBorders>
          </w:tcPr>
          <w:p>
            <w:pPr>
              <w:pStyle w:val="13"/>
              <w:spacing w:line="249" w:lineRule="exact"/>
              <w:ind w:left="967"/>
              <w:rPr>
                <w:sz w:val="22"/>
              </w:rPr>
            </w:pPr>
            <w:r>
              <w:rPr>
                <w:sz w:val="22"/>
              </w:rPr>
              <w:t>NEG</w:t>
            </w:r>
          </w:p>
        </w:tc>
      </w:tr>
    </w:tbl>
    <w:p>
      <w:pPr>
        <w:pStyle w:val="6"/>
        <w:ind w:left="0" w:firstLine="0"/>
        <w:rPr>
          <w:rFonts w:ascii="Cambria"/>
          <w:b/>
          <w:sz w:val="32"/>
        </w:rPr>
      </w:pPr>
    </w:p>
    <w:p>
      <w:pPr>
        <w:pStyle w:val="12"/>
        <w:numPr>
          <w:ilvl w:val="0"/>
          <w:numId w:val="34"/>
        </w:numPr>
        <w:tabs>
          <w:tab w:val="left" w:pos="1188"/>
          <w:tab w:val="left" w:pos="1189"/>
        </w:tabs>
        <w:spacing w:before="208" w:after="4" w:line="240" w:lineRule="auto"/>
        <w:ind w:left="1188" w:right="0" w:hanging="828"/>
        <w:jc w:val="left"/>
        <w:rPr>
          <w:rFonts w:ascii="Cambria"/>
          <w:b/>
          <w:sz w:val="32"/>
        </w:rPr>
      </w:pPr>
      <w:r>
        <w:rPr>
          <w:rFonts w:ascii="Cambria"/>
          <w:b/>
          <w:sz w:val="32"/>
        </w:rPr>
        <w:t>Explain Logical</w:t>
      </w:r>
      <w:r>
        <w:rPr>
          <w:rFonts w:ascii="Cambria"/>
          <w:b/>
          <w:spacing w:val="-5"/>
          <w:sz w:val="32"/>
        </w:rPr>
        <w:t xml:space="preserve"> </w:t>
      </w:r>
      <w:r>
        <w:rPr>
          <w:rFonts w:ascii="Cambria"/>
          <w:b/>
          <w:sz w:val="32"/>
        </w:rPr>
        <w:t>instructions.</w:t>
      </w:r>
    </w:p>
    <w:tbl>
      <w:tblPr>
        <w:tblStyle w:val="10"/>
        <w:tblW w:w="8431" w:type="dxa"/>
        <w:tblInd w:w="16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062"/>
        <w:gridCol w:w="536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87" w:hRule="atLeast"/>
        </w:trPr>
        <w:tc>
          <w:tcPr>
            <w:tcW w:w="3062" w:type="dxa"/>
            <w:tcBorders>
              <w:top w:val="nil"/>
              <w:left w:val="nil"/>
              <w:bottom w:val="nil"/>
              <w:right w:val="nil"/>
            </w:tcBorders>
            <w:shd w:val="clear" w:color="auto" w:fill="000000"/>
          </w:tcPr>
          <w:p>
            <w:pPr>
              <w:pStyle w:val="13"/>
              <w:spacing w:before="16" w:line="251" w:lineRule="exact"/>
              <w:ind w:left="117"/>
              <w:rPr>
                <w:b/>
                <w:sz w:val="22"/>
              </w:rPr>
            </w:pPr>
            <w:r>
              <w:rPr>
                <w:b/>
                <w:color w:val="FFFFFF"/>
                <w:sz w:val="22"/>
              </w:rPr>
              <w:t>Name</w:t>
            </w:r>
          </w:p>
        </w:tc>
        <w:tc>
          <w:tcPr>
            <w:tcW w:w="5369" w:type="dxa"/>
            <w:tcBorders>
              <w:top w:val="nil"/>
              <w:left w:val="nil"/>
              <w:bottom w:val="nil"/>
              <w:right w:val="nil"/>
            </w:tcBorders>
            <w:shd w:val="clear" w:color="auto" w:fill="000000"/>
          </w:tcPr>
          <w:p>
            <w:pPr>
              <w:pStyle w:val="13"/>
              <w:spacing w:before="16" w:line="251" w:lineRule="exact"/>
              <w:ind w:left="1321"/>
              <w:rPr>
                <w:b/>
                <w:sz w:val="22"/>
              </w:rPr>
            </w:pPr>
            <w:r>
              <w:rPr>
                <w:b/>
                <w:color w:val="FFFFFF"/>
                <w:sz w:val="22"/>
              </w:rPr>
              <w:t>Mnemonic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8" w:hRule="atLeast"/>
        </w:trPr>
        <w:tc>
          <w:tcPr>
            <w:tcW w:w="3062" w:type="dxa"/>
            <w:tcBorders>
              <w:right w:val="nil"/>
            </w:tcBorders>
          </w:tcPr>
          <w:p>
            <w:pPr>
              <w:pStyle w:val="13"/>
              <w:spacing w:line="248" w:lineRule="exact"/>
              <w:ind w:left="107"/>
              <w:rPr>
                <w:b/>
                <w:sz w:val="22"/>
              </w:rPr>
            </w:pPr>
            <w:r>
              <w:rPr>
                <w:b/>
                <w:sz w:val="22"/>
              </w:rPr>
              <w:t>Clear</w:t>
            </w:r>
          </w:p>
        </w:tc>
        <w:tc>
          <w:tcPr>
            <w:tcW w:w="5369" w:type="dxa"/>
            <w:tcBorders>
              <w:left w:val="nil"/>
            </w:tcBorders>
          </w:tcPr>
          <w:p>
            <w:pPr>
              <w:pStyle w:val="13"/>
              <w:spacing w:line="248" w:lineRule="exact"/>
              <w:ind w:left="1271"/>
              <w:rPr>
                <w:sz w:val="22"/>
              </w:rPr>
            </w:pPr>
            <w:r>
              <w:rPr>
                <w:sz w:val="22"/>
              </w:rPr>
              <w:t>CLR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7" w:hRule="atLeast"/>
        </w:trPr>
        <w:tc>
          <w:tcPr>
            <w:tcW w:w="3062" w:type="dxa"/>
            <w:tcBorders>
              <w:right w:val="nil"/>
            </w:tcBorders>
          </w:tcPr>
          <w:p>
            <w:pPr>
              <w:pStyle w:val="13"/>
              <w:spacing w:line="248" w:lineRule="exact"/>
              <w:ind w:left="107"/>
              <w:rPr>
                <w:b/>
                <w:sz w:val="22"/>
              </w:rPr>
            </w:pPr>
            <w:r>
              <w:rPr>
                <w:b/>
                <w:sz w:val="22"/>
              </w:rPr>
              <w:t>Complement</w:t>
            </w:r>
          </w:p>
        </w:tc>
        <w:tc>
          <w:tcPr>
            <w:tcW w:w="5369" w:type="dxa"/>
            <w:tcBorders>
              <w:left w:val="nil"/>
            </w:tcBorders>
          </w:tcPr>
          <w:p>
            <w:pPr>
              <w:pStyle w:val="13"/>
              <w:spacing w:line="248" w:lineRule="exact"/>
              <w:ind w:left="1271"/>
              <w:rPr>
                <w:sz w:val="22"/>
              </w:rPr>
            </w:pPr>
            <w:r>
              <w:rPr>
                <w:sz w:val="22"/>
              </w:rPr>
              <w:t>COM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70" w:hRule="atLeast"/>
        </w:trPr>
        <w:tc>
          <w:tcPr>
            <w:tcW w:w="3062" w:type="dxa"/>
            <w:tcBorders>
              <w:right w:val="nil"/>
            </w:tcBorders>
          </w:tcPr>
          <w:p>
            <w:pPr>
              <w:pStyle w:val="13"/>
              <w:spacing w:line="250" w:lineRule="exact"/>
              <w:ind w:left="107"/>
              <w:rPr>
                <w:b/>
                <w:sz w:val="22"/>
              </w:rPr>
            </w:pPr>
            <w:r>
              <w:rPr>
                <w:b/>
                <w:sz w:val="22"/>
              </w:rPr>
              <w:t>AND</w:t>
            </w:r>
          </w:p>
        </w:tc>
        <w:tc>
          <w:tcPr>
            <w:tcW w:w="5369" w:type="dxa"/>
            <w:tcBorders>
              <w:left w:val="nil"/>
            </w:tcBorders>
          </w:tcPr>
          <w:p>
            <w:pPr>
              <w:pStyle w:val="13"/>
              <w:spacing w:line="250" w:lineRule="exact"/>
              <w:ind w:left="1271"/>
              <w:rPr>
                <w:sz w:val="22"/>
              </w:rPr>
            </w:pPr>
            <w:r>
              <w:rPr>
                <w:sz w:val="22"/>
              </w:rPr>
              <w:t>AND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8" w:hRule="atLeast"/>
        </w:trPr>
        <w:tc>
          <w:tcPr>
            <w:tcW w:w="3062" w:type="dxa"/>
            <w:tcBorders>
              <w:right w:val="nil"/>
            </w:tcBorders>
          </w:tcPr>
          <w:p>
            <w:pPr>
              <w:pStyle w:val="13"/>
              <w:spacing w:line="248" w:lineRule="exact"/>
              <w:ind w:left="107"/>
              <w:rPr>
                <w:b/>
                <w:sz w:val="22"/>
              </w:rPr>
            </w:pPr>
            <w:r>
              <w:rPr>
                <w:b/>
                <w:sz w:val="22"/>
              </w:rPr>
              <w:t>OR</w:t>
            </w:r>
          </w:p>
        </w:tc>
        <w:tc>
          <w:tcPr>
            <w:tcW w:w="5369" w:type="dxa"/>
            <w:tcBorders>
              <w:left w:val="nil"/>
            </w:tcBorders>
          </w:tcPr>
          <w:p>
            <w:pPr>
              <w:pStyle w:val="13"/>
              <w:spacing w:line="248" w:lineRule="exact"/>
              <w:ind w:left="1271"/>
              <w:rPr>
                <w:sz w:val="22"/>
              </w:rPr>
            </w:pPr>
            <w:r>
              <w:rPr>
                <w:sz w:val="22"/>
              </w:rPr>
              <w: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7" w:hRule="atLeast"/>
        </w:trPr>
        <w:tc>
          <w:tcPr>
            <w:tcW w:w="3062" w:type="dxa"/>
            <w:tcBorders>
              <w:right w:val="nil"/>
            </w:tcBorders>
          </w:tcPr>
          <w:p>
            <w:pPr>
              <w:pStyle w:val="13"/>
              <w:spacing w:line="248" w:lineRule="exact"/>
              <w:ind w:left="107"/>
              <w:rPr>
                <w:b/>
                <w:sz w:val="22"/>
              </w:rPr>
            </w:pPr>
            <w:r>
              <w:rPr>
                <w:b/>
                <w:sz w:val="22"/>
              </w:rPr>
              <w:t>Exclusive-OR</w:t>
            </w:r>
          </w:p>
        </w:tc>
        <w:tc>
          <w:tcPr>
            <w:tcW w:w="5369" w:type="dxa"/>
            <w:tcBorders>
              <w:left w:val="nil"/>
            </w:tcBorders>
          </w:tcPr>
          <w:p>
            <w:pPr>
              <w:pStyle w:val="13"/>
              <w:spacing w:line="248" w:lineRule="exact"/>
              <w:ind w:left="1271"/>
              <w:rPr>
                <w:sz w:val="22"/>
              </w:rPr>
            </w:pPr>
            <w:r>
              <w:rPr>
                <w:sz w:val="22"/>
              </w:rPr>
              <w:t>XOR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8" w:hRule="atLeast"/>
        </w:trPr>
        <w:tc>
          <w:tcPr>
            <w:tcW w:w="3062" w:type="dxa"/>
            <w:tcBorders>
              <w:right w:val="nil"/>
            </w:tcBorders>
          </w:tcPr>
          <w:p>
            <w:pPr>
              <w:pStyle w:val="13"/>
              <w:spacing w:line="248" w:lineRule="exact"/>
              <w:ind w:left="107"/>
              <w:rPr>
                <w:b/>
                <w:sz w:val="22"/>
              </w:rPr>
            </w:pPr>
            <w:r>
              <w:rPr>
                <w:b/>
                <w:sz w:val="22"/>
              </w:rPr>
              <w:t>Clear carry</w:t>
            </w:r>
          </w:p>
        </w:tc>
        <w:tc>
          <w:tcPr>
            <w:tcW w:w="5369" w:type="dxa"/>
            <w:tcBorders>
              <w:left w:val="nil"/>
            </w:tcBorders>
          </w:tcPr>
          <w:p>
            <w:pPr>
              <w:pStyle w:val="13"/>
              <w:spacing w:line="248" w:lineRule="exact"/>
              <w:ind w:left="1271"/>
              <w:rPr>
                <w:sz w:val="22"/>
              </w:rPr>
            </w:pPr>
            <w:r>
              <w:rPr>
                <w:sz w:val="22"/>
              </w:rPr>
              <w:t>CLRC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8" w:hRule="atLeast"/>
        </w:trPr>
        <w:tc>
          <w:tcPr>
            <w:tcW w:w="3062" w:type="dxa"/>
            <w:tcBorders>
              <w:right w:val="nil"/>
            </w:tcBorders>
          </w:tcPr>
          <w:p>
            <w:pPr>
              <w:pStyle w:val="13"/>
              <w:spacing w:line="248" w:lineRule="exact"/>
              <w:ind w:left="107"/>
              <w:rPr>
                <w:b/>
                <w:sz w:val="22"/>
              </w:rPr>
            </w:pPr>
            <w:r>
              <w:rPr>
                <w:b/>
                <w:sz w:val="22"/>
              </w:rPr>
              <w:t>Set carry</w:t>
            </w:r>
          </w:p>
        </w:tc>
        <w:tc>
          <w:tcPr>
            <w:tcW w:w="5369" w:type="dxa"/>
            <w:tcBorders>
              <w:left w:val="nil"/>
            </w:tcBorders>
          </w:tcPr>
          <w:p>
            <w:pPr>
              <w:pStyle w:val="13"/>
              <w:spacing w:line="248" w:lineRule="exact"/>
              <w:ind w:left="1271"/>
              <w:rPr>
                <w:sz w:val="22"/>
              </w:rPr>
            </w:pPr>
            <w:r>
              <w:rPr>
                <w:sz w:val="22"/>
              </w:rPr>
              <w:t>SETC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70" w:hRule="atLeast"/>
        </w:trPr>
        <w:tc>
          <w:tcPr>
            <w:tcW w:w="3062" w:type="dxa"/>
            <w:tcBorders>
              <w:right w:val="nil"/>
            </w:tcBorders>
          </w:tcPr>
          <w:p>
            <w:pPr>
              <w:pStyle w:val="13"/>
              <w:spacing w:line="250" w:lineRule="exact"/>
              <w:ind w:left="107"/>
              <w:rPr>
                <w:b/>
                <w:sz w:val="22"/>
              </w:rPr>
            </w:pPr>
            <w:r>
              <w:rPr>
                <w:b/>
                <w:sz w:val="22"/>
              </w:rPr>
              <w:t>Complement carry</w:t>
            </w:r>
          </w:p>
        </w:tc>
        <w:tc>
          <w:tcPr>
            <w:tcW w:w="5369" w:type="dxa"/>
            <w:tcBorders>
              <w:left w:val="nil"/>
            </w:tcBorders>
          </w:tcPr>
          <w:p>
            <w:pPr>
              <w:pStyle w:val="13"/>
              <w:spacing w:line="250" w:lineRule="exact"/>
              <w:ind w:left="1271"/>
              <w:rPr>
                <w:sz w:val="22"/>
              </w:rPr>
            </w:pPr>
            <w:r>
              <w:rPr>
                <w:sz w:val="22"/>
              </w:rPr>
              <w:t>COMC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7" w:hRule="atLeast"/>
        </w:trPr>
        <w:tc>
          <w:tcPr>
            <w:tcW w:w="3062" w:type="dxa"/>
            <w:tcBorders>
              <w:right w:val="nil"/>
            </w:tcBorders>
          </w:tcPr>
          <w:p>
            <w:pPr>
              <w:pStyle w:val="13"/>
              <w:spacing w:line="248" w:lineRule="exact"/>
              <w:ind w:left="107"/>
              <w:rPr>
                <w:b/>
                <w:sz w:val="22"/>
              </w:rPr>
            </w:pPr>
            <w:r>
              <w:rPr>
                <w:b/>
                <w:sz w:val="22"/>
              </w:rPr>
              <w:t>Enable interrupt</w:t>
            </w:r>
          </w:p>
        </w:tc>
        <w:tc>
          <w:tcPr>
            <w:tcW w:w="5369" w:type="dxa"/>
            <w:tcBorders>
              <w:left w:val="nil"/>
            </w:tcBorders>
          </w:tcPr>
          <w:p>
            <w:pPr>
              <w:pStyle w:val="13"/>
              <w:spacing w:line="248" w:lineRule="exact"/>
              <w:ind w:left="1271"/>
              <w:rPr>
                <w:sz w:val="22"/>
              </w:rPr>
            </w:pPr>
            <w:r>
              <w:rPr>
                <w:sz w:val="22"/>
              </w:rPr>
              <w:t>EI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70" w:hRule="atLeast"/>
        </w:trPr>
        <w:tc>
          <w:tcPr>
            <w:tcW w:w="3062" w:type="dxa"/>
            <w:tcBorders>
              <w:right w:val="nil"/>
            </w:tcBorders>
          </w:tcPr>
          <w:p>
            <w:pPr>
              <w:pStyle w:val="13"/>
              <w:spacing w:line="250" w:lineRule="exact"/>
              <w:ind w:left="107"/>
              <w:rPr>
                <w:b/>
                <w:sz w:val="22"/>
              </w:rPr>
            </w:pPr>
            <w:r>
              <w:rPr>
                <w:b/>
                <w:sz w:val="22"/>
              </w:rPr>
              <w:t>Disable interrupt</w:t>
            </w:r>
          </w:p>
        </w:tc>
        <w:tc>
          <w:tcPr>
            <w:tcW w:w="5369" w:type="dxa"/>
            <w:tcBorders>
              <w:left w:val="nil"/>
            </w:tcBorders>
          </w:tcPr>
          <w:p>
            <w:pPr>
              <w:pStyle w:val="13"/>
              <w:spacing w:line="250" w:lineRule="exact"/>
              <w:ind w:left="1271"/>
              <w:rPr>
                <w:sz w:val="22"/>
              </w:rPr>
            </w:pPr>
            <w:r>
              <w:rPr>
                <w:sz w:val="22"/>
              </w:rPr>
              <w:t>DI</w:t>
            </w:r>
          </w:p>
        </w:tc>
      </w:tr>
    </w:tbl>
    <w:p>
      <w:pPr>
        <w:pStyle w:val="6"/>
        <w:ind w:left="0" w:firstLine="0"/>
        <w:rPr>
          <w:rFonts w:ascii="Cambria"/>
          <w:b/>
          <w:sz w:val="32"/>
        </w:rPr>
      </w:pPr>
    </w:p>
    <w:p>
      <w:pPr>
        <w:pStyle w:val="12"/>
        <w:numPr>
          <w:ilvl w:val="0"/>
          <w:numId w:val="34"/>
        </w:numPr>
        <w:tabs>
          <w:tab w:val="left" w:pos="1188"/>
          <w:tab w:val="left" w:pos="1189"/>
        </w:tabs>
        <w:spacing w:before="208" w:after="0" w:line="240" w:lineRule="auto"/>
        <w:ind w:left="1188" w:right="0" w:hanging="828"/>
        <w:jc w:val="left"/>
        <w:rPr>
          <w:rFonts w:ascii="Cambria"/>
          <w:b/>
          <w:sz w:val="32"/>
        </w:rPr>
      </w:pPr>
      <w:r>
        <w:rPr>
          <w:rFonts w:ascii="Cambria"/>
          <w:b/>
          <w:sz w:val="32"/>
        </w:rPr>
        <w:t>Explain shift</w:t>
      </w:r>
      <w:r>
        <w:rPr>
          <w:rFonts w:ascii="Cambria"/>
          <w:b/>
          <w:spacing w:val="-4"/>
          <w:sz w:val="32"/>
        </w:rPr>
        <w:t xml:space="preserve"> </w:t>
      </w:r>
      <w:r>
        <w:rPr>
          <w:rFonts w:ascii="Cambria"/>
          <w:b/>
          <w:sz w:val="32"/>
        </w:rPr>
        <w:t>instructions.</w:t>
      </w:r>
    </w:p>
    <w:tbl>
      <w:tblPr>
        <w:tblStyle w:val="10"/>
        <w:tblW w:w="8431" w:type="dxa"/>
        <w:tblInd w:w="16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409"/>
        <w:gridCol w:w="502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307" w:hRule="atLeast"/>
        </w:trPr>
        <w:tc>
          <w:tcPr>
            <w:tcW w:w="3409" w:type="dxa"/>
            <w:tcBorders>
              <w:top w:val="nil"/>
              <w:left w:val="nil"/>
              <w:bottom w:val="nil"/>
              <w:right w:val="nil"/>
            </w:tcBorders>
            <w:shd w:val="clear" w:color="auto" w:fill="000000"/>
          </w:tcPr>
          <w:p>
            <w:pPr>
              <w:pStyle w:val="13"/>
              <w:spacing w:before="16" w:line="240" w:lineRule="auto"/>
              <w:ind w:left="117"/>
              <w:rPr>
                <w:b/>
                <w:sz w:val="22"/>
              </w:rPr>
            </w:pPr>
            <w:r>
              <w:rPr>
                <w:b/>
                <w:color w:val="FFFFFF"/>
                <w:sz w:val="22"/>
              </w:rPr>
              <w:t>Name</w:t>
            </w:r>
          </w:p>
        </w:tc>
        <w:tc>
          <w:tcPr>
            <w:tcW w:w="5022" w:type="dxa"/>
            <w:tcBorders>
              <w:top w:val="nil"/>
              <w:left w:val="nil"/>
              <w:bottom w:val="nil"/>
              <w:right w:val="nil"/>
            </w:tcBorders>
            <w:shd w:val="clear" w:color="auto" w:fill="000000"/>
          </w:tcPr>
          <w:p>
            <w:pPr>
              <w:pStyle w:val="13"/>
              <w:spacing w:before="16" w:line="240" w:lineRule="auto"/>
              <w:ind w:left="974"/>
              <w:rPr>
                <w:b/>
                <w:sz w:val="22"/>
              </w:rPr>
            </w:pPr>
            <w:r>
              <w:rPr>
                <w:b/>
                <w:color w:val="FFFFFF"/>
                <w:sz w:val="22"/>
              </w:rPr>
              <w:t>Mnemonic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8" w:hRule="atLeast"/>
        </w:trPr>
        <w:tc>
          <w:tcPr>
            <w:tcW w:w="3409" w:type="dxa"/>
            <w:tcBorders>
              <w:top w:val="nil"/>
              <w:right w:val="nil"/>
            </w:tcBorders>
          </w:tcPr>
          <w:p>
            <w:pPr>
              <w:pStyle w:val="13"/>
              <w:spacing w:line="248" w:lineRule="exact"/>
              <w:ind w:left="107"/>
              <w:rPr>
                <w:b/>
                <w:sz w:val="22"/>
              </w:rPr>
            </w:pPr>
            <w:r>
              <w:rPr>
                <w:b/>
                <w:sz w:val="22"/>
              </w:rPr>
              <w:t>Logical shift right</w:t>
            </w:r>
          </w:p>
        </w:tc>
        <w:tc>
          <w:tcPr>
            <w:tcW w:w="5022" w:type="dxa"/>
            <w:tcBorders>
              <w:top w:val="nil"/>
              <w:left w:val="nil"/>
            </w:tcBorders>
          </w:tcPr>
          <w:p>
            <w:pPr>
              <w:pStyle w:val="13"/>
              <w:spacing w:line="248" w:lineRule="exact"/>
              <w:ind w:left="923"/>
              <w:rPr>
                <w:sz w:val="22"/>
              </w:rPr>
            </w:pPr>
            <w:r>
              <w:rPr>
                <w:sz w:val="22"/>
              </w:rPr>
              <w:t>SHR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70" w:hRule="atLeast"/>
        </w:trPr>
        <w:tc>
          <w:tcPr>
            <w:tcW w:w="3409" w:type="dxa"/>
            <w:tcBorders>
              <w:right w:val="nil"/>
            </w:tcBorders>
          </w:tcPr>
          <w:p>
            <w:pPr>
              <w:pStyle w:val="13"/>
              <w:spacing w:line="250" w:lineRule="exact"/>
              <w:ind w:left="107"/>
              <w:rPr>
                <w:b/>
                <w:sz w:val="22"/>
              </w:rPr>
            </w:pPr>
            <w:r>
              <w:rPr>
                <w:b/>
                <w:sz w:val="22"/>
              </w:rPr>
              <w:t>Logical shift left</w:t>
            </w:r>
          </w:p>
        </w:tc>
        <w:tc>
          <w:tcPr>
            <w:tcW w:w="5022" w:type="dxa"/>
            <w:tcBorders>
              <w:left w:val="nil"/>
            </w:tcBorders>
          </w:tcPr>
          <w:p>
            <w:pPr>
              <w:pStyle w:val="13"/>
              <w:spacing w:line="250" w:lineRule="exact"/>
              <w:ind w:left="923"/>
              <w:rPr>
                <w:sz w:val="22"/>
              </w:rPr>
            </w:pPr>
            <w:r>
              <w:rPr>
                <w:sz w:val="22"/>
              </w:rPr>
              <w:t>SHL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8" w:hRule="atLeast"/>
        </w:trPr>
        <w:tc>
          <w:tcPr>
            <w:tcW w:w="3409" w:type="dxa"/>
            <w:tcBorders>
              <w:right w:val="nil"/>
            </w:tcBorders>
          </w:tcPr>
          <w:p>
            <w:pPr>
              <w:pStyle w:val="13"/>
              <w:spacing w:line="248" w:lineRule="exact"/>
              <w:ind w:left="107"/>
              <w:rPr>
                <w:b/>
                <w:sz w:val="22"/>
              </w:rPr>
            </w:pPr>
            <w:r>
              <w:rPr>
                <w:b/>
                <w:sz w:val="22"/>
              </w:rPr>
              <w:t>Arithmetic shift right</w:t>
            </w:r>
          </w:p>
        </w:tc>
        <w:tc>
          <w:tcPr>
            <w:tcW w:w="5022" w:type="dxa"/>
            <w:tcBorders>
              <w:left w:val="nil"/>
            </w:tcBorders>
          </w:tcPr>
          <w:p>
            <w:pPr>
              <w:pStyle w:val="13"/>
              <w:spacing w:line="248" w:lineRule="exact"/>
              <w:ind w:left="923"/>
              <w:rPr>
                <w:sz w:val="22"/>
              </w:rPr>
            </w:pPr>
            <w:r>
              <w:rPr>
                <w:sz w:val="22"/>
              </w:rPr>
              <w:t>SHR 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8" w:hRule="atLeast"/>
        </w:trPr>
        <w:tc>
          <w:tcPr>
            <w:tcW w:w="3409" w:type="dxa"/>
            <w:tcBorders>
              <w:right w:val="nil"/>
            </w:tcBorders>
          </w:tcPr>
          <w:p>
            <w:pPr>
              <w:pStyle w:val="13"/>
              <w:spacing w:line="249" w:lineRule="exact"/>
              <w:ind w:left="107"/>
              <w:rPr>
                <w:b/>
                <w:sz w:val="22"/>
              </w:rPr>
            </w:pPr>
            <w:r>
              <w:rPr>
                <w:b/>
                <w:sz w:val="22"/>
              </w:rPr>
              <w:t>Arithmetic shift left</w:t>
            </w:r>
          </w:p>
        </w:tc>
        <w:tc>
          <w:tcPr>
            <w:tcW w:w="5022" w:type="dxa"/>
            <w:tcBorders>
              <w:left w:val="nil"/>
            </w:tcBorders>
          </w:tcPr>
          <w:p>
            <w:pPr>
              <w:pStyle w:val="13"/>
              <w:spacing w:line="249" w:lineRule="exact"/>
              <w:ind w:left="923"/>
              <w:rPr>
                <w:sz w:val="22"/>
              </w:rPr>
            </w:pPr>
            <w:r>
              <w:rPr>
                <w:sz w:val="22"/>
              </w:rPr>
              <w:t>SHLA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7" w:hRule="atLeast"/>
        </w:trPr>
        <w:tc>
          <w:tcPr>
            <w:tcW w:w="3409" w:type="dxa"/>
            <w:tcBorders>
              <w:right w:val="nil"/>
            </w:tcBorders>
          </w:tcPr>
          <w:p>
            <w:pPr>
              <w:pStyle w:val="13"/>
              <w:spacing w:line="248" w:lineRule="exact"/>
              <w:ind w:left="107"/>
              <w:rPr>
                <w:b/>
                <w:sz w:val="22"/>
              </w:rPr>
            </w:pPr>
            <w:r>
              <w:rPr>
                <w:b/>
                <w:sz w:val="22"/>
              </w:rPr>
              <w:t>Rotate right</w:t>
            </w:r>
          </w:p>
        </w:tc>
        <w:tc>
          <w:tcPr>
            <w:tcW w:w="5022" w:type="dxa"/>
            <w:tcBorders>
              <w:left w:val="nil"/>
            </w:tcBorders>
          </w:tcPr>
          <w:p>
            <w:pPr>
              <w:pStyle w:val="13"/>
              <w:spacing w:line="248" w:lineRule="exact"/>
              <w:ind w:left="923"/>
              <w:rPr>
                <w:sz w:val="22"/>
              </w:rPr>
            </w:pPr>
            <w:r>
              <w:rPr>
                <w:sz w:val="22"/>
              </w:rPr>
              <w:t>ROR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70" w:hRule="atLeast"/>
        </w:trPr>
        <w:tc>
          <w:tcPr>
            <w:tcW w:w="3409" w:type="dxa"/>
            <w:tcBorders>
              <w:right w:val="nil"/>
            </w:tcBorders>
          </w:tcPr>
          <w:p>
            <w:pPr>
              <w:pStyle w:val="13"/>
              <w:spacing w:line="250" w:lineRule="exact"/>
              <w:ind w:left="107"/>
              <w:rPr>
                <w:b/>
                <w:sz w:val="22"/>
              </w:rPr>
            </w:pPr>
            <w:r>
              <w:rPr>
                <w:b/>
                <w:sz w:val="22"/>
              </w:rPr>
              <w:t>Rotate left</w:t>
            </w:r>
          </w:p>
        </w:tc>
        <w:tc>
          <w:tcPr>
            <w:tcW w:w="5022" w:type="dxa"/>
            <w:tcBorders>
              <w:left w:val="nil"/>
            </w:tcBorders>
          </w:tcPr>
          <w:p>
            <w:pPr>
              <w:pStyle w:val="13"/>
              <w:spacing w:line="250" w:lineRule="exact"/>
              <w:ind w:left="923"/>
              <w:rPr>
                <w:sz w:val="22"/>
              </w:rPr>
            </w:pPr>
            <w:r>
              <w:rPr>
                <w:sz w:val="22"/>
              </w:rPr>
              <w:t>ROL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8" w:hRule="atLeast"/>
        </w:trPr>
        <w:tc>
          <w:tcPr>
            <w:tcW w:w="3409" w:type="dxa"/>
            <w:tcBorders>
              <w:right w:val="nil"/>
            </w:tcBorders>
          </w:tcPr>
          <w:p>
            <w:pPr>
              <w:pStyle w:val="13"/>
              <w:spacing w:line="248" w:lineRule="exact"/>
              <w:ind w:left="107"/>
              <w:rPr>
                <w:b/>
                <w:sz w:val="22"/>
              </w:rPr>
            </w:pPr>
            <w:r>
              <w:rPr>
                <w:b/>
                <w:sz w:val="22"/>
              </w:rPr>
              <w:t>Rotate right through carry</w:t>
            </w:r>
          </w:p>
        </w:tc>
        <w:tc>
          <w:tcPr>
            <w:tcW w:w="5022" w:type="dxa"/>
            <w:tcBorders>
              <w:left w:val="nil"/>
            </w:tcBorders>
          </w:tcPr>
          <w:p>
            <w:pPr>
              <w:pStyle w:val="13"/>
              <w:spacing w:line="248" w:lineRule="exact"/>
              <w:ind w:left="923"/>
              <w:rPr>
                <w:sz w:val="22"/>
              </w:rPr>
            </w:pPr>
            <w:r>
              <w:rPr>
                <w:sz w:val="22"/>
              </w:rPr>
              <w:t>RORC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7" w:hRule="atLeast"/>
        </w:trPr>
        <w:tc>
          <w:tcPr>
            <w:tcW w:w="3409" w:type="dxa"/>
            <w:tcBorders>
              <w:right w:val="nil"/>
            </w:tcBorders>
          </w:tcPr>
          <w:p>
            <w:pPr>
              <w:pStyle w:val="13"/>
              <w:spacing w:line="248" w:lineRule="exact"/>
              <w:ind w:left="107"/>
              <w:rPr>
                <w:b/>
                <w:sz w:val="22"/>
              </w:rPr>
            </w:pPr>
            <w:r>
              <w:rPr>
                <w:b/>
                <w:sz w:val="22"/>
              </w:rPr>
              <w:t>Rotate left through carry</w:t>
            </w:r>
          </w:p>
        </w:tc>
        <w:tc>
          <w:tcPr>
            <w:tcW w:w="5022" w:type="dxa"/>
            <w:tcBorders>
              <w:left w:val="nil"/>
            </w:tcBorders>
          </w:tcPr>
          <w:p>
            <w:pPr>
              <w:pStyle w:val="13"/>
              <w:spacing w:line="248" w:lineRule="exact"/>
              <w:ind w:left="923"/>
              <w:rPr>
                <w:sz w:val="22"/>
              </w:rPr>
            </w:pPr>
            <w:r>
              <w:rPr>
                <w:sz w:val="22"/>
              </w:rPr>
              <w:t>ROLC</w:t>
            </w:r>
          </w:p>
        </w:tc>
      </w:tr>
    </w:tbl>
    <w:p>
      <w:pPr>
        <w:spacing w:after="0" w:line="248" w:lineRule="exact"/>
        <w:rPr>
          <w:sz w:val="22"/>
        </w:rPr>
        <w:sectPr>
          <w:pgSz w:w="12240" w:h="15840"/>
          <w:pgMar w:top="1660" w:right="700" w:bottom="1100" w:left="720" w:header="720" w:footer="901" w:gutter="0"/>
        </w:sectPr>
      </w:pPr>
    </w:p>
    <w:p>
      <w:pPr>
        <w:pStyle w:val="6"/>
        <w:ind w:left="0" w:firstLine="0"/>
        <w:rPr>
          <w:rFonts w:ascii="Cambria"/>
          <w:b/>
          <w:sz w:val="19"/>
        </w:rPr>
      </w:pPr>
    </w:p>
    <w:p>
      <w:pPr>
        <w:pStyle w:val="12"/>
        <w:numPr>
          <w:ilvl w:val="0"/>
          <w:numId w:val="34"/>
        </w:numPr>
        <w:tabs>
          <w:tab w:val="left" w:pos="1188"/>
          <w:tab w:val="left" w:pos="1189"/>
        </w:tabs>
        <w:spacing w:before="44" w:after="0" w:line="240" w:lineRule="auto"/>
        <w:ind w:left="1188" w:right="0" w:hanging="828"/>
        <w:jc w:val="left"/>
        <w:rPr>
          <w:rFonts w:ascii="Cambria"/>
          <w:b/>
          <w:sz w:val="32"/>
        </w:rPr>
      </w:pPr>
      <w:r>
        <w:rPr>
          <w:rFonts w:ascii="Cambria"/>
          <w:b/>
          <w:sz w:val="32"/>
        </w:rPr>
        <w:t>What</w:t>
      </w:r>
      <w:r>
        <w:rPr>
          <w:rFonts w:ascii="Cambria"/>
          <w:b/>
          <w:spacing w:val="40"/>
          <w:sz w:val="32"/>
        </w:rPr>
        <w:t xml:space="preserve"> </w:t>
      </w:r>
      <w:r>
        <w:rPr>
          <w:rFonts w:ascii="Cambria"/>
          <w:b/>
          <w:sz w:val="32"/>
        </w:rPr>
        <w:t>are</w:t>
      </w:r>
      <w:r>
        <w:rPr>
          <w:rFonts w:ascii="Cambria"/>
          <w:b/>
          <w:spacing w:val="38"/>
          <w:sz w:val="32"/>
        </w:rPr>
        <w:t xml:space="preserve"> </w:t>
      </w:r>
      <w:r>
        <w:rPr>
          <w:rFonts w:ascii="Cambria"/>
          <w:b/>
          <w:sz w:val="32"/>
        </w:rPr>
        <w:t>status</w:t>
      </w:r>
      <w:r>
        <w:rPr>
          <w:rFonts w:ascii="Cambria"/>
          <w:b/>
          <w:spacing w:val="38"/>
          <w:sz w:val="32"/>
        </w:rPr>
        <w:t xml:space="preserve"> </w:t>
      </w:r>
      <w:r>
        <w:rPr>
          <w:rFonts w:ascii="Cambria"/>
          <w:b/>
          <w:sz w:val="32"/>
        </w:rPr>
        <w:t>register</w:t>
      </w:r>
      <w:r>
        <w:rPr>
          <w:rFonts w:ascii="Cambria"/>
          <w:b/>
          <w:spacing w:val="39"/>
          <w:sz w:val="32"/>
        </w:rPr>
        <w:t xml:space="preserve"> </w:t>
      </w:r>
      <w:r>
        <w:rPr>
          <w:rFonts w:ascii="Cambria"/>
          <w:b/>
          <w:sz w:val="32"/>
        </w:rPr>
        <w:t>bits?</w:t>
      </w:r>
      <w:r>
        <w:rPr>
          <w:rFonts w:ascii="Cambria"/>
          <w:b/>
          <w:spacing w:val="46"/>
          <w:sz w:val="32"/>
        </w:rPr>
        <w:t xml:space="preserve"> </w:t>
      </w:r>
      <w:r>
        <w:rPr>
          <w:rFonts w:ascii="Cambria"/>
          <w:b/>
          <w:sz w:val="32"/>
        </w:rPr>
        <w:t>Draw</w:t>
      </w:r>
      <w:r>
        <w:rPr>
          <w:rFonts w:ascii="Cambria"/>
          <w:b/>
          <w:spacing w:val="37"/>
          <w:sz w:val="32"/>
        </w:rPr>
        <w:t xml:space="preserve"> </w:t>
      </w:r>
      <w:r>
        <w:rPr>
          <w:rFonts w:ascii="Cambria"/>
          <w:b/>
          <w:sz w:val="32"/>
        </w:rPr>
        <w:t>and</w:t>
      </w:r>
      <w:r>
        <w:rPr>
          <w:rFonts w:ascii="Cambria"/>
          <w:b/>
          <w:spacing w:val="37"/>
          <w:sz w:val="32"/>
        </w:rPr>
        <w:t xml:space="preserve"> </w:t>
      </w:r>
      <w:r>
        <w:rPr>
          <w:rFonts w:ascii="Cambria"/>
          <w:b/>
          <w:sz w:val="32"/>
        </w:rPr>
        <w:t>explain</w:t>
      </w:r>
      <w:r>
        <w:rPr>
          <w:rFonts w:ascii="Cambria"/>
          <w:b/>
          <w:spacing w:val="37"/>
          <w:sz w:val="32"/>
        </w:rPr>
        <w:t xml:space="preserve"> </w:t>
      </w:r>
      <w:r>
        <w:rPr>
          <w:rFonts w:ascii="Cambria"/>
          <w:b/>
          <w:sz w:val="32"/>
        </w:rPr>
        <w:t>the</w:t>
      </w:r>
      <w:r>
        <w:rPr>
          <w:rFonts w:ascii="Cambria"/>
          <w:b/>
          <w:spacing w:val="40"/>
          <w:sz w:val="32"/>
        </w:rPr>
        <w:t xml:space="preserve"> </w:t>
      </w:r>
      <w:r>
        <w:rPr>
          <w:rFonts w:ascii="Cambria"/>
          <w:b/>
          <w:sz w:val="32"/>
        </w:rPr>
        <w:t>block</w:t>
      </w:r>
    </w:p>
    <w:p>
      <w:pPr>
        <w:spacing w:before="2" w:line="375" w:lineRule="exact"/>
        <w:ind w:left="1188" w:right="0" w:firstLine="0"/>
        <w:jc w:val="left"/>
        <w:rPr>
          <w:rFonts w:ascii="Cambria" w:hAnsi="Cambria"/>
          <w:b/>
          <w:sz w:val="32"/>
        </w:rPr>
      </w:pPr>
      <w:r>
        <w:rPr>
          <w:rFonts w:ascii="Cambria" w:hAnsi="Cambria"/>
          <w:b/>
          <w:sz w:val="32"/>
        </w:rPr>
        <w:t>diagram showing all status registers. (Win’13)</w:t>
      </w:r>
    </w:p>
    <w:p>
      <w:pPr>
        <w:pStyle w:val="12"/>
        <w:numPr>
          <w:ilvl w:val="1"/>
          <w:numId w:val="34"/>
        </w:numPr>
        <w:tabs>
          <w:tab w:val="left" w:pos="1909"/>
        </w:tabs>
        <w:spacing w:before="0" w:after="0" w:line="240" w:lineRule="auto"/>
        <w:ind w:left="1908" w:right="219" w:hanging="360"/>
        <w:jc w:val="both"/>
        <w:rPr>
          <w:rFonts w:ascii="Symbol" w:hAnsi="Symbol"/>
          <w:sz w:val="24"/>
        </w:rPr>
      </w:pPr>
      <w:r>
        <w:rPr>
          <w:sz w:val="24"/>
        </w:rPr>
        <w:t>It is sometimes convenient to supplement the ALU circuit in the CPU with a status register where status bit conditions be stored for further analysis. Status bits are also called condition-code bits or flag</w:t>
      </w:r>
      <w:r>
        <w:rPr>
          <w:spacing w:val="-3"/>
          <w:sz w:val="24"/>
        </w:rPr>
        <w:t xml:space="preserve"> </w:t>
      </w:r>
      <w:r>
        <w:rPr>
          <w:sz w:val="24"/>
        </w:rPr>
        <w:t>bits.</w:t>
      </w:r>
    </w:p>
    <w:p>
      <w:pPr>
        <w:pStyle w:val="12"/>
        <w:numPr>
          <w:ilvl w:val="1"/>
          <w:numId w:val="34"/>
        </w:numPr>
        <w:tabs>
          <w:tab w:val="left" w:pos="1909"/>
        </w:tabs>
        <w:spacing w:before="0" w:after="0" w:line="240" w:lineRule="auto"/>
        <w:ind w:left="1908" w:right="214" w:hanging="360"/>
        <w:jc w:val="both"/>
        <w:rPr>
          <w:rFonts w:ascii="Symbol" w:hAnsi="Symbol"/>
          <w:sz w:val="24"/>
        </w:rPr>
      </w:pPr>
      <w:r>
        <w:drawing>
          <wp:anchor distT="0" distB="0" distL="0" distR="0" simplePos="0" relativeHeight="1024" behindDoc="0" locked="0" layoutInCell="1" allowOverlap="1">
            <wp:simplePos x="0" y="0"/>
            <wp:positionH relativeFrom="page">
              <wp:posOffset>2424430</wp:posOffset>
            </wp:positionH>
            <wp:positionV relativeFrom="paragraph">
              <wp:posOffset>614680</wp:posOffset>
            </wp:positionV>
            <wp:extent cx="3577590" cy="2461895"/>
            <wp:effectExtent l="0" t="0" r="0" b="0"/>
            <wp:wrapTopAndBottom/>
            <wp:docPr id="9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70.png"/>
                    <pic:cNvPicPr>
                      <a:picLocks noChangeAspect="1"/>
                    </pic:cNvPicPr>
                  </pic:nvPicPr>
                  <pic:blipFill>
                    <a:blip r:embed="rId96" cstate="print"/>
                    <a:stretch>
                      <a:fillRect/>
                    </a:stretch>
                  </pic:blipFill>
                  <pic:spPr>
                    <a:xfrm>
                      <a:off x="0" y="0"/>
                      <a:ext cx="3577907" cy="2462022"/>
                    </a:xfrm>
                    <a:prstGeom prst="rect">
                      <a:avLst/>
                    </a:prstGeom>
                  </pic:spPr>
                </pic:pic>
              </a:graphicData>
            </a:graphic>
          </wp:anchor>
        </w:drawing>
      </w:r>
      <w:r>
        <w:rPr>
          <w:sz w:val="24"/>
        </w:rPr>
        <w:t>Figure 5.3 shows the block diagram of an 8-bit ALU with a 4-bit status register. The four status bits are symbolized by C, S, Z, and V. The bits are set or cleared as a result of an operation performed in the</w:t>
      </w:r>
      <w:r>
        <w:rPr>
          <w:spacing w:val="-2"/>
          <w:sz w:val="24"/>
        </w:rPr>
        <w:t xml:space="preserve"> </w:t>
      </w:r>
      <w:r>
        <w:rPr>
          <w:sz w:val="24"/>
        </w:rPr>
        <w:t>ALU.</w:t>
      </w:r>
    </w:p>
    <w:p>
      <w:pPr>
        <w:spacing w:before="20"/>
        <w:ind w:left="4637" w:right="0" w:firstLine="0"/>
        <w:jc w:val="left"/>
        <w:rPr>
          <w:b/>
          <w:sz w:val="20"/>
        </w:rPr>
      </w:pPr>
      <w:r>
        <w:rPr>
          <w:b/>
          <w:sz w:val="20"/>
        </w:rPr>
        <w:t>Figure 5.3: Status Register Bits</w:t>
      </w:r>
    </w:p>
    <w:p>
      <w:pPr>
        <w:pStyle w:val="6"/>
        <w:spacing w:before="10"/>
        <w:ind w:left="0" w:firstLine="0"/>
        <w:rPr>
          <w:b/>
          <w:sz w:val="19"/>
        </w:rPr>
      </w:pPr>
    </w:p>
    <w:p>
      <w:pPr>
        <w:pStyle w:val="12"/>
        <w:numPr>
          <w:ilvl w:val="0"/>
          <w:numId w:val="36"/>
        </w:numPr>
        <w:tabs>
          <w:tab w:val="left" w:pos="2629"/>
        </w:tabs>
        <w:spacing w:before="1" w:after="0" w:line="240" w:lineRule="auto"/>
        <w:ind w:left="2628" w:right="0" w:hanging="360"/>
        <w:jc w:val="left"/>
        <w:rPr>
          <w:sz w:val="24"/>
        </w:rPr>
      </w:pPr>
      <w:r>
        <w:rPr>
          <w:position w:val="2"/>
          <w:sz w:val="24"/>
        </w:rPr>
        <w:t>Bit C (carry) is set to 1 if the end carry C</w:t>
      </w:r>
      <w:r>
        <w:rPr>
          <w:sz w:val="16"/>
        </w:rPr>
        <w:t xml:space="preserve">8 </w:t>
      </w:r>
      <w:r>
        <w:rPr>
          <w:position w:val="2"/>
          <w:sz w:val="24"/>
        </w:rPr>
        <w:t>is 1. It is cleared to 0 if the carry is</w:t>
      </w:r>
      <w:r>
        <w:rPr>
          <w:spacing w:val="-23"/>
          <w:position w:val="2"/>
          <w:sz w:val="24"/>
        </w:rPr>
        <w:t xml:space="preserve"> </w:t>
      </w:r>
      <w:r>
        <w:rPr>
          <w:position w:val="2"/>
          <w:sz w:val="24"/>
        </w:rPr>
        <w:t>0.</w:t>
      </w:r>
    </w:p>
    <w:p>
      <w:pPr>
        <w:pStyle w:val="12"/>
        <w:numPr>
          <w:ilvl w:val="0"/>
          <w:numId w:val="36"/>
        </w:numPr>
        <w:tabs>
          <w:tab w:val="left" w:pos="2629"/>
        </w:tabs>
        <w:spacing w:before="0" w:after="0" w:line="242" w:lineRule="auto"/>
        <w:ind w:left="2628" w:right="217" w:hanging="360"/>
        <w:jc w:val="both"/>
        <w:rPr>
          <w:sz w:val="24"/>
        </w:rPr>
      </w:pPr>
      <w:r>
        <w:rPr>
          <w:position w:val="2"/>
          <w:sz w:val="24"/>
        </w:rPr>
        <w:t>Bit S (sign) is set to 1 if the highest-order bit F</w:t>
      </w:r>
      <w:r>
        <w:rPr>
          <w:sz w:val="16"/>
        </w:rPr>
        <w:t xml:space="preserve">7 </w:t>
      </w:r>
      <w:r>
        <w:rPr>
          <w:position w:val="2"/>
          <w:sz w:val="24"/>
        </w:rPr>
        <w:t xml:space="preserve">is 1. It is set to 0 if set to 0 if the </w:t>
      </w:r>
      <w:r>
        <w:rPr>
          <w:sz w:val="24"/>
        </w:rPr>
        <w:t xml:space="preserve"> bit is</w:t>
      </w:r>
      <w:r>
        <w:rPr>
          <w:spacing w:val="-1"/>
          <w:sz w:val="24"/>
        </w:rPr>
        <w:t xml:space="preserve"> </w:t>
      </w:r>
      <w:r>
        <w:rPr>
          <w:sz w:val="24"/>
        </w:rPr>
        <w:t>0.</w:t>
      </w:r>
    </w:p>
    <w:p>
      <w:pPr>
        <w:pStyle w:val="12"/>
        <w:numPr>
          <w:ilvl w:val="0"/>
          <w:numId w:val="36"/>
        </w:numPr>
        <w:tabs>
          <w:tab w:val="left" w:pos="2629"/>
        </w:tabs>
        <w:spacing w:before="0" w:after="0" w:line="240" w:lineRule="auto"/>
        <w:ind w:left="2628" w:right="222" w:hanging="360"/>
        <w:jc w:val="both"/>
        <w:rPr>
          <w:sz w:val="24"/>
        </w:rPr>
      </w:pPr>
      <w:r>
        <w:rPr>
          <w:sz w:val="24"/>
        </w:rPr>
        <w:t>Bit Z (zero) is set to 1 if the output of the ALU contains all 0’s. it is cleared to 0 otherwise. In other words, Z = 1 if the output is zero and Z = 0 if the output is not zero.</w:t>
      </w:r>
    </w:p>
    <w:p>
      <w:pPr>
        <w:pStyle w:val="12"/>
        <w:numPr>
          <w:ilvl w:val="0"/>
          <w:numId w:val="36"/>
        </w:numPr>
        <w:tabs>
          <w:tab w:val="left" w:pos="2629"/>
        </w:tabs>
        <w:spacing w:before="0" w:after="0" w:line="240" w:lineRule="auto"/>
        <w:ind w:left="2628" w:right="213" w:hanging="360"/>
        <w:jc w:val="both"/>
        <w:rPr>
          <w:sz w:val="24"/>
        </w:rPr>
      </w:pPr>
      <w:r>
        <w:rPr>
          <w:sz w:val="24"/>
        </w:rPr>
        <w:t>Bit V (overflow) is set to 1 if the exclusives-OR of the last two carries is equal to 1, and cleared to 0 otherwise. This is the condition for an overflow when negative numbers are in 2’s complement. For the 8-bit ALU, V = 1 if the output is greater than + 127 or less than</w:t>
      </w:r>
      <w:r>
        <w:rPr>
          <w:spacing w:val="-1"/>
          <w:sz w:val="24"/>
        </w:rPr>
        <w:t xml:space="preserve"> </w:t>
      </w:r>
      <w:r>
        <w:rPr>
          <w:sz w:val="24"/>
        </w:rPr>
        <w:t>-128.</w:t>
      </w:r>
    </w:p>
    <w:p>
      <w:pPr>
        <w:pStyle w:val="12"/>
        <w:numPr>
          <w:ilvl w:val="1"/>
          <w:numId w:val="34"/>
        </w:numPr>
        <w:tabs>
          <w:tab w:val="left" w:pos="1909"/>
        </w:tabs>
        <w:spacing w:before="0" w:after="0" w:line="242" w:lineRule="auto"/>
        <w:ind w:left="1908" w:right="214" w:hanging="360"/>
        <w:jc w:val="both"/>
        <w:rPr>
          <w:rFonts w:ascii="Symbol" w:hAnsi="Symbol"/>
          <w:sz w:val="24"/>
        </w:rPr>
      </w:pPr>
      <w:r>
        <w:rPr>
          <w:sz w:val="24"/>
        </w:rPr>
        <w:t>The status bits can be checked after an ALU operation to determine certain relationships that exist between the vales of A and</w:t>
      </w:r>
      <w:r>
        <w:rPr>
          <w:spacing w:val="-3"/>
          <w:sz w:val="24"/>
        </w:rPr>
        <w:t xml:space="preserve"> </w:t>
      </w:r>
      <w:r>
        <w:rPr>
          <w:sz w:val="24"/>
        </w:rPr>
        <w:t>B.</w:t>
      </w:r>
    </w:p>
    <w:p>
      <w:pPr>
        <w:pStyle w:val="12"/>
        <w:numPr>
          <w:ilvl w:val="1"/>
          <w:numId w:val="34"/>
        </w:numPr>
        <w:tabs>
          <w:tab w:val="left" w:pos="1908"/>
          <w:tab w:val="left" w:pos="1909"/>
        </w:tabs>
        <w:spacing w:before="0" w:after="0" w:line="301" w:lineRule="exact"/>
        <w:ind w:left="1908" w:right="0" w:hanging="360"/>
        <w:jc w:val="left"/>
        <w:rPr>
          <w:rFonts w:ascii="Symbol" w:hAnsi="Symbol"/>
          <w:sz w:val="24"/>
        </w:rPr>
      </w:pPr>
      <w:r>
        <w:rPr>
          <w:sz w:val="24"/>
        </w:rPr>
        <w:t>If bit V is set after the addition of two signed numbers, it indicates an overflow</w:t>
      </w:r>
      <w:r>
        <w:rPr>
          <w:spacing w:val="-31"/>
          <w:sz w:val="24"/>
        </w:rPr>
        <w:t xml:space="preserve"> </w:t>
      </w:r>
      <w:r>
        <w:rPr>
          <w:sz w:val="24"/>
        </w:rPr>
        <w:t>condition.</w:t>
      </w:r>
    </w:p>
    <w:p>
      <w:pPr>
        <w:pStyle w:val="12"/>
        <w:numPr>
          <w:ilvl w:val="1"/>
          <w:numId w:val="34"/>
        </w:numPr>
        <w:tabs>
          <w:tab w:val="left" w:pos="1908"/>
          <w:tab w:val="left" w:pos="1909"/>
        </w:tabs>
        <w:spacing w:before="0" w:after="0" w:line="305" w:lineRule="exact"/>
        <w:ind w:left="1908" w:right="0" w:hanging="360"/>
        <w:jc w:val="left"/>
        <w:rPr>
          <w:rFonts w:ascii="Symbol" w:hAnsi="Symbol"/>
          <w:sz w:val="24"/>
        </w:rPr>
      </w:pPr>
      <w:r>
        <w:rPr>
          <w:sz w:val="24"/>
        </w:rPr>
        <w:t>If Z is set after an exclusive-OR operation, it indicates that A =</w:t>
      </w:r>
      <w:r>
        <w:rPr>
          <w:spacing w:val="-9"/>
          <w:sz w:val="24"/>
        </w:rPr>
        <w:t xml:space="preserve"> </w:t>
      </w:r>
      <w:r>
        <w:rPr>
          <w:sz w:val="24"/>
        </w:rPr>
        <w:t>B.</w:t>
      </w:r>
    </w:p>
    <w:p>
      <w:pPr>
        <w:pStyle w:val="12"/>
        <w:numPr>
          <w:ilvl w:val="1"/>
          <w:numId w:val="34"/>
        </w:numPr>
        <w:tabs>
          <w:tab w:val="left" w:pos="1909"/>
        </w:tabs>
        <w:spacing w:before="0" w:after="0" w:line="242" w:lineRule="auto"/>
        <w:ind w:left="1908" w:right="220" w:hanging="360"/>
        <w:jc w:val="both"/>
        <w:rPr>
          <w:rFonts w:ascii="Symbol" w:hAnsi="Symbol"/>
          <w:sz w:val="24"/>
        </w:rPr>
      </w:pPr>
      <w:r>
        <w:rPr>
          <w:sz w:val="24"/>
        </w:rPr>
        <w:t>A single bit in A can be checked to determine if it is 0 or 1 by masking all bits except the bit in question and then checking the Z status</w:t>
      </w:r>
      <w:r>
        <w:rPr>
          <w:spacing w:val="-6"/>
          <w:sz w:val="24"/>
        </w:rPr>
        <w:t xml:space="preserve"> </w:t>
      </w:r>
      <w:r>
        <w:rPr>
          <w:sz w:val="24"/>
        </w:rPr>
        <w:t>bit.</w:t>
      </w:r>
    </w:p>
    <w:p>
      <w:pPr>
        <w:spacing w:after="0" w:line="242" w:lineRule="auto"/>
        <w:jc w:val="both"/>
        <w:rPr>
          <w:rFonts w:ascii="Symbol" w:hAnsi="Symbol"/>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34"/>
        </w:numPr>
        <w:tabs>
          <w:tab w:val="left" w:pos="1188"/>
          <w:tab w:val="left" w:pos="1189"/>
        </w:tabs>
        <w:spacing w:before="45" w:after="0" w:line="240" w:lineRule="auto"/>
        <w:ind w:left="1188" w:right="221" w:hanging="828"/>
        <w:jc w:val="left"/>
      </w:pPr>
      <w:r>
        <w:t>What is program interrupt? What happens when it comes?</w:t>
      </w:r>
      <w:r>
        <w:rPr>
          <w:spacing w:val="-26"/>
        </w:rPr>
        <w:t xml:space="preserve"> </w:t>
      </w:r>
      <w:r>
        <w:t>What are the tasks to be performed by service</w:t>
      </w:r>
      <w:r>
        <w:rPr>
          <w:spacing w:val="-4"/>
        </w:rPr>
        <w:t xml:space="preserve"> </w:t>
      </w:r>
      <w:r>
        <w:t>routine?</w:t>
      </w:r>
    </w:p>
    <w:p>
      <w:pPr>
        <w:spacing w:before="0" w:line="375" w:lineRule="exact"/>
        <w:ind w:left="1188" w:right="0" w:firstLine="0"/>
        <w:jc w:val="left"/>
        <w:rPr>
          <w:rFonts w:ascii="Cambria"/>
          <w:b/>
          <w:sz w:val="32"/>
        </w:rPr>
      </w:pPr>
      <w:r>
        <w:rPr>
          <w:rFonts w:ascii="Cambria"/>
          <w:b/>
          <w:sz w:val="32"/>
          <w:u w:val="single"/>
        </w:rPr>
        <w:t>OR</w:t>
      </w:r>
    </w:p>
    <w:p>
      <w:pPr>
        <w:spacing w:before="0"/>
        <w:ind w:left="1188" w:right="223" w:firstLine="0"/>
        <w:jc w:val="both"/>
        <w:rPr>
          <w:rFonts w:ascii="Cambria"/>
          <w:b/>
          <w:sz w:val="32"/>
        </w:rPr>
      </w:pPr>
      <w:r>
        <w:rPr>
          <w:rFonts w:ascii="Cambria"/>
          <w:b/>
          <w:sz w:val="32"/>
        </w:rPr>
        <w:t>Explain Program Interrupts. Explain clearly, discussing the role of stack, PSW and return from interrupt instruction, how interrupts are implemented on computers.</w:t>
      </w:r>
    </w:p>
    <w:p>
      <w:pPr>
        <w:pStyle w:val="12"/>
        <w:numPr>
          <w:ilvl w:val="1"/>
          <w:numId w:val="34"/>
        </w:numPr>
        <w:tabs>
          <w:tab w:val="left" w:pos="1532"/>
        </w:tabs>
        <w:spacing w:before="1" w:after="0" w:line="242" w:lineRule="auto"/>
        <w:ind w:left="1531" w:right="223" w:hanging="360"/>
        <w:jc w:val="both"/>
        <w:rPr>
          <w:rFonts w:ascii="Symbol" w:hAnsi="Symbol"/>
          <w:sz w:val="24"/>
        </w:rPr>
      </w:pPr>
      <w:r>
        <w:rPr>
          <w:sz w:val="24"/>
        </w:rPr>
        <w:t>The concept of program interrupt is used to handle a variety of problems that arise out of normal program</w:t>
      </w:r>
      <w:r>
        <w:rPr>
          <w:spacing w:val="-1"/>
          <w:sz w:val="24"/>
        </w:rPr>
        <w:t xml:space="preserve"> </w:t>
      </w:r>
      <w:r>
        <w:rPr>
          <w:sz w:val="24"/>
        </w:rPr>
        <w:t>sequence.</w:t>
      </w:r>
    </w:p>
    <w:p>
      <w:pPr>
        <w:pStyle w:val="12"/>
        <w:numPr>
          <w:ilvl w:val="1"/>
          <w:numId w:val="34"/>
        </w:numPr>
        <w:tabs>
          <w:tab w:val="left" w:pos="1532"/>
        </w:tabs>
        <w:spacing w:before="0" w:after="0" w:line="240" w:lineRule="auto"/>
        <w:ind w:left="1531" w:right="221" w:hanging="360"/>
        <w:jc w:val="both"/>
        <w:rPr>
          <w:rFonts w:ascii="Symbol" w:hAnsi="Symbol"/>
          <w:sz w:val="24"/>
        </w:rPr>
      </w:pPr>
      <w:r>
        <w:rPr>
          <w:sz w:val="24"/>
        </w:rPr>
        <w:t>Program interrupt refers to the transfer of program control from a currently running program to another service program as a result of an external or internal generated request. Control returns to the original program after the service program is</w:t>
      </w:r>
      <w:r>
        <w:rPr>
          <w:spacing w:val="-12"/>
          <w:sz w:val="24"/>
        </w:rPr>
        <w:t xml:space="preserve"> </w:t>
      </w:r>
      <w:r>
        <w:rPr>
          <w:sz w:val="24"/>
        </w:rPr>
        <w:t>executed.</w:t>
      </w:r>
    </w:p>
    <w:p>
      <w:pPr>
        <w:pStyle w:val="12"/>
        <w:numPr>
          <w:ilvl w:val="1"/>
          <w:numId w:val="34"/>
        </w:numPr>
        <w:tabs>
          <w:tab w:val="left" w:pos="1532"/>
        </w:tabs>
        <w:spacing w:before="0" w:after="0" w:line="242" w:lineRule="auto"/>
        <w:ind w:left="1531" w:right="222" w:hanging="360"/>
        <w:jc w:val="both"/>
        <w:rPr>
          <w:rFonts w:ascii="Symbol" w:hAnsi="Symbol"/>
          <w:sz w:val="24"/>
        </w:rPr>
      </w:pPr>
      <w:r>
        <w:rPr>
          <w:sz w:val="24"/>
        </w:rPr>
        <w:t>After a program has been interrupted and the service routine been executed, the CPU must return to exactly the same state that it was when the interrupt</w:t>
      </w:r>
      <w:r>
        <w:rPr>
          <w:spacing w:val="-11"/>
          <w:sz w:val="24"/>
        </w:rPr>
        <w:t xml:space="preserve"> </w:t>
      </w:r>
      <w:r>
        <w:rPr>
          <w:sz w:val="24"/>
        </w:rPr>
        <w:t>occurred.</w:t>
      </w:r>
    </w:p>
    <w:p>
      <w:pPr>
        <w:pStyle w:val="12"/>
        <w:numPr>
          <w:ilvl w:val="1"/>
          <w:numId w:val="34"/>
        </w:numPr>
        <w:tabs>
          <w:tab w:val="left" w:pos="1532"/>
        </w:tabs>
        <w:spacing w:before="0" w:after="0" w:line="240" w:lineRule="auto"/>
        <w:ind w:left="1531" w:right="215" w:hanging="360"/>
        <w:jc w:val="both"/>
        <w:rPr>
          <w:rFonts w:ascii="Symbol" w:hAnsi="Symbol"/>
          <w:sz w:val="24"/>
        </w:rPr>
      </w:pPr>
      <w:r>
        <w:rPr>
          <w:sz w:val="24"/>
        </w:rPr>
        <w:t>Only if this happens will the interrupted program be able to resume exactly as if nothing had happened.</w:t>
      </w:r>
    </w:p>
    <w:p>
      <w:pPr>
        <w:pStyle w:val="12"/>
        <w:numPr>
          <w:ilvl w:val="1"/>
          <w:numId w:val="34"/>
        </w:numPr>
        <w:tabs>
          <w:tab w:val="left" w:pos="1532"/>
        </w:tabs>
        <w:spacing w:before="0" w:after="0" w:line="240" w:lineRule="auto"/>
        <w:ind w:left="1531" w:right="222" w:hanging="360"/>
        <w:jc w:val="both"/>
        <w:rPr>
          <w:rFonts w:ascii="Symbol" w:hAnsi="Symbol"/>
          <w:sz w:val="24"/>
        </w:rPr>
      </w:pPr>
      <w:r>
        <w:rPr>
          <w:sz w:val="24"/>
        </w:rPr>
        <w:t>The state of the CPU at the end of the execute cycle (when the interrupt is recognized) is determined</w:t>
      </w:r>
      <w:r>
        <w:rPr>
          <w:spacing w:val="-2"/>
          <w:sz w:val="24"/>
        </w:rPr>
        <w:t xml:space="preserve"> </w:t>
      </w:r>
      <w:r>
        <w:rPr>
          <w:sz w:val="24"/>
        </w:rPr>
        <w:t>from:</w:t>
      </w:r>
    </w:p>
    <w:p>
      <w:pPr>
        <w:pStyle w:val="6"/>
        <w:spacing w:before="2"/>
        <w:ind w:left="0" w:firstLine="0"/>
        <w:rPr>
          <w:sz w:val="23"/>
        </w:rPr>
      </w:pPr>
    </w:p>
    <w:p>
      <w:pPr>
        <w:pStyle w:val="12"/>
        <w:numPr>
          <w:ilvl w:val="0"/>
          <w:numId w:val="37"/>
        </w:numPr>
        <w:tabs>
          <w:tab w:val="left" w:pos="2629"/>
        </w:tabs>
        <w:spacing w:before="1" w:after="0" w:line="240" w:lineRule="auto"/>
        <w:ind w:left="2628" w:right="0" w:hanging="360"/>
        <w:jc w:val="left"/>
        <w:rPr>
          <w:sz w:val="24"/>
        </w:rPr>
      </w:pPr>
      <w:r>
        <w:rPr>
          <w:sz w:val="24"/>
        </w:rPr>
        <w:t>The content of the program</w:t>
      </w:r>
      <w:r>
        <w:rPr>
          <w:spacing w:val="-3"/>
          <w:sz w:val="24"/>
        </w:rPr>
        <w:t xml:space="preserve"> </w:t>
      </w:r>
      <w:r>
        <w:rPr>
          <w:sz w:val="24"/>
        </w:rPr>
        <w:t>counter</w:t>
      </w:r>
    </w:p>
    <w:p>
      <w:pPr>
        <w:pStyle w:val="12"/>
        <w:numPr>
          <w:ilvl w:val="0"/>
          <w:numId w:val="37"/>
        </w:numPr>
        <w:tabs>
          <w:tab w:val="left" w:pos="2629"/>
        </w:tabs>
        <w:spacing w:before="0" w:after="0" w:line="240" w:lineRule="auto"/>
        <w:ind w:left="2628" w:right="0" w:hanging="360"/>
        <w:jc w:val="left"/>
        <w:rPr>
          <w:sz w:val="24"/>
        </w:rPr>
      </w:pPr>
      <w:r>
        <w:rPr>
          <w:sz w:val="24"/>
        </w:rPr>
        <w:t>The content of all processor</w:t>
      </w:r>
      <w:r>
        <w:rPr>
          <w:spacing w:val="-1"/>
          <w:sz w:val="24"/>
        </w:rPr>
        <w:t xml:space="preserve"> </w:t>
      </w:r>
      <w:r>
        <w:rPr>
          <w:sz w:val="24"/>
        </w:rPr>
        <w:t>registers</w:t>
      </w:r>
    </w:p>
    <w:p>
      <w:pPr>
        <w:pStyle w:val="12"/>
        <w:numPr>
          <w:ilvl w:val="0"/>
          <w:numId w:val="37"/>
        </w:numPr>
        <w:tabs>
          <w:tab w:val="left" w:pos="2629"/>
        </w:tabs>
        <w:spacing w:before="0" w:after="0" w:line="240" w:lineRule="auto"/>
        <w:ind w:left="2628" w:right="0" w:hanging="360"/>
        <w:jc w:val="left"/>
        <w:rPr>
          <w:sz w:val="24"/>
        </w:rPr>
      </w:pPr>
      <w:r>
        <w:rPr>
          <w:sz w:val="24"/>
        </w:rPr>
        <w:t>The content of certain status</w:t>
      </w:r>
      <w:r>
        <w:rPr>
          <w:spacing w:val="-1"/>
          <w:sz w:val="24"/>
        </w:rPr>
        <w:t xml:space="preserve"> </w:t>
      </w:r>
      <w:r>
        <w:rPr>
          <w:sz w:val="24"/>
        </w:rPr>
        <w:t>conditions</w:t>
      </w:r>
    </w:p>
    <w:p>
      <w:pPr>
        <w:pStyle w:val="6"/>
        <w:spacing w:before="11"/>
        <w:ind w:left="0" w:firstLine="0"/>
        <w:rPr>
          <w:sz w:val="23"/>
        </w:rPr>
      </w:pPr>
    </w:p>
    <w:p>
      <w:pPr>
        <w:pStyle w:val="12"/>
        <w:numPr>
          <w:ilvl w:val="1"/>
          <w:numId w:val="34"/>
        </w:numPr>
        <w:tabs>
          <w:tab w:val="left" w:pos="1532"/>
        </w:tabs>
        <w:spacing w:before="0" w:after="0" w:line="240" w:lineRule="auto"/>
        <w:ind w:left="1531" w:right="219" w:hanging="360"/>
        <w:jc w:val="both"/>
        <w:rPr>
          <w:rFonts w:ascii="Symbol" w:hAnsi="Symbol"/>
          <w:sz w:val="24"/>
        </w:rPr>
      </w:pPr>
      <w:r>
        <w:rPr>
          <w:sz w:val="24"/>
        </w:rPr>
        <w:t>The interrupt facility allows the running program to proceed until the input or output device sets its ready flag. Whenever a flag is set to 1, the computer completes the execution of the instruction in progress and then acknowledges the</w:t>
      </w:r>
      <w:r>
        <w:rPr>
          <w:spacing w:val="-3"/>
          <w:sz w:val="24"/>
        </w:rPr>
        <w:t xml:space="preserve"> </w:t>
      </w:r>
      <w:r>
        <w:rPr>
          <w:sz w:val="24"/>
        </w:rPr>
        <w:t>interrupt.</w:t>
      </w:r>
    </w:p>
    <w:p>
      <w:pPr>
        <w:pStyle w:val="12"/>
        <w:numPr>
          <w:ilvl w:val="1"/>
          <w:numId w:val="34"/>
        </w:numPr>
        <w:tabs>
          <w:tab w:val="left" w:pos="1532"/>
        </w:tabs>
        <w:spacing w:before="0" w:after="0" w:line="240" w:lineRule="auto"/>
        <w:ind w:left="1531" w:right="220" w:hanging="360"/>
        <w:jc w:val="both"/>
        <w:rPr>
          <w:rFonts w:ascii="Symbol" w:hAnsi="Symbol"/>
          <w:sz w:val="24"/>
        </w:rPr>
      </w:pPr>
      <w:r>
        <w:rPr>
          <w:sz w:val="24"/>
        </w:rPr>
        <w:t>The result of this action is that the retune address is stared in location 0. The instruction in location 1 is then performed; this initiates a service routine for the input or output transfer. The service routine can be stored in location</w:t>
      </w:r>
      <w:r>
        <w:rPr>
          <w:spacing w:val="4"/>
          <w:sz w:val="24"/>
        </w:rPr>
        <w:t xml:space="preserve"> </w:t>
      </w:r>
      <w:r>
        <w:rPr>
          <w:sz w:val="24"/>
        </w:rPr>
        <w:t>1.</w:t>
      </w:r>
    </w:p>
    <w:p>
      <w:pPr>
        <w:pStyle w:val="12"/>
        <w:numPr>
          <w:ilvl w:val="1"/>
          <w:numId w:val="34"/>
        </w:numPr>
        <w:tabs>
          <w:tab w:val="left" w:pos="1531"/>
          <w:tab w:val="left" w:pos="1532"/>
        </w:tabs>
        <w:spacing w:before="0" w:after="0" w:line="240" w:lineRule="auto"/>
        <w:ind w:left="1531" w:right="0" w:hanging="360"/>
        <w:jc w:val="left"/>
        <w:rPr>
          <w:rFonts w:ascii="Symbol" w:hAnsi="Symbol"/>
          <w:sz w:val="24"/>
        </w:rPr>
      </w:pPr>
      <w:r>
        <w:rPr>
          <w:sz w:val="24"/>
        </w:rPr>
        <w:t>The service routine must have instructions to perform the following</w:t>
      </w:r>
      <w:r>
        <w:rPr>
          <w:spacing w:val="-10"/>
          <w:sz w:val="24"/>
        </w:rPr>
        <w:t xml:space="preserve"> </w:t>
      </w:r>
      <w:r>
        <w:rPr>
          <w:sz w:val="24"/>
        </w:rPr>
        <w:t>tasks:</w:t>
      </w:r>
    </w:p>
    <w:p>
      <w:pPr>
        <w:pStyle w:val="6"/>
        <w:spacing w:before="11"/>
        <w:ind w:left="0" w:firstLine="0"/>
        <w:rPr>
          <w:sz w:val="23"/>
        </w:rPr>
      </w:pPr>
    </w:p>
    <w:p>
      <w:pPr>
        <w:pStyle w:val="12"/>
        <w:numPr>
          <w:ilvl w:val="0"/>
          <w:numId w:val="38"/>
        </w:numPr>
        <w:tabs>
          <w:tab w:val="left" w:pos="2629"/>
        </w:tabs>
        <w:spacing w:before="1" w:after="0" w:line="240" w:lineRule="auto"/>
        <w:ind w:left="2628" w:right="0" w:hanging="360"/>
        <w:jc w:val="left"/>
        <w:rPr>
          <w:sz w:val="24"/>
        </w:rPr>
      </w:pPr>
      <w:r>
        <w:rPr>
          <w:sz w:val="24"/>
        </w:rPr>
        <w:t>Save contents of processor</w:t>
      </w:r>
      <w:r>
        <w:rPr>
          <w:spacing w:val="-1"/>
          <w:sz w:val="24"/>
        </w:rPr>
        <w:t xml:space="preserve"> </w:t>
      </w:r>
      <w:r>
        <w:rPr>
          <w:sz w:val="24"/>
        </w:rPr>
        <w:t>registers.</w:t>
      </w:r>
    </w:p>
    <w:p>
      <w:pPr>
        <w:pStyle w:val="12"/>
        <w:numPr>
          <w:ilvl w:val="0"/>
          <w:numId w:val="38"/>
        </w:numPr>
        <w:tabs>
          <w:tab w:val="left" w:pos="2629"/>
        </w:tabs>
        <w:spacing w:before="0" w:after="0" w:line="240" w:lineRule="auto"/>
        <w:ind w:left="2628" w:right="0" w:hanging="360"/>
        <w:jc w:val="left"/>
        <w:rPr>
          <w:sz w:val="24"/>
        </w:rPr>
      </w:pPr>
      <w:r>
        <w:rPr>
          <w:sz w:val="24"/>
        </w:rPr>
        <w:t>Check which flag is</w:t>
      </w:r>
      <w:r>
        <w:rPr>
          <w:spacing w:val="-3"/>
          <w:sz w:val="24"/>
        </w:rPr>
        <w:t xml:space="preserve"> </w:t>
      </w:r>
      <w:r>
        <w:rPr>
          <w:sz w:val="24"/>
        </w:rPr>
        <w:t>set.</w:t>
      </w:r>
    </w:p>
    <w:p>
      <w:pPr>
        <w:pStyle w:val="12"/>
        <w:numPr>
          <w:ilvl w:val="0"/>
          <w:numId w:val="38"/>
        </w:numPr>
        <w:tabs>
          <w:tab w:val="left" w:pos="2629"/>
        </w:tabs>
        <w:spacing w:before="2" w:after="0" w:line="240" w:lineRule="auto"/>
        <w:ind w:left="2628" w:right="0" w:hanging="360"/>
        <w:jc w:val="left"/>
        <w:rPr>
          <w:sz w:val="24"/>
        </w:rPr>
      </w:pPr>
      <w:r>
        <w:rPr>
          <w:sz w:val="24"/>
        </w:rPr>
        <w:t>Service the device whose flag is</w:t>
      </w:r>
      <w:r>
        <w:rPr>
          <w:spacing w:val="-5"/>
          <w:sz w:val="24"/>
        </w:rPr>
        <w:t xml:space="preserve"> </w:t>
      </w:r>
      <w:r>
        <w:rPr>
          <w:sz w:val="24"/>
        </w:rPr>
        <w:t>set.</w:t>
      </w:r>
    </w:p>
    <w:p>
      <w:pPr>
        <w:pStyle w:val="12"/>
        <w:numPr>
          <w:ilvl w:val="0"/>
          <w:numId w:val="38"/>
        </w:numPr>
        <w:tabs>
          <w:tab w:val="left" w:pos="2629"/>
        </w:tabs>
        <w:spacing w:before="0" w:after="0" w:line="240" w:lineRule="auto"/>
        <w:ind w:left="2628" w:right="0" w:hanging="360"/>
        <w:jc w:val="left"/>
        <w:rPr>
          <w:sz w:val="24"/>
        </w:rPr>
      </w:pPr>
      <w:r>
        <w:rPr>
          <w:sz w:val="24"/>
        </w:rPr>
        <w:t>Restore contents of processor registers.</w:t>
      </w:r>
    </w:p>
    <w:p>
      <w:pPr>
        <w:pStyle w:val="12"/>
        <w:numPr>
          <w:ilvl w:val="0"/>
          <w:numId w:val="38"/>
        </w:numPr>
        <w:tabs>
          <w:tab w:val="left" w:pos="2629"/>
        </w:tabs>
        <w:spacing w:before="0" w:after="0" w:line="240" w:lineRule="auto"/>
        <w:ind w:left="2628" w:right="0" w:hanging="360"/>
        <w:jc w:val="left"/>
        <w:rPr>
          <w:sz w:val="24"/>
        </w:rPr>
      </w:pPr>
      <w:r>
        <w:rPr>
          <w:sz w:val="24"/>
        </w:rPr>
        <w:t>Turn the interrupt facility</w:t>
      </w:r>
      <w:r>
        <w:rPr>
          <w:spacing w:val="-2"/>
          <w:sz w:val="24"/>
        </w:rPr>
        <w:t xml:space="preserve"> </w:t>
      </w:r>
      <w:r>
        <w:rPr>
          <w:sz w:val="24"/>
        </w:rPr>
        <w:t>on.</w:t>
      </w:r>
    </w:p>
    <w:p>
      <w:pPr>
        <w:pStyle w:val="12"/>
        <w:numPr>
          <w:ilvl w:val="0"/>
          <w:numId w:val="38"/>
        </w:numPr>
        <w:tabs>
          <w:tab w:val="left" w:pos="2629"/>
        </w:tabs>
        <w:spacing w:before="0" w:after="0" w:line="240" w:lineRule="auto"/>
        <w:ind w:left="2628" w:right="0" w:hanging="360"/>
        <w:jc w:val="left"/>
        <w:rPr>
          <w:sz w:val="24"/>
        </w:rPr>
      </w:pPr>
      <w:r>
        <w:rPr>
          <w:sz w:val="24"/>
        </w:rPr>
        <w:t>Return to the running</w:t>
      </w:r>
      <w:r>
        <w:rPr>
          <w:spacing w:val="-4"/>
          <w:sz w:val="24"/>
        </w:rPr>
        <w:t xml:space="preserve"> </w:t>
      </w:r>
      <w:r>
        <w:rPr>
          <w:sz w:val="24"/>
        </w:rPr>
        <w:t>program.</w:t>
      </w:r>
    </w:p>
    <w:p>
      <w:pPr>
        <w:spacing w:after="0" w:line="240" w:lineRule="auto"/>
        <w:jc w:val="left"/>
        <w:rPr>
          <w:sz w:val="24"/>
        </w:rPr>
        <w:sectPr>
          <w:pgSz w:w="12240" w:h="15840"/>
          <w:pgMar w:top="1660" w:right="700" w:bottom="1100" w:left="720" w:header="720" w:footer="901" w:gutter="0"/>
        </w:sectPr>
      </w:pPr>
    </w:p>
    <w:p>
      <w:pPr>
        <w:pStyle w:val="6"/>
        <w:ind w:left="0" w:firstLine="0"/>
        <w:rPr>
          <w:sz w:val="22"/>
        </w:rPr>
      </w:pPr>
    </w:p>
    <w:p>
      <w:pPr>
        <w:pStyle w:val="6"/>
        <w:ind w:left="2862" w:firstLine="0"/>
        <w:rPr>
          <w:sz w:val="20"/>
        </w:rPr>
      </w:pPr>
      <w:r>
        <w:rPr>
          <w:sz w:val="20"/>
        </w:rPr>
        <w:drawing>
          <wp:inline distT="0" distB="0" distL="0" distR="0">
            <wp:extent cx="3646805" cy="2331720"/>
            <wp:effectExtent l="0" t="0" r="0" b="0"/>
            <wp:docPr id="10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71.jpeg"/>
                    <pic:cNvPicPr>
                      <a:picLocks noChangeAspect="1"/>
                    </pic:cNvPicPr>
                  </pic:nvPicPr>
                  <pic:blipFill>
                    <a:blip r:embed="rId97" cstate="print"/>
                    <a:stretch>
                      <a:fillRect/>
                    </a:stretch>
                  </pic:blipFill>
                  <pic:spPr>
                    <a:xfrm>
                      <a:off x="0" y="0"/>
                      <a:ext cx="3646894" cy="2331720"/>
                    </a:xfrm>
                    <a:prstGeom prst="rect">
                      <a:avLst/>
                    </a:prstGeom>
                  </pic:spPr>
                </pic:pic>
              </a:graphicData>
            </a:graphic>
          </wp:inline>
        </w:drawing>
      </w:r>
    </w:p>
    <w:p>
      <w:pPr>
        <w:pStyle w:val="6"/>
        <w:spacing w:before="9"/>
        <w:ind w:left="0" w:firstLine="0"/>
        <w:rPr>
          <w:sz w:val="13"/>
        </w:rPr>
      </w:pPr>
    </w:p>
    <w:p>
      <w:pPr>
        <w:pStyle w:val="2"/>
        <w:numPr>
          <w:ilvl w:val="0"/>
          <w:numId w:val="34"/>
        </w:numPr>
        <w:tabs>
          <w:tab w:val="left" w:pos="1188"/>
          <w:tab w:val="left" w:pos="1189"/>
        </w:tabs>
        <w:spacing w:before="45" w:after="0" w:line="240" w:lineRule="auto"/>
        <w:ind w:left="1188" w:right="0" w:hanging="828"/>
        <w:jc w:val="left"/>
      </w:pPr>
      <w:r>
        <w:t>Explain various types of</w:t>
      </w:r>
      <w:r>
        <w:rPr>
          <w:spacing w:val="-3"/>
        </w:rPr>
        <w:t xml:space="preserve"> </w:t>
      </w:r>
      <w:r>
        <w:t>interrupts.</w:t>
      </w:r>
    </w:p>
    <w:p>
      <w:pPr>
        <w:pStyle w:val="6"/>
        <w:ind w:left="1188" w:right="427" w:firstLine="0"/>
      </w:pPr>
      <w:r>
        <w:t>There are three major types of interrupts that cause a break in the normal execution of a program. They can be classified as:</w:t>
      </w:r>
    </w:p>
    <w:p>
      <w:pPr>
        <w:pStyle w:val="12"/>
        <w:numPr>
          <w:ilvl w:val="0"/>
          <w:numId w:val="39"/>
        </w:numPr>
        <w:tabs>
          <w:tab w:val="left" w:pos="2629"/>
        </w:tabs>
        <w:spacing w:before="0" w:after="0" w:line="293" w:lineRule="exact"/>
        <w:ind w:left="2628" w:right="0" w:hanging="360"/>
        <w:jc w:val="left"/>
        <w:rPr>
          <w:sz w:val="24"/>
        </w:rPr>
      </w:pPr>
      <w:r>
        <w:rPr>
          <w:sz w:val="24"/>
        </w:rPr>
        <w:t>External</w:t>
      </w:r>
      <w:r>
        <w:rPr>
          <w:spacing w:val="-11"/>
          <w:sz w:val="24"/>
        </w:rPr>
        <w:t xml:space="preserve"> </w:t>
      </w:r>
      <w:r>
        <w:rPr>
          <w:sz w:val="24"/>
        </w:rPr>
        <w:t>interrupts</w:t>
      </w:r>
    </w:p>
    <w:p>
      <w:pPr>
        <w:pStyle w:val="12"/>
        <w:numPr>
          <w:ilvl w:val="0"/>
          <w:numId w:val="39"/>
        </w:numPr>
        <w:tabs>
          <w:tab w:val="left" w:pos="2629"/>
        </w:tabs>
        <w:spacing w:before="3" w:after="0" w:line="240" w:lineRule="auto"/>
        <w:ind w:left="2628" w:right="0" w:hanging="360"/>
        <w:jc w:val="left"/>
        <w:rPr>
          <w:sz w:val="24"/>
        </w:rPr>
      </w:pPr>
      <w:r>
        <w:rPr>
          <w:sz w:val="24"/>
        </w:rPr>
        <w:t>Internal</w:t>
      </w:r>
      <w:r>
        <w:rPr>
          <w:spacing w:val="-8"/>
          <w:sz w:val="24"/>
        </w:rPr>
        <w:t xml:space="preserve"> </w:t>
      </w:r>
      <w:r>
        <w:rPr>
          <w:sz w:val="24"/>
        </w:rPr>
        <w:t>interrupts</w:t>
      </w:r>
    </w:p>
    <w:p>
      <w:pPr>
        <w:pStyle w:val="12"/>
        <w:numPr>
          <w:ilvl w:val="0"/>
          <w:numId w:val="39"/>
        </w:numPr>
        <w:tabs>
          <w:tab w:val="left" w:pos="2629"/>
        </w:tabs>
        <w:spacing w:before="0" w:after="0" w:line="240" w:lineRule="auto"/>
        <w:ind w:left="2628" w:right="0" w:hanging="360"/>
        <w:jc w:val="left"/>
        <w:rPr>
          <w:sz w:val="24"/>
        </w:rPr>
      </w:pPr>
      <w:r>
        <w:rPr>
          <w:sz w:val="24"/>
        </w:rPr>
        <w:t>Software</w:t>
      </w:r>
      <w:r>
        <w:rPr>
          <w:spacing w:val="-2"/>
          <w:sz w:val="24"/>
        </w:rPr>
        <w:t xml:space="preserve"> </w:t>
      </w:r>
      <w:r>
        <w:rPr>
          <w:sz w:val="24"/>
        </w:rPr>
        <w:t>interrupts</w:t>
      </w:r>
    </w:p>
    <w:p>
      <w:pPr>
        <w:pStyle w:val="6"/>
        <w:spacing w:before="11"/>
        <w:ind w:left="0" w:firstLine="0"/>
        <w:rPr>
          <w:sz w:val="23"/>
        </w:rPr>
      </w:pPr>
    </w:p>
    <w:p>
      <w:pPr>
        <w:pStyle w:val="4"/>
        <w:numPr>
          <w:ilvl w:val="0"/>
          <w:numId w:val="40"/>
        </w:numPr>
        <w:tabs>
          <w:tab w:val="left" w:pos="1441"/>
        </w:tabs>
        <w:spacing w:before="0" w:after="0" w:line="293" w:lineRule="exact"/>
        <w:ind w:left="1440" w:right="0" w:hanging="252"/>
        <w:jc w:val="left"/>
      </w:pPr>
      <w:r>
        <w:rPr>
          <w:u w:val="thick"/>
        </w:rPr>
        <w:t>External interrupts:</w:t>
      </w:r>
    </w:p>
    <w:p>
      <w:pPr>
        <w:pStyle w:val="12"/>
        <w:numPr>
          <w:ilvl w:val="1"/>
          <w:numId w:val="34"/>
        </w:numPr>
        <w:tabs>
          <w:tab w:val="left" w:pos="1532"/>
        </w:tabs>
        <w:spacing w:before="0" w:after="0" w:line="240" w:lineRule="auto"/>
        <w:ind w:left="1531" w:right="216" w:hanging="360"/>
        <w:jc w:val="both"/>
        <w:rPr>
          <w:rFonts w:ascii="Symbol" w:hAnsi="Symbol"/>
          <w:sz w:val="24"/>
        </w:rPr>
      </w:pPr>
      <w:r>
        <w:rPr>
          <w:sz w:val="24"/>
        </w:rPr>
        <w:t>External interrupts come from input-output (I/0) devices, from a timing device, from a circuit monitoring the power supply, or from any other external</w:t>
      </w:r>
      <w:r>
        <w:rPr>
          <w:spacing w:val="-7"/>
          <w:sz w:val="24"/>
        </w:rPr>
        <w:t xml:space="preserve"> </w:t>
      </w:r>
      <w:r>
        <w:rPr>
          <w:sz w:val="24"/>
        </w:rPr>
        <w:t>source.</w:t>
      </w:r>
    </w:p>
    <w:p>
      <w:pPr>
        <w:pStyle w:val="12"/>
        <w:numPr>
          <w:ilvl w:val="1"/>
          <w:numId w:val="34"/>
        </w:numPr>
        <w:tabs>
          <w:tab w:val="left" w:pos="1532"/>
        </w:tabs>
        <w:spacing w:before="0" w:after="0" w:line="240" w:lineRule="auto"/>
        <w:ind w:left="1531" w:right="215" w:hanging="360"/>
        <w:jc w:val="both"/>
        <w:rPr>
          <w:rFonts w:ascii="Symbol" w:hAnsi="Symbol"/>
          <w:sz w:val="24"/>
        </w:rPr>
      </w:pPr>
      <w:r>
        <w:rPr>
          <w:sz w:val="24"/>
        </w:rPr>
        <w:t>Examples that cause external interrupts are I/0 device requesting transfer of data, I/o device finished transfer of data, elapsed time of an event, or power failure. Timeout interrupt may result from a program that is in an endless loop and thus exceeded its time</w:t>
      </w:r>
      <w:r>
        <w:rPr>
          <w:spacing w:val="-20"/>
          <w:sz w:val="24"/>
        </w:rPr>
        <w:t xml:space="preserve"> </w:t>
      </w:r>
      <w:r>
        <w:rPr>
          <w:sz w:val="24"/>
        </w:rPr>
        <w:t>allocation.</w:t>
      </w:r>
    </w:p>
    <w:p>
      <w:pPr>
        <w:pStyle w:val="12"/>
        <w:numPr>
          <w:ilvl w:val="1"/>
          <w:numId w:val="34"/>
        </w:numPr>
        <w:tabs>
          <w:tab w:val="left" w:pos="1532"/>
        </w:tabs>
        <w:spacing w:before="0" w:after="0" w:line="240" w:lineRule="auto"/>
        <w:ind w:left="1531" w:right="216" w:hanging="360"/>
        <w:jc w:val="both"/>
        <w:rPr>
          <w:rFonts w:ascii="Symbol" w:hAnsi="Symbol"/>
          <w:sz w:val="24"/>
        </w:rPr>
      </w:pPr>
      <w:r>
        <w:rPr>
          <w:sz w:val="24"/>
        </w:rPr>
        <w:t>Power failure interrupt may have as its service routine a program that transfers the complete state of the CPU into a nondestructive memory in the few milliseconds before power</w:t>
      </w:r>
      <w:r>
        <w:rPr>
          <w:spacing w:val="-1"/>
          <w:sz w:val="24"/>
        </w:rPr>
        <w:t xml:space="preserve"> </w:t>
      </w:r>
      <w:r>
        <w:rPr>
          <w:sz w:val="24"/>
        </w:rPr>
        <w:t>ceases.</w:t>
      </w:r>
    </w:p>
    <w:p>
      <w:pPr>
        <w:pStyle w:val="12"/>
        <w:numPr>
          <w:ilvl w:val="1"/>
          <w:numId w:val="34"/>
        </w:numPr>
        <w:tabs>
          <w:tab w:val="left" w:pos="1532"/>
        </w:tabs>
        <w:spacing w:before="0" w:after="0" w:line="242" w:lineRule="auto"/>
        <w:ind w:left="1531" w:right="224" w:hanging="360"/>
        <w:jc w:val="both"/>
        <w:rPr>
          <w:rFonts w:ascii="Symbol" w:hAnsi="Symbol"/>
          <w:sz w:val="24"/>
        </w:rPr>
      </w:pPr>
      <w:r>
        <w:rPr>
          <w:sz w:val="24"/>
        </w:rPr>
        <w:t>External interrupts are asynchronous. External interrupts depend on external conditions that are independent of the program being executed at the</w:t>
      </w:r>
      <w:r>
        <w:rPr>
          <w:spacing w:val="-3"/>
          <w:sz w:val="24"/>
        </w:rPr>
        <w:t xml:space="preserve"> </w:t>
      </w:r>
      <w:r>
        <w:rPr>
          <w:sz w:val="24"/>
        </w:rPr>
        <w:t>time.</w:t>
      </w:r>
    </w:p>
    <w:p>
      <w:pPr>
        <w:pStyle w:val="6"/>
        <w:spacing w:before="7"/>
        <w:ind w:left="0" w:firstLine="0"/>
        <w:rPr>
          <w:sz w:val="23"/>
        </w:rPr>
      </w:pPr>
    </w:p>
    <w:p>
      <w:pPr>
        <w:pStyle w:val="4"/>
        <w:numPr>
          <w:ilvl w:val="0"/>
          <w:numId w:val="40"/>
        </w:numPr>
        <w:tabs>
          <w:tab w:val="left" w:pos="1441"/>
        </w:tabs>
        <w:spacing w:before="0" w:after="0" w:line="293" w:lineRule="exact"/>
        <w:ind w:left="1440" w:right="0" w:hanging="252"/>
        <w:jc w:val="left"/>
      </w:pPr>
      <w:r>
        <w:rPr>
          <w:u w:val="thick"/>
        </w:rPr>
        <w:t>Internal</w:t>
      </w:r>
      <w:r>
        <w:rPr>
          <w:spacing w:val="-2"/>
          <w:u w:val="thick"/>
        </w:rPr>
        <w:t xml:space="preserve"> </w:t>
      </w:r>
      <w:r>
        <w:rPr>
          <w:u w:val="thick"/>
        </w:rPr>
        <w:t>interrupts:</w:t>
      </w:r>
    </w:p>
    <w:p>
      <w:pPr>
        <w:pStyle w:val="12"/>
        <w:numPr>
          <w:ilvl w:val="1"/>
          <w:numId w:val="34"/>
        </w:numPr>
        <w:tabs>
          <w:tab w:val="left" w:pos="1532"/>
        </w:tabs>
        <w:spacing w:before="0" w:after="0" w:line="240" w:lineRule="auto"/>
        <w:ind w:left="1531" w:right="221" w:hanging="360"/>
        <w:jc w:val="both"/>
        <w:rPr>
          <w:rFonts w:ascii="Symbol" w:hAnsi="Symbol"/>
          <w:sz w:val="24"/>
        </w:rPr>
      </w:pPr>
      <w:r>
        <w:rPr>
          <w:sz w:val="24"/>
        </w:rPr>
        <w:t>Internal interrupts arise from illegal or erroneous use of an instruction or data. Internal interrupts are also called</w:t>
      </w:r>
      <w:r>
        <w:rPr>
          <w:spacing w:val="-2"/>
          <w:sz w:val="24"/>
        </w:rPr>
        <w:t xml:space="preserve"> </w:t>
      </w:r>
      <w:r>
        <w:rPr>
          <w:sz w:val="24"/>
        </w:rPr>
        <w:t>traps.</w:t>
      </w:r>
    </w:p>
    <w:p>
      <w:pPr>
        <w:pStyle w:val="12"/>
        <w:numPr>
          <w:ilvl w:val="1"/>
          <w:numId w:val="34"/>
        </w:numPr>
        <w:tabs>
          <w:tab w:val="left" w:pos="1532"/>
        </w:tabs>
        <w:spacing w:before="0" w:after="0" w:line="240" w:lineRule="auto"/>
        <w:ind w:left="1531" w:right="212" w:hanging="360"/>
        <w:jc w:val="both"/>
        <w:rPr>
          <w:rFonts w:ascii="Symbol" w:hAnsi="Symbol"/>
          <w:sz w:val="24"/>
        </w:rPr>
      </w:pPr>
      <w:r>
        <w:rPr>
          <w:sz w:val="24"/>
        </w:rPr>
        <w:t>Examples of interrupts caused by internal error conditions are register overflow, attempt to divide by zero, an invalid operation code, stack overflow, and protection violation. These error conditions usually occur as a result of a premature termination of the instruction execution. The service program that processes the internal interrupt determines the corrective measure to be</w:t>
      </w:r>
      <w:r>
        <w:rPr>
          <w:spacing w:val="-3"/>
          <w:sz w:val="24"/>
        </w:rPr>
        <w:t xml:space="preserve"> </w:t>
      </w:r>
      <w:r>
        <w:rPr>
          <w:sz w:val="24"/>
        </w:rPr>
        <w:t>taken.</w:t>
      </w:r>
    </w:p>
    <w:p>
      <w:pPr>
        <w:pStyle w:val="12"/>
        <w:numPr>
          <w:ilvl w:val="1"/>
          <w:numId w:val="34"/>
        </w:numPr>
        <w:tabs>
          <w:tab w:val="left" w:pos="1532"/>
        </w:tabs>
        <w:spacing w:before="0" w:after="0" w:line="240" w:lineRule="auto"/>
        <w:ind w:left="1531" w:right="220" w:hanging="360"/>
        <w:jc w:val="both"/>
        <w:rPr>
          <w:rFonts w:ascii="Symbol" w:hAnsi="Symbol"/>
          <w:sz w:val="24"/>
        </w:rPr>
      </w:pPr>
      <w:r>
        <w:rPr>
          <w:sz w:val="24"/>
        </w:rPr>
        <w:t>Internal interrupts are synchronous with the program. . If the program is rerun, the internal interrupts will occur in the same place each</w:t>
      </w:r>
      <w:r>
        <w:rPr>
          <w:spacing w:val="-7"/>
          <w:sz w:val="24"/>
        </w:rPr>
        <w:t xml:space="preserve"> </w:t>
      </w:r>
      <w:r>
        <w:rPr>
          <w:sz w:val="24"/>
        </w:rPr>
        <w:t>time.</w:t>
      </w:r>
    </w:p>
    <w:p>
      <w:pPr>
        <w:spacing w:after="0" w:line="240" w:lineRule="auto"/>
        <w:jc w:val="both"/>
        <w:rPr>
          <w:rFonts w:ascii="Symbol" w:hAnsi="Symbol"/>
          <w:sz w:val="24"/>
        </w:rPr>
        <w:sectPr>
          <w:pgSz w:w="12240" w:h="15840"/>
          <w:pgMar w:top="1660" w:right="700" w:bottom="1100" w:left="720" w:header="720" w:footer="901" w:gutter="0"/>
        </w:sectPr>
      </w:pPr>
    </w:p>
    <w:p>
      <w:pPr>
        <w:pStyle w:val="6"/>
        <w:ind w:left="0" w:firstLine="0"/>
        <w:rPr>
          <w:sz w:val="20"/>
        </w:rPr>
      </w:pPr>
    </w:p>
    <w:p>
      <w:pPr>
        <w:pStyle w:val="6"/>
        <w:spacing w:before="9"/>
        <w:ind w:left="0" w:firstLine="0"/>
        <w:rPr>
          <w:sz w:val="21"/>
        </w:rPr>
      </w:pPr>
    </w:p>
    <w:p>
      <w:pPr>
        <w:pStyle w:val="4"/>
        <w:numPr>
          <w:ilvl w:val="0"/>
          <w:numId w:val="40"/>
        </w:numPr>
        <w:tabs>
          <w:tab w:val="left" w:pos="1441"/>
        </w:tabs>
        <w:spacing w:before="52" w:after="0" w:line="292" w:lineRule="exact"/>
        <w:ind w:left="1440" w:right="0" w:hanging="252"/>
        <w:jc w:val="left"/>
      </w:pPr>
      <w:r>
        <w:rPr>
          <w:u w:val="thick"/>
        </w:rPr>
        <w:t>Software</w:t>
      </w:r>
      <w:r>
        <w:rPr>
          <w:spacing w:val="-2"/>
          <w:u w:val="thick"/>
        </w:rPr>
        <w:t xml:space="preserve"> </w:t>
      </w:r>
      <w:r>
        <w:rPr>
          <w:u w:val="thick"/>
        </w:rPr>
        <w:t>interrupts:</w:t>
      </w:r>
    </w:p>
    <w:p>
      <w:pPr>
        <w:pStyle w:val="12"/>
        <w:numPr>
          <w:ilvl w:val="1"/>
          <w:numId w:val="34"/>
        </w:numPr>
        <w:tabs>
          <w:tab w:val="left" w:pos="1532"/>
        </w:tabs>
        <w:spacing w:before="0" w:after="0" w:line="240" w:lineRule="auto"/>
        <w:ind w:left="1531" w:right="221" w:hanging="360"/>
        <w:jc w:val="both"/>
        <w:rPr>
          <w:rFonts w:ascii="Symbol" w:hAnsi="Symbol"/>
          <w:sz w:val="24"/>
        </w:rPr>
      </w:pPr>
      <w:r>
        <w:rPr>
          <w:sz w:val="24"/>
        </w:rPr>
        <w:t>A software interrupt is a special call instruction that behaves like an interrupt rather than a subroutine call. It can be used by the programmer to initiate an interrupt procedure at any desired point in the</w:t>
      </w:r>
      <w:r>
        <w:rPr>
          <w:spacing w:val="-3"/>
          <w:sz w:val="24"/>
        </w:rPr>
        <w:t xml:space="preserve"> </w:t>
      </w:r>
      <w:r>
        <w:rPr>
          <w:sz w:val="24"/>
        </w:rPr>
        <w:t>program.</w:t>
      </w:r>
    </w:p>
    <w:p>
      <w:pPr>
        <w:pStyle w:val="12"/>
        <w:numPr>
          <w:ilvl w:val="1"/>
          <w:numId w:val="34"/>
        </w:numPr>
        <w:tabs>
          <w:tab w:val="left" w:pos="1532"/>
        </w:tabs>
        <w:spacing w:before="0" w:after="0" w:line="240" w:lineRule="auto"/>
        <w:ind w:left="1531" w:right="216" w:hanging="360"/>
        <w:jc w:val="both"/>
        <w:rPr>
          <w:rFonts w:ascii="Symbol" w:hAnsi="Symbol"/>
          <w:sz w:val="24"/>
        </w:rPr>
      </w:pPr>
      <w:r>
        <w:rPr>
          <w:sz w:val="24"/>
        </w:rPr>
        <w:t>The most common use of software interrupt is associated with a supervisor call instruction. This instruction provides means for switching from a CPU user mode to the supervisor mode. Certain operations in the computer may be assigned to the supervisor mode only, as for example, a complex input or output transfer procedure. A program written by a user must run in the user</w:t>
      </w:r>
      <w:r>
        <w:rPr>
          <w:spacing w:val="1"/>
          <w:sz w:val="24"/>
        </w:rPr>
        <w:t xml:space="preserve"> </w:t>
      </w:r>
      <w:r>
        <w:rPr>
          <w:sz w:val="24"/>
        </w:rPr>
        <w:t>mode.</w:t>
      </w:r>
    </w:p>
    <w:p>
      <w:pPr>
        <w:pStyle w:val="12"/>
        <w:numPr>
          <w:ilvl w:val="1"/>
          <w:numId w:val="34"/>
        </w:numPr>
        <w:tabs>
          <w:tab w:val="left" w:pos="1532"/>
        </w:tabs>
        <w:spacing w:before="2" w:after="0" w:line="240" w:lineRule="auto"/>
        <w:ind w:left="1531" w:right="216" w:hanging="360"/>
        <w:jc w:val="both"/>
        <w:rPr>
          <w:rFonts w:ascii="Symbol" w:hAnsi="Symbol"/>
          <w:sz w:val="28"/>
        </w:rPr>
      </w:pPr>
      <w:r>
        <w:rPr>
          <w:sz w:val="24"/>
        </w:rPr>
        <w:t>When an input or output transfer is required, the supervisor mode is requested by means of a supervisor call instruction. This instruction causes a software interrupt that stores the old CPU state and brings in a new PSW that belongs to the supervisor</w:t>
      </w:r>
      <w:r>
        <w:rPr>
          <w:spacing w:val="-15"/>
          <w:sz w:val="24"/>
        </w:rPr>
        <w:t xml:space="preserve"> </w:t>
      </w:r>
      <w:r>
        <w:rPr>
          <w:sz w:val="24"/>
        </w:rPr>
        <w:t>mode.</w:t>
      </w:r>
    </w:p>
    <w:p>
      <w:pPr>
        <w:pStyle w:val="12"/>
        <w:numPr>
          <w:ilvl w:val="1"/>
          <w:numId w:val="34"/>
        </w:numPr>
        <w:tabs>
          <w:tab w:val="left" w:pos="1532"/>
        </w:tabs>
        <w:spacing w:before="0" w:after="0" w:line="240" w:lineRule="auto"/>
        <w:ind w:left="1531" w:right="222" w:hanging="360"/>
        <w:jc w:val="both"/>
        <w:rPr>
          <w:rFonts w:ascii="Symbol" w:hAnsi="Symbol"/>
          <w:sz w:val="28"/>
        </w:rPr>
      </w:pPr>
      <w:r>
        <w:rPr>
          <w:sz w:val="24"/>
        </w:rPr>
        <w:t>The calling program must pass information to the operating system in order to specify the particular task</w:t>
      </w:r>
      <w:r>
        <w:rPr>
          <w:spacing w:val="-3"/>
          <w:sz w:val="24"/>
        </w:rPr>
        <w:t xml:space="preserve"> </w:t>
      </w:r>
      <w:r>
        <w:rPr>
          <w:sz w:val="24"/>
        </w:rPr>
        <w:t>requested.</w:t>
      </w:r>
    </w:p>
    <w:p>
      <w:pPr>
        <w:pStyle w:val="6"/>
        <w:spacing w:before="10"/>
        <w:ind w:left="0" w:firstLine="0"/>
        <w:rPr>
          <w:sz w:val="23"/>
        </w:rPr>
      </w:pPr>
    </w:p>
    <w:p>
      <w:pPr>
        <w:pStyle w:val="2"/>
        <w:numPr>
          <w:ilvl w:val="0"/>
          <w:numId w:val="34"/>
        </w:numPr>
        <w:tabs>
          <w:tab w:val="left" w:pos="1188"/>
          <w:tab w:val="left" w:pos="1189"/>
          <w:tab w:val="left" w:pos="2296"/>
          <w:tab w:val="left" w:pos="2706"/>
          <w:tab w:val="left" w:pos="2991"/>
          <w:tab w:val="left" w:pos="3859"/>
          <w:tab w:val="left" w:pos="5591"/>
          <w:tab w:val="left" w:pos="5893"/>
          <w:tab w:val="left" w:pos="6576"/>
          <w:tab w:val="left" w:pos="6649"/>
          <w:tab w:val="left" w:pos="6754"/>
          <w:tab w:val="left" w:pos="8178"/>
          <w:tab w:val="left" w:pos="8332"/>
          <w:tab w:val="left" w:pos="10151"/>
          <w:tab w:val="left" w:pos="10433"/>
        </w:tabs>
        <w:spacing w:before="0" w:after="0" w:line="240" w:lineRule="auto"/>
        <w:ind w:left="1188" w:right="216" w:hanging="828"/>
        <w:jc w:val="left"/>
        <w:rPr>
          <w:i/>
          <w:sz w:val="28"/>
        </w:rPr>
      </w:pPr>
      <w:r>
        <w:t>What</w:t>
      </w:r>
      <w:r>
        <w:tab/>
      </w:r>
      <w:r>
        <w:t>do</w:t>
      </w:r>
      <w:r>
        <w:tab/>
      </w:r>
      <w:r>
        <w:tab/>
      </w:r>
      <w:r>
        <w:t>you</w:t>
      </w:r>
      <w:r>
        <w:tab/>
      </w:r>
      <w:r>
        <w:t>understand</w:t>
      </w:r>
      <w:r>
        <w:tab/>
      </w:r>
      <w:r>
        <w:tab/>
      </w:r>
      <w:r>
        <w:t>by</w:t>
      </w:r>
      <w:r>
        <w:tab/>
      </w:r>
      <w:r>
        <w:t>Reduced</w:t>
      </w:r>
      <w:r>
        <w:tab/>
      </w:r>
      <w:r>
        <w:t>Instruction</w:t>
      </w:r>
      <w:r>
        <w:tab/>
      </w:r>
      <w:r>
        <w:rPr>
          <w:spacing w:val="-6"/>
        </w:rPr>
        <w:t xml:space="preserve">Set </w:t>
      </w:r>
      <w:r>
        <w:t>Computers? What are Complex Instruction Set Computers? List important characteristics of CISC and RISC computers. Also in a tabular</w:t>
      </w:r>
      <w:r>
        <w:tab/>
      </w:r>
      <w:r>
        <w:tab/>
      </w:r>
      <w:r>
        <w:t>form</w:t>
      </w:r>
      <w:r>
        <w:tab/>
      </w:r>
      <w:r>
        <w:t>compare</w:t>
      </w:r>
      <w:r>
        <w:tab/>
      </w:r>
      <w:r>
        <w:t>their</w:t>
      </w:r>
      <w:r>
        <w:tab/>
      </w:r>
      <w:r>
        <w:tab/>
      </w:r>
      <w:r>
        <w:tab/>
      </w:r>
      <w:r>
        <w:t>relative</w:t>
      </w:r>
      <w:r>
        <w:tab/>
      </w:r>
      <w:r>
        <w:tab/>
      </w:r>
      <w:r>
        <w:t>advantages</w:t>
      </w:r>
      <w:r>
        <w:tab/>
      </w:r>
      <w:r>
        <w:tab/>
      </w:r>
      <w:r>
        <w:rPr>
          <w:spacing w:val="-11"/>
        </w:rPr>
        <w:t xml:space="preserve">/ </w:t>
      </w:r>
      <w:r>
        <w:t>disadvantages.</w:t>
      </w:r>
      <w:r>
        <w:tab/>
      </w:r>
      <w:r>
        <w:tab/>
      </w:r>
      <w:r>
        <w:tab/>
      </w:r>
      <w:r>
        <w:tab/>
      </w:r>
      <w:r>
        <w:tab/>
      </w:r>
      <w:r>
        <w:rPr>
          <w:sz w:val="24"/>
        </w:rPr>
        <w:t xml:space="preserve">(Win’15, Sum’15, Win’14, Win’13) </w:t>
      </w:r>
      <w:r>
        <w:rPr>
          <w:i/>
          <w:sz w:val="28"/>
        </w:rPr>
        <w:t>Characteristics of</w:t>
      </w:r>
      <w:r>
        <w:rPr>
          <w:i/>
          <w:spacing w:val="-5"/>
          <w:sz w:val="28"/>
        </w:rPr>
        <w:t xml:space="preserve"> </w:t>
      </w:r>
      <w:r>
        <w:rPr>
          <w:i/>
          <w:sz w:val="28"/>
        </w:rPr>
        <w:t>RISC:</w:t>
      </w:r>
    </w:p>
    <w:p>
      <w:pPr>
        <w:pStyle w:val="12"/>
        <w:numPr>
          <w:ilvl w:val="0"/>
          <w:numId w:val="41"/>
        </w:numPr>
        <w:tabs>
          <w:tab w:val="left" w:pos="1909"/>
        </w:tabs>
        <w:spacing w:before="3" w:after="0" w:line="240" w:lineRule="auto"/>
        <w:ind w:left="1908" w:right="0" w:hanging="360"/>
        <w:jc w:val="left"/>
        <w:rPr>
          <w:sz w:val="24"/>
        </w:rPr>
      </w:pPr>
      <w:r>
        <w:rPr>
          <w:sz w:val="24"/>
        </w:rPr>
        <w:t>Relatively few</w:t>
      </w:r>
      <w:r>
        <w:rPr>
          <w:spacing w:val="-1"/>
          <w:sz w:val="24"/>
        </w:rPr>
        <w:t xml:space="preserve"> </w:t>
      </w:r>
      <w:r>
        <w:rPr>
          <w:sz w:val="24"/>
        </w:rPr>
        <w:t>instructions</w:t>
      </w:r>
    </w:p>
    <w:p>
      <w:pPr>
        <w:pStyle w:val="12"/>
        <w:numPr>
          <w:ilvl w:val="0"/>
          <w:numId w:val="41"/>
        </w:numPr>
        <w:tabs>
          <w:tab w:val="left" w:pos="1909"/>
        </w:tabs>
        <w:spacing w:before="0" w:after="0" w:line="240" w:lineRule="auto"/>
        <w:ind w:left="1908" w:right="0" w:hanging="360"/>
        <w:jc w:val="left"/>
        <w:rPr>
          <w:sz w:val="24"/>
        </w:rPr>
      </w:pPr>
      <w:r>
        <w:rPr>
          <w:sz w:val="24"/>
        </w:rPr>
        <w:t>Relatively few addressing</w:t>
      </w:r>
      <w:r>
        <w:rPr>
          <w:spacing w:val="-1"/>
          <w:sz w:val="24"/>
        </w:rPr>
        <w:t xml:space="preserve"> </w:t>
      </w:r>
      <w:r>
        <w:rPr>
          <w:sz w:val="24"/>
        </w:rPr>
        <w:t>modes</w:t>
      </w:r>
    </w:p>
    <w:p>
      <w:pPr>
        <w:pStyle w:val="12"/>
        <w:numPr>
          <w:ilvl w:val="0"/>
          <w:numId w:val="41"/>
        </w:numPr>
        <w:tabs>
          <w:tab w:val="left" w:pos="1909"/>
        </w:tabs>
        <w:spacing w:before="0" w:after="0" w:line="240" w:lineRule="auto"/>
        <w:ind w:left="1908" w:right="0" w:hanging="360"/>
        <w:jc w:val="left"/>
        <w:rPr>
          <w:sz w:val="24"/>
        </w:rPr>
      </w:pPr>
      <w:r>
        <w:rPr>
          <w:sz w:val="24"/>
        </w:rPr>
        <w:t>Memory access limited to load and store</w:t>
      </w:r>
      <w:r>
        <w:rPr>
          <w:spacing w:val="-2"/>
          <w:sz w:val="24"/>
        </w:rPr>
        <w:t xml:space="preserve"> </w:t>
      </w:r>
      <w:r>
        <w:rPr>
          <w:sz w:val="24"/>
        </w:rPr>
        <w:t>instructions</w:t>
      </w:r>
    </w:p>
    <w:p>
      <w:pPr>
        <w:pStyle w:val="12"/>
        <w:numPr>
          <w:ilvl w:val="0"/>
          <w:numId w:val="41"/>
        </w:numPr>
        <w:tabs>
          <w:tab w:val="left" w:pos="1909"/>
        </w:tabs>
        <w:spacing w:before="0" w:after="0" w:line="240" w:lineRule="auto"/>
        <w:ind w:left="1908" w:right="0" w:hanging="360"/>
        <w:jc w:val="left"/>
        <w:rPr>
          <w:sz w:val="24"/>
        </w:rPr>
      </w:pPr>
      <w:r>
        <w:rPr>
          <w:sz w:val="24"/>
        </w:rPr>
        <w:t>All operations done within the registers of the</w:t>
      </w:r>
      <w:r>
        <w:rPr>
          <w:spacing w:val="-4"/>
          <w:sz w:val="24"/>
        </w:rPr>
        <w:t xml:space="preserve"> </w:t>
      </w:r>
      <w:r>
        <w:rPr>
          <w:sz w:val="24"/>
        </w:rPr>
        <w:t>CPU</w:t>
      </w:r>
    </w:p>
    <w:p>
      <w:pPr>
        <w:pStyle w:val="12"/>
        <w:numPr>
          <w:ilvl w:val="0"/>
          <w:numId w:val="41"/>
        </w:numPr>
        <w:tabs>
          <w:tab w:val="left" w:pos="1909"/>
        </w:tabs>
        <w:spacing w:before="0" w:after="0" w:line="240" w:lineRule="auto"/>
        <w:ind w:left="1908" w:right="0" w:hanging="360"/>
        <w:jc w:val="left"/>
        <w:rPr>
          <w:sz w:val="24"/>
        </w:rPr>
      </w:pPr>
      <w:r>
        <w:rPr>
          <w:sz w:val="24"/>
        </w:rPr>
        <w:t>Fixed-length, easily decoded instruction</w:t>
      </w:r>
      <w:r>
        <w:rPr>
          <w:spacing w:val="-4"/>
          <w:sz w:val="24"/>
        </w:rPr>
        <w:t xml:space="preserve"> </w:t>
      </w:r>
      <w:r>
        <w:rPr>
          <w:sz w:val="24"/>
        </w:rPr>
        <w:t>format</w:t>
      </w:r>
    </w:p>
    <w:p>
      <w:pPr>
        <w:pStyle w:val="12"/>
        <w:numPr>
          <w:ilvl w:val="0"/>
          <w:numId w:val="41"/>
        </w:numPr>
        <w:tabs>
          <w:tab w:val="left" w:pos="1909"/>
        </w:tabs>
        <w:spacing w:before="0" w:after="0" w:line="240" w:lineRule="auto"/>
        <w:ind w:left="1908" w:right="0" w:hanging="360"/>
        <w:jc w:val="left"/>
        <w:rPr>
          <w:sz w:val="24"/>
        </w:rPr>
      </w:pPr>
      <w:r>
        <w:rPr>
          <w:sz w:val="24"/>
        </w:rPr>
        <w:t>Single-cycle instruction execution</w:t>
      </w:r>
    </w:p>
    <w:p>
      <w:pPr>
        <w:pStyle w:val="12"/>
        <w:numPr>
          <w:ilvl w:val="0"/>
          <w:numId w:val="41"/>
        </w:numPr>
        <w:tabs>
          <w:tab w:val="left" w:pos="1909"/>
        </w:tabs>
        <w:spacing w:before="0" w:after="0" w:line="240" w:lineRule="auto"/>
        <w:ind w:left="1908" w:right="0" w:hanging="360"/>
        <w:jc w:val="left"/>
        <w:rPr>
          <w:sz w:val="24"/>
        </w:rPr>
      </w:pPr>
      <w:r>
        <w:rPr>
          <w:sz w:val="24"/>
        </w:rPr>
        <w:t>Hardwired rather than microprogrammed</w:t>
      </w:r>
      <w:r>
        <w:rPr>
          <w:spacing w:val="2"/>
          <w:sz w:val="24"/>
        </w:rPr>
        <w:t xml:space="preserve"> </w:t>
      </w:r>
      <w:r>
        <w:rPr>
          <w:sz w:val="24"/>
        </w:rPr>
        <w:t>control</w:t>
      </w:r>
    </w:p>
    <w:p>
      <w:pPr>
        <w:pStyle w:val="12"/>
        <w:numPr>
          <w:ilvl w:val="0"/>
          <w:numId w:val="41"/>
        </w:numPr>
        <w:tabs>
          <w:tab w:val="left" w:pos="1909"/>
        </w:tabs>
        <w:spacing w:before="0" w:after="0" w:line="240" w:lineRule="auto"/>
        <w:ind w:left="1908" w:right="0" w:hanging="360"/>
        <w:jc w:val="left"/>
        <w:rPr>
          <w:sz w:val="24"/>
        </w:rPr>
      </w:pPr>
      <w:r>
        <w:rPr>
          <w:sz w:val="24"/>
        </w:rPr>
        <w:t>A relatively large number of registers in the processor</w:t>
      </w:r>
      <w:r>
        <w:rPr>
          <w:spacing w:val="-4"/>
          <w:sz w:val="24"/>
        </w:rPr>
        <w:t xml:space="preserve"> </w:t>
      </w:r>
      <w:r>
        <w:rPr>
          <w:sz w:val="24"/>
        </w:rPr>
        <w:t>unit</w:t>
      </w:r>
    </w:p>
    <w:p>
      <w:pPr>
        <w:pStyle w:val="12"/>
        <w:numPr>
          <w:ilvl w:val="0"/>
          <w:numId w:val="41"/>
        </w:numPr>
        <w:tabs>
          <w:tab w:val="left" w:pos="1909"/>
        </w:tabs>
        <w:spacing w:before="0" w:after="0" w:line="240" w:lineRule="auto"/>
        <w:ind w:left="1908" w:right="0" w:hanging="360"/>
        <w:jc w:val="left"/>
        <w:rPr>
          <w:sz w:val="24"/>
        </w:rPr>
      </w:pPr>
      <w:r>
        <w:rPr>
          <w:sz w:val="24"/>
        </w:rPr>
        <w:t>Use of overlapped register windows to speed-up procedure call and</w:t>
      </w:r>
      <w:r>
        <w:rPr>
          <w:spacing w:val="-7"/>
          <w:sz w:val="24"/>
        </w:rPr>
        <w:t xml:space="preserve"> </w:t>
      </w:r>
      <w:r>
        <w:rPr>
          <w:sz w:val="24"/>
        </w:rPr>
        <w:t>return</w:t>
      </w:r>
    </w:p>
    <w:p>
      <w:pPr>
        <w:pStyle w:val="12"/>
        <w:numPr>
          <w:ilvl w:val="0"/>
          <w:numId w:val="41"/>
        </w:numPr>
        <w:tabs>
          <w:tab w:val="left" w:pos="1909"/>
        </w:tabs>
        <w:spacing w:before="0" w:after="0" w:line="240" w:lineRule="auto"/>
        <w:ind w:left="1908" w:right="0" w:hanging="360"/>
        <w:jc w:val="left"/>
        <w:rPr>
          <w:sz w:val="24"/>
        </w:rPr>
      </w:pPr>
      <w:r>
        <w:rPr>
          <w:sz w:val="24"/>
        </w:rPr>
        <w:t>Efficient instruction</w:t>
      </w:r>
      <w:r>
        <w:rPr>
          <w:spacing w:val="-2"/>
          <w:sz w:val="24"/>
        </w:rPr>
        <w:t xml:space="preserve"> </w:t>
      </w:r>
      <w:r>
        <w:rPr>
          <w:sz w:val="24"/>
        </w:rPr>
        <w:t>pipeline</w:t>
      </w:r>
    </w:p>
    <w:p>
      <w:pPr>
        <w:pStyle w:val="12"/>
        <w:numPr>
          <w:ilvl w:val="0"/>
          <w:numId w:val="41"/>
        </w:numPr>
        <w:tabs>
          <w:tab w:val="left" w:pos="1909"/>
        </w:tabs>
        <w:spacing w:before="0" w:after="0" w:line="240" w:lineRule="auto"/>
        <w:ind w:left="1908" w:right="215" w:hanging="360"/>
        <w:jc w:val="left"/>
        <w:rPr>
          <w:sz w:val="24"/>
        </w:rPr>
      </w:pPr>
      <w:r>
        <w:rPr>
          <w:sz w:val="24"/>
        </w:rPr>
        <w:t>Compiler support for efficient translation of high-level language programs into machine language</w:t>
      </w:r>
      <w:r>
        <w:rPr>
          <w:spacing w:val="-3"/>
          <w:sz w:val="24"/>
        </w:rPr>
        <w:t xml:space="preserve"> </w:t>
      </w:r>
      <w:r>
        <w:rPr>
          <w:sz w:val="24"/>
        </w:rPr>
        <w:t>programs</w:t>
      </w:r>
    </w:p>
    <w:p>
      <w:pPr>
        <w:pStyle w:val="6"/>
        <w:spacing w:before="9"/>
        <w:ind w:left="0" w:firstLine="0"/>
        <w:rPr>
          <w:sz w:val="23"/>
        </w:rPr>
      </w:pPr>
    </w:p>
    <w:p>
      <w:pPr>
        <w:pStyle w:val="3"/>
        <w:rPr>
          <w:i/>
        </w:rPr>
      </w:pPr>
      <w:r>
        <w:rPr>
          <w:i/>
        </w:rPr>
        <w:t>Characteristics of CISC:</w:t>
      </w:r>
    </w:p>
    <w:p>
      <w:pPr>
        <w:pStyle w:val="12"/>
        <w:numPr>
          <w:ilvl w:val="0"/>
          <w:numId w:val="42"/>
        </w:numPr>
        <w:tabs>
          <w:tab w:val="left" w:pos="1909"/>
        </w:tabs>
        <w:spacing w:before="2" w:after="0" w:line="240" w:lineRule="auto"/>
        <w:ind w:left="1908" w:right="0" w:hanging="360"/>
        <w:jc w:val="left"/>
        <w:rPr>
          <w:sz w:val="24"/>
        </w:rPr>
      </w:pPr>
      <w:r>
        <w:rPr>
          <w:sz w:val="24"/>
        </w:rPr>
        <w:t>A larger number of instructions – typically from 100 to 250</w:t>
      </w:r>
      <w:r>
        <w:rPr>
          <w:spacing w:val="-14"/>
          <w:sz w:val="24"/>
        </w:rPr>
        <w:t xml:space="preserve"> </w:t>
      </w:r>
      <w:r>
        <w:rPr>
          <w:sz w:val="24"/>
        </w:rPr>
        <w:t>instructions</w:t>
      </w:r>
    </w:p>
    <w:p>
      <w:pPr>
        <w:pStyle w:val="12"/>
        <w:numPr>
          <w:ilvl w:val="0"/>
          <w:numId w:val="42"/>
        </w:numPr>
        <w:tabs>
          <w:tab w:val="left" w:pos="1909"/>
        </w:tabs>
        <w:spacing w:before="0" w:after="0" w:line="293" w:lineRule="exact"/>
        <w:ind w:left="1908" w:right="0" w:hanging="360"/>
        <w:jc w:val="left"/>
        <w:rPr>
          <w:sz w:val="24"/>
        </w:rPr>
      </w:pPr>
      <w:r>
        <w:rPr>
          <w:sz w:val="24"/>
        </w:rPr>
        <w:t>Some instructions that perform specialized tasks and are used</w:t>
      </w:r>
      <w:r>
        <w:rPr>
          <w:spacing w:val="-13"/>
          <w:sz w:val="24"/>
        </w:rPr>
        <w:t xml:space="preserve"> </w:t>
      </w:r>
      <w:r>
        <w:rPr>
          <w:sz w:val="24"/>
        </w:rPr>
        <w:t>infrequently</w:t>
      </w:r>
    </w:p>
    <w:p>
      <w:pPr>
        <w:pStyle w:val="12"/>
        <w:numPr>
          <w:ilvl w:val="0"/>
          <w:numId w:val="42"/>
        </w:numPr>
        <w:tabs>
          <w:tab w:val="left" w:pos="1909"/>
        </w:tabs>
        <w:spacing w:before="0" w:after="0" w:line="292" w:lineRule="exact"/>
        <w:ind w:left="1908" w:right="0" w:hanging="360"/>
        <w:jc w:val="left"/>
        <w:rPr>
          <w:sz w:val="24"/>
        </w:rPr>
      </w:pPr>
      <w:r>
        <w:rPr>
          <w:sz w:val="24"/>
        </w:rPr>
        <w:t>A large variety of addressing modes – typically from 5 to 20 different</w:t>
      </w:r>
      <w:r>
        <w:rPr>
          <w:spacing w:val="-11"/>
          <w:sz w:val="24"/>
        </w:rPr>
        <w:t xml:space="preserve"> </w:t>
      </w:r>
      <w:r>
        <w:rPr>
          <w:sz w:val="24"/>
        </w:rPr>
        <w:t>modes</w:t>
      </w:r>
    </w:p>
    <w:p>
      <w:pPr>
        <w:pStyle w:val="12"/>
        <w:numPr>
          <w:ilvl w:val="0"/>
          <w:numId w:val="42"/>
        </w:numPr>
        <w:tabs>
          <w:tab w:val="left" w:pos="1909"/>
        </w:tabs>
        <w:spacing w:before="0" w:after="0" w:line="335" w:lineRule="exact"/>
        <w:ind w:left="1908" w:right="0" w:hanging="360"/>
        <w:jc w:val="left"/>
        <w:rPr>
          <w:sz w:val="28"/>
        </w:rPr>
      </w:pPr>
      <w:r>
        <w:rPr>
          <w:sz w:val="24"/>
        </w:rPr>
        <w:t>Variable-length instruction</w:t>
      </w:r>
      <w:r>
        <w:rPr>
          <w:spacing w:val="-2"/>
          <w:sz w:val="24"/>
        </w:rPr>
        <w:t xml:space="preserve"> </w:t>
      </w:r>
      <w:r>
        <w:rPr>
          <w:sz w:val="24"/>
        </w:rPr>
        <w:t>formats</w:t>
      </w:r>
    </w:p>
    <w:p>
      <w:pPr>
        <w:pStyle w:val="12"/>
        <w:numPr>
          <w:ilvl w:val="0"/>
          <w:numId w:val="42"/>
        </w:numPr>
        <w:tabs>
          <w:tab w:val="left" w:pos="1909"/>
        </w:tabs>
        <w:spacing w:before="0" w:after="0" w:line="336" w:lineRule="exact"/>
        <w:ind w:left="1908" w:right="0" w:hanging="360"/>
        <w:jc w:val="left"/>
        <w:rPr>
          <w:sz w:val="28"/>
        </w:rPr>
      </w:pPr>
      <w:r>
        <w:rPr>
          <w:sz w:val="24"/>
        </w:rPr>
        <w:t>Instructions that manipulate operands in</w:t>
      </w:r>
      <w:r>
        <w:rPr>
          <w:spacing w:val="-8"/>
          <w:sz w:val="24"/>
        </w:rPr>
        <w:t xml:space="preserve"> </w:t>
      </w:r>
      <w:r>
        <w:rPr>
          <w:sz w:val="24"/>
        </w:rPr>
        <w:t>memory</w:t>
      </w:r>
    </w:p>
    <w:p>
      <w:pPr>
        <w:spacing w:after="0" w:line="336" w:lineRule="exact"/>
        <w:jc w:val="left"/>
        <w:rPr>
          <w:sz w:val="28"/>
        </w:rPr>
        <w:sectPr>
          <w:pgSz w:w="12240" w:h="15840"/>
          <w:pgMar w:top="1660" w:right="700" w:bottom="1100" w:left="720" w:header="720" w:footer="901" w:gutter="0"/>
        </w:sectPr>
      </w:pPr>
    </w:p>
    <w:p>
      <w:pPr>
        <w:pStyle w:val="6"/>
        <w:spacing w:before="3"/>
        <w:ind w:left="0" w:firstLine="0"/>
        <w:rPr>
          <w:sz w:val="18"/>
        </w:rPr>
      </w:pPr>
    </w:p>
    <w:p>
      <w:pPr>
        <w:pStyle w:val="2"/>
        <w:numPr>
          <w:ilvl w:val="0"/>
          <w:numId w:val="34"/>
        </w:numPr>
        <w:tabs>
          <w:tab w:val="left" w:pos="1188"/>
          <w:tab w:val="left" w:pos="1189"/>
          <w:tab w:val="left" w:pos="9532"/>
        </w:tabs>
        <w:spacing w:before="45" w:after="0" w:line="240" w:lineRule="auto"/>
        <w:ind w:left="1188" w:right="223" w:hanging="828"/>
        <w:jc w:val="left"/>
        <w:rPr>
          <w:sz w:val="24"/>
        </w:rPr>
      </w:pPr>
      <w:r>
        <w:t>What is overlapped register window? How the window size and register file size</w:t>
      </w:r>
      <w:r>
        <w:rPr>
          <w:spacing w:val="-9"/>
        </w:rPr>
        <w:t xml:space="preserve"> </w:t>
      </w:r>
      <w:r>
        <w:t>is</w:t>
      </w:r>
      <w:r>
        <w:rPr>
          <w:spacing w:val="-3"/>
        </w:rPr>
        <w:t xml:space="preserve"> </w:t>
      </w:r>
      <w:r>
        <w:t>calculated?</w:t>
      </w:r>
      <w:r>
        <w:tab/>
      </w:r>
      <w:r>
        <w:rPr>
          <w:sz w:val="24"/>
        </w:rPr>
        <w:t>(Win’13)</w:t>
      </w:r>
    </w:p>
    <w:p>
      <w:pPr>
        <w:pStyle w:val="12"/>
        <w:numPr>
          <w:ilvl w:val="1"/>
          <w:numId w:val="34"/>
        </w:numPr>
        <w:tabs>
          <w:tab w:val="left" w:pos="1909"/>
        </w:tabs>
        <w:spacing w:before="1" w:after="0" w:line="240" w:lineRule="auto"/>
        <w:ind w:left="1908" w:right="214" w:hanging="360"/>
        <w:jc w:val="both"/>
        <w:rPr>
          <w:rFonts w:ascii="Symbol" w:hAnsi="Symbol"/>
          <w:sz w:val="24"/>
        </w:rPr>
      </w:pPr>
      <w:r>
        <w:rPr>
          <w:sz w:val="24"/>
        </w:rPr>
        <w:t>A characteristic of some RISC processors is their use of overlapped register windows to provide the passing of parameters and avoid the need for saving and restoring register values. Each procedure call results in the allocation of a new window consisting of a set of registers from the register file for use by the new</w:t>
      </w:r>
      <w:r>
        <w:rPr>
          <w:spacing w:val="-14"/>
          <w:sz w:val="24"/>
        </w:rPr>
        <w:t xml:space="preserve"> </w:t>
      </w:r>
      <w:r>
        <w:rPr>
          <w:sz w:val="24"/>
        </w:rPr>
        <w:t>procedure.</w:t>
      </w:r>
    </w:p>
    <w:p>
      <w:pPr>
        <w:pStyle w:val="6"/>
        <w:spacing w:before="10"/>
        <w:ind w:left="0" w:firstLine="0"/>
        <w:rPr>
          <w:sz w:val="21"/>
        </w:rPr>
      </w:pPr>
      <w:r>
        <w:drawing>
          <wp:anchor distT="0" distB="0" distL="0" distR="0" simplePos="0" relativeHeight="1024" behindDoc="0" locked="0" layoutInCell="1" allowOverlap="1">
            <wp:simplePos x="0" y="0"/>
            <wp:positionH relativeFrom="page">
              <wp:posOffset>2388235</wp:posOffset>
            </wp:positionH>
            <wp:positionV relativeFrom="paragraph">
              <wp:posOffset>193675</wp:posOffset>
            </wp:positionV>
            <wp:extent cx="3424555" cy="3993515"/>
            <wp:effectExtent l="0" t="0" r="0" b="0"/>
            <wp:wrapTopAndBottom/>
            <wp:docPr id="10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72.png"/>
                    <pic:cNvPicPr>
                      <a:picLocks noChangeAspect="1"/>
                    </pic:cNvPicPr>
                  </pic:nvPicPr>
                  <pic:blipFill>
                    <a:blip r:embed="rId98" cstate="print"/>
                    <a:stretch>
                      <a:fillRect/>
                    </a:stretch>
                  </pic:blipFill>
                  <pic:spPr>
                    <a:xfrm>
                      <a:off x="0" y="0"/>
                      <a:ext cx="3424561" cy="3993832"/>
                    </a:xfrm>
                    <a:prstGeom prst="rect">
                      <a:avLst/>
                    </a:prstGeom>
                  </pic:spPr>
                </pic:pic>
              </a:graphicData>
            </a:graphic>
          </wp:anchor>
        </w:drawing>
      </w:r>
    </w:p>
    <w:p>
      <w:pPr>
        <w:spacing w:before="0"/>
        <w:ind w:left="4174" w:right="0" w:firstLine="0"/>
        <w:jc w:val="left"/>
        <w:rPr>
          <w:b/>
          <w:sz w:val="20"/>
        </w:rPr>
      </w:pPr>
      <w:r>
        <w:rPr>
          <w:b/>
          <w:sz w:val="20"/>
        </w:rPr>
        <w:t>Figure 5.4: Overlapped Register Windows</w:t>
      </w:r>
    </w:p>
    <w:p>
      <w:pPr>
        <w:pStyle w:val="6"/>
        <w:spacing w:before="10"/>
        <w:ind w:left="0" w:firstLine="0"/>
        <w:rPr>
          <w:b/>
          <w:sz w:val="19"/>
        </w:rPr>
      </w:pPr>
    </w:p>
    <w:p>
      <w:pPr>
        <w:pStyle w:val="12"/>
        <w:numPr>
          <w:ilvl w:val="1"/>
          <w:numId w:val="34"/>
        </w:numPr>
        <w:tabs>
          <w:tab w:val="left" w:pos="1908"/>
          <w:tab w:val="left" w:pos="1909"/>
        </w:tabs>
        <w:spacing w:before="0" w:after="0" w:line="240" w:lineRule="auto"/>
        <w:ind w:left="1908" w:right="279" w:hanging="360"/>
        <w:jc w:val="left"/>
        <w:rPr>
          <w:rFonts w:ascii="Symbol" w:hAnsi="Symbol"/>
          <w:sz w:val="24"/>
        </w:rPr>
      </w:pPr>
      <w:r>
        <w:rPr>
          <w:sz w:val="24"/>
        </w:rPr>
        <w:t>Each procedure call activates a new register window by incrementing a pointer, while the return statement decrements the pointer and causes the activation of the previous window. Windows for adjacent procedures have overlapping registers that are shared</w:t>
      </w:r>
      <w:r>
        <w:rPr>
          <w:spacing w:val="-37"/>
          <w:sz w:val="24"/>
        </w:rPr>
        <w:t xml:space="preserve"> </w:t>
      </w:r>
      <w:r>
        <w:rPr>
          <w:sz w:val="24"/>
        </w:rPr>
        <w:t>to provide the passing of parameters and</w:t>
      </w:r>
      <w:r>
        <w:rPr>
          <w:spacing w:val="-8"/>
          <w:sz w:val="24"/>
        </w:rPr>
        <w:t xml:space="preserve"> </w:t>
      </w:r>
      <w:r>
        <w:rPr>
          <w:sz w:val="24"/>
        </w:rPr>
        <w:t>results.</w:t>
      </w:r>
    </w:p>
    <w:p>
      <w:pPr>
        <w:pStyle w:val="12"/>
        <w:numPr>
          <w:ilvl w:val="1"/>
          <w:numId w:val="34"/>
        </w:numPr>
        <w:tabs>
          <w:tab w:val="left" w:pos="1908"/>
          <w:tab w:val="left" w:pos="1909"/>
        </w:tabs>
        <w:spacing w:before="2" w:after="0" w:line="240" w:lineRule="auto"/>
        <w:ind w:left="1908" w:right="367" w:hanging="360"/>
        <w:jc w:val="left"/>
        <w:rPr>
          <w:rFonts w:ascii="Symbol" w:hAnsi="Symbol"/>
          <w:sz w:val="24"/>
        </w:rPr>
      </w:pPr>
      <w:r>
        <w:rPr>
          <w:sz w:val="24"/>
        </w:rPr>
        <w:t>The concept of overlade register windows is shown in figure. The system had a total of 74 registers. Register R0 through R9 are global registers that hold parameters shared</w:t>
      </w:r>
      <w:r>
        <w:rPr>
          <w:spacing w:val="-31"/>
          <w:sz w:val="24"/>
        </w:rPr>
        <w:t xml:space="preserve"> </w:t>
      </w:r>
      <w:r>
        <w:rPr>
          <w:sz w:val="24"/>
        </w:rPr>
        <w:t>by all</w:t>
      </w:r>
      <w:r>
        <w:rPr>
          <w:spacing w:val="-1"/>
          <w:sz w:val="24"/>
        </w:rPr>
        <w:t xml:space="preserve"> </w:t>
      </w:r>
      <w:r>
        <w:rPr>
          <w:sz w:val="24"/>
        </w:rPr>
        <w:t>procedures</w:t>
      </w:r>
    </w:p>
    <w:p>
      <w:pPr>
        <w:pStyle w:val="12"/>
        <w:numPr>
          <w:ilvl w:val="1"/>
          <w:numId w:val="34"/>
        </w:numPr>
        <w:tabs>
          <w:tab w:val="left" w:pos="1908"/>
          <w:tab w:val="left" w:pos="1909"/>
        </w:tabs>
        <w:spacing w:before="0" w:after="0" w:line="240" w:lineRule="auto"/>
        <w:ind w:left="1908" w:right="334" w:hanging="360"/>
        <w:jc w:val="left"/>
        <w:rPr>
          <w:rFonts w:ascii="Symbol" w:hAnsi="Symbol"/>
          <w:sz w:val="24"/>
        </w:rPr>
      </w:pPr>
      <w:r>
        <w:rPr>
          <w:sz w:val="24"/>
        </w:rPr>
        <w:t>The other 64 registers are divided into four windows to accommodate procedure A, B,</w:t>
      </w:r>
      <w:r>
        <w:rPr>
          <w:spacing w:val="-32"/>
          <w:sz w:val="24"/>
        </w:rPr>
        <w:t xml:space="preserve"> </w:t>
      </w:r>
      <w:r>
        <w:rPr>
          <w:sz w:val="24"/>
        </w:rPr>
        <w:t>C and D. Each register window consists of 10 local registers and two sets of six registers common to adjacent</w:t>
      </w:r>
      <w:r>
        <w:rPr>
          <w:spacing w:val="-2"/>
          <w:sz w:val="24"/>
        </w:rPr>
        <w:t xml:space="preserve"> </w:t>
      </w:r>
      <w:r>
        <w:rPr>
          <w:sz w:val="24"/>
        </w:rPr>
        <w:t>windows.</w:t>
      </w:r>
    </w:p>
    <w:p>
      <w:pPr>
        <w:pStyle w:val="12"/>
        <w:numPr>
          <w:ilvl w:val="1"/>
          <w:numId w:val="34"/>
        </w:numPr>
        <w:tabs>
          <w:tab w:val="left" w:pos="1963"/>
          <w:tab w:val="left" w:pos="1964"/>
        </w:tabs>
        <w:spacing w:before="0" w:after="0" w:line="240" w:lineRule="auto"/>
        <w:ind w:left="1908" w:right="643" w:hanging="360"/>
        <w:jc w:val="left"/>
        <w:rPr>
          <w:rFonts w:ascii="Symbol" w:hAnsi="Symbol"/>
          <w:sz w:val="24"/>
        </w:rPr>
      </w:pPr>
      <w:r>
        <w:tab/>
      </w:r>
      <w:r>
        <w:rPr>
          <w:sz w:val="24"/>
        </w:rPr>
        <w:t>Only one register window is activated at any given time with a pointer indicating</w:t>
      </w:r>
      <w:r>
        <w:rPr>
          <w:spacing w:val="-33"/>
          <w:sz w:val="24"/>
        </w:rPr>
        <w:t xml:space="preserve"> </w:t>
      </w:r>
      <w:r>
        <w:rPr>
          <w:sz w:val="24"/>
        </w:rPr>
        <w:t>the active</w:t>
      </w:r>
      <w:r>
        <w:rPr>
          <w:spacing w:val="-1"/>
          <w:sz w:val="24"/>
        </w:rPr>
        <w:t xml:space="preserve"> </w:t>
      </w:r>
      <w:r>
        <w:rPr>
          <w:sz w:val="24"/>
        </w:rPr>
        <w:t>window.</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34"/>
        </w:numPr>
        <w:tabs>
          <w:tab w:val="left" w:pos="1908"/>
          <w:tab w:val="left" w:pos="1909"/>
        </w:tabs>
        <w:spacing w:before="100" w:after="0" w:line="240" w:lineRule="auto"/>
        <w:ind w:left="1908" w:right="569" w:hanging="360"/>
        <w:jc w:val="left"/>
        <w:rPr>
          <w:rFonts w:ascii="Symbol" w:hAnsi="Symbol"/>
          <w:sz w:val="24"/>
        </w:rPr>
      </w:pPr>
      <w:r>
        <w:rPr>
          <w:sz w:val="24"/>
        </w:rPr>
        <w:t>The high register of the calling procedure overlap the low registers of the called procedure, and therefore the parameters automatically transfer from calling to</w:t>
      </w:r>
      <w:r>
        <w:rPr>
          <w:spacing w:val="-30"/>
          <w:sz w:val="24"/>
        </w:rPr>
        <w:t xml:space="preserve"> </w:t>
      </w:r>
      <w:r>
        <w:rPr>
          <w:sz w:val="24"/>
        </w:rPr>
        <w:t>called procedure.</w:t>
      </w:r>
    </w:p>
    <w:p>
      <w:pPr>
        <w:pStyle w:val="12"/>
        <w:numPr>
          <w:ilvl w:val="1"/>
          <w:numId w:val="34"/>
        </w:numPr>
        <w:tabs>
          <w:tab w:val="left" w:pos="1908"/>
          <w:tab w:val="left" w:pos="1909"/>
        </w:tabs>
        <w:spacing w:before="1" w:after="0" w:line="240" w:lineRule="auto"/>
        <w:ind w:left="1891" w:right="1672" w:hanging="343"/>
        <w:jc w:val="left"/>
        <w:rPr>
          <w:rFonts w:ascii="Symbol" w:hAnsi="Symbol"/>
          <w:sz w:val="24"/>
        </w:rPr>
      </w:pPr>
      <w:r>
        <w:rPr>
          <w:sz w:val="24"/>
        </w:rPr>
        <w:t>The organization of register windows will have the following</w:t>
      </w:r>
      <w:r>
        <w:rPr>
          <w:spacing w:val="-40"/>
          <w:sz w:val="24"/>
        </w:rPr>
        <w:t xml:space="preserve"> </w:t>
      </w:r>
      <w:r>
        <w:rPr>
          <w:sz w:val="24"/>
        </w:rPr>
        <w:t>relationships: Number of global registers = G</w:t>
      </w:r>
    </w:p>
    <w:p>
      <w:pPr>
        <w:pStyle w:val="6"/>
        <w:ind w:left="1891" w:right="4156" w:firstLine="0"/>
      </w:pPr>
      <w:r>
        <w:t>Number of local registers in each window = L Number of register common to two windows = C Number of windows = W</w:t>
      </w:r>
    </w:p>
    <w:p>
      <w:pPr>
        <w:pStyle w:val="12"/>
        <w:numPr>
          <w:ilvl w:val="1"/>
          <w:numId w:val="34"/>
        </w:numPr>
        <w:tabs>
          <w:tab w:val="left" w:pos="1908"/>
          <w:tab w:val="left" w:pos="1909"/>
        </w:tabs>
        <w:spacing w:before="0" w:after="0" w:line="304" w:lineRule="exact"/>
        <w:ind w:left="1908" w:right="0" w:hanging="360"/>
        <w:jc w:val="left"/>
        <w:rPr>
          <w:rFonts w:ascii="Symbol" w:hAnsi="Symbol"/>
          <w:sz w:val="24"/>
        </w:rPr>
      </w:pPr>
      <w:r>
        <w:rPr>
          <w:sz w:val="24"/>
        </w:rPr>
        <w:t>The number of registers available for each window is calculated as</w:t>
      </w:r>
      <w:r>
        <w:rPr>
          <w:spacing w:val="-10"/>
          <w:sz w:val="24"/>
        </w:rPr>
        <w:t xml:space="preserve"> </w:t>
      </w:r>
      <w:r>
        <w:rPr>
          <w:sz w:val="24"/>
        </w:rPr>
        <w:t>follows:</w:t>
      </w:r>
    </w:p>
    <w:p>
      <w:pPr>
        <w:pStyle w:val="6"/>
        <w:spacing w:before="2" w:line="293" w:lineRule="exact"/>
        <w:ind w:left="1891" w:right="2263" w:firstLine="0"/>
        <w:jc w:val="center"/>
      </w:pPr>
      <w:r>
        <w:t>Window size = L + 2C + G</w:t>
      </w:r>
    </w:p>
    <w:p>
      <w:pPr>
        <w:pStyle w:val="12"/>
        <w:numPr>
          <w:ilvl w:val="1"/>
          <w:numId w:val="34"/>
        </w:numPr>
        <w:tabs>
          <w:tab w:val="left" w:pos="1908"/>
          <w:tab w:val="left" w:pos="1909"/>
        </w:tabs>
        <w:spacing w:before="0" w:after="0" w:line="240" w:lineRule="auto"/>
        <w:ind w:left="1908" w:right="0" w:hanging="360"/>
        <w:jc w:val="left"/>
        <w:rPr>
          <w:rFonts w:ascii="Symbol" w:hAnsi="Symbol"/>
          <w:sz w:val="24"/>
        </w:rPr>
      </w:pPr>
      <w:r>
        <w:rPr>
          <w:sz w:val="24"/>
        </w:rPr>
        <w:t>The total number of register needed in the processor</w:t>
      </w:r>
      <w:r>
        <w:rPr>
          <w:spacing w:val="-6"/>
          <w:sz w:val="24"/>
        </w:rPr>
        <w:t xml:space="preserve"> </w:t>
      </w:r>
      <w:r>
        <w:rPr>
          <w:sz w:val="24"/>
        </w:rPr>
        <w:t>is</w:t>
      </w:r>
    </w:p>
    <w:p>
      <w:pPr>
        <w:pStyle w:val="6"/>
        <w:ind w:left="1891" w:right="2058" w:firstLine="0"/>
        <w:jc w:val="center"/>
      </w:pPr>
      <w:r>
        <w:t>Register file = (L + C) W + G</w:t>
      </w:r>
    </w:p>
    <w:p>
      <w:pPr>
        <w:pStyle w:val="6"/>
        <w:spacing w:before="11"/>
        <w:ind w:left="0" w:firstLine="0"/>
        <w:rPr>
          <w:sz w:val="19"/>
        </w:rPr>
      </w:pPr>
    </w:p>
    <w:p>
      <w:pPr>
        <w:pStyle w:val="2"/>
        <w:numPr>
          <w:ilvl w:val="0"/>
          <w:numId w:val="34"/>
        </w:numPr>
        <w:tabs>
          <w:tab w:val="left" w:pos="1188"/>
          <w:tab w:val="left" w:pos="1189"/>
          <w:tab w:val="left" w:pos="2561"/>
          <w:tab w:val="left" w:pos="4013"/>
          <w:tab w:val="left" w:pos="5193"/>
          <w:tab w:val="left" w:pos="6738"/>
          <w:tab w:val="left" w:pos="7889"/>
          <w:tab w:val="left" w:pos="8818"/>
        </w:tabs>
        <w:spacing w:before="0" w:after="0" w:line="240" w:lineRule="auto"/>
        <w:ind w:left="1188" w:right="221" w:hanging="828"/>
        <w:jc w:val="left"/>
      </w:pPr>
      <w:r>
        <w:t>Explain</w:t>
      </w:r>
      <w:r>
        <w:tab/>
      </w:r>
      <w:r>
        <w:t>Reverse</w:t>
      </w:r>
      <w:r>
        <w:tab/>
      </w:r>
      <w:r>
        <w:t>Polish</w:t>
      </w:r>
      <w:r>
        <w:tab/>
      </w:r>
      <w:r>
        <w:t>Notation</w:t>
      </w:r>
      <w:r>
        <w:tab/>
      </w:r>
      <w:r>
        <w:t>(RPN)</w:t>
      </w:r>
      <w:r>
        <w:tab/>
      </w:r>
      <w:r>
        <w:t>with</w:t>
      </w:r>
      <w:r>
        <w:tab/>
      </w:r>
      <w:r>
        <w:rPr>
          <w:w w:val="95"/>
        </w:rPr>
        <w:t xml:space="preserve">appropriate </w:t>
      </w:r>
      <w:r>
        <w:t>example.</w:t>
      </w:r>
    </w:p>
    <w:p>
      <w:pPr>
        <w:pStyle w:val="12"/>
        <w:numPr>
          <w:ilvl w:val="1"/>
          <w:numId w:val="34"/>
        </w:numPr>
        <w:tabs>
          <w:tab w:val="left" w:pos="1908"/>
          <w:tab w:val="left" w:pos="1909"/>
        </w:tabs>
        <w:spacing w:before="1" w:after="0" w:line="240" w:lineRule="auto"/>
        <w:ind w:left="1908" w:right="214" w:hanging="360"/>
        <w:jc w:val="left"/>
        <w:rPr>
          <w:rFonts w:ascii="Symbol" w:hAnsi="Symbol"/>
          <w:sz w:val="24"/>
        </w:rPr>
      </w:pPr>
      <w:r>
        <w:rPr>
          <w:sz w:val="24"/>
        </w:rPr>
        <w:t>The postfix RPN notation, referred to as Reverse Polish Notation (RPN), places the operator after the</w:t>
      </w:r>
      <w:r>
        <w:rPr>
          <w:spacing w:val="-2"/>
          <w:sz w:val="24"/>
        </w:rPr>
        <w:t xml:space="preserve"> </w:t>
      </w:r>
      <w:r>
        <w:rPr>
          <w:sz w:val="24"/>
        </w:rPr>
        <w:t>operands.</w:t>
      </w:r>
    </w:p>
    <w:p>
      <w:pPr>
        <w:pStyle w:val="12"/>
        <w:numPr>
          <w:ilvl w:val="1"/>
          <w:numId w:val="34"/>
        </w:numPr>
        <w:tabs>
          <w:tab w:val="left" w:pos="1908"/>
          <w:tab w:val="left" w:pos="1909"/>
        </w:tabs>
        <w:spacing w:before="0" w:after="0" w:line="305" w:lineRule="exact"/>
        <w:ind w:left="1908" w:right="0" w:hanging="360"/>
        <w:jc w:val="left"/>
        <w:rPr>
          <w:rFonts w:ascii="Symbol" w:hAnsi="Symbol"/>
          <w:sz w:val="24"/>
        </w:rPr>
      </w:pPr>
      <w:r>
        <w:rPr>
          <w:sz w:val="24"/>
        </w:rPr>
        <w:t>The following examples demonstrate the three</w:t>
      </w:r>
      <w:r>
        <w:rPr>
          <w:spacing w:val="-12"/>
          <w:sz w:val="24"/>
        </w:rPr>
        <w:t xml:space="preserve"> </w:t>
      </w:r>
      <w:r>
        <w:rPr>
          <w:sz w:val="24"/>
        </w:rPr>
        <w:t>representations:</w:t>
      </w:r>
    </w:p>
    <w:p>
      <w:pPr>
        <w:pStyle w:val="6"/>
        <w:tabs>
          <w:tab w:val="left" w:pos="1548"/>
        </w:tabs>
        <w:spacing w:before="3"/>
        <w:ind w:left="0" w:right="37" w:firstLine="0"/>
        <w:jc w:val="center"/>
      </w:pPr>
      <w:r>
        <w:t>A</w:t>
      </w:r>
      <w:r>
        <w:rPr>
          <w:spacing w:val="1"/>
        </w:rPr>
        <w:t xml:space="preserve"> </w:t>
      </w:r>
      <w:r>
        <w:t>+</w:t>
      </w:r>
      <w:r>
        <w:rPr>
          <w:spacing w:val="1"/>
        </w:rPr>
        <w:t xml:space="preserve"> </w:t>
      </w:r>
      <w:r>
        <w:t>B</w:t>
      </w:r>
      <w:r>
        <w:tab/>
      </w:r>
      <w:r>
        <w:t>Infix</w:t>
      </w:r>
      <w:r>
        <w:rPr>
          <w:spacing w:val="-1"/>
        </w:rPr>
        <w:t xml:space="preserve"> </w:t>
      </w:r>
      <w:r>
        <w:t>notation</w:t>
      </w:r>
    </w:p>
    <w:p>
      <w:pPr>
        <w:pStyle w:val="6"/>
        <w:tabs>
          <w:tab w:val="left" w:pos="5509"/>
        </w:tabs>
        <w:ind w:left="3961" w:firstLine="0"/>
      </w:pPr>
      <w:r>
        <w:t>+</w:t>
      </w:r>
      <w:r>
        <w:rPr>
          <w:spacing w:val="1"/>
        </w:rPr>
        <w:t xml:space="preserve"> </w:t>
      </w:r>
      <w:r>
        <w:t>A</w:t>
      </w:r>
      <w:r>
        <w:rPr>
          <w:spacing w:val="1"/>
        </w:rPr>
        <w:t xml:space="preserve"> </w:t>
      </w:r>
      <w:r>
        <w:t>B</w:t>
      </w:r>
      <w:r>
        <w:tab/>
      </w:r>
      <w:r>
        <w:t>Prefix or Polish</w:t>
      </w:r>
      <w:r>
        <w:rPr>
          <w:spacing w:val="-4"/>
        </w:rPr>
        <w:t xml:space="preserve"> </w:t>
      </w:r>
      <w:r>
        <w:t>notation</w:t>
      </w:r>
    </w:p>
    <w:p>
      <w:pPr>
        <w:pStyle w:val="6"/>
        <w:tabs>
          <w:tab w:val="left" w:pos="5509"/>
        </w:tabs>
        <w:spacing w:line="293" w:lineRule="exact"/>
        <w:ind w:left="3961" w:firstLine="0"/>
      </w:pPr>
      <w:r>
        <w:t>A</w:t>
      </w:r>
      <w:r>
        <w:rPr>
          <w:spacing w:val="1"/>
        </w:rPr>
        <w:t xml:space="preserve"> </w:t>
      </w:r>
      <w:r>
        <w:t>B +</w:t>
      </w:r>
      <w:r>
        <w:tab/>
      </w:r>
      <w:r>
        <w:t>Postfix or reverse Polish</w:t>
      </w:r>
      <w:r>
        <w:rPr>
          <w:spacing w:val="-4"/>
        </w:rPr>
        <w:t xml:space="preserve"> </w:t>
      </w:r>
      <w:r>
        <w:t>notation</w:t>
      </w:r>
    </w:p>
    <w:p>
      <w:pPr>
        <w:pStyle w:val="12"/>
        <w:numPr>
          <w:ilvl w:val="1"/>
          <w:numId w:val="34"/>
        </w:numPr>
        <w:tabs>
          <w:tab w:val="left" w:pos="1908"/>
          <w:tab w:val="left" w:pos="1909"/>
        </w:tabs>
        <w:spacing w:before="0" w:after="0" w:line="240" w:lineRule="auto"/>
        <w:ind w:left="1908" w:right="1971" w:hanging="360"/>
        <w:jc w:val="left"/>
        <w:rPr>
          <w:rFonts w:ascii="Symbol" w:hAnsi="Symbol"/>
          <w:sz w:val="24"/>
        </w:rPr>
      </w:pPr>
      <w:r>
        <w:rPr>
          <w:sz w:val="24"/>
        </w:rPr>
        <w:t>The reverse Polish notation is in a form suitable for stack manipulation. The</w:t>
      </w:r>
      <w:r>
        <w:rPr>
          <w:spacing w:val="-2"/>
          <w:sz w:val="24"/>
        </w:rPr>
        <w:t xml:space="preserve"> </w:t>
      </w:r>
      <w:r>
        <w:rPr>
          <w:sz w:val="24"/>
        </w:rPr>
        <w:t>expression</w:t>
      </w:r>
    </w:p>
    <w:p>
      <w:pPr>
        <w:pStyle w:val="6"/>
        <w:tabs>
          <w:tab w:val="left" w:pos="5564"/>
        </w:tabs>
        <w:ind w:left="3961" w:right="1526" w:firstLine="0"/>
      </w:pPr>
      <w:r>
        <w:t>A * B + C</w:t>
      </w:r>
      <w:r>
        <w:rPr>
          <w:spacing w:val="-1"/>
        </w:rPr>
        <w:t xml:space="preserve"> </w:t>
      </w:r>
      <w:r>
        <w:t>*</w:t>
      </w:r>
      <w:r>
        <w:rPr>
          <w:spacing w:val="-1"/>
        </w:rPr>
        <w:t xml:space="preserve"> </w:t>
      </w:r>
      <w:r>
        <w:t>D</w:t>
      </w:r>
      <w:r>
        <w:tab/>
      </w:r>
      <w:r>
        <w:t>is written in reverse Polish notation as A B * C D *</w:t>
      </w:r>
      <w:r>
        <w:rPr>
          <w:spacing w:val="-1"/>
        </w:rPr>
        <w:t xml:space="preserve"> </w:t>
      </w:r>
      <w:r>
        <w:t>+</w:t>
      </w:r>
    </w:p>
    <w:p>
      <w:pPr>
        <w:pStyle w:val="12"/>
        <w:numPr>
          <w:ilvl w:val="1"/>
          <w:numId w:val="34"/>
        </w:numPr>
        <w:tabs>
          <w:tab w:val="left" w:pos="1909"/>
        </w:tabs>
        <w:spacing w:before="0" w:after="0" w:line="242" w:lineRule="auto"/>
        <w:ind w:left="1908" w:right="212" w:hanging="360"/>
        <w:jc w:val="both"/>
        <w:rPr>
          <w:rFonts w:ascii="Symbol" w:hAnsi="Symbol"/>
          <w:sz w:val="24"/>
        </w:rPr>
      </w:pPr>
      <w:r>
        <w:rPr>
          <w:sz w:val="24"/>
        </w:rPr>
        <w:t>The conversion from infix notation to reverse Polish notation must take into consideration the operational hierarchy adopted for infix</w:t>
      </w:r>
      <w:r>
        <w:rPr>
          <w:spacing w:val="-6"/>
          <w:sz w:val="24"/>
        </w:rPr>
        <w:t xml:space="preserve"> </w:t>
      </w:r>
      <w:r>
        <w:rPr>
          <w:sz w:val="24"/>
        </w:rPr>
        <w:t>notation.</w:t>
      </w:r>
    </w:p>
    <w:p>
      <w:pPr>
        <w:pStyle w:val="12"/>
        <w:numPr>
          <w:ilvl w:val="1"/>
          <w:numId w:val="34"/>
        </w:numPr>
        <w:tabs>
          <w:tab w:val="left" w:pos="1909"/>
        </w:tabs>
        <w:spacing w:before="0" w:after="0" w:line="240" w:lineRule="auto"/>
        <w:ind w:left="1908" w:right="213" w:hanging="360"/>
        <w:jc w:val="both"/>
        <w:rPr>
          <w:rFonts w:ascii="Symbol" w:hAnsi="Symbol"/>
          <w:sz w:val="24"/>
        </w:rPr>
      </w:pPr>
      <w:r>
        <w:rPr>
          <w:sz w:val="24"/>
        </w:rPr>
        <w:t>This hierarchy dictates that we first perform all arithmetic inside inner parentheses, then inside outer parentheses, and do multiplication and division operations before addition and subtraction</w:t>
      </w:r>
      <w:r>
        <w:rPr>
          <w:spacing w:val="-1"/>
          <w:sz w:val="24"/>
        </w:rPr>
        <w:t xml:space="preserve"> </w:t>
      </w:r>
      <w:r>
        <w:rPr>
          <w:sz w:val="24"/>
        </w:rPr>
        <w:t>operations.</w:t>
      </w:r>
    </w:p>
    <w:p>
      <w:pPr>
        <w:pStyle w:val="6"/>
        <w:spacing w:before="3"/>
        <w:ind w:left="0" w:firstLine="0"/>
        <w:rPr>
          <w:sz w:val="23"/>
        </w:rPr>
      </w:pPr>
    </w:p>
    <w:p>
      <w:pPr>
        <w:pStyle w:val="3"/>
        <w:rPr>
          <w:i/>
        </w:rPr>
      </w:pPr>
      <w:r>
        <w:rPr>
          <w:i/>
        </w:rPr>
        <w:t>Evaluation of Arithmetic Expressions</w:t>
      </w:r>
    </w:p>
    <w:p>
      <w:pPr>
        <w:pStyle w:val="12"/>
        <w:numPr>
          <w:ilvl w:val="1"/>
          <w:numId w:val="34"/>
        </w:numPr>
        <w:tabs>
          <w:tab w:val="left" w:pos="1909"/>
        </w:tabs>
        <w:spacing w:before="2" w:after="0" w:line="242" w:lineRule="auto"/>
        <w:ind w:left="1908" w:right="214" w:hanging="360"/>
        <w:jc w:val="both"/>
        <w:rPr>
          <w:rFonts w:ascii="Symbol" w:hAnsi="Symbol"/>
          <w:sz w:val="24"/>
        </w:rPr>
      </w:pPr>
      <w:r>
        <w:rPr>
          <w:sz w:val="24"/>
        </w:rPr>
        <w:t>Any arithmetic expression can be expressed in parenthesis-free Polish notation,  including reverse Polish</w:t>
      </w:r>
      <w:r>
        <w:rPr>
          <w:spacing w:val="-3"/>
          <w:sz w:val="24"/>
        </w:rPr>
        <w:t xml:space="preserve"> </w:t>
      </w:r>
      <w:r>
        <w:rPr>
          <w:sz w:val="24"/>
        </w:rPr>
        <w:t>notation</w:t>
      </w:r>
    </w:p>
    <w:p>
      <w:pPr>
        <w:pStyle w:val="6"/>
        <w:tabs>
          <w:tab w:val="left" w:pos="6231"/>
          <w:tab w:val="left" w:pos="6793"/>
        </w:tabs>
        <w:spacing w:line="301" w:lineRule="exact"/>
        <w:ind w:left="4549" w:firstLine="0"/>
      </w:pPr>
      <w:r>
        <w:t>(3 * 4) + (5</w:t>
      </w:r>
      <w:r>
        <w:rPr>
          <w:spacing w:val="-2"/>
        </w:rPr>
        <w:t xml:space="preserve"> </w:t>
      </w:r>
      <w:r>
        <w:t>*</w:t>
      </w:r>
      <w:r>
        <w:rPr>
          <w:spacing w:val="-2"/>
        </w:rPr>
        <w:t xml:space="preserve"> </w:t>
      </w:r>
      <w:r>
        <w:t>6)</w:t>
      </w:r>
      <w:r>
        <w:tab/>
      </w:r>
      <w:r>
        <w:rPr>
          <w:rFonts w:ascii="Symbol" w:hAnsi="Symbol"/>
        </w:rPr>
        <w:t></w:t>
      </w:r>
      <w:r>
        <w:rPr>
          <w:rFonts w:ascii="Times New Roman" w:hAnsi="Times New Roman"/>
        </w:rPr>
        <w:tab/>
      </w:r>
      <w:r>
        <w:t>3 4 * 5 6 *</w:t>
      </w:r>
      <w:r>
        <w:rPr>
          <w:spacing w:val="-3"/>
        </w:rPr>
        <w:t xml:space="preserve"> </w:t>
      </w:r>
      <w:r>
        <w:t>+</w:t>
      </w:r>
    </w:p>
    <w:p>
      <w:pPr>
        <w:pStyle w:val="6"/>
        <w:spacing w:before="8"/>
        <w:ind w:left="0" w:firstLine="0"/>
        <w:rPr>
          <w:sz w:val="20"/>
        </w:rPr>
      </w:pPr>
      <w:r>
        <w:drawing>
          <wp:anchor distT="0" distB="0" distL="0" distR="0" simplePos="0" relativeHeight="1024" behindDoc="0" locked="0" layoutInCell="1" allowOverlap="1">
            <wp:simplePos x="0" y="0"/>
            <wp:positionH relativeFrom="page">
              <wp:posOffset>2180590</wp:posOffset>
            </wp:positionH>
            <wp:positionV relativeFrom="paragraph">
              <wp:posOffset>184785</wp:posOffset>
            </wp:positionV>
            <wp:extent cx="4403725" cy="868680"/>
            <wp:effectExtent l="0" t="0" r="0" b="0"/>
            <wp:wrapTopAndBottom/>
            <wp:docPr id="10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73.png"/>
                    <pic:cNvPicPr>
                      <a:picLocks noChangeAspect="1"/>
                    </pic:cNvPicPr>
                  </pic:nvPicPr>
                  <pic:blipFill>
                    <a:blip r:embed="rId99" cstate="print"/>
                    <a:stretch>
                      <a:fillRect/>
                    </a:stretch>
                  </pic:blipFill>
                  <pic:spPr>
                    <a:xfrm>
                      <a:off x="0" y="0"/>
                      <a:ext cx="4403957" cy="868489"/>
                    </a:xfrm>
                    <a:prstGeom prst="rect">
                      <a:avLst/>
                    </a:prstGeom>
                  </pic:spPr>
                </pic:pic>
              </a:graphicData>
            </a:graphic>
          </wp:anchor>
        </w:drawing>
      </w:r>
    </w:p>
    <w:p>
      <w:pPr>
        <w:spacing w:after="0"/>
        <w:rPr>
          <w:sz w:val="20"/>
        </w:rPr>
        <w:sectPr>
          <w:pgSz w:w="12240" w:h="15840"/>
          <w:pgMar w:top="1660" w:right="700" w:bottom="1100" w:left="720" w:header="720" w:footer="901" w:gutter="0"/>
        </w:sectPr>
      </w:pPr>
    </w:p>
    <w:p>
      <w:pPr>
        <w:pStyle w:val="6"/>
        <w:spacing w:before="3"/>
        <w:ind w:left="0" w:firstLine="0"/>
        <w:rPr>
          <w:sz w:val="18"/>
        </w:rPr>
      </w:pPr>
    </w:p>
    <w:p>
      <w:pPr>
        <w:pStyle w:val="2"/>
        <w:numPr>
          <w:ilvl w:val="0"/>
          <w:numId w:val="43"/>
        </w:numPr>
        <w:tabs>
          <w:tab w:val="left" w:pos="1188"/>
          <w:tab w:val="left" w:pos="1189"/>
          <w:tab w:val="left" w:pos="9671"/>
        </w:tabs>
        <w:spacing w:before="45" w:after="0" w:line="240" w:lineRule="auto"/>
        <w:ind w:left="1188" w:right="0" w:hanging="828"/>
        <w:jc w:val="left"/>
        <w:rPr>
          <w:b w:val="0"/>
          <w:sz w:val="24"/>
        </w:rPr>
      </w:pPr>
      <w:r>
        <w:t>Explain Flynn’s classification</w:t>
      </w:r>
      <w:r>
        <w:rPr>
          <w:spacing w:val="-12"/>
        </w:rPr>
        <w:t xml:space="preserve"> </w:t>
      </w:r>
      <w:r>
        <w:t>for</w:t>
      </w:r>
      <w:r>
        <w:rPr>
          <w:spacing w:val="-1"/>
        </w:rPr>
        <w:t xml:space="preserve"> </w:t>
      </w:r>
      <w:r>
        <w:t>computers.</w:t>
      </w:r>
      <w:r>
        <w:tab/>
      </w:r>
      <w:r>
        <w:rPr>
          <w:b w:val="0"/>
          <w:sz w:val="24"/>
        </w:rPr>
        <w:t>(Win’15)</w:t>
      </w:r>
    </w:p>
    <w:p>
      <w:pPr>
        <w:pStyle w:val="3"/>
        <w:spacing w:before="1" w:line="328" w:lineRule="exact"/>
        <w:rPr>
          <w:i/>
        </w:rPr>
      </w:pPr>
      <w:r>
        <w:rPr>
          <w:i/>
        </w:rPr>
        <w:t>Flynn's classification</w:t>
      </w:r>
    </w:p>
    <w:p>
      <w:pPr>
        <w:pStyle w:val="12"/>
        <w:numPr>
          <w:ilvl w:val="1"/>
          <w:numId w:val="43"/>
        </w:numPr>
        <w:tabs>
          <w:tab w:val="left" w:pos="1908"/>
          <w:tab w:val="left" w:pos="1909"/>
        </w:tabs>
        <w:spacing w:before="0" w:after="0" w:line="305" w:lineRule="exact"/>
        <w:ind w:left="1908" w:right="0" w:hanging="360"/>
        <w:jc w:val="left"/>
        <w:rPr>
          <w:sz w:val="24"/>
        </w:rPr>
      </w:pPr>
      <w:r>
        <w:rPr>
          <w:sz w:val="24"/>
        </w:rPr>
        <w:t>It is based on the multiplicity of Instruction Streams and Data</w:t>
      </w:r>
      <w:r>
        <w:rPr>
          <w:spacing w:val="-2"/>
          <w:sz w:val="24"/>
        </w:rPr>
        <w:t xml:space="preserve"> </w:t>
      </w:r>
      <w:r>
        <w:rPr>
          <w:sz w:val="24"/>
        </w:rPr>
        <w:t>Streams</w:t>
      </w:r>
    </w:p>
    <w:p>
      <w:pPr>
        <w:pStyle w:val="4"/>
        <w:spacing w:before="2" w:line="240" w:lineRule="auto"/>
        <w:ind w:left="1548"/>
      </w:pPr>
      <w:r>
        <w:t>Instruction Stream</w:t>
      </w:r>
    </w:p>
    <w:p>
      <w:pPr>
        <w:pStyle w:val="6"/>
        <w:ind w:firstLine="0"/>
      </w:pPr>
      <w:r>
        <w:t>Sequence of Instructions read from memory</w:t>
      </w:r>
    </w:p>
    <w:p>
      <w:pPr>
        <w:pStyle w:val="4"/>
        <w:spacing w:line="240" w:lineRule="auto"/>
        <w:ind w:left="1548"/>
      </w:pPr>
      <w:r>
        <w:t>Data Stream</w:t>
      </w:r>
    </w:p>
    <w:p>
      <w:pPr>
        <w:pStyle w:val="6"/>
        <w:ind w:firstLine="0"/>
      </w:pPr>
      <w:r>
        <w:t>Operations performed on the data in the processor</w:t>
      </w:r>
    </w:p>
    <w:p>
      <w:pPr>
        <w:pStyle w:val="6"/>
        <w:spacing w:before="9"/>
        <w:ind w:left="0" w:firstLine="0"/>
        <w:rPr>
          <w:sz w:val="20"/>
        </w:rPr>
      </w:pPr>
      <w:r>
        <w:drawing>
          <wp:anchor distT="0" distB="0" distL="0" distR="0" simplePos="0" relativeHeight="1024" behindDoc="0" locked="0" layoutInCell="1" allowOverlap="1">
            <wp:simplePos x="0" y="0"/>
            <wp:positionH relativeFrom="page">
              <wp:posOffset>2609850</wp:posOffset>
            </wp:positionH>
            <wp:positionV relativeFrom="paragraph">
              <wp:posOffset>185420</wp:posOffset>
            </wp:positionV>
            <wp:extent cx="3653155" cy="1294130"/>
            <wp:effectExtent l="0" t="0" r="0" b="0"/>
            <wp:wrapTopAndBottom/>
            <wp:docPr id="10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74.png"/>
                    <pic:cNvPicPr>
                      <a:picLocks noChangeAspect="1"/>
                    </pic:cNvPicPr>
                  </pic:nvPicPr>
                  <pic:blipFill>
                    <a:blip r:embed="rId100" cstate="print"/>
                    <a:stretch>
                      <a:fillRect/>
                    </a:stretch>
                  </pic:blipFill>
                  <pic:spPr>
                    <a:xfrm>
                      <a:off x="0" y="0"/>
                      <a:ext cx="3653296" cy="1293876"/>
                    </a:xfrm>
                    <a:prstGeom prst="rect">
                      <a:avLst/>
                    </a:prstGeom>
                  </pic:spPr>
                </pic:pic>
              </a:graphicData>
            </a:graphic>
          </wp:anchor>
        </w:drawing>
      </w:r>
    </w:p>
    <w:p>
      <w:pPr>
        <w:spacing w:before="0"/>
        <w:ind w:left="4937" w:right="0" w:firstLine="0"/>
        <w:jc w:val="left"/>
        <w:rPr>
          <w:b/>
          <w:sz w:val="20"/>
        </w:rPr>
      </w:pPr>
      <w:r>
        <w:rPr>
          <w:b/>
          <w:sz w:val="20"/>
        </w:rPr>
        <w:t>Figure 6.1: Flynn’s Classification</w:t>
      </w:r>
    </w:p>
    <w:p>
      <w:pPr>
        <w:pStyle w:val="6"/>
        <w:ind w:left="0" w:firstLine="0"/>
        <w:rPr>
          <w:b/>
          <w:sz w:val="20"/>
        </w:rPr>
      </w:pPr>
    </w:p>
    <w:p>
      <w:pPr>
        <w:pStyle w:val="3"/>
        <w:spacing w:line="328" w:lineRule="exact"/>
        <w:rPr>
          <w:i/>
        </w:rPr>
      </w:pPr>
      <w:r>
        <w:rPr>
          <w:i/>
        </w:rPr>
        <w:t>SISD:</w:t>
      </w:r>
    </w:p>
    <w:p>
      <w:pPr>
        <w:pStyle w:val="12"/>
        <w:numPr>
          <w:ilvl w:val="1"/>
          <w:numId w:val="43"/>
        </w:numPr>
        <w:tabs>
          <w:tab w:val="left" w:pos="1908"/>
          <w:tab w:val="left" w:pos="1909"/>
        </w:tabs>
        <w:spacing w:before="0" w:after="0" w:line="305" w:lineRule="exact"/>
        <w:ind w:left="1908" w:right="0" w:hanging="360"/>
        <w:jc w:val="left"/>
        <w:rPr>
          <w:sz w:val="24"/>
        </w:rPr>
      </w:pPr>
      <w:r>
        <w:rPr>
          <w:sz w:val="24"/>
        </w:rPr>
        <w:t>Single instruction stream, single data</w:t>
      </w:r>
      <w:r>
        <w:rPr>
          <w:spacing w:val="-2"/>
          <w:sz w:val="24"/>
        </w:rPr>
        <w:t xml:space="preserve"> </w:t>
      </w:r>
      <w:r>
        <w:rPr>
          <w:sz w:val="24"/>
        </w:rPr>
        <w:t>stream.</w:t>
      </w:r>
    </w:p>
    <w:p>
      <w:pPr>
        <w:pStyle w:val="12"/>
        <w:numPr>
          <w:ilvl w:val="1"/>
          <w:numId w:val="43"/>
        </w:numPr>
        <w:tabs>
          <w:tab w:val="left" w:pos="1908"/>
          <w:tab w:val="left" w:pos="1909"/>
        </w:tabs>
        <w:spacing w:before="1" w:after="0" w:line="240" w:lineRule="auto"/>
        <w:ind w:left="1908" w:right="213" w:hanging="360"/>
        <w:jc w:val="left"/>
        <w:rPr>
          <w:sz w:val="24"/>
        </w:rPr>
      </w:pPr>
      <w:r>
        <w:rPr>
          <w:sz w:val="24"/>
        </w:rPr>
        <w:t>SISD represents the organization of a single computer containing a control unit, a processor unit, and a memory</w:t>
      </w:r>
      <w:r>
        <w:rPr>
          <w:spacing w:val="-4"/>
          <w:sz w:val="24"/>
        </w:rPr>
        <w:t xml:space="preserve"> </w:t>
      </w:r>
      <w:r>
        <w:rPr>
          <w:sz w:val="24"/>
        </w:rPr>
        <w:t>unit.</w:t>
      </w:r>
    </w:p>
    <w:p>
      <w:pPr>
        <w:pStyle w:val="12"/>
        <w:numPr>
          <w:ilvl w:val="1"/>
          <w:numId w:val="43"/>
        </w:numPr>
        <w:tabs>
          <w:tab w:val="left" w:pos="1908"/>
          <w:tab w:val="left" w:pos="1909"/>
        </w:tabs>
        <w:spacing w:before="0" w:after="0" w:line="242" w:lineRule="auto"/>
        <w:ind w:left="1908" w:right="222" w:hanging="360"/>
        <w:jc w:val="left"/>
        <w:rPr>
          <w:sz w:val="24"/>
        </w:rPr>
      </w:pPr>
      <w:r>
        <w:rPr>
          <w:sz w:val="24"/>
        </w:rPr>
        <w:t>Instructions are executed sequentially and the system may or may not have internal parallel processing</w:t>
      </w:r>
      <w:r>
        <w:rPr>
          <w:spacing w:val="-1"/>
          <w:sz w:val="24"/>
        </w:rPr>
        <w:t xml:space="preserve"> </w:t>
      </w:r>
      <w:r>
        <w:rPr>
          <w:sz w:val="24"/>
        </w:rPr>
        <w:t>capabilities.</w:t>
      </w:r>
    </w:p>
    <w:p>
      <w:pPr>
        <w:pStyle w:val="6"/>
        <w:spacing w:before="2"/>
        <w:ind w:left="0" w:firstLine="0"/>
        <w:rPr>
          <w:sz w:val="21"/>
        </w:rPr>
      </w:pPr>
      <w:r>
        <w:drawing>
          <wp:anchor distT="0" distB="0" distL="0" distR="0" simplePos="0" relativeHeight="1024" behindDoc="0" locked="0" layoutInCell="1" allowOverlap="1">
            <wp:simplePos x="0" y="0"/>
            <wp:positionH relativeFrom="page">
              <wp:posOffset>2485390</wp:posOffset>
            </wp:positionH>
            <wp:positionV relativeFrom="paragraph">
              <wp:posOffset>188595</wp:posOffset>
            </wp:positionV>
            <wp:extent cx="3433445" cy="779780"/>
            <wp:effectExtent l="0" t="0" r="0" b="0"/>
            <wp:wrapTopAndBottom/>
            <wp:docPr id="10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75.png"/>
                    <pic:cNvPicPr>
                      <a:picLocks noChangeAspect="1"/>
                    </pic:cNvPicPr>
                  </pic:nvPicPr>
                  <pic:blipFill>
                    <a:blip r:embed="rId101" cstate="print"/>
                    <a:stretch>
                      <a:fillRect/>
                    </a:stretch>
                  </pic:blipFill>
                  <pic:spPr>
                    <a:xfrm>
                      <a:off x="0" y="0"/>
                      <a:ext cx="3433300" cy="779526"/>
                    </a:xfrm>
                    <a:prstGeom prst="rect">
                      <a:avLst/>
                    </a:prstGeom>
                  </pic:spPr>
                </pic:pic>
              </a:graphicData>
            </a:graphic>
          </wp:anchor>
        </w:drawing>
      </w:r>
    </w:p>
    <w:p>
      <w:pPr>
        <w:spacing w:after="0"/>
        <w:rPr>
          <w:sz w:val="21"/>
        </w:rPr>
        <w:sectPr>
          <w:headerReference r:id="rId17" w:type="default"/>
          <w:footerReference r:id="rId18" w:type="default"/>
          <w:pgSz w:w="12240" w:h="15840"/>
          <w:pgMar w:top="1660" w:right="700" w:bottom="1100" w:left="720" w:header="720" w:footer="901" w:gutter="0"/>
          <w:pgNumType w:start="1"/>
        </w:sectPr>
      </w:pPr>
    </w:p>
    <w:p>
      <w:pPr>
        <w:pStyle w:val="6"/>
        <w:spacing w:before="4"/>
        <w:ind w:left="0" w:firstLine="0"/>
      </w:pPr>
    </w:p>
    <w:p>
      <w:pPr>
        <w:pStyle w:val="3"/>
        <w:spacing w:line="327" w:lineRule="exact"/>
        <w:rPr>
          <w:i/>
        </w:rPr>
      </w:pPr>
      <w:r>
        <w:rPr>
          <w:i/>
        </w:rPr>
        <w:t>SIMD:</w:t>
      </w:r>
    </w:p>
    <w:p>
      <w:pPr>
        <w:spacing w:before="54"/>
        <w:ind w:left="3028" w:right="3346" w:firstLine="0"/>
        <w:jc w:val="center"/>
        <w:rPr>
          <w:b/>
          <w:sz w:val="20"/>
        </w:rPr>
      </w:pPr>
      <w:r>
        <w:br w:type="column"/>
      </w:r>
      <w:r>
        <w:rPr>
          <w:b/>
          <w:sz w:val="20"/>
        </w:rPr>
        <w:t>Figure 6.2: SISD Organization</w:t>
      </w:r>
    </w:p>
    <w:p>
      <w:pPr>
        <w:spacing w:after="0"/>
        <w:jc w:val="center"/>
        <w:rPr>
          <w:sz w:val="20"/>
        </w:rPr>
        <w:sectPr>
          <w:type w:val="continuous"/>
          <w:pgSz w:w="12240" w:h="15840"/>
          <w:pgMar w:top="1660" w:right="700" w:bottom="1100" w:left="720" w:header="720" w:footer="720" w:gutter="0"/>
          <w:cols w:equalWidth="0" w:num="2">
            <w:col w:w="1963" w:space="44"/>
            <w:col w:w="8813"/>
          </w:cols>
        </w:sectPr>
      </w:pPr>
    </w:p>
    <w:p>
      <w:pPr>
        <w:pStyle w:val="12"/>
        <w:numPr>
          <w:ilvl w:val="1"/>
          <w:numId w:val="43"/>
        </w:numPr>
        <w:tabs>
          <w:tab w:val="left" w:pos="1908"/>
          <w:tab w:val="left" w:pos="1909"/>
        </w:tabs>
        <w:spacing w:before="0" w:after="0" w:line="242" w:lineRule="auto"/>
        <w:ind w:left="1908" w:right="214" w:hanging="360"/>
        <w:jc w:val="left"/>
        <w:rPr>
          <w:sz w:val="24"/>
        </w:rPr>
      </w:pPr>
      <w:r>
        <w:rPr>
          <w:sz w:val="24"/>
        </w:rPr>
        <w:t>SIMD represents an organization that includes many processing units under the supervision of a common control</w:t>
      </w:r>
      <w:r>
        <w:rPr>
          <w:spacing w:val="-3"/>
          <w:sz w:val="24"/>
        </w:rPr>
        <w:t xml:space="preserve"> </w:t>
      </w:r>
      <w:r>
        <w:rPr>
          <w:sz w:val="24"/>
        </w:rPr>
        <w:t>unit.</w:t>
      </w:r>
    </w:p>
    <w:p>
      <w:pPr>
        <w:pStyle w:val="12"/>
        <w:numPr>
          <w:ilvl w:val="1"/>
          <w:numId w:val="43"/>
        </w:numPr>
        <w:tabs>
          <w:tab w:val="left" w:pos="1908"/>
          <w:tab w:val="left" w:pos="1909"/>
        </w:tabs>
        <w:spacing w:before="0" w:after="0" w:line="240" w:lineRule="auto"/>
        <w:ind w:left="1908" w:right="223" w:hanging="360"/>
        <w:jc w:val="left"/>
        <w:rPr>
          <w:sz w:val="24"/>
        </w:rPr>
      </w:pPr>
      <w:r>
        <w:rPr>
          <w:sz w:val="24"/>
        </w:rPr>
        <w:t>All processors receive the same instruction from the control unit but operate on different items of data.</w:t>
      </w:r>
    </w:p>
    <w:p>
      <w:pPr>
        <w:spacing w:after="0" w:line="240" w:lineRule="auto"/>
        <w:jc w:val="left"/>
        <w:rPr>
          <w:sz w:val="24"/>
        </w:rPr>
        <w:sectPr>
          <w:type w:val="continuous"/>
          <w:pgSz w:w="12240" w:h="15840"/>
          <w:pgMar w:top="1660" w:right="700" w:bottom="1100" w:left="720" w:header="720" w:footer="720" w:gutter="0"/>
        </w:sectPr>
      </w:pPr>
    </w:p>
    <w:p>
      <w:pPr>
        <w:pStyle w:val="6"/>
        <w:spacing w:before="10"/>
        <w:ind w:left="0" w:firstLine="0"/>
        <w:rPr>
          <w:sz w:val="22"/>
        </w:rPr>
      </w:pPr>
    </w:p>
    <w:p>
      <w:pPr>
        <w:pStyle w:val="6"/>
        <w:ind w:left="3208" w:firstLine="0"/>
        <w:rPr>
          <w:sz w:val="20"/>
        </w:rPr>
      </w:pPr>
      <w:r>
        <w:rPr>
          <w:sz w:val="20"/>
        </w:rPr>
        <w:drawing>
          <wp:inline distT="0" distB="0" distL="0" distR="0">
            <wp:extent cx="3411220" cy="2696845"/>
            <wp:effectExtent l="0" t="0" r="0" b="0"/>
            <wp:docPr id="11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76.png"/>
                    <pic:cNvPicPr>
                      <a:picLocks noChangeAspect="1"/>
                    </pic:cNvPicPr>
                  </pic:nvPicPr>
                  <pic:blipFill>
                    <a:blip r:embed="rId102" cstate="print"/>
                    <a:stretch>
                      <a:fillRect/>
                    </a:stretch>
                  </pic:blipFill>
                  <pic:spPr>
                    <a:xfrm>
                      <a:off x="0" y="0"/>
                      <a:ext cx="3411261" cy="2696908"/>
                    </a:xfrm>
                    <a:prstGeom prst="rect">
                      <a:avLst/>
                    </a:prstGeom>
                  </pic:spPr>
                </pic:pic>
              </a:graphicData>
            </a:graphic>
          </wp:inline>
        </w:drawing>
      </w:r>
    </w:p>
    <w:p>
      <w:pPr>
        <w:spacing w:before="79"/>
        <w:ind w:left="5014" w:right="0" w:firstLine="0"/>
        <w:jc w:val="left"/>
        <w:rPr>
          <w:b/>
          <w:sz w:val="20"/>
        </w:rPr>
      </w:pPr>
      <w:r>
        <w:rPr>
          <w:b/>
          <w:sz w:val="20"/>
        </w:rPr>
        <w:t>Figure 6.3: SIMD Organization</w:t>
      </w:r>
    </w:p>
    <w:p>
      <w:pPr>
        <w:pStyle w:val="6"/>
        <w:spacing w:before="8"/>
        <w:ind w:left="0" w:firstLine="0"/>
        <w:rPr>
          <w:b/>
          <w:sz w:val="26"/>
        </w:rPr>
      </w:pPr>
    </w:p>
    <w:p>
      <w:pPr>
        <w:pStyle w:val="3"/>
        <w:rPr>
          <w:i/>
        </w:rPr>
      </w:pPr>
      <w:r>
        <w:rPr>
          <w:i/>
        </w:rPr>
        <w:t>MISD:</w:t>
      </w:r>
    </w:p>
    <w:p>
      <w:pPr>
        <w:pStyle w:val="12"/>
        <w:numPr>
          <w:ilvl w:val="1"/>
          <w:numId w:val="43"/>
        </w:numPr>
        <w:tabs>
          <w:tab w:val="left" w:pos="1908"/>
          <w:tab w:val="left" w:pos="1909"/>
        </w:tabs>
        <w:spacing w:before="2" w:after="0" w:line="240" w:lineRule="auto"/>
        <w:ind w:left="1908" w:right="0" w:hanging="360"/>
        <w:jc w:val="left"/>
        <w:rPr>
          <w:sz w:val="24"/>
        </w:rPr>
      </w:pPr>
      <w:r>
        <w:rPr>
          <w:sz w:val="24"/>
        </w:rPr>
        <w:t>There is no computer at present that can be classified as</w:t>
      </w:r>
      <w:r>
        <w:rPr>
          <w:spacing w:val="-4"/>
          <w:sz w:val="24"/>
        </w:rPr>
        <w:t xml:space="preserve"> </w:t>
      </w:r>
      <w:r>
        <w:rPr>
          <w:sz w:val="24"/>
        </w:rPr>
        <w:t>MISD.</w:t>
      </w:r>
    </w:p>
    <w:p>
      <w:pPr>
        <w:pStyle w:val="12"/>
        <w:numPr>
          <w:ilvl w:val="1"/>
          <w:numId w:val="43"/>
        </w:numPr>
        <w:tabs>
          <w:tab w:val="left" w:pos="1908"/>
          <w:tab w:val="left" w:pos="1909"/>
        </w:tabs>
        <w:spacing w:before="1" w:after="0" w:line="240" w:lineRule="auto"/>
        <w:ind w:left="1908" w:right="219" w:hanging="360"/>
        <w:jc w:val="left"/>
        <w:rPr>
          <w:sz w:val="24"/>
        </w:rPr>
      </w:pPr>
      <w:r>
        <w:rPr>
          <w:sz w:val="24"/>
        </w:rPr>
        <w:t>MISD structure is only of theoretical interest since no practical system has been constructed using this</w:t>
      </w:r>
      <w:r>
        <w:rPr>
          <w:spacing w:val="2"/>
          <w:sz w:val="24"/>
        </w:rPr>
        <w:t xml:space="preserve"> </w:t>
      </w:r>
      <w:r>
        <w:rPr>
          <w:sz w:val="24"/>
        </w:rPr>
        <w:t>organization.</w:t>
      </w:r>
    </w:p>
    <w:p>
      <w:pPr>
        <w:pStyle w:val="6"/>
        <w:spacing w:before="10"/>
        <w:ind w:left="0" w:firstLine="0"/>
        <w:rPr>
          <w:sz w:val="23"/>
        </w:rPr>
      </w:pPr>
    </w:p>
    <w:p>
      <w:pPr>
        <w:pStyle w:val="3"/>
        <w:spacing w:before="1"/>
        <w:rPr>
          <w:i/>
        </w:rPr>
      </w:pPr>
      <w:r>
        <w:rPr>
          <w:i/>
        </w:rPr>
        <w:t>MIMD:</w:t>
      </w:r>
    </w:p>
    <w:p>
      <w:pPr>
        <w:pStyle w:val="12"/>
        <w:numPr>
          <w:ilvl w:val="1"/>
          <w:numId w:val="43"/>
        </w:numPr>
        <w:tabs>
          <w:tab w:val="left" w:pos="1908"/>
          <w:tab w:val="left" w:pos="1909"/>
        </w:tabs>
        <w:spacing w:before="1" w:after="0" w:line="240" w:lineRule="auto"/>
        <w:ind w:left="1908" w:right="212" w:hanging="360"/>
        <w:jc w:val="left"/>
        <w:rPr>
          <w:sz w:val="24"/>
        </w:rPr>
      </w:pPr>
      <w:r>
        <w:rPr>
          <w:sz w:val="24"/>
        </w:rPr>
        <w:t>MIMD organization refers to a computer system capable of processing several programs at the same</w:t>
      </w:r>
      <w:r>
        <w:rPr>
          <w:spacing w:val="-3"/>
          <w:sz w:val="24"/>
        </w:rPr>
        <w:t xml:space="preserve"> </w:t>
      </w:r>
      <w:r>
        <w:rPr>
          <w:sz w:val="24"/>
        </w:rPr>
        <w:t>time.</w:t>
      </w:r>
    </w:p>
    <w:p>
      <w:pPr>
        <w:pStyle w:val="12"/>
        <w:numPr>
          <w:ilvl w:val="1"/>
          <w:numId w:val="43"/>
        </w:numPr>
        <w:tabs>
          <w:tab w:val="left" w:pos="1908"/>
          <w:tab w:val="left" w:pos="1909"/>
        </w:tabs>
        <w:spacing w:before="0" w:after="0" w:line="305" w:lineRule="exact"/>
        <w:ind w:left="1908" w:right="0" w:hanging="360"/>
        <w:jc w:val="left"/>
        <w:rPr>
          <w:sz w:val="24"/>
        </w:rPr>
      </w:pPr>
      <w:r>
        <w:rPr>
          <w:sz w:val="24"/>
        </w:rPr>
        <w:t>Most multiprocessor and multicomputer systems can be classified in this</w:t>
      </w:r>
      <w:r>
        <w:rPr>
          <w:spacing w:val="-12"/>
          <w:sz w:val="24"/>
        </w:rPr>
        <w:t xml:space="preserve"> </w:t>
      </w:r>
      <w:r>
        <w:rPr>
          <w:sz w:val="24"/>
        </w:rPr>
        <w:t>category.</w:t>
      </w:r>
    </w:p>
    <w:p>
      <w:pPr>
        <w:pStyle w:val="12"/>
        <w:numPr>
          <w:ilvl w:val="1"/>
          <w:numId w:val="43"/>
        </w:numPr>
        <w:tabs>
          <w:tab w:val="left" w:pos="1908"/>
          <w:tab w:val="left" w:pos="1909"/>
        </w:tabs>
        <w:spacing w:before="1" w:after="0" w:line="305" w:lineRule="exact"/>
        <w:ind w:left="1908" w:right="0" w:hanging="360"/>
        <w:jc w:val="left"/>
        <w:rPr>
          <w:sz w:val="24"/>
        </w:rPr>
      </w:pPr>
      <w:r>
        <w:rPr>
          <w:sz w:val="24"/>
        </w:rPr>
        <w:t>Contains multiple processing</w:t>
      </w:r>
      <w:r>
        <w:rPr>
          <w:spacing w:val="-4"/>
          <w:sz w:val="24"/>
        </w:rPr>
        <w:t xml:space="preserve"> </w:t>
      </w:r>
      <w:r>
        <w:rPr>
          <w:sz w:val="24"/>
        </w:rPr>
        <w:t>units.</w:t>
      </w:r>
    </w:p>
    <w:p>
      <w:pPr>
        <w:pStyle w:val="12"/>
        <w:numPr>
          <w:ilvl w:val="1"/>
          <w:numId w:val="43"/>
        </w:numPr>
        <w:tabs>
          <w:tab w:val="left" w:pos="1908"/>
          <w:tab w:val="left" w:pos="1909"/>
        </w:tabs>
        <w:spacing w:before="0" w:after="0" w:line="305" w:lineRule="exact"/>
        <w:ind w:left="1908" w:right="0" w:hanging="360"/>
        <w:jc w:val="left"/>
        <w:rPr>
          <w:sz w:val="24"/>
        </w:rPr>
      </w:pPr>
      <w:r>
        <w:rPr>
          <w:sz w:val="24"/>
        </w:rPr>
        <w:t>Execution of multiple instructions on multiple</w:t>
      </w:r>
      <w:r>
        <w:rPr>
          <w:spacing w:val="-1"/>
          <w:sz w:val="24"/>
        </w:rPr>
        <w:t xml:space="preserve"> </w:t>
      </w:r>
      <w:r>
        <w:rPr>
          <w:sz w:val="24"/>
        </w:rPr>
        <w:t>data.</w:t>
      </w:r>
    </w:p>
    <w:p>
      <w:pPr>
        <w:pStyle w:val="6"/>
        <w:spacing w:before="9"/>
        <w:ind w:left="0" w:firstLine="0"/>
        <w:rPr>
          <w:sz w:val="21"/>
        </w:rPr>
      </w:pPr>
      <w:r>
        <w:drawing>
          <wp:anchor distT="0" distB="0" distL="0" distR="0" simplePos="0" relativeHeight="1024" behindDoc="0" locked="0" layoutInCell="1" allowOverlap="1">
            <wp:simplePos x="0" y="0"/>
            <wp:positionH relativeFrom="page">
              <wp:posOffset>2421890</wp:posOffset>
            </wp:positionH>
            <wp:positionV relativeFrom="paragraph">
              <wp:posOffset>193040</wp:posOffset>
            </wp:positionV>
            <wp:extent cx="3562985" cy="1597025"/>
            <wp:effectExtent l="0" t="0" r="0" b="0"/>
            <wp:wrapTopAndBottom/>
            <wp:docPr id="11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77.png"/>
                    <pic:cNvPicPr>
                      <a:picLocks noChangeAspect="1"/>
                    </pic:cNvPicPr>
                  </pic:nvPicPr>
                  <pic:blipFill>
                    <a:blip r:embed="rId103" cstate="print"/>
                    <a:stretch>
                      <a:fillRect/>
                    </a:stretch>
                  </pic:blipFill>
                  <pic:spPr>
                    <a:xfrm>
                      <a:off x="0" y="0"/>
                      <a:ext cx="3562838" cy="1596961"/>
                    </a:xfrm>
                    <a:prstGeom prst="rect">
                      <a:avLst/>
                    </a:prstGeom>
                  </pic:spPr>
                </pic:pic>
              </a:graphicData>
            </a:graphic>
          </wp:anchor>
        </w:drawing>
      </w:r>
    </w:p>
    <w:p>
      <w:pPr>
        <w:spacing w:before="0"/>
        <w:ind w:left="4976" w:right="0" w:firstLine="0"/>
        <w:jc w:val="left"/>
        <w:rPr>
          <w:b/>
          <w:sz w:val="20"/>
        </w:rPr>
      </w:pPr>
      <w:r>
        <w:rPr>
          <w:b/>
          <w:sz w:val="20"/>
        </w:rPr>
        <w:t>Figure 6.4: MIMD Organization</w:t>
      </w:r>
    </w:p>
    <w:p>
      <w:pPr>
        <w:spacing w:after="0"/>
        <w:jc w:val="left"/>
        <w:rPr>
          <w:sz w:val="20"/>
        </w:rPr>
        <w:sectPr>
          <w:pgSz w:w="12240" w:h="15840"/>
          <w:pgMar w:top="1660" w:right="700" w:bottom="1100" w:left="720" w:header="720" w:footer="901" w:gutter="0"/>
        </w:sectPr>
      </w:pPr>
    </w:p>
    <w:p>
      <w:pPr>
        <w:pStyle w:val="6"/>
        <w:spacing w:before="3"/>
        <w:ind w:left="0" w:firstLine="0"/>
        <w:rPr>
          <w:b/>
          <w:sz w:val="18"/>
        </w:rPr>
      </w:pPr>
    </w:p>
    <w:p>
      <w:pPr>
        <w:pStyle w:val="2"/>
        <w:numPr>
          <w:ilvl w:val="0"/>
          <w:numId w:val="43"/>
        </w:numPr>
        <w:tabs>
          <w:tab w:val="left" w:pos="1188"/>
          <w:tab w:val="left" w:pos="1189"/>
          <w:tab w:val="left" w:pos="9601"/>
        </w:tabs>
        <w:spacing w:before="45" w:after="0" w:line="240" w:lineRule="auto"/>
        <w:ind w:left="1188" w:right="221" w:hanging="828"/>
        <w:jc w:val="left"/>
        <w:rPr>
          <w:b w:val="0"/>
          <w:sz w:val="24"/>
        </w:rPr>
      </w:pPr>
      <w:r>
        <w:t>Explain pipelining technique. Draw the general structure of four segment</w:t>
      </w:r>
      <w:r>
        <w:rPr>
          <w:spacing w:val="-1"/>
        </w:rPr>
        <w:t xml:space="preserve"> </w:t>
      </w:r>
      <w:r>
        <w:t>pipeline.</w:t>
      </w:r>
      <w:r>
        <w:tab/>
      </w:r>
      <w:r>
        <w:rPr>
          <w:b w:val="0"/>
          <w:sz w:val="24"/>
        </w:rPr>
        <w:t>(Sum’15)</w:t>
      </w:r>
    </w:p>
    <w:p>
      <w:pPr>
        <w:pStyle w:val="12"/>
        <w:numPr>
          <w:ilvl w:val="1"/>
          <w:numId w:val="43"/>
        </w:numPr>
        <w:tabs>
          <w:tab w:val="left" w:pos="1909"/>
        </w:tabs>
        <w:spacing w:before="1" w:after="0" w:line="240" w:lineRule="auto"/>
        <w:ind w:left="1908" w:right="215" w:hanging="360"/>
        <w:jc w:val="both"/>
        <w:rPr>
          <w:sz w:val="24"/>
        </w:rPr>
      </w:pPr>
      <w:r>
        <w:rPr>
          <w:sz w:val="24"/>
        </w:rPr>
        <w:t>Pipeline is a technique of decomposing a sequential process into sub operations, with each sub process being executed in a special dedicated segment that operates concurrently with all other</w:t>
      </w:r>
      <w:r>
        <w:rPr>
          <w:spacing w:val="-1"/>
          <w:sz w:val="24"/>
        </w:rPr>
        <w:t xml:space="preserve"> </w:t>
      </w:r>
      <w:r>
        <w:rPr>
          <w:sz w:val="24"/>
        </w:rPr>
        <w:t>segments.</w:t>
      </w:r>
    </w:p>
    <w:p>
      <w:pPr>
        <w:pStyle w:val="12"/>
        <w:numPr>
          <w:ilvl w:val="1"/>
          <w:numId w:val="43"/>
        </w:numPr>
        <w:tabs>
          <w:tab w:val="left" w:pos="1908"/>
          <w:tab w:val="left" w:pos="1909"/>
        </w:tabs>
        <w:spacing w:before="0" w:after="0" w:line="242" w:lineRule="auto"/>
        <w:ind w:left="1908" w:right="222" w:hanging="360"/>
        <w:jc w:val="left"/>
        <w:rPr>
          <w:sz w:val="24"/>
        </w:rPr>
      </w:pPr>
      <w:r>
        <w:rPr>
          <w:sz w:val="24"/>
        </w:rPr>
        <w:t>A pipeline can be visualized as a collection of processing segments through which binary information</w:t>
      </w:r>
      <w:r>
        <w:rPr>
          <w:spacing w:val="-2"/>
          <w:sz w:val="24"/>
        </w:rPr>
        <w:t xml:space="preserve"> </w:t>
      </w:r>
      <w:r>
        <w:rPr>
          <w:sz w:val="24"/>
        </w:rPr>
        <w:t>flows.</w:t>
      </w:r>
    </w:p>
    <w:p>
      <w:pPr>
        <w:pStyle w:val="12"/>
        <w:numPr>
          <w:ilvl w:val="1"/>
          <w:numId w:val="43"/>
        </w:numPr>
        <w:tabs>
          <w:tab w:val="left" w:pos="1908"/>
          <w:tab w:val="left" w:pos="1909"/>
        </w:tabs>
        <w:spacing w:before="0" w:after="0" w:line="301" w:lineRule="exact"/>
        <w:ind w:left="1908" w:right="0" w:hanging="360"/>
        <w:jc w:val="left"/>
        <w:rPr>
          <w:sz w:val="24"/>
        </w:rPr>
      </w:pPr>
      <w:r>
        <w:rPr>
          <w:sz w:val="24"/>
        </w:rPr>
        <w:t>Each segment performs partial processing dictated by the way the task is</w:t>
      </w:r>
      <w:r>
        <w:rPr>
          <w:spacing w:val="-22"/>
          <w:sz w:val="24"/>
        </w:rPr>
        <w:t xml:space="preserve"> </w:t>
      </w:r>
      <w:r>
        <w:rPr>
          <w:sz w:val="24"/>
        </w:rPr>
        <w:t>partitioned.</w:t>
      </w:r>
    </w:p>
    <w:p>
      <w:pPr>
        <w:pStyle w:val="12"/>
        <w:numPr>
          <w:ilvl w:val="1"/>
          <w:numId w:val="43"/>
        </w:numPr>
        <w:tabs>
          <w:tab w:val="left" w:pos="1908"/>
          <w:tab w:val="left" w:pos="1909"/>
        </w:tabs>
        <w:spacing w:before="0" w:after="0" w:line="242" w:lineRule="auto"/>
        <w:ind w:left="1908" w:right="224" w:hanging="360"/>
        <w:jc w:val="left"/>
        <w:rPr>
          <w:sz w:val="24"/>
        </w:rPr>
      </w:pPr>
      <w:r>
        <w:rPr>
          <w:sz w:val="24"/>
        </w:rPr>
        <w:t>The result obtained from the computation in each segment is transferred to the next segment in the</w:t>
      </w:r>
      <w:r>
        <w:rPr>
          <w:spacing w:val="-4"/>
          <w:sz w:val="24"/>
        </w:rPr>
        <w:t xml:space="preserve"> </w:t>
      </w:r>
      <w:r>
        <w:rPr>
          <w:sz w:val="24"/>
        </w:rPr>
        <w:t>pipeline.</w:t>
      </w:r>
    </w:p>
    <w:p>
      <w:pPr>
        <w:pStyle w:val="12"/>
        <w:numPr>
          <w:ilvl w:val="1"/>
          <w:numId w:val="43"/>
        </w:numPr>
        <w:tabs>
          <w:tab w:val="left" w:pos="1908"/>
          <w:tab w:val="left" w:pos="1909"/>
        </w:tabs>
        <w:spacing w:before="0" w:after="0" w:line="240" w:lineRule="auto"/>
        <w:ind w:left="1908" w:right="221" w:hanging="360"/>
        <w:jc w:val="left"/>
        <w:rPr>
          <w:sz w:val="24"/>
        </w:rPr>
      </w:pPr>
      <w:r>
        <w:rPr>
          <w:sz w:val="24"/>
        </w:rPr>
        <w:t>It is characteristic of pipelines that several computations can be in progress in distinct segments at the same</w:t>
      </w:r>
      <w:r>
        <w:rPr>
          <w:spacing w:val="-2"/>
          <w:sz w:val="24"/>
        </w:rPr>
        <w:t xml:space="preserve"> </w:t>
      </w:r>
      <w:r>
        <w:rPr>
          <w:sz w:val="24"/>
        </w:rPr>
        <w:t>time.</w:t>
      </w:r>
    </w:p>
    <w:p>
      <w:pPr>
        <w:pStyle w:val="12"/>
        <w:numPr>
          <w:ilvl w:val="1"/>
          <w:numId w:val="43"/>
        </w:numPr>
        <w:tabs>
          <w:tab w:val="left" w:pos="1908"/>
          <w:tab w:val="left" w:pos="1909"/>
        </w:tabs>
        <w:spacing w:before="0" w:after="0" w:line="242" w:lineRule="auto"/>
        <w:ind w:left="1908" w:right="220" w:hanging="360"/>
        <w:jc w:val="left"/>
        <w:rPr>
          <w:sz w:val="24"/>
        </w:rPr>
      </w:pPr>
      <w:r>
        <w:rPr>
          <w:sz w:val="24"/>
        </w:rPr>
        <w:t>The overlapping of computation is made possible by associating a register with each segment in the</w:t>
      </w:r>
      <w:r>
        <w:rPr>
          <w:spacing w:val="-4"/>
          <w:sz w:val="24"/>
        </w:rPr>
        <w:t xml:space="preserve"> </w:t>
      </w:r>
      <w:r>
        <w:rPr>
          <w:sz w:val="24"/>
        </w:rPr>
        <w:t>pipeline.</w:t>
      </w:r>
    </w:p>
    <w:p>
      <w:pPr>
        <w:pStyle w:val="12"/>
        <w:numPr>
          <w:ilvl w:val="1"/>
          <w:numId w:val="43"/>
        </w:numPr>
        <w:tabs>
          <w:tab w:val="left" w:pos="1908"/>
          <w:tab w:val="left" w:pos="1909"/>
        </w:tabs>
        <w:spacing w:before="0" w:after="0" w:line="240" w:lineRule="auto"/>
        <w:ind w:left="1908" w:right="222" w:hanging="360"/>
        <w:jc w:val="left"/>
        <w:rPr>
          <w:sz w:val="24"/>
        </w:rPr>
      </w:pPr>
      <w:r>
        <w:rPr>
          <w:sz w:val="24"/>
        </w:rPr>
        <w:t>The registers provide isolation between each segment so that each can operate on distinct data</w:t>
      </w:r>
      <w:r>
        <w:rPr>
          <w:spacing w:val="-2"/>
          <w:sz w:val="24"/>
        </w:rPr>
        <w:t xml:space="preserve"> </w:t>
      </w:r>
      <w:r>
        <w:rPr>
          <w:sz w:val="24"/>
        </w:rPr>
        <w:t>simultaneously.</w:t>
      </w:r>
    </w:p>
    <w:p>
      <w:pPr>
        <w:pStyle w:val="12"/>
        <w:numPr>
          <w:ilvl w:val="1"/>
          <w:numId w:val="43"/>
        </w:numPr>
        <w:tabs>
          <w:tab w:val="left" w:pos="1908"/>
          <w:tab w:val="left" w:pos="1909"/>
        </w:tabs>
        <w:spacing w:before="0" w:after="0" w:line="240" w:lineRule="auto"/>
        <w:ind w:left="1908" w:right="218" w:hanging="360"/>
        <w:jc w:val="left"/>
        <w:rPr>
          <w:sz w:val="24"/>
        </w:rPr>
      </w:pPr>
      <w:r>
        <w:rPr>
          <w:sz w:val="24"/>
        </w:rPr>
        <w:t>Any operation that can be decomposed into a sequence of sub operations of about the same complexity can be implemented by a pipeline</w:t>
      </w:r>
      <w:r>
        <w:rPr>
          <w:spacing w:val="-6"/>
          <w:sz w:val="24"/>
        </w:rPr>
        <w:t xml:space="preserve"> </w:t>
      </w:r>
      <w:r>
        <w:rPr>
          <w:sz w:val="24"/>
        </w:rPr>
        <w:t>processor.</w:t>
      </w:r>
    </w:p>
    <w:p>
      <w:pPr>
        <w:pStyle w:val="12"/>
        <w:numPr>
          <w:ilvl w:val="1"/>
          <w:numId w:val="43"/>
        </w:numPr>
        <w:tabs>
          <w:tab w:val="left" w:pos="1908"/>
          <w:tab w:val="left" w:pos="1909"/>
        </w:tabs>
        <w:spacing w:before="0" w:after="0" w:line="240" w:lineRule="auto"/>
        <w:ind w:left="1908" w:right="220" w:hanging="360"/>
        <w:jc w:val="left"/>
        <w:rPr>
          <w:sz w:val="24"/>
        </w:rPr>
      </w:pPr>
      <w:r>
        <w:rPr>
          <w:sz w:val="24"/>
        </w:rPr>
        <w:t>The technique is efficient for those applications that need to repeat the same task many times with different sets of</w:t>
      </w:r>
      <w:r>
        <w:rPr>
          <w:spacing w:val="-4"/>
          <w:sz w:val="24"/>
        </w:rPr>
        <w:t xml:space="preserve"> </w:t>
      </w:r>
      <w:r>
        <w:rPr>
          <w:sz w:val="24"/>
        </w:rPr>
        <w:t>data.</w:t>
      </w:r>
    </w:p>
    <w:p>
      <w:pPr>
        <w:pStyle w:val="12"/>
        <w:numPr>
          <w:ilvl w:val="1"/>
          <w:numId w:val="43"/>
        </w:numPr>
        <w:tabs>
          <w:tab w:val="left" w:pos="1908"/>
          <w:tab w:val="left" w:pos="1909"/>
        </w:tabs>
        <w:spacing w:before="0" w:after="0" w:line="305" w:lineRule="exact"/>
        <w:ind w:left="1908" w:right="0" w:hanging="360"/>
        <w:jc w:val="left"/>
        <w:rPr>
          <w:sz w:val="24"/>
        </w:rPr>
      </w:pPr>
      <w:r>
        <w:rPr>
          <w:sz w:val="24"/>
        </w:rPr>
        <w:t>The general structure of a four-segment pipeline is illustrated in Figure</w:t>
      </w:r>
      <w:r>
        <w:rPr>
          <w:spacing w:val="-8"/>
          <w:sz w:val="24"/>
        </w:rPr>
        <w:t xml:space="preserve"> </w:t>
      </w:r>
      <w:r>
        <w:rPr>
          <w:sz w:val="24"/>
        </w:rPr>
        <w:t>6.5.</w:t>
      </w:r>
    </w:p>
    <w:p>
      <w:pPr>
        <w:pStyle w:val="6"/>
        <w:ind w:left="0" w:firstLine="0"/>
        <w:rPr>
          <w:sz w:val="20"/>
        </w:rPr>
      </w:pPr>
    </w:p>
    <w:p>
      <w:pPr>
        <w:pStyle w:val="6"/>
        <w:spacing w:before="1"/>
        <w:ind w:left="0" w:firstLine="0"/>
        <w:rPr>
          <w:sz w:val="10"/>
        </w:rPr>
      </w:pPr>
      <w:r>
        <w:drawing>
          <wp:anchor distT="0" distB="0" distL="0" distR="0" simplePos="0" relativeHeight="1024" behindDoc="0" locked="0" layoutInCell="1" allowOverlap="1">
            <wp:simplePos x="0" y="0"/>
            <wp:positionH relativeFrom="page">
              <wp:posOffset>1760220</wp:posOffset>
            </wp:positionH>
            <wp:positionV relativeFrom="paragraph">
              <wp:posOffset>102870</wp:posOffset>
            </wp:positionV>
            <wp:extent cx="5209540" cy="1080770"/>
            <wp:effectExtent l="0" t="0" r="0" b="0"/>
            <wp:wrapTopAndBottom/>
            <wp:docPr id="11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78.png"/>
                    <pic:cNvPicPr>
                      <a:picLocks noChangeAspect="1"/>
                    </pic:cNvPicPr>
                  </pic:nvPicPr>
                  <pic:blipFill>
                    <a:blip r:embed="rId104" cstate="print"/>
                    <a:stretch>
                      <a:fillRect/>
                    </a:stretch>
                  </pic:blipFill>
                  <pic:spPr>
                    <a:xfrm>
                      <a:off x="0" y="0"/>
                      <a:ext cx="5209594" cy="1080706"/>
                    </a:xfrm>
                    <a:prstGeom prst="rect">
                      <a:avLst/>
                    </a:prstGeom>
                  </pic:spPr>
                </pic:pic>
              </a:graphicData>
            </a:graphic>
          </wp:anchor>
        </w:drawing>
      </w:r>
    </w:p>
    <w:p>
      <w:pPr>
        <w:spacing w:before="0" w:line="233" w:lineRule="exact"/>
        <w:ind w:left="3627" w:right="0" w:firstLine="0"/>
        <w:jc w:val="left"/>
        <w:rPr>
          <w:b/>
          <w:sz w:val="20"/>
        </w:rPr>
      </w:pPr>
      <w:r>
        <w:rPr>
          <w:b/>
          <w:sz w:val="20"/>
        </w:rPr>
        <w:t>Figure 6.5: General Structure of Four-Segment Pipeline</w:t>
      </w:r>
    </w:p>
    <w:p>
      <w:pPr>
        <w:pStyle w:val="6"/>
        <w:ind w:left="0" w:firstLine="0"/>
        <w:rPr>
          <w:b/>
          <w:sz w:val="20"/>
        </w:rPr>
      </w:pPr>
    </w:p>
    <w:p>
      <w:pPr>
        <w:pStyle w:val="12"/>
        <w:numPr>
          <w:ilvl w:val="1"/>
          <w:numId w:val="43"/>
        </w:numPr>
        <w:tabs>
          <w:tab w:val="left" w:pos="1908"/>
          <w:tab w:val="left" w:pos="1909"/>
        </w:tabs>
        <w:spacing w:before="1" w:after="0" w:line="305" w:lineRule="exact"/>
        <w:ind w:left="1908" w:right="0" w:hanging="360"/>
        <w:jc w:val="left"/>
        <w:rPr>
          <w:sz w:val="24"/>
        </w:rPr>
      </w:pPr>
      <w:r>
        <w:rPr>
          <w:sz w:val="24"/>
        </w:rPr>
        <w:t>The operands pass through all four segments in a fixed</w:t>
      </w:r>
      <w:r>
        <w:rPr>
          <w:spacing w:val="-8"/>
          <w:sz w:val="24"/>
        </w:rPr>
        <w:t xml:space="preserve"> </w:t>
      </w:r>
      <w:r>
        <w:rPr>
          <w:sz w:val="24"/>
        </w:rPr>
        <w:t>sequence.</w:t>
      </w:r>
    </w:p>
    <w:p>
      <w:pPr>
        <w:pStyle w:val="12"/>
        <w:numPr>
          <w:ilvl w:val="1"/>
          <w:numId w:val="43"/>
        </w:numPr>
        <w:tabs>
          <w:tab w:val="left" w:pos="1908"/>
          <w:tab w:val="left" w:pos="1909"/>
        </w:tabs>
        <w:spacing w:before="0" w:after="0" w:line="242" w:lineRule="auto"/>
        <w:ind w:left="1908" w:right="214" w:hanging="360"/>
        <w:jc w:val="left"/>
        <w:rPr>
          <w:sz w:val="24"/>
        </w:rPr>
      </w:pPr>
      <w:r>
        <w:rPr>
          <w:sz w:val="24"/>
        </w:rPr>
        <w:t>Each segment consists of a combinational circuit S, which performs a sub operation over the data stream flowing through the</w:t>
      </w:r>
      <w:r>
        <w:rPr>
          <w:spacing w:val="-11"/>
          <w:sz w:val="24"/>
        </w:rPr>
        <w:t xml:space="preserve"> </w:t>
      </w:r>
      <w:r>
        <w:rPr>
          <w:sz w:val="24"/>
        </w:rPr>
        <w:t>pipe.</w:t>
      </w:r>
    </w:p>
    <w:p>
      <w:pPr>
        <w:pStyle w:val="12"/>
        <w:numPr>
          <w:ilvl w:val="1"/>
          <w:numId w:val="43"/>
        </w:numPr>
        <w:tabs>
          <w:tab w:val="left" w:pos="1908"/>
          <w:tab w:val="left" w:pos="1909"/>
        </w:tabs>
        <w:spacing w:before="0" w:after="0" w:line="240" w:lineRule="auto"/>
        <w:ind w:left="1908" w:right="213" w:hanging="360"/>
        <w:jc w:val="left"/>
        <w:rPr>
          <w:sz w:val="24"/>
        </w:rPr>
      </w:pPr>
      <w:r>
        <w:rPr>
          <w:sz w:val="24"/>
        </w:rPr>
        <w:t>The segments are separated by registers R, which hold the intermediate results between the</w:t>
      </w:r>
      <w:r>
        <w:rPr>
          <w:spacing w:val="-2"/>
          <w:sz w:val="24"/>
        </w:rPr>
        <w:t xml:space="preserve"> </w:t>
      </w:r>
      <w:r>
        <w:rPr>
          <w:sz w:val="24"/>
        </w:rPr>
        <w:t>stages.</w:t>
      </w:r>
    </w:p>
    <w:p>
      <w:pPr>
        <w:pStyle w:val="12"/>
        <w:numPr>
          <w:ilvl w:val="1"/>
          <w:numId w:val="43"/>
        </w:numPr>
        <w:tabs>
          <w:tab w:val="left" w:pos="1908"/>
          <w:tab w:val="left" w:pos="1909"/>
        </w:tabs>
        <w:spacing w:before="0" w:after="0" w:line="242" w:lineRule="auto"/>
        <w:ind w:left="1908" w:right="216" w:hanging="360"/>
        <w:jc w:val="left"/>
        <w:rPr>
          <w:sz w:val="24"/>
        </w:rPr>
      </w:pPr>
      <w:r>
        <w:rPr>
          <w:sz w:val="24"/>
        </w:rPr>
        <w:t>Information flows between adjacent stages under the control of a common clock applied to all the registers</w:t>
      </w:r>
      <w:r>
        <w:rPr>
          <w:spacing w:val="-1"/>
          <w:sz w:val="24"/>
        </w:rPr>
        <w:t xml:space="preserve"> </w:t>
      </w:r>
      <w:r>
        <w:rPr>
          <w:sz w:val="24"/>
        </w:rPr>
        <w:t>simultaneously.</w:t>
      </w:r>
    </w:p>
    <w:p>
      <w:pPr>
        <w:pStyle w:val="12"/>
        <w:numPr>
          <w:ilvl w:val="1"/>
          <w:numId w:val="43"/>
        </w:numPr>
        <w:tabs>
          <w:tab w:val="left" w:pos="1908"/>
          <w:tab w:val="left" w:pos="1909"/>
        </w:tabs>
        <w:spacing w:before="0" w:after="0" w:line="240" w:lineRule="auto"/>
        <w:ind w:left="1908" w:right="223" w:hanging="360"/>
        <w:jc w:val="left"/>
        <w:rPr>
          <w:sz w:val="24"/>
        </w:rPr>
      </w:pPr>
      <w:r>
        <w:rPr>
          <w:sz w:val="24"/>
        </w:rPr>
        <w:t>We define a task as the total operation performed going through all the segments in the pipeline.</w:t>
      </w:r>
    </w:p>
    <w:p>
      <w:pPr>
        <w:spacing w:after="0" w:line="240" w:lineRule="auto"/>
        <w:jc w:val="left"/>
        <w:rPr>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43"/>
        </w:numPr>
        <w:tabs>
          <w:tab w:val="left" w:pos="1188"/>
          <w:tab w:val="left" w:pos="1189"/>
        </w:tabs>
        <w:spacing w:before="45" w:after="0" w:line="240" w:lineRule="auto"/>
        <w:ind w:left="1188" w:right="0" w:hanging="828"/>
        <w:jc w:val="left"/>
      </w:pPr>
      <w:r>
        <w:t>Draw and explain Arithmetic</w:t>
      </w:r>
      <w:r>
        <w:rPr>
          <w:spacing w:val="-6"/>
        </w:rPr>
        <w:t xml:space="preserve"> </w:t>
      </w:r>
      <w:r>
        <w:t>Pipeline.</w:t>
      </w:r>
    </w:p>
    <w:p>
      <w:pPr>
        <w:pStyle w:val="12"/>
        <w:numPr>
          <w:ilvl w:val="1"/>
          <w:numId w:val="43"/>
        </w:numPr>
        <w:tabs>
          <w:tab w:val="left" w:pos="1908"/>
          <w:tab w:val="left" w:pos="1909"/>
        </w:tabs>
        <w:spacing w:before="2" w:after="0" w:line="240" w:lineRule="auto"/>
        <w:ind w:left="1908" w:right="384" w:hanging="360"/>
        <w:jc w:val="left"/>
        <w:rPr>
          <w:sz w:val="24"/>
        </w:rPr>
      </w:pPr>
      <w:r>
        <w:rPr>
          <w:sz w:val="24"/>
        </w:rPr>
        <w:t>The inputs to the floating-point adder pipeline are two normalized floating-point binary numbers.</w:t>
      </w:r>
    </w:p>
    <w:p>
      <w:pPr>
        <w:pStyle w:val="6"/>
        <w:spacing w:line="237" w:lineRule="auto"/>
        <w:ind w:left="2881" w:right="7016" w:firstLine="0"/>
        <w:rPr>
          <w:sz w:val="16"/>
        </w:rPr>
      </w:pPr>
      <w:r>
        <w:t>X = A x 2</w:t>
      </w:r>
      <w:r>
        <w:rPr>
          <w:position w:val="8"/>
          <w:sz w:val="16"/>
        </w:rPr>
        <w:t xml:space="preserve">a </w:t>
      </w:r>
      <w:r>
        <w:t>Y = B x 2</w:t>
      </w:r>
      <w:r>
        <w:rPr>
          <w:position w:val="8"/>
          <w:sz w:val="16"/>
        </w:rPr>
        <w:t>b</w:t>
      </w:r>
    </w:p>
    <w:p>
      <w:pPr>
        <w:pStyle w:val="6"/>
        <w:spacing w:before="10"/>
        <w:ind w:left="0" w:firstLine="0"/>
        <w:rPr>
          <w:sz w:val="8"/>
        </w:rPr>
      </w:pPr>
      <w:r>
        <w:drawing>
          <wp:anchor distT="0" distB="0" distL="0" distR="0" simplePos="0" relativeHeight="1024" behindDoc="0" locked="0" layoutInCell="1" allowOverlap="1">
            <wp:simplePos x="0" y="0"/>
            <wp:positionH relativeFrom="page">
              <wp:posOffset>1827530</wp:posOffset>
            </wp:positionH>
            <wp:positionV relativeFrom="paragraph">
              <wp:posOffset>93345</wp:posOffset>
            </wp:positionV>
            <wp:extent cx="4839335" cy="5467350"/>
            <wp:effectExtent l="0" t="0" r="0" b="0"/>
            <wp:wrapTopAndBottom/>
            <wp:docPr id="11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79.png"/>
                    <pic:cNvPicPr>
                      <a:picLocks noChangeAspect="1"/>
                    </pic:cNvPicPr>
                  </pic:nvPicPr>
                  <pic:blipFill>
                    <a:blip r:embed="rId105" cstate="print"/>
                    <a:stretch>
                      <a:fillRect/>
                    </a:stretch>
                  </pic:blipFill>
                  <pic:spPr>
                    <a:xfrm>
                      <a:off x="0" y="0"/>
                      <a:ext cx="4839251" cy="5467350"/>
                    </a:xfrm>
                    <a:prstGeom prst="rect">
                      <a:avLst/>
                    </a:prstGeom>
                  </pic:spPr>
                </pic:pic>
              </a:graphicData>
            </a:graphic>
          </wp:anchor>
        </w:drawing>
      </w:r>
    </w:p>
    <w:p>
      <w:pPr>
        <w:spacing w:before="0"/>
        <w:ind w:left="3315" w:right="0" w:firstLine="0"/>
        <w:jc w:val="left"/>
        <w:rPr>
          <w:b/>
          <w:sz w:val="20"/>
        </w:rPr>
      </w:pPr>
      <w:r>
        <w:rPr>
          <w:b/>
          <w:sz w:val="20"/>
        </w:rPr>
        <w:t>Figure 6.6: Pipeline for floating-point addition and subtraction</w:t>
      </w:r>
    </w:p>
    <w:p>
      <w:pPr>
        <w:pStyle w:val="6"/>
        <w:ind w:left="0" w:firstLine="0"/>
        <w:rPr>
          <w:b/>
          <w:sz w:val="20"/>
        </w:rPr>
      </w:pPr>
    </w:p>
    <w:p>
      <w:pPr>
        <w:pStyle w:val="12"/>
        <w:numPr>
          <w:ilvl w:val="1"/>
          <w:numId w:val="43"/>
        </w:numPr>
        <w:tabs>
          <w:tab w:val="left" w:pos="1908"/>
          <w:tab w:val="left" w:pos="1909"/>
        </w:tabs>
        <w:spacing w:before="1" w:after="0" w:line="305" w:lineRule="exact"/>
        <w:ind w:left="1908" w:right="0" w:hanging="360"/>
        <w:jc w:val="left"/>
        <w:rPr>
          <w:sz w:val="24"/>
        </w:rPr>
      </w:pPr>
      <w:r>
        <w:rPr>
          <w:sz w:val="24"/>
        </w:rPr>
        <w:t>A and B are two fractions that represent the mantissas and a and b are the</w:t>
      </w:r>
      <w:r>
        <w:rPr>
          <w:spacing w:val="-15"/>
          <w:sz w:val="24"/>
        </w:rPr>
        <w:t xml:space="preserve"> </w:t>
      </w:r>
      <w:r>
        <w:rPr>
          <w:sz w:val="24"/>
        </w:rPr>
        <w:t>exponents.</w:t>
      </w:r>
    </w:p>
    <w:p>
      <w:pPr>
        <w:pStyle w:val="12"/>
        <w:numPr>
          <w:ilvl w:val="1"/>
          <w:numId w:val="43"/>
        </w:numPr>
        <w:tabs>
          <w:tab w:val="left" w:pos="1908"/>
          <w:tab w:val="left" w:pos="1909"/>
        </w:tabs>
        <w:spacing w:before="0" w:after="0" w:line="242" w:lineRule="auto"/>
        <w:ind w:left="1908" w:right="214" w:hanging="360"/>
        <w:jc w:val="left"/>
        <w:rPr>
          <w:sz w:val="24"/>
        </w:rPr>
      </w:pPr>
      <w:r>
        <w:rPr>
          <w:sz w:val="24"/>
        </w:rPr>
        <w:t>The floating-point addition and subtraction can be performed in four segments, as shown in Figure 6.6.</w:t>
      </w:r>
    </w:p>
    <w:p>
      <w:pPr>
        <w:pStyle w:val="12"/>
        <w:numPr>
          <w:ilvl w:val="1"/>
          <w:numId w:val="43"/>
        </w:numPr>
        <w:tabs>
          <w:tab w:val="left" w:pos="1908"/>
          <w:tab w:val="left" w:pos="1909"/>
        </w:tabs>
        <w:spacing w:before="0" w:after="0" w:line="301" w:lineRule="exact"/>
        <w:ind w:left="1908" w:right="0" w:hanging="360"/>
        <w:jc w:val="left"/>
        <w:rPr>
          <w:sz w:val="24"/>
        </w:rPr>
      </w:pPr>
      <w:r>
        <w:rPr>
          <w:sz w:val="24"/>
        </w:rPr>
        <w:t>The registers labeled R are placed between the segments to store intermediate</w:t>
      </w:r>
      <w:r>
        <w:rPr>
          <w:spacing w:val="-23"/>
          <w:sz w:val="24"/>
        </w:rPr>
        <w:t xml:space="preserve"> </w:t>
      </w:r>
      <w:r>
        <w:rPr>
          <w:sz w:val="24"/>
        </w:rPr>
        <w:t>results.</w:t>
      </w:r>
    </w:p>
    <w:p>
      <w:pPr>
        <w:spacing w:after="0" w:line="301" w:lineRule="exact"/>
        <w:jc w:val="left"/>
        <w:rPr>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43"/>
        </w:numPr>
        <w:tabs>
          <w:tab w:val="left" w:pos="1908"/>
          <w:tab w:val="left" w:pos="1909"/>
        </w:tabs>
        <w:spacing w:before="100" w:after="0" w:line="240" w:lineRule="auto"/>
        <w:ind w:left="1908" w:right="0" w:hanging="360"/>
        <w:jc w:val="left"/>
        <w:rPr>
          <w:sz w:val="24"/>
        </w:rPr>
      </w:pPr>
      <w:r>
        <w:rPr>
          <w:sz w:val="24"/>
        </w:rPr>
        <w:t>The sub-operations that are performed in the four segments</w:t>
      </w:r>
      <w:r>
        <w:rPr>
          <w:spacing w:val="-6"/>
          <w:sz w:val="24"/>
        </w:rPr>
        <w:t xml:space="preserve"> </w:t>
      </w:r>
      <w:r>
        <w:rPr>
          <w:sz w:val="24"/>
        </w:rPr>
        <w:t>are:</w:t>
      </w:r>
    </w:p>
    <w:p>
      <w:pPr>
        <w:pStyle w:val="12"/>
        <w:numPr>
          <w:ilvl w:val="0"/>
          <w:numId w:val="44"/>
        </w:numPr>
        <w:tabs>
          <w:tab w:val="left" w:pos="3119"/>
        </w:tabs>
        <w:spacing w:before="2" w:after="0" w:line="240" w:lineRule="auto"/>
        <w:ind w:left="3118" w:right="0" w:hanging="237"/>
        <w:jc w:val="left"/>
        <w:rPr>
          <w:sz w:val="24"/>
        </w:rPr>
      </w:pPr>
      <w:r>
        <w:rPr>
          <w:sz w:val="24"/>
        </w:rPr>
        <w:t>Compare the</w:t>
      </w:r>
      <w:r>
        <w:rPr>
          <w:spacing w:val="-3"/>
          <w:sz w:val="24"/>
        </w:rPr>
        <w:t xml:space="preserve"> </w:t>
      </w:r>
      <w:r>
        <w:rPr>
          <w:sz w:val="24"/>
        </w:rPr>
        <w:t>exponents</w:t>
      </w:r>
    </w:p>
    <w:p>
      <w:pPr>
        <w:pStyle w:val="12"/>
        <w:numPr>
          <w:ilvl w:val="0"/>
          <w:numId w:val="44"/>
        </w:numPr>
        <w:tabs>
          <w:tab w:val="left" w:pos="3119"/>
        </w:tabs>
        <w:spacing w:before="0" w:after="0" w:line="240" w:lineRule="auto"/>
        <w:ind w:left="3118" w:right="0" w:hanging="237"/>
        <w:jc w:val="left"/>
        <w:rPr>
          <w:sz w:val="24"/>
        </w:rPr>
      </w:pPr>
      <w:r>
        <w:rPr>
          <w:sz w:val="24"/>
        </w:rPr>
        <w:t>Align the</w:t>
      </w:r>
      <w:r>
        <w:rPr>
          <w:spacing w:val="-1"/>
          <w:sz w:val="24"/>
        </w:rPr>
        <w:t xml:space="preserve"> </w:t>
      </w:r>
      <w:r>
        <w:rPr>
          <w:sz w:val="24"/>
        </w:rPr>
        <w:t>mantissas</w:t>
      </w:r>
    </w:p>
    <w:p>
      <w:pPr>
        <w:pStyle w:val="12"/>
        <w:numPr>
          <w:ilvl w:val="0"/>
          <w:numId w:val="44"/>
        </w:numPr>
        <w:tabs>
          <w:tab w:val="left" w:pos="3119"/>
        </w:tabs>
        <w:spacing w:before="0" w:after="0" w:line="240" w:lineRule="auto"/>
        <w:ind w:left="3118" w:right="0" w:hanging="237"/>
        <w:jc w:val="left"/>
        <w:rPr>
          <w:sz w:val="24"/>
        </w:rPr>
      </w:pPr>
      <w:r>
        <w:rPr>
          <w:sz w:val="24"/>
        </w:rPr>
        <w:t>Add or subtract the</w:t>
      </w:r>
      <w:r>
        <w:rPr>
          <w:spacing w:val="-3"/>
          <w:sz w:val="24"/>
        </w:rPr>
        <w:t xml:space="preserve"> </w:t>
      </w:r>
      <w:r>
        <w:rPr>
          <w:sz w:val="24"/>
        </w:rPr>
        <w:t>mantissas</w:t>
      </w:r>
    </w:p>
    <w:p>
      <w:pPr>
        <w:pStyle w:val="12"/>
        <w:numPr>
          <w:ilvl w:val="0"/>
          <w:numId w:val="44"/>
        </w:numPr>
        <w:tabs>
          <w:tab w:val="left" w:pos="3119"/>
        </w:tabs>
        <w:spacing w:before="0" w:after="0" w:line="292" w:lineRule="exact"/>
        <w:ind w:left="3118" w:right="0" w:hanging="237"/>
        <w:jc w:val="left"/>
        <w:rPr>
          <w:sz w:val="24"/>
        </w:rPr>
      </w:pPr>
      <w:r>
        <w:rPr>
          <w:sz w:val="24"/>
        </w:rPr>
        <w:t>Normalize the</w:t>
      </w:r>
      <w:r>
        <w:rPr>
          <w:spacing w:val="-2"/>
          <w:sz w:val="24"/>
        </w:rPr>
        <w:t xml:space="preserve"> </w:t>
      </w:r>
      <w:r>
        <w:rPr>
          <w:sz w:val="24"/>
        </w:rPr>
        <w:t>result</w:t>
      </w:r>
    </w:p>
    <w:p>
      <w:pPr>
        <w:pStyle w:val="12"/>
        <w:numPr>
          <w:ilvl w:val="1"/>
          <w:numId w:val="43"/>
        </w:numPr>
        <w:tabs>
          <w:tab w:val="left" w:pos="1908"/>
          <w:tab w:val="left" w:pos="1909"/>
        </w:tabs>
        <w:spacing w:before="0" w:after="0" w:line="240" w:lineRule="auto"/>
        <w:ind w:left="1908" w:right="214" w:hanging="360"/>
        <w:jc w:val="left"/>
        <w:rPr>
          <w:sz w:val="24"/>
        </w:rPr>
      </w:pPr>
      <w:r>
        <w:rPr>
          <w:sz w:val="24"/>
        </w:rPr>
        <w:t>The following numerical example may clarify the sub-operations performed in each segment.</w:t>
      </w:r>
    </w:p>
    <w:p>
      <w:pPr>
        <w:pStyle w:val="12"/>
        <w:numPr>
          <w:ilvl w:val="1"/>
          <w:numId w:val="43"/>
        </w:numPr>
        <w:tabs>
          <w:tab w:val="left" w:pos="1908"/>
          <w:tab w:val="left" w:pos="1909"/>
        </w:tabs>
        <w:spacing w:before="0" w:after="0" w:line="305" w:lineRule="exact"/>
        <w:ind w:left="1908" w:right="0" w:hanging="360"/>
        <w:jc w:val="left"/>
        <w:rPr>
          <w:sz w:val="24"/>
        </w:rPr>
      </w:pPr>
      <w:r>
        <w:rPr>
          <w:sz w:val="24"/>
        </w:rPr>
        <w:t>For simplicity, we use decimal numbers, although Figure 6.6 refers to binary</w:t>
      </w:r>
      <w:r>
        <w:rPr>
          <w:spacing w:val="-18"/>
          <w:sz w:val="24"/>
        </w:rPr>
        <w:t xml:space="preserve"> </w:t>
      </w:r>
      <w:r>
        <w:rPr>
          <w:sz w:val="24"/>
        </w:rPr>
        <w:t>numbers.</w:t>
      </w:r>
    </w:p>
    <w:p>
      <w:pPr>
        <w:pStyle w:val="12"/>
        <w:numPr>
          <w:ilvl w:val="1"/>
          <w:numId w:val="43"/>
        </w:numPr>
        <w:tabs>
          <w:tab w:val="left" w:pos="1908"/>
          <w:tab w:val="left" w:pos="1909"/>
        </w:tabs>
        <w:spacing w:before="3" w:after="0" w:line="237" w:lineRule="auto"/>
        <w:ind w:left="2881" w:right="3715" w:hanging="1333"/>
        <w:jc w:val="left"/>
        <w:rPr>
          <w:sz w:val="16"/>
        </w:rPr>
      </w:pPr>
      <w:r>
        <w:rPr>
          <w:sz w:val="24"/>
        </w:rPr>
        <w:t>Consider the two normalized floating-point numbers: X = 0.9504 x</w:t>
      </w:r>
      <w:r>
        <w:rPr>
          <w:spacing w:val="-2"/>
          <w:sz w:val="24"/>
        </w:rPr>
        <w:t xml:space="preserve"> </w:t>
      </w:r>
      <w:r>
        <w:rPr>
          <w:sz w:val="24"/>
        </w:rPr>
        <w:t>10</w:t>
      </w:r>
      <w:r>
        <w:rPr>
          <w:position w:val="8"/>
          <w:sz w:val="16"/>
        </w:rPr>
        <w:t>3</w:t>
      </w:r>
    </w:p>
    <w:p>
      <w:pPr>
        <w:pStyle w:val="6"/>
        <w:spacing w:line="293" w:lineRule="exact"/>
        <w:ind w:left="2881" w:firstLine="0"/>
        <w:rPr>
          <w:sz w:val="16"/>
        </w:rPr>
      </w:pPr>
      <w:r>
        <w:t>Y = 0.8200 x 10</w:t>
      </w:r>
      <w:r>
        <w:rPr>
          <w:position w:val="8"/>
          <w:sz w:val="16"/>
        </w:rPr>
        <w:t>2</w:t>
      </w:r>
    </w:p>
    <w:p>
      <w:pPr>
        <w:pStyle w:val="12"/>
        <w:numPr>
          <w:ilvl w:val="1"/>
          <w:numId w:val="43"/>
        </w:numPr>
        <w:tabs>
          <w:tab w:val="left" w:pos="1908"/>
          <w:tab w:val="left" w:pos="1909"/>
        </w:tabs>
        <w:spacing w:before="0" w:after="0" w:line="305" w:lineRule="exact"/>
        <w:ind w:left="1908" w:right="0" w:hanging="360"/>
        <w:jc w:val="left"/>
        <w:rPr>
          <w:sz w:val="24"/>
        </w:rPr>
      </w:pPr>
      <w:r>
        <w:rPr>
          <w:sz w:val="24"/>
        </w:rPr>
        <w:t>The two exponents are subtracted in the first segment to obtain 3 - 2 =</w:t>
      </w:r>
      <w:r>
        <w:rPr>
          <w:spacing w:val="-9"/>
          <w:sz w:val="24"/>
        </w:rPr>
        <w:t xml:space="preserve"> </w:t>
      </w:r>
      <w:r>
        <w:rPr>
          <w:sz w:val="24"/>
        </w:rPr>
        <w:t>1.</w:t>
      </w:r>
    </w:p>
    <w:p>
      <w:pPr>
        <w:pStyle w:val="12"/>
        <w:numPr>
          <w:ilvl w:val="1"/>
          <w:numId w:val="43"/>
        </w:numPr>
        <w:tabs>
          <w:tab w:val="left" w:pos="1908"/>
          <w:tab w:val="left" w:pos="1909"/>
        </w:tabs>
        <w:spacing w:before="2" w:after="0" w:line="305" w:lineRule="exact"/>
        <w:ind w:left="1908" w:right="0" w:hanging="360"/>
        <w:jc w:val="left"/>
        <w:rPr>
          <w:sz w:val="24"/>
        </w:rPr>
      </w:pPr>
      <w:r>
        <w:rPr>
          <w:sz w:val="24"/>
        </w:rPr>
        <w:t>The larger exponent 3 is chosen as the exponent of the</w:t>
      </w:r>
      <w:r>
        <w:rPr>
          <w:spacing w:val="-11"/>
          <w:sz w:val="24"/>
        </w:rPr>
        <w:t xml:space="preserve"> </w:t>
      </w:r>
      <w:r>
        <w:rPr>
          <w:sz w:val="24"/>
        </w:rPr>
        <w:t>result.</w:t>
      </w:r>
    </w:p>
    <w:p>
      <w:pPr>
        <w:pStyle w:val="12"/>
        <w:numPr>
          <w:ilvl w:val="1"/>
          <w:numId w:val="43"/>
        </w:numPr>
        <w:tabs>
          <w:tab w:val="left" w:pos="1908"/>
          <w:tab w:val="left" w:pos="1909"/>
        </w:tabs>
        <w:spacing w:before="1" w:after="0" w:line="237" w:lineRule="auto"/>
        <w:ind w:left="2881" w:right="2757" w:hanging="1333"/>
        <w:jc w:val="left"/>
        <w:rPr>
          <w:sz w:val="16"/>
        </w:rPr>
      </w:pPr>
      <w:r>
        <w:rPr>
          <w:sz w:val="24"/>
        </w:rPr>
        <w:t>The next segment shifts the mantissa of Y to the right to obtain X = 0.9504 x</w:t>
      </w:r>
      <w:r>
        <w:rPr>
          <w:spacing w:val="-2"/>
          <w:sz w:val="24"/>
        </w:rPr>
        <w:t xml:space="preserve"> </w:t>
      </w:r>
      <w:r>
        <w:rPr>
          <w:sz w:val="24"/>
        </w:rPr>
        <w:t>10</w:t>
      </w:r>
      <w:r>
        <w:rPr>
          <w:position w:val="8"/>
          <w:sz w:val="16"/>
        </w:rPr>
        <w:t>3</w:t>
      </w:r>
    </w:p>
    <w:p>
      <w:pPr>
        <w:pStyle w:val="6"/>
        <w:spacing w:line="294" w:lineRule="exact"/>
        <w:ind w:left="2881" w:firstLine="0"/>
        <w:rPr>
          <w:sz w:val="16"/>
        </w:rPr>
      </w:pPr>
      <w:r>
        <w:t>Y = 0.0820 x 10</w:t>
      </w:r>
      <w:r>
        <w:rPr>
          <w:position w:val="8"/>
          <w:sz w:val="16"/>
        </w:rPr>
        <w:t>3</w:t>
      </w:r>
    </w:p>
    <w:p>
      <w:pPr>
        <w:pStyle w:val="12"/>
        <w:numPr>
          <w:ilvl w:val="1"/>
          <w:numId w:val="43"/>
        </w:numPr>
        <w:tabs>
          <w:tab w:val="left" w:pos="1908"/>
          <w:tab w:val="left" w:pos="1909"/>
        </w:tabs>
        <w:spacing w:before="0" w:after="0" w:line="240" w:lineRule="auto"/>
        <w:ind w:left="1908" w:right="213" w:hanging="360"/>
        <w:jc w:val="left"/>
        <w:rPr>
          <w:sz w:val="24"/>
        </w:rPr>
      </w:pPr>
      <w:r>
        <w:rPr>
          <w:sz w:val="24"/>
        </w:rPr>
        <w:t>This aligns the two mantissas under the same exponent. The addition of the two mantissas in segment 3 produces the</w:t>
      </w:r>
      <w:r>
        <w:rPr>
          <w:spacing w:val="-2"/>
          <w:sz w:val="24"/>
        </w:rPr>
        <w:t xml:space="preserve"> </w:t>
      </w:r>
      <w:r>
        <w:rPr>
          <w:sz w:val="24"/>
        </w:rPr>
        <w:t>sum</w:t>
      </w:r>
    </w:p>
    <w:p>
      <w:pPr>
        <w:pStyle w:val="6"/>
        <w:spacing w:line="293" w:lineRule="exact"/>
        <w:ind w:left="2881" w:firstLine="0"/>
        <w:rPr>
          <w:sz w:val="16"/>
        </w:rPr>
      </w:pPr>
      <w:r>
        <w:t>Z = 1.0324 x 10</w:t>
      </w:r>
      <w:r>
        <w:rPr>
          <w:position w:val="8"/>
          <w:sz w:val="16"/>
        </w:rPr>
        <w:t>3</w:t>
      </w:r>
    </w:p>
    <w:p>
      <w:pPr>
        <w:pStyle w:val="6"/>
        <w:spacing w:before="10"/>
        <w:ind w:left="0" w:firstLine="0"/>
        <w:rPr>
          <w:sz w:val="23"/>
        </w:rPr>
      </w:pPr>
    </w:p>
    <w:p>
      <w:pPr>
        <w:pStyle w:val="2"/>
        <w:numPr>
          <w:ilvl w:val="0"/>
          <w:numId w:val="45"/>
        </w:numPr>
        <w:tabs>
          <w:tab w:val="left" w:pos="1188"/>
          <w:tab w:val="left" w:pos="1189"/>
        </w:tabs>
        <w:spacing w:before="1" w:after="0" w:line="240" w:lineRule="auto"/>
        <w:ind w:left="1188" w:right="0" w:hanging="828"/>
        <w:jc w:val="left"/>
      </w:pPr>
      <w:r>
        <w:t>Explain the Instruction Pipelining with</w:t>
      </w:r>
      <w:r>
        <w:rPr>
          <w:spacing w:val="-3"/>
        </w:rPr>
        <w:t xml:space="preserve"> </w:t>
      </w:r>
      <w:r>
        <w:t>example.</w:t>
      </w:r>
    </w:p>
    <w:p>
      <w:pPr>
        <w:spacing w:before="2"/>
        <w:ind w:left="1188" w:right="0" w:firstLine="0"/>
        <w:jc w:val="left"/>
        <w:rPr>
          <w:rFonts w:ascii="Cambria"/>
          <w:b/>
          <w:sz w:val="32"/>
        </w:rPr>
      </w:pPr>
      <w:r>
        <w:rPr>
          <w:rFonts w:ascii="Cambria"/>
          <w:b/>
          <w:sz w:val="32"/>
        </w:rPr>
        <w:t>OR Discuss four-segment instruction pipeline with diagram(s).</w:t>
      </w:r>
    </w:p>
    <w:p>
      <w:pPr>
        <w:pStyle w:val="4"/>
        <w:spacing w:before="1" w:line="280" w:lineRule="exact"/>
        <w:ind w:left="0" w:right="219"/>
        <w:jc w:val="right"/>
        <w:rPr>
          <w:rFonts w:ascii="Cambria" w:hAnsi="Cambria"/>
        </w:rPr>
      </w:pPr>
      <w:r>
        <w:rPr>
          <w:rFonts w:ascii="Cambria" w:hAnsi="Cambria"/>
        </w:rPr>
        <w:t>(Sum’14, Win’15)</w:t>
      </w:r>
    </w:p>
    <w:p>
      <w:pPr>
        <w:pStyle w:val="12"/>
        <w:numPr>
          <w:ilvl w:val="1"/>
          <w:numId w:val="45"/>
        </w:numPr>
        <w:tabs>
          <w:tab w:val="left" w:pos="1908"/>
          <w:tab w:val="left" w:pos="1909"/>
        </w:tabs>
        <w:spacing w:before="0" w:after="0" w:line="304" w:lineRule="exact"/>
        <w:ind w:left="1908" w:right="0" w:hanging="360"/>
        <w:jc w:val="left"/>
        <w:rPr>
          <w:rFonts w:ascii="Symbol" w:hAnsi="Symbol"/>
          <w:sz w:val="24"/>
        </w:rPr>
      </w:pPr>
      <w:r>
        <w:rPr>
          <w:sz w:val="24"/>
        </w:rPr>
        <w:t>Pipeline processing can occur in data stream as well as in instruction</w:t>
      </w:r>
      <w:r>
        <w:rPr>
          <w:spacing w:val="-12"/>
          <w:sz w:val="24"/>
        </w:rPr>
        <w:t xml:space="preserve"> </w:t>
      </w:r>
      <w:r>
        <w:rPr>
          <w:sz w:val="24"/>
        </w:rPr>
        <w:t>stream.</w:t>
      </w:r>
    </w:p>
    <w:p>
      <w:pPr>
        <w:pStyle w:val="12"/>
        <w:numPr>
          <w:ilvl w:val="1"/>
          <w:numId w:val="45"/>
        </w:numPr>
        <w:tabs>
          <w:tab w:val="left" w:pos="1908"/>
          <w:tab w:val="left" w:pos="1909"/>
        </w:tabs>
        <w:spacing w:before="0" w:after="0" w:line="242" w:lineRule="auto"/>
        <w:ind w:left="1908" w:right="221" w:hanging="360"/>
        <w:jc w:val="left"/>
        <w:rPr>
          <w:rFonts w:ascii="Symbol" w:hAnsi="Symbol"/>
          <w:sz w:val="24"/>
        </w:rPr>
      </w:pPr>
      <w:r>
        <w:rPr>
          <w:sz w:val="24"/>
        </w:rPr>
        <w:t>An instruction pipeline reads consecutive instructions from memory while previous instructions are being executed in other</w:t>
      </w:r>
      <w:r>
        <w:rPr>
          <w:spacing w:val="-3"/>
          <w:sz w:val="24"/>
        </w:rPr>
        <w:t xml:space="preserve"> </w:t>
      </w:r>
      <w:r>
        <w:rPr>
          <w:sz w:val="24"/>
        </w:rPr>
        <w:t>segments.</w:t>
      </w:r>
    </w:p>
    <w:p>
      <w:pPr>
        <w:pStyle w:val="12"/>
        <w:numPr>
          <w:ilvl w:val="1"/>
          <w:numId w:val="45"/>
        </w:numPr>
        <w:tabs>
          <w:tab w:val="left" w:pos="1908"/>
          <w:tab w:val="left" w:pos="1909"/>
        </w:tabs>
        <w:spacing w:before="0" w:after="0" w:line="240" w:lineRule="auto"/>
        <w:ind w:left="1908" w:right="220" w:hanging="360"/>
        <w:jc w:val="left"/>
        <w:rPr>
          <w:rFonts w:ascii="Symbol" w:hAnsi="Symbol"/>
          <w:sz w:val="24"/>
        </w:rPr>
      </w:pPr>
      <w:r>
        <w:rPr>
          <w:sz w:val="24"/>
        </w:rPr>
        <w:t>This causes the instruction fetch and executes phases to overlap and perform simultaneous</w:t>
      </w:r>
      <w:r>
        <w:rPr>
          <w:spacing w:val="1"/>
          <w:sz w:val="24"/>
        </w:rPr>
        <w:t xml:space="preserve"> </w:t>
      </w:r>
      <w:r>
        <w:rPr>
          <w:sz w:val="24"/>
        </w:rPr>
        <w:t>operations.</w:t>
      </w:r>
    </w:p>
    <w:p>
      <w:pPr>
        <w:pStyle w:val="12"/>
        <w:numPr>
          <w:ilvl w:val="1"/>
          <w:numId w:val="45"/>
        </w:numPr>
        <w:tabs>
          <w:tab w:val="left" w:pos="1908"/>
          <w:tab w:val="left" w:pos="1909"/>
        </w:tabs>
        <w:spacing w:before="0" w:after="0" w:line="242" w:lineRule="auto"/>
        <w:ind w:left="1908" w:right="220" w:hanging="360"/>
        <w:jc w:val="left"/>
        <w:rPr>
          <w:rFonts w:ascii="Symbol" w:hAnsi="Symbol"/>
          <w:sz w:val="24"/>
        </w:rPr>
      </w:pPr>
      <w:r>
        <w:rPr>
          <w:sz w:val="24"/>
        </w:rPr>
        <w:t>One possible digression associated with such a scheme is that an instruction may cause a branch out of</w:t>
      </w:r>
      <w:r>
        <w:rPr>
          <w:spacing w:val="-1"/>
          <w:sz w:val="24"/>
        </w:rPr>
        <w:t xml:space="preserve"> </w:t>
      </w:r>
      <w:r>
        <w:rPr>
          <w:sz w:val="24"/>
        </w:rPr>
        <w:t>sequence.</w:t>
      </w:r>
    </w:p>
    <w:p>
      <w:pPr>
        <w:pStyle w:val="12"/>
        <w:numPr>
          <w:ilvl w:val="1"/>
          <w:numId w:val="45"/>
        </w:numPr>
        <w:tabs>
          <w:tab w:val="left" w:pos="1908"/>
          <w:tab w:val="left" w:pos="1909"/>
        </w:tabs>
        <w:spacing w:before="0" w:after="0" w:line="240" w:lineRule="auto"/>
        <w:ind w:left="1908" w:right="221" w:hanging="360"/>
        <w:jc w:val="left"/>
        <w:rPr>
          <w:rFonts w:ascii="Symbol" w:hAnsi="Symbol"/>
          <w:sz w:val="24"/>
        </w:rPr>
      </w:pPr>
      <w:r>
        <w:rPr>
          <w:sz w:val="24"/>
        </w:rPr>
        <w:t>In that case the pipeline must be emptied and all the instructions that have been read from memory after the branch instruction must be</w:t>
      </w:r>
      <w:r>
        <w:rPr>
          <w:spacing w:val="-4"/>
          <w:sz w:val="24"/>
        </w:rPr>
        <w:t xml:space="preserve"> </w:t>
      </w:r>
      <w:r>
        <w:rPr>
          <w:sz w:val="24"/>
        </w:rPr>
        <w:t>discarded.</w:t>
      </w:r>
    </w:p>
    <w:p>
      <w:pPr>
        <w:pStyle w:val="12"/>
        <w:numPr>
          <w:ilvl w:val="1"/>
          <w:numId w:val="45"/>
        </w:numPr>
        <w:tabs>
          <w:tab w:val="left" w:pos="1908"/>
          <w:tab w:val="left" w:pos="1909"/>
        </w:tabs>
        <w:spacing w:before="0" w:after="0" w:line="242" w:lineRule="auto"/>
        <w:ind w:left="1908" w:right="223" w:hanging="360"/>
        <w:jc w:val="left"/>
        <w:rPr>
          <w:rFonts w:ascii="Symbol" w:hAnsi="Symbol"/>
          <w:sz w:val="24"/>
        </w:rPr>
      </w:pPr>
      <w:r>
        <w:rPr>
          <w:sz w:val="24"/>
        </w:rPr>
        <w:t>Consider a computer with an instruction fetch unit and an instruction execution unit designed to provide a two-segment</w:t>
      </w:r>
      <w:r>
        <w:rPr>
          <w:spacing w:val="-5"/>
          <w:sz w:val="24"/>
        </w:rPr>
        <w:t xml:space="preserve"> </w:t>
      </w:r>
      <w:r>
        <w:rPr>
          <w:sz w:val="24"/>
        </w:rPr>
        <w:t>pipeline.</w:t>
      </w:r>
    </w:p>
    <w:p>
      <w:pPr>
        <w:pStyle w:val="12"/>
        <w:numPr>
          <w:ilvl w:val="1"/>
          <w:numId w:val="45"/>
        </w:numPr>
        <w:tabs>
          <w:tab w:val="left" w:pos="1908"/>
          <w:tab w:val="left" w:pos="1909"/>
        </w:tabs>
        <w:spacing w:before="0" w:after="0" w:line="240" w:lineRule="auto"/>
        <w:ind w:left="1908" w:right="212" w:hanging="360"/>
        <w:jc w:val="left"/>
        <w:rPr>
          <w:rFonts w:ascii="Symbol" w:hAnsi="Symbol"/>
          <w:sz w:val="24"/>
        </w:rPr>
      </w:pPr>
      <w:r>
        <w:rPr>
          <w:sz w:val="24"/>
        </w:rPr>
        <w:t>The instruction fetch segment can be implemented by means of a first-in, first-out (FIFO) buffer.</w:t>
      </w:r>
    </w:p>
    <w:p>
      <w:pPr>
        <w:pStyle w:val="12"/>
        <w:numPr>
          <w:ilvl w:val="1"/>
          <w:numId w:val="45"/>
        </w:numPr>
        <w:tabs>
          <w:tab w:val="left" w:pos="1963"/>
          <w:tab w:val="left" w:pos="1964"/>
        </w:tabs>
        <w:spacing w:before="0" w:after="0" w:line="242" w:lineRule="auto"/>
        <w:ind w:left="1908" w:right="223" w:hanging="360"/>
        <w:jc w:val="left"/>
        <w:rPr>
          <w:rFonts w:ascii="Symbol" w:hAnsi="Symbol"/>
          <w:sz w:val="24"/>
        </w:rPr>
      </w:pPr>
      <w:r>
        <w:tab/>
      </w:r>
      <w:r>
        <w:rPr>
          <w:sz w:val="24"/>
        </w:rPr>
        <w:t>The buffer acts as a queue from which control then extracts the instructions for the execution unit.</w:t>
      </w:r>
    </w:p>
    <w:p>
      <w:pPr>
        <w:spacing w:after="0" w:line="242" w:lineRule="auto"/>
        <w:jc w:val="left"/>
        <w:rPr>
          <w:rFonts w:ascii="Symbol" w:hAnsi="Symbol"/>
          <w:sz w:val="24"/>
        </w:rPr>
        <w:sectPr>
          <w:pgSz w:w="12240" w:h="15840"/>
          <w:pgMar w:top="1660" w:right="700" w:bottom="1100" w:left="720" w:header="720" w:footer="901" w:gutter="0"/>
        </w:sectPr>
      </w:pPr>
    </w:p>
    <w:p>
      <w:pPr>
        <w:pStyle w:val="6"/>
        <w:spacing w:before="7"/>
        <w:ind w:left="0" w:firstLine="0"/>
        <w:rPr>
          <w:sz w:val="17"/>
        </w:rPr>
      </w:pPr>
    </w:p>
    <w:p>
      <w:pPr>
        <w:spacing w:before="52"/>
        <w:ind w:left="1188" w:right="0" w:firstLine="0"/>
        <w:jc w:val="left"/>
        <w:rPr>
          <w:rFonts w:ascii="Cambria"/>
          <w:b/>
          <w:i/>
          <w:sz w:val="28"/>
        </w:rPr>
      </w:pPr>
      <w:r>
        <w:rPr>
          <w:rFonts w:ascii="Cambria"/>
          <w:b/>
          <w:i/>
          <w:sz w:val="28"/>
        </w:rPr>
        <w:t>Instruction cycle:</w:t>
      </w:r>
    </w:p>
    <w:p>
      <w:pPr>
        <w:pStyle w:val="12"/>
        <w:numPr>
          <w:ilvl w:val="1"/>
          <w:numId w:val="45"/>
        </w:numPr>
        <w:tabs>
          <w:tab w:val="left" w:pos="1908"/>
          <w:tab w:val="left" w:pos="1909"/>
        </w:tabs>
        <w:spacing w:before="2" w:after="0" w:line="305" w:lineRule="exact"/>
        <w:ind w:left="1908" w:right="0" w:hanging="360"/>
        <w:jc w:val="left"/>
        <w:rPr>
          <w:rFonts w:ascii="Symbol" w:hAnsi="Symbol"/>
          <w:sz w:val="24"/>
        </w:rPr>
      </w:pPr>
      <w:r>
        <w:rPr>
          <w:sz w:val="24"/>
        </w:rPr>
        <w:t>The fetch and execute to process an instruction</w:t>
      </w:r>
      <w:r>
        <w:rPr>
          <w:spacing w:val="-6"/>
          <w:sz w:val="24"/>
        </w:rPr>
        <w:t xml:space="preserve"> </w:t>
      </w:r>
      <w:r>
        <w:rPr>
          <w:sz w:val="24"/>
        </w:rPr>
        <w:t>completely.</w:t>
      </w:r>
    </w:p>
    <w:p>
      <w:pPr>
        <w:pStyle w:val="12"/>
        <w:numPr>
          <w:ilvl w:val="1"/>
          <w:numId w:val="45"/>
        </w:numPr>
        <w:tabs>
          <w:tab w:val="left" w:pos="1908"/>
          <w:tab w:val="left" w:pos="1909"/>
        </w:tabs>
        <w:spacing w:before="0" w:after="0" w:line="242" w:lineRule="auto"/>
        <w:ind w:left="1908" w:right="217" w:hanging="360"/>
        <w:jc w:val="left"/>
        <w:rPr>
          <w:rFonts w:ascii="Symbol" w:hAnsi="Symbol"/>
          <w:sz w:val="24"/>
        </w:rPr>
      </w:pPr>
      <w:r>
        <w:rPr>
          <w:sz w:val="24"/>
        </w:rPr>
        <w:t>In the most general case, the computer needs to process each instruction with the following sequence of</w:t>
      </w:r>
      <w:r>
        <w:rPr>
          <w:spacing w:val="-4"/>
          <w:sz w:val="24"/>
        </w:rPr>
        <w:t xml:space="preserve"> </w:t>
      </w:r>
      <w:r>
        <w:rPr>
          <w:sz w:val="24"/>
        </w:rPr>
        <w:t>steps</w:t>
      </w:r>
    </w:p>
    <w:p>
      <w:pPr>
        <w:pStyle w:val="12"/>
        <w:numPr>
          <w:ilvl w:val="0"/>
          <w:numId w:val="46"/>
        </w:numPr>
        <w:tabs>
          <w:tab w:val="left" w:pos="3119"/>
        </w:tabs>
        <w:spacing w:before="0" w:after="0" w:line="289" w:lineRule="exact"/>
        <w:ind w:left="3118" w:right="0" w:hanging="237"/>
        <w:jc w:val="left"/>
        <w:rPr>
          <w:sz w:val="24"/>
        </w:rPr>
      </w:pPr>
      <w:r>
        <w:rPr>
          <w:sz w:val="24"/>
        </w:rPr>
        <w:t>Fetch the instruction from</w:t>
      </w:r>
      <w:r>
        <w:rPr>
          <w:spacing w:val="-1"/>
          <w:sz w:val="24"/>
        </w:rPr>
        <w:t xml:space="preserve"> </w:t>
      </w:r>
      <w:r>
        <w:rPr>
          <w:sz w:val="24"/>
        </w:rPr>
        <w:t>memory.</w:t>
      </w:r>
    </w:p>
    <w:p>
      <w:pPr>
        <w:pStyle w:val="12"/>
        <w:numPr>
          <w:ilvl w:val="0"/>
          <w:numId w:val="46"/>
        </w:numPr>
        <w:tabs>
          <w:tab w:val="left" w:pos="3119"/>
        </w:tabs>
        <w:spacing w:before="0" w:after="0" w:line="240" w:lineRule="auto"/>
        <w:ind w:left="3118" w:right="0" w:hanging="237"/>
        <w:jc w:val="left"/>
        <w:rPr>
          <w:sz w:val="24"/>
        </w:rPr>
      </w:pPr>
      <w:r>
        <w:rPr>
          <w:sz w:val="24"/>
        </w:rPr>
        <w:t>Decode the</w:t>
      </w:r>
      <w:r>
        <w:rPr>
          <w:spacing w:val="-4"/>
          <w:sz w:val="24"/>
        </w:rPr>
        <w:t xml:space="preserve"> </w:t>
      </w:r>
      <w:r>
        <w:rPr>
          <w:sz w:val="24"/>
        </w:rPr>
        <w:t>instruction.</w:t>
      </w:r>
    </w:p>
    <w:p>
      <w:pPr>
        <w:pStyle w:val="12"/>
        <w:numPr>
          <w:ilvl w:val="0"/>
          <w:numId w:val="46"/>
        </w:numPr>
        <w:tabs>
          <w:tab w:val="left" w:pos="3119"/>
        </w:tabs>
        <w:spacing w:before="0" w:after="0" w:line="240" w:lineRule="auto"/>
        <w:ind w:left="3118" w:right="0" w:hanging="237"/>
        <w:jc w:val="left"/>
        <w:rPr>
          <w:sz w:val="24"/>
        </w:rPr>
      </w:pPr>
      <w:r>
        <w:rPr>
          <w:sz w:val="24"/>
        </w:rPr>
        <w:t>Calculate the effective</w:t>
      </w:r>
      <w:r>
        <w:rPr>
          <w:spacing w:val="-6"/>
          <w:sz w:val="24"/>
        </w:rPr>
        <w:t xml:space="preserve"> </w:t>
      </w:r>
      <w:r>
        <w:rPr>
          <w:sz w:val="24"/>
        </w:rPr>
        <w:t>address.</w:t>
      </w:r>
    </w:p>
    <w:p>
      <w:pPr>
        <w:pStyle w:val="12"/>
        <w:numPr>
          <w:ilvl w:val="0"/>
          <w:numId w:val="46"/>
        </w:numPr>
        <w:tabs>
          <w:tab w:val="left" w:pos="3119"/>
        </w:tabs>
        <w:spacing w:before="0" w:after="0" w:line="240" w:lineRule="auto"/>
        <w:ind w:left="3118" w:right="0" w:hanging="237"/>
        <w:jc w:val="left"/>
        <w:rPr>
          <w:sz w:val="24"/>
        </w:rPr>
      </w:pPr>
      <w:r>
        <w:rPr>
          <w:sz w:val="24"/>
        </w:rPr>
        <w:t>Fetch the operands from</w:t>
      </w:r>
      <w:r>
        <w:rPr>
          <w:spacing w:val="-4"/>
          <w:sz w:val="24"/>
        </w:rPr>
        <w:t xml:space="preserve"> </w:t>
      </w:r>
      <w:r>
        <w:rPr>
          <w:sz w:val="24"/>
        </w:rPr>
        <w:t>memory.</w:t>
      </w:r>
    </w:p>
    <w:p>
      <w:pPr>
        <w:pStyle w:val="12"/>
        <w:numPr>
          <w:ilvl w:val="0"/>
          <w:numId w:val="46"/>
        </w:numPr>
        <w:tabs>
          <w:tab w:val="left" w:pos="3119"/>
        </w:tabs>
        <w:spacing w:before="0" w:after="0" w:line="240" w:lineRule="auto"/>
        <w:ind w:left="3118" w:right="0" w:hanging="237"/>
        <w:jc w:val="left"/>
        <w:rPr>
          <w:sz w:val="24"/>
        </w:rPr>
      </w:pPr>
      <w:r>
        <w:rPr>
          <w:sz w:val="24"/>
        </w:rPr>
        <w:t>Execute the</w:t>
      </w:r>
      <w:r>
        <w:rPr>
          <w:spacing w:val="-2"/>
          <w:sz w:val="24"/>
        </w:rPr>
        <w:t xml:space="preserve"> </w:t>
      </w:r>
      <w:r>
        <w:rPr>
          <w:sz w:val="24"/>
        </w:rPr>
        <w:t>instruction.</w:t>
      </w:r>
    </w:p>
    <w:p>
      <w:pPr>
        <w:pStyle w:val="12"/>
        <w:numPr>
          <w:ilvl w:val="0"/>
          <w:numId w:val="46"/>
        </w:numPr>
        <w:tabs>
          <w:tab w:val="left" w:pos="3119"/>
        </w:tabs>
        <w:spacing w:before="0" w:after="0" w:line="293" w:lineRule="exact"/>
        <w:ind w:left="3118" w:right="0" w:hanging="237"/>
        <w:jc w:val="left"/>
        <w:rPr>
          <w:sz w:val="24"/>
        </w:rPr>
      </w:pPr>
      <w:r>
        <w:rPr>
          <w:sz w:val="24"/>
        </w:rPr>
        <w:t>Store the result in the proper</w:t>
      </w:r>
      <w:r>
        <w:rPr>
          <w:spacing w:val="-9"/>
          <w:sz w:val="24"/>
        </w:rPr>
        <w:t xml:space="preserve"> </w:t>
      </w:r>
      <w:r>
        <w:rPr>
          <w:sz w:val="24"/>
        </w:rPr>
        <w:t>place.</w:t>
      </w:r>
    </w:p>
    <w:p>
      <w:pPr>
        <w:pStyle w:val="12"/>
        <w:numPr>
          <w:ilvl w:val="1"/>
          <w:numId w:val="45"/>
        </w:numPr>
        <w:tabs>
          <w:tab w:val="left" w:pos="1908"/>
          <w:tab w:val="left" w:pos="1909"/>
        </w:tabs>
        <w:spacing w:before="0" w:after="0" w:line="242" w:lineRule="auto"/>
        <w:ind w:left="1908" w:right="220" w:hanging="360"/>
        <w:jc w:val="left"/>
        <w:rPr>
          <w:rFonts w:ascii="Symbol" w:hAnsi="Symbol"/>
          <w:sz w:val="24"/>
        </w:rPr>
      </w:pPr>
      <w:r>
        <w:rPr>
          <w:sz w:val="24"/>
        </w:rPr>
        <w:t>There are certain difficulties that will prevent the instruction pipeline from operating at its maximum</w:t>
      </w:r>
      <w:r>
        <w:rPr>
          <w:spacing w:val="-1"/>
          <w:sz w:val="24"/>
        </w:rPr>
        <w:t xml:space="preserve"> </w:t>
      </w:r>
      <w:r>
        <w:rPr>
          <w:sz w:val="24"/>
        </w:rPr>
        <w:t>rate.</w:t>
      </w:r>
    </w:p>
    <w:p>
      <w:pPr>
        <w:pStyle w:val="12"/>
        <w:numPr>
          <w:ilvl w:val="1"/>
          <w:numId w:val="45"/>
        </w:numPr>
        <w:tabs>
          <w:tab w:val="left" w:pos="1908"/>
          <w:tab w:val="left" w:pos="1909"/>
        </w:tabs>
        <w:spacing w:before="0" w:after="0" w:line="301" w:lineRule="exact"/>
        <w:ind w:left="1908" w:right="0" w:hanging="360"/>
        <w:jc w:val="left"/>
        <w:rPr>
          <w:rFonts w:ascii="Symbol" w:hAnsi="Symbol"/>
          <w:sz w:val="24"/>
        </w:rPr>
      </w:pPr>
      <w:r>
        <w:rPr>
          <w:sz w:val="24"/>
        </w:rPr>
        <w:t xml:space="preserve">Different segments may take different times </w:t>
      </w:r>
      <w:r>
        <w:rPr>
          <w:spacing w:val="2"/>
          <w:sz w:val="24"/>
        </w:rPr>
        <w:t xml:space="preserve">to </w:t>
      </w:r>
      <w:r>
        <w:rPr>
          <w:sz w:val="24"/>
        </w:rPr>
        <w:t>operate on the incoming</w:t>
      </w:r>
      <w:r>
        <w:rPr>
          <w:spacing w:val="-25"/>
          <w:sz w:val="24"/>
        </w:rPr>
        <w:t xml:space="preserve"> </w:t>
      </w:r>
      <w:r>
        <w:rPr>
          <w:sz w:val="24"/>
        </w:rPr>
        <w:t>information.</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Some segments are skipped for certain</w:t>
      </w:r>
      <w:r>
        <w:rPr>
          <w:spacing w:val="-6"/>
          <w:sz w:val="24"/>
        </w:rPr>
        <w:t xml:space="preserve"> </w:t>
      </w:r>
      <w:r>
        <w:rPr>
          <w:sz w:val="24"/>
        </w:rPr>
        <w:t>operations.</w:t>
      </w:r>
    </w:p>
    <w:p>
      <w:pPr>
        <w:pStyle w:val="12"/>
        <w:numPr>
          <w:ilvl w:val="1"/>
          <w:numId w:val="45"/>
        </w:numPr>
        <w:tabs>
          <w:tab w:val="left" w:pos="1908"/>
          <w:tab w:val="left" w:pos="1909"/>
        </w:tabs>
        <w:spacing w:before="1" w:after="0" w:line="240" w:lineRule="auto"/>
        <w:ind w:left="1908" w:right="218" w:hanging="360"/>
        <w:jc w:val="left"/>
        <w:rPr>
          <w:rFonts w:ascii="Symbol" w:hAnsi="Symbol"/>
          <w:sz w:val="22"/>
        </w:rPr>
      </w:pPr>
      <w:r>
        <w:rPr>
          <w:sz w:val="24"/>
        </w:rPr>
        <w:t>The design of an instruction pipeline will be most efficient if the instruction cycle is divided into segments of equal</w:t>
      </w:r>
      <w:r>
        <w:rPr>
          <w:spacing w:val="-5"/>
          <w:sz w:val="24"/>
        </w:rPr>
        <w:t xml:space="preserve"> </w:t>
      </w:r>
      <w:r>
        <w:rPr>
          <w:sz w:val="24"/>
        </w:rPr>
        <w:t>duration.</w:t>
      </w:r>
    </w:p>
    <w:p>
      <w:pPr>
        <w:pStyle w:val="12"/>
        <w:numPr>
          <w:ilvl w:val="1"/>
          <w:numId w:val="45"/>
        </w:numPr>
        <w:tabs>
          <w:tab w:val="left" w:pos="1908"/>
          <w:tab w:val="left" w:pos="1909"/>
        </w:tabs>
        <w:spacing w:before="0" w:after="0" w:line="237" w:lineRule="auto"/>
        <w:ind w:left="1908" w:right="211" w:hanging="360"/>
        <w:jc w:val="left"/>
        <w:rPr>
          <w:rFonts w:ascii="Symbol" w:hAnsi="Symbol"/>
          <w:sz w:val="22"/>
        </w:rPr>
      </w:pPr>
      <w:r>
        <w:rPr>
          <w:sz w:val="22"/>
        </w:rPr>
        <w:t>The time that each step takes to fulfill its function depends on the instruction and the way it is executed.</w:t>
      </w:r>
    </w:p>
    <w:p>
      <w:pPr>
        <w:pStyle w:val="6"/>
        <w:spacing w:before="2"/>
        <w:ind w:left="0" w:firstLine="0"/>
        <w:rPr>
          <w:sz w:val="22"/>
        </w:rPr>
      </w:pPr>
    </w:p>
    <w:p>
      <w:pPr>
        <w:pStyle w:val="3"/>
        <w:rPr>
          <w:i/>
        </w:rPr>
      </w:pPr>
      <w:r>
        <w:rPr>
          <w:i/>
        </w:rPr>
        <w:t>Example: Four-Segment Instruction Pipeline</w:t>
      </w:r>
    </w:p>
    <w:p>
      <w:pPr>
        <w:pStyle w:val="12"/>
        <w:numPr>
          <w:ilvl w:val="1"/>
          <w:numId w:val="45"/>
        </w:numPr>
        <w:tabs>
          <w:tab w:val="left" w:pos="1908"/>
          <w:tab w:val="left" w:pos="1909"/>
        </w:tabs>
        <w:spacing w:before="1" w:after="0" w:line="240" w:lineRule="auto"/>
        <w:ind w:left="1908" w:right="222" w:hanging="360"/>
        <w:jc w:val="left"/>
        <w:rPr>
          <w:rFonts w:ascii="Symbol" w:hAnsi="Symbol"/>
          <w:sz w:val="24"/>
        </w:rPr>
      </w:pPr>
      <w:r>
        <w:rPr>
          <w:sz w:val="24"/>
        </w:rPr>
        <w:t>Assume that the decoding of the instruction can be combined with the calculation of the effective address into one</w:t>
      </w:r>
      <w:r>
        <w:rPr>
          <w:spacing w:val="-2"/>
          <w:sz w:val="24"/>
        </w:rPr>
        <w:t xml:space="preserve"> </w:t>
      </w:r>
      <w:r>
        <w:rPr>
          <w:sz w:val="24"/>
        </w:rPr>
        <w:t>segment.</w:t>
      </w:r>
    </w:p>
    <w:p>
      <w:pPr>
        <w:pStyle w:val="12"/>
        <w:numPr>
          <w:ilvl w:val="1"/>
          <w:numId w:val="45"/>
        </w:numPr>
        <w:tabs>
          <w:tab w:val="left" w:pos="1909"/>
        </w:tabs>
        <w:spacing w:before="0" w:after="0" w:line="240" w:lineRule="auto"/>
        <w:ind w:left="1908" w:right="220" w:hanging="360"/>
        <w:jc w:val="both"/>
        <w:rPr>
          <w:rFonts w:ascii="Symbol" w:hAnsi="Symbol"/>
          <w:sz w:val="24"/>
        </w:rPr>
      </w:pPr>
      <w:r>
        <w:rPr>
          <w:sz w:val="24"/>
        </w:rPr>
        <w:t>Assume further that most of the instructions place the result into a processor registers so that the instruction execution and storing of the result can be combined into one segment.</w:t>
      </w:r>
    </w:p>
    <w:p>
      <w:pPr>
        <w:pStyle w:val="12"/>
        <w:numPr>
          <w:ilvl w:val="1"/>
          <w:numId w:val="45"/>
        </w:numPr>
        <w:tabs>
          <w:tab w:val="left" w:pos="1908"/>
          <w:tab w:val="left" w:pos="1909"/>
        </w:tabs>
        <w:spacing w:before="0" w:after="0" w:line="240" w:lineRule="auto"/>
        <w:ind w:left="1908" w:right="0" w:hanging="360"/>
        <w:jc w:val="left"/>
        <w:rPr>
          <w:rFonts w:ascii="Symbol" w:hAnsi="Symbol"/>
          <w:sz w:val="24"/>
        </w:rPr>
      </w:pPr>
      <w:r>
        <w:rPr>
          <w:sz w:val="24"/>
        </w:rPr>
        <w:t>This reduces the instruction pipeline into four</w:t>
      </w:r>
      <w:r>
        <w:rPr>
          <w:spacing w:val="-8"/>
          <w:sz w:val="24"/>
        </w:rPr>
        <w:t xml:space="preserve"> </w:t>
      </w:r>
      <w:r>
        <w:rPr>
          <w:sz w:val="24"/>
        </w:rPr>
        <w:t>segments.</w:t>
      </w:r>
    </w:p>
    <w:p>
      <w:pPr>
        <w:pStyle w:val="12"/>
        <w:numPr>
          <w:ilvl w:val="0"/>
          <w:numId w:val="47"/>
        </w:numPr>
        <w:tabs>
          <w:tab w:val="left" w:pos="2881"/>
          <w:tab w:val="left" w:pos="3333"/>
        </w:tabs>
        <w:spacing w:before="0" w:after="0" w:line="240" w:lineRule="auto"/>
        <w:ind w:left="2881" w:right="0" w:hanging="361"/>
        <w:jc w:val="left"/>
        <w:rPr>
          <w:sz w:val="24"/>
        </w:rPr>
      </w:pPr>
      <w:r>
        <w:rPr>
          <w:sz w:val="24"/>
        </w:rPr>
        <w:t>FI:</w:t>
      </w:r>
      <w:r>
        <w:rPr>
          <w:sz w:val="24"/>
        </w:rPr>
        <w:tab/>
      </w:r>
      <w:r>
        <w:rPr>
          <w:sz w:val="24"/>
        </w:rPr>
        <w:t>Fetch an instruction from</w:t>
      </w:r>
      <w:r>
        <w:rPr>
          <w:spacing w:val="3"/>
          <w:sz w:val="24"/>
        </w:rPr>
        <w:t xml:space="preserve"> </w:t>
      </w:r>
      <w:r>
        <w:rPr>
          <w:sz w:val="24"/>
        </w:rPr>
        <w:t>memory</w:t>
      </w:r>
    </w:p>
    <w:p>
      <w:pPr>
        <w:pStyle w:val="12"/>
        <w:numPr>
          <w:ilvl w:val="0"/>
          <w:numId w:val="47"/>
        </w:numPr>
        <w:tabs>
          <w:tab w:val="left" w:pos="2881"/>
        </w:tabs>
        <w:spacing w:before="0" w:after="0" w:line="240" w:lineRule="auto"/>
        <w:ind w:left="2881" w:right="0" w:hanging="361"/>
        <w:jc w:val="left"/>
        <w:rPr>
          <w:sz w:val="24"/>
        </w:rPr>
      </w:pPr>
      <w:r>
        <w:rPr>
          <w:sz w:val="24"/>
        </w:rPr>
        <w:t>DA: Decode the instruction and calculate the effective address of the</w:t>
      </w:r>
      <w:r>
        <w:rPr>
          <w:spacing w:val="-24"/>
          <w:sz w:val="24"/>
        </w:rPr>
        <w:t xml:space="preserve"> </w:t>
      </w:r>
      <w:r>
        <w:rPr>
          <w:sz w:val="24"/>
        </w:rPr>
        <w:t>operand</w:t>
      </w:r>
    </w:p>
    <w:p>
      <w:pPr>
        <w:pStyle w:val="12"/>
        <w:numPr>
          <w:ilvl w:val="0"/>
          <w:numId w:val="47"/>
        </w:numPr>
        <w:tabs>
          <w:tab w:val="left" w:pos="2881"/>
        </w:tabs>
        <w:spacing w:before="2" w:after="0" w:line="240" w:lineRule="auto"/>
        <w:ind w:left="2881" w:right="0" w:hanging="361"/>
        <w:jc w:val="left"/>
        <w:rPr>
          <w:sz w:val="24"/>
        </w:rPr>
      </w:pPr>
      <w:r>
        <w:rPr>
          <w:sz w:val="24"/>
        </w:rPr>
        <w:t>FO: Fetch the</w:t>
      </w:r>
      <w:r>
        <w:rPr>
          <w:spacing w:val="-3"/>
          <w:sz w:val="24"/>
        </w:rPr>
        <w:t xml:space="preserve"> </w:t>
      </w:r>
      <w:r>
        <w:rPr>
          <w:sz w:val="24"/>
        </w:rPr>
        <w:t>operand</w:t>
      </w:r>
    </w:p>
    <w:p>
      <w:pPr>
        <w:pStyle w:val="12"/>
        <w:numPr>
          <w:ilvl w:val="0"/>
          <w:numId w:val="47"/>
        </w:numPr>
        <w:tabs>
          <w:tab w:val="left" w:pos="2881"/>
        </w:tabs>
        <w:spacing w:before="0" w:after="0" w:line="292" w:lineRule="exact"/>
        <w:ind w:left="2881" w:right="0" w:hanging="361"/>
        <w:jc w:val="left"/>
        <w:rPr>
          <w:sz w:val="24"/>
        </w:rPr>
      </w:pPr>
      <w:r>
        <w:rPr>
          <w:sz w:val="24"/>
        </w:rPr>
        <w:t>EX: Execute the</w:t>
      </w:r>
      <w:r>
        <w:rPr>
          <w:spacing w:val="-2"/>
          <w:sz w:val="24"/>
        </w:rPr>
        <w:t xml:space="preserve"> </w:t>
      </w:r>
      <w:r>
        <w:rPr>
          <w:sz w:val="24"/>
        </w:rPr>
        <w:t>operation</w:t>
      </w:r>
    </w:p>
    <w:p>
      <w:pPr>
        <w:pStyle w:val="12"/>
        <w:numPr>
          <w:ilvl w:val="1"/>
          <w:numId w:val="45"/>
        </w:numPr>
        <w:tabs>
          <w:tab w:val="left" w:pos="1908"/>
          <w:tab w:val="left" w:pos="1909"/>
        </w:tabs>
        <w:spacing w:before="0" w:after="0" w:line="240" w:lineRule="auto"/>
        <w:ind w:left="1908" w:right="210" w:hanging="360"/>
        <w:jc w:val="left"/>
        <w:rPr>
          <w:rFonts w:ascii="Symbol" w:hAnsi="Symbol"/>
          <w:sz w:val="24"/>
        </w:rPr>
      </w:pPr>
      <w:r>
        <w:rPr>
          <w:sz w:val="24"/>
        </w:rPr>
        <w:t>Figure 6.7 shows, how the instruction cycle in the CPU can be processed with a four- segment</w:t>
      </w:r>
      <w:r>
        <w:rPr>
          <w:spacing w:val="-2"/>
          <w:sz w:val="24"/>
        </w:rPr>
        <w:t xml:space="preserve"> </w:t>
      </w:r>
      <w:r>
        <w:rPr>
          <w:sz w:val="24"/>
        </w:rPr>
        <w:t>pipeline.</w:t>
      </w:r>
    </w:p>
    <w:p>
      <w:pPr>
        <w:pStyle w:val="12"/>
        <w:numPr>
          <w:ilvl w:val="1"/>
          <w:numId w:val="45"/>
        </w:numPr>
        <w:tabs>
          <w:tab w:val="left" w:pos="1908"/>
          <w:tab w:val="left" w:pos="1909"/>
        </w:tabs>
        <w:spacing w:before="0" w:after="0" w:line="242" w:lineRule="auto"/>
        <w:ind w:left="1908" w:right="216" w:hanging="360"/>
        <w:jc w:val="left"/>
        <w:rPr>
          <w:rFonts w:ascii="Symbol" w:hAnsi="Symbol"/>
          <w:sz w:val="24"/>
        </w:rPr>
      </w:pPr>
      <w:r>
        <w:rPr>
          <w:sz w:val="24"/>
        </w:rPr>
        <w:t>While an instruction is being executed in segment 4, the next instruction in sequence is busy fetching an operand from memory in segment</w:t>
      </w:r>
      <w:r>
        <w:rPr>
          <w:spacing w:val="-1"/>
          <w:sz w:val="24"/>
        </w:rPr>
        <w:t xml:space="preserve"> </w:t>
      </w:r>
      <w:r>
        <w:rPr>
          <w:sz w:val="24"/>
        </w:rPr>
        <w:t>3.</w:t>
      </w:r>
    </w:p>
    <w:p>
      <w:pPr>
        <w:pStyle w:val="12"/>
        <w:numPr>
          <w:ilvl w:val="1"/>
          <w:numId w:val="45"/>
        </w:numPr>
        <w:tabs>
          <w:tab w:val="left" w:pos="1909"/>
        </w:tabs>
        <w:spacing w:before="0" w:after="0" w:line="240" w:lineRule="auto"/>
        <w:ind w:left="1908" w:right="217" w:hanging="360"/>
        <w:jc w:val="both"/>
        <w:rPr>
          <w:rFonts w:ascii="Symbol" w:hAnsi="Symbol"/>
          <w:sz w:val="24"/>
        </w:rPr>
      </w:pPr>
      <w:r>
        <w:rPr>
          <w:sz w:val="24"/>
        </w:rPr>
        <w:t>The effective address may be calculated in a separate arithmetic circuit for the third instruction, and whenever the memory is available, the fourth and all subsequent instructions can be fetched and placed in an instruction</w:t>
      </w:r>
      <w:r>
        <w:rPr>
          <w:spacing w:val="-9"/>
          <w:sz w:val="24"/>
        </w:rPr>
        <w:t xml:space="preserve"> </w:t>
      </w:r>
      <w:r>
        <w:rPr>
          <w:sz w:val="24"/>
        </w:rPr>
        <w:t>FIFO.</w:t>
      </w:r>
    </w:p>
    <w:p>
      <w:pPr>
        <w:pStyle w:val="12"/>
        <w:numPr>
          <w:ilvl w:val="1"/>
          <w:numId w:val="45"/>
        </w:numPr>
        <w:tabs>
          <w:tab w:val="left" w:pos="1908"/>
          <w:tab w:val="left" w:pos="1909"/>
        </w:tabs>
        <w:spacing w:before="0" w:after="0" w:line="242" w:lineRule="auto"/>
        <w:ind w:left="1908" w:right="221" w:hanging="360"/>
        <w:jc w:val="left"/>
        <w:rPr>
          <w:rFonts w:ascii="Symbol" w:hAnsi="Symbol"/>
          <w:sz w:val="24"/>
        </w:rPr>
      </w:pPr>
      <w:r>
        <w:rPr>
          <w:sz w:val="24"/>
        </w:rPr>
        <w:t>Thus up to four sub operations in the instruction cycle can overlap and up to four different instructions can be in progress of being processed at the same</w:t>
      </w:r>
      <w:r>
        <w:rPr>
          <w:spacing w:val="-13"/>
          <w:sz w:val="24"/>
        </w:rPr>
        <w:t xml:space="preserve"> </w:t>
      </w:r>
      <w:r>
        <w:rPr>
          <w:sz w:val="24"/>
        </w:rPr>
        <w:t>time.</w:t>
      </w:r>
    </w:p>
    <w:p>
      <w:pPr>
        <w:spacing w:after="0" w:line="242" w:lineRule="auto"/>
        <w:jc w:val="left"/>
        <w:rPr>
          <w:rFonts w:ascii="Symbol" w:hAnsi="Symbol"/>
          <w:sz w:val="24"/>
        </w:rPr>
        <w:sectPr>
          <w:pgSz w:w="12240" w:h="15840"/>
          <w:pgMar w:top="1660" w:right="700" w:bottom="1100" w:left="720" w:header="720" w:footer="901" w:gutter="0"/>
        </w:sectPr>
      </w:pPr>
    </w:p>
    <w:p>
      <w:pPr>
        <w:pStyle w:val="6"/>
        <w:spacing w:before="3"/>
        <w:ind w:left="0" w:firstLine="0"/>
        <w:rPr>
          <w:sz w:val="23"/>
        </w:rPr>
      </w:pPr>
    </w:p>
    <w:p>
      <w:pPr>
        <w:pStyle w:val="6"/>
        <w:ind w:left="2977" w:firstLine="0"/>
        <w:rPr>
          <w:sz w:val="20"/>
        </w:rPr>
      </w:pPr>
      <w:r>
        <w:rPr>
          <w:sz w:val="20"/>
        </w:rPr>
        <w:drawing>
          <wp:inline distT="0" distB="0" distL="0" distR="0">
            <wp:extent cx="4162425" cy="4019550"/>
            <wp:effectExtent l="0" t="0" r="0" b="0"/>
            <wp:docPr id="11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80.png"/>
                    <pic:cNvPicPr>
                      <a:picLocks noChangeAspect="1"/>
                    </pic:cNvPicPr>
                  </pic:nvPicPr>
                  <pic:blipFill>
                    <a:blip r:embed="rId106" cstate="print"/>
                    <a:stretch>
                      <a:fillRect/>
                    </a:stretch>
                  </pic:blipFill>
                  <pic:spPr>
                    <a:xfrm>
                      <a:off x="0" y="0"/>
                      <a:ext cx="4162425" cy="4019550"/>
                    </a:xfrm>
                    <a:prstGeom prst="rect">
                      <a:avLst/>
                    </a:prstGeom>
                  </pic:spPr>
                </pic:pic>
              </a:graphicData>
            </a:graphic>
          </wp:inline>
        </w:drawing>
      </w:r>
    </w:p>
    <w:p>
      <w:pPr>
        <w:spacing w:before="75"/>
        <w:ind w:left="4666" w:right="0" w:firstLine="0"/>
        <w:jc w:val="left"/>
        <w:rPr>
          <w:b/>
          <w:sz w:val="20"/>
        </w:rPr>
      </w:pPr>
      <w:r>
        <w:rPr>
          <w:b/>
          <w:sz w:val="20"/>
        </w:rPr>
        <w:t>Figure 6.7: Four-segment CPU pipeline</w:t>
      </w:r>
    </w:p>
    <w:p>
      <w:pPr>
        <w:pStyle w:val="6"/>
        <w:spacing w:before="1"/>
        <w:ind w:left="0" w:firstLine="0"/>
        <w:rPr>
          <w:b/>
          <w:sz w:val="22"/>
        </w:rPr>
      </w:pPr>
    </w:p>
    <w:p>
      <w:pPr>
        <w:pStyle w:val="12"/>
        <w:numPr>
          <w:ilvl w:val="1"/>
          <w:numId w:val="45"/>
        </w:numPr>
        <w:tabs>
          <w:tab w:val="left" w:pos="1908"/>
          <w:tab w:val="left" w:pos="1909"/>
        </w:tabs>
        <w:spacing w:before="0" w:after="0" w:line="240" w:lineRule="auto"/>
        <w:ind w:left="1908" w:right="240" w:hanging="360"/>
        <w:jc w:val="left"/>
        <w:rPr>
          <w:rFonts w:ascii="Symbol" w:hAnsi="Symbol"/>
          <w:sz w:val="24"/>
        </w:rPr>
      </w:pPr>
      <w:r>
        <w:rPr>
          <w:sz w:val="24"/>
        </w:rPr>
        <w:t>Figure 6.8 shows the operation of the instruction pipeline. The time in the horizontal axis is divided into steps of equal duration. The four segments are represented in the diagram with an abbreviated</w:t>
      </w:r>
      <w:r>
        <w:rPr>
          <w:spacing w:val="4"/>
          <w:sz w:val="24"/>
        </w:rPr>
        <w:t xml:space="preserve"> </w:t>
      </w:r>
      <w:r>
        <w:rPr>
          <w:sz w:val="24"/>
        </w:rPr>
        <w:t>symbol.</w:t>
      </w:r>
    </w:p>
    <w:p>
      <w:pPr>
        <w:pStyle w:val="6"/>
        <w:spacing w:before="11"/>
        <w:ind w:left="0" w:firstLine="0"/>
        <w:rPr>
          <w:sz w:val="13"/>
        </w:rPr>
      </w:pPr>
      <w:r>
        <w:drawing>
          <wp:anchor distT="0" distB="0" distL="0" distR="0" simplePos="0" relativeHeight="1024" behindDoc="0" locked="0" layoutInCell="1" allowOverlap="1">
            <wp:simplePos x="0" y="0"/>
            <wp:positionH relativeFrom="page">
              <wp:posOffset>1725295</wp:posOffset>
            </wp:positionH>
            <wp:positionV relativeFrom="paragraph">
              <wp:posOffset>132080</wp:posOffset>
            </wp:positionV>
            <wp:extent cx="5132070" cy="1876425"/>
            <wp:effectExtent l="0" t="0" r="0" b="0"/>
            <wp:wrapTopAndBottom/>
            <wp:docPr id="12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81.png"/>
                    <pic:cNvPicPr>
                      <a:picLocks noChangeAspect="1"/>
                    </pic:cNvPicPr>
                  </pic:nvPicPr>
                  <pic:blipFill>
                    <a:blip r:embed="rId107" cstate="print"/>
                    <a:stretch>
                      <a:fillRect/>
                    </a:stretch>
                  </pic:blipFill>
                  <pic:spPr>
                    <a:xfrm>
                      <a:off x="0" y="0"/>
                      <a:ext cx="5131810" cy="1876425"/>
                    </a:xfrm>
                    <a:prstGeom prst="rect">
                      <a:avLst/>
                    </a:prstGeom>
                  </pic:spPr>
                </pic:pic>
              </a:graphicData>
            </a:graphic>
          </wp:anchor>
        </w:drawing>
      </w:r>
    </w:p>
    <w:p>
      <w:pPr>
        <w:spacing w:before="138"/>
        <w:ind w:left="4575" w:right="0" w:firstLine="0"/>
        <w:jc w:val="left"/>
        <w:rPr>
          <w:b/>
          <w:sz w:val="20"/>
        </w:rPr>
      </w:pPr>
      <w:r>
        <w:rPr>
          <w:b/>
          <w:sz w:val="20"/>
        </w:rPr>
        <w:t>Figure 6.8: Timing of Instruction Pipeline</w:t>
      </w:r>
    </w:p>
    <w:p>
      <w:pPr>
        <w:pStyle w:val="6"/>
        <w:spacing w:before="10"/>
        <w:ind w:left="0" w:firstLine="0"/>
        <w:rPr>
          <w:b/>
          <w:sz w:val="19"/>
        </w:rPr>
      </w:pPr>
    </w:p>
    <w:p>
      <w:pPr>
        <w:pStyle w:val="12"/>
        <w:numPr>
          <w:ilvl w:val="1"/>
          <w:numId w:val="45"/>
        </w:numPr>
        <w:tabs>
          <w:tab w:val="left" w:pos="1908"/>
          <w:tab w:val="left" w:pos="1909"/>
        </w:tabs>
        <w:spacing w:before="1" w:after="0" w:line="242" w:lineRule="auto"/>
        <w:ind w:left="1908" w:right="341" w:hanging="360"/>
        <w:jc w:val="left"/>
        <w:rPr>
          <w:rFonts w:ascii="Symbol" w:hAnsi="Symbol"/>
          <w:sz w:val="24"/>
        </w:rPr>
      </w:pPr>
      <w:r>
        <w:rPr>
          <w:sz w:val="24"/>
        </w:rPr>
        <w:t>It</w:t>
      </w:r>
      <w:r>
        <w:rPr>
          <w:spacing w:val="-2"/>
          <w:sz w:val="24"/>
        </w:rPr>
        <w:t xml:space="preserve"> </w:t>
      </w:r>
      <w:r>
        <w:rPr>
          <w:sz w:val="24"/>
        </w:rPr>
        <w:t>is</w:t>
      </w:r>
      <w:r>
        <w:rPr>
          <w:spacing w:val="-3"/>
          <w:sz w:val="24"/>
        </w:rPr>
        <w:t xml:space="preserve"> </w:t>
      </w:r>
      <w:r>
        <w:rPr>
          <w:sz w:val="24"/>
        </w:rPr>
        <w:t>assumed</w:t>
      </w:r>
      <w:r>
        <w:rPr>
          <w:spacing w:val="-2"/>
          <w:sz w:val="24"/>
        </w:rPr>
        <w:t xml:space="preserve"> </w:t>
      </w:r>
      <w:r>
        <w:rPr>
          <w:sz w:val="24"/>
        </w:rPr>
        <w:t>that</w:t>
      </w:r>
      <w:r>
        <w:rPr>
          <w:spacing w:val="-4"/>
          <w:sz w:val="24"/>
        </w:rPr>
        <w:t xml:space="preserve"> </w:t>
      </w:r>
      <w:r>
        <w:rPr>
          <w:sz w:val="24"/>
        </w:rPr>
        <w:t>the</w:t>
      </w:r>
      <w:r>
        <w:rPr>
          <w:spacing w:val="-3"/>
          <w:sz w:val="24"/>
        </w:rPr>
        <w:t xml:space="preserve"> </w:t>
      </w:r>
      <w:r>
        <w:rPr>
          <w:sz w:val="24"/>
        </w:rPr>
        <w:t>processor</w:t>
      </w:r>
      <w:r>
        <w:rPr>
          <w:spacing w:val="-2"/>
          <w:sz w:val="24"/>
        </w:rPr>
        <w:t xml:space="preserve"> </w:t>
      </w:r>
      <w:r>
        <w:rPr>
          <w:sz w:val="24"/>
        </w:rPr>
        <w:t>has</w:t>
      </w:r>
      <w:r>
        <w:rPr>
          <w:spacing w:val="-4"/>
          <w:sz w:val="24"/>
        </w:rPr>
        <w:t xml:space="preserve"> </w:t>
      </w:r>
      <w:r>
        <w:rPr>
          <w:sz w:val="24"/>
        </w:rPr>
        <w:t>separate</w:t>
      </w:r>
      <w:r>
        <w:rPr>
          <w:spacing w:val="-5"/>
          <w:sz w:val="24"/>
        </w:rPr>
        <w:t xml:space="preserve"> </w:t>
      </w:r>
      <w:r>
        <w:rPr>
          <w:sz w:val="24"/>
        </w:rPr>
        <w:t>instruction</w:t>
      </w:r>
      <w:r>
        <w:rPr>
          <w:spacing w:val="-1"/>
          <w:sz w:val="24"/>
        </w:rPr>
        <w:t xml:space="preserve"> </w:t>
      </w:r>
      <w:r>
        <w:rPr>
          <w:sz w:val="24"/>
        </w:rPr>
        <w:t>and</w:t>
      </w:r>
      <w:r>
        <w:rPr>
          <w:spacing w:val="-4"/>
          <w:sz w:val="24"/>
        </w:rPr>
        <w:t xml:space="preserve"> </w:t>
      </w:r>
      <w:r>
        <w:rPr>
          <w:sz w:val="24"/>
        </w:rPr>
        <w:t>data</w:t>
      </w:r>
      <w:r>
        <w:rPr>
          <w:spacing w:val="-2"/>
          <w:sz w:val="24"/>
        </w:rPr>
        <w:t xml:space="preserve"> </w:t>
      </w:r>
      <w:r>
        <w:rPr>
          <w:sz w:val="24"/>
        </w:rPr>
        <w:t>memories</w:t>
      </w:r>
      <w:r>
        <w:rPr>
          <w:spacing w:val="-2"/>
          <w:sz w:val="24"/>
        </w:rPr>
        <w:t xml:space="preserve"> </w:t>
      </w:r>
      <w:r>
        <w:rPr>
          <w:sz w:val="24"/>
        </w:rPr>
        <w:t>so</w:t>
      </w:r>
      <w:r>
        <w:rPr>
          <w:spacing w:val="-4"/>
          <w:sz w:val="24"/>
        </w:rPr>
        <w:t xml:space="preserve"> </w:t>
      </w:r>
      <w:r>
        <w:rPr>
          <w:sz w:val="24"/>
        </w:rPr>
        <w:t>that</w:t>
      </w:r>
      <w:r>
        <w:rPr>
          <w:spacing w:val="-4"/>
          <w:sz w:val="24"/>
        </w:rPr>
        <w:t xml:space="preserve"> </w:t>
      </w:r>
      <w:r>
        <w:rPr>
          <w:sz w:val="24"/>
        </w:rPr>
        <w:t>the operation in FI and FO can proceed at the same</w:t>
      </w:r>
      <w:r>
        <w:rPr>
          <w:spacing w:val="-7"/>
          <w:sz w:val="24"/>
        </w:rPr>
        <w:t xml:space="preserve"> </w:t>
      </w:r>
      <w:r>
        <w:rPr>
          <w:sz w:val="24"/>
        </w:rPr>
        <w:t>time.</w:t>
      </w:r>
    </w:p>
    <w:p>
      <w:pPr>
        <w:spacing w:after="0" w:line="242"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45"/>
        </w:numPr>
        <w:tabs>
          <w:tab w:val="left" w:pos="1909"/>
        </w:tabs>
        <w:spacing w:before="100" w:after="0" w:line="240" w:lineRule="auto"/>
        <w:ind w:left="1908" w:right="218" w:hanging="360"/>
        <w:jc w:val="both"/>
        <w:rPr>
          <w:rFonts w:ascii="Symbol" w:hAnsi="Symbol"/>
          <w:sz w:val="24"/>
        </w:rPr>
      </w:pPr>
      <w:r>
        <w:rPr>
          <w:sz w:val="24"/>
        </w:rPr>
        <w:t>Thus, in step 4, instruction 1 is being executed in segment EX; the operand for instruction 2 is being fetched in segment FO; instruction 3 is being decoded in segment DA; and instruction 4 is being fetched from memory in segment</w:t>
      </w:r>
      <w:r>
        <w:rPr>
          <w:spacing w:val="-4"/>
          <w:sz w:val="24"/>
        </w:rPr>
        <w:t xml:space="preserve"> </w:t>
      </w:r>
      <w:r>
        <w:rPr>
          <w:sz w:val="24"/>
        </w:rPr>
        <w:t>FI.</w:t>
      </w:r>
    </w:p>
    <w:p>
      <w:pPr>
        <w:pStyle w:val="12"/>
        <w:numPr>
          <w:ilvl w:val="1"/>
          <w:numId w:val="45"/>
        </w:numPr>
        <w:tabs>
          <w:tab w:val="left" w:pos="1908"/>
          <w:tab w:val="left" w:pos="1909"/>
        </w:tabs>
        <w:spacing w:before="1" w:after="0" w:line="305" w:lineRule="exact"/>
        <w:ind w:left="1908" w:right="0" w:hanging="360"/>
        <w:jc w:val="left"/>
        <w:rPr>
          <w:rFonts w:ascii="Symbol" w:hAnsi="Symbol"/>
          <w:sz w:val="24"/>
        </w:rPr>
      </w:pPr>
      <w:r>
        <w:rPr>
          <w:sz w:val="24"/>
        </w:rPr>
        <w:t>Assume now that instruction 3 is a branch</w:t>
      </w:r>
      <w:r>
        <w:rPr>
          <w:spacing w:val="-7"/>
          <w:sz w:val="24"/>
        </w:rPr>
        <w:t xml:space="preserve"> </w:t>
      </w:r>
      <w:r>
        <w:rPr>
          <w:sz w:val="24"/>
        </w:rPr>
        <w:t>instruction.</w:t>
      </w:r>
    </w:p>
    <w:p>
      <w:pPr>
        <w:pStyle w:val="12"/>
        <w:numPr>
          <w:ilvl w:val="1"/>
          <w:numId w:val="45"/>
        </w:numPr>
        <w:tabs>
          <w:tab w:val="left" w:pos="1908"/>
          <w:tab w:val="left" w:pos="1909"/>
        </w:tabs>
        <w:spacing w:before="0" w:after="0" w:line="242" w:lineRule="auto"/>
        <w:ind w:left="1908" w:right="213" w:hanging="360"/>
        <w:jc w:val="left"/>
        <w:rPr>
          <w:rFonts w:ascii="Symbol" w:hAnsi="Symbol"/>
          <w:sz w:val="24"/>
        </w:rPr>
      </w:pPr>
      <w:r>
        <w:rPr>
          <w:sz w:val="24"/>
        </w:rPr>
        <w:t>As soon as this instruction is decoded in segment DA in step 4, the transfer from FI to DA of the other instructions is halted until the branch instruction is executed in step</w:t>
      </w:r>
      <w:r>
        <w:rPr>
          <w:spacing w:val="-24"/>
          <w:sz w:val="24"/>
        </w:rPr>
        <w:t xml:space="preserve"> </w:t>
      </w:r>
      <w:r>
        <w:rPr>
          <w:sz w:val="24"/>
        </w:rPr>
        <w:t>6.</w:t>
      </w:r>
    </w:p>
    <w:p>
      <w:pPr>
        <w:pStyle w:val="12"/>
        <w:numPr>
          <w:ilvl w:val="1"/>
          <w:numId w:val="45"/>
        </w:numPr>
        <w:tabs>
          <w:tab w:val="left" w:pos="1908"/>
          <w:tab w:val="left" w:pos="1909"/>
        </w:tabs>
        <w:spacing w:before="0" w:after="0" w:line="240" w:lineRule="auto"/>
        <w:ind w:left="1908" w:right="214" w:hanging="360"/>
        <w:jc w:val="left"/>
        <w:rPr>
          <w:rFonts w:ascii="Symbol" w:hAnsi="Symbol"/>
          <w:sz w:val="24"/>
        </w:rPr>
      </w:pPr>
      <w:r>
        <w:rPr>
          <w:sz w:val="24"/>
        </w:rPr>
        <w:t>If the branch is taken, a new instruction is fetched in step 7. If the branch is not taken, the instruction fetched previously in step 4 can be</w:t>
      </w:r>
      <w:r>
        <w:rPr>
          <w:spacing w:val="-4"/>
          <w:sz w:val="24"/>
        </w:rPr>
        <w:t xml:space="preserve"> </w:t>
      </w:r>
      <w:r>
        <w:rPr>
          <w:sz w:val="24"/>
        </w:rPr>
        <w:t>used.</w:t>
      </w:r>
    </w:p>
    <w:p>
      <w:pPr>
        <w:pStyle w:val="12"/>
        <w:numPr>
          <w:ilvl w:val="1"/>
          <w:numId w:val="45"/>
        </w:numPr>
        <w:tabs>
          <w:tab w:val="left" w:pos="1908"/>
          <w:tab w:val="left" w:pos="1909"/>
        </w:tabs>
        <w:spacing w:before="0" w:after="0" w:line="304" w:lineRule="exact"/>
        <w:ind w:left="1908" w:right="0" w:hanging="360"/>
        <w:jc w:val="left"/>
        <w:rPr>
          <w:rFonts w:ascii="Symbol" w:hAnsi="Symbol"/>
          <w:sz w:val="24"/>
        </w:rPr>
      </w:pPr>
      <w:r>
        <w:rPr>
          <w:sz w:val="24"/>
        </w:rPr>
        <w:t>The pipeline then continues until a new branch instruction is</w:t>
      </w:r>
      <w:r>
        <w:rPr>
          <w:spacing w:val="-15"/>
          <w:sz w:val="24"/>
        </w:rPr>
        <w:t xml:space="preserve"> </w:t>
      </w:r>
      <w:r>
        <w:rPr>
          <w:sz w:val="24"/>
        </w:rPr>
        <w:t>encountered.</w:t>
      </w:r>
    </w:p>
    <w:p>
      <w:pPr>
        <w:pStyle w:val="12"/>
        <w:numPr>
          <w:ilvl w:val="1"/>
          <w:numId w:val="45"/>
        </w:numPr>
        <w:tabs>
          <w:tab w:val="left" w:pos="1908"/>
          <w:tab w:val="left" w:pos="1909"/>
        </w:tabs>
        <w:spacing w:before="0" w:after="0" w:line="242" w:lineRule="auto"/>
        <w:ind w:left="1908" w:right="224" w:hanging="360"/>
        <w:jc w:val="left"/>
        <w:rPr>
          <w:rFonts w:ascii="Symbol" w:hAnsi="Symbol"/>
          <w:sz w:val="24"/>
        </w:rPr>
      </w:pPr>
      <w:r>
        <w:rPr>
          <w:sz w:val="24"/>
        </w:rPr>
        <w:t>Another delay may occur in the pipeline if the EX segment needs to store the result of the operation in the data memory while the FO segment needs to fetch an</w:t>
      </w:r>
      <w:r>
        <w:rPr>
          <w:spacing w:val="-26"/>
          <w:sz w:val="24"/>
        </w:rPr>
        <w:t xml:space="preserve"> </w:t>
      </w:r>
      <w:r>
        <w:rPr>
          <w:sz w:val="24"/>
        </w:rPr>
        <w:t>operand.</w:t>
      </w:r>
    </w:p>
    <w:p>
      <w:pPr>
        <w:pStyle w:val="12"/>
        <w:numPr>
          <w:ilvl w:val="1"/>
          <w:numId w:val="45"/>
        </w:numPr>
        <w:tabs>
          <w:tab w:val="left" w:pos="1908"/>
          <w:tab w:val="left" w:pos="1909"/>
        </w:tabs>
        <w:spacing w:before="0" w:after="0" w:line="302" w:lineRule="exact"/>
        <w:ind w:left="1908" w:right="0" w:hanging="360"/>
        <w:jc w:val="left"/>
        <w:rPr>
          <w:rFonts w:ascii="Symbol" w:hAnsi="Symbol"/>
          <w:sz w:val="24"/>
        </w:rPr>
      </w:pPr>
      <w:r>
        <w:rPr>
          <w:sz w:val="24"/>
        </w:rPr>
        <w:t>In that case, segment FO must wait until segment EX has finished its</w:t>
      </w:r>
      <w:r>
        <w:rPr>
          <w:spacing w:val="-17"/>
          <w:sz w:val="24"/>
        </w:rPr>
        <w:t xml:space="preserve"> </w:t>
      </w:r>
      <w:r>
        <w:rPr>
          <w:sz w:val="24"/>
        </w:rPr>
        <w:t>operation.</w:t>
      </w:r>
    </w:p>
    <w:p>
      <w:pPr>
        <w:pStyle w:val="6"/>
        <w:spacing w:before="5"/>
        <w:ind w:left="0" w:firstLine="0"/>
        <w:rPr>
          <w:sz w:val="23"/>
        </w:rPr>
      </w:pPr>
    </w:p>
    <w:p>
      <w:pPr>
        <w:pStyle w:val="2"/>
        <w:numPr>
          <w:ilvl w:val="0"/>
          <w:numId w:val="47"/>
        </w:numPr>
        <w:tabs>
          <w:tab w:val="left" w:pos="1188"/>
          <w:tab w:val="left" w:pos="1189"/>
          <w:tab w:val="left" w:pos="2231"/>
          <w:tab w:val="left" w:pos="2741"/>
          <w:tab w:val="left" w:pos="4214"/>
          <w:tab w:val="left" w:pos="5714"/>
          <w:tab w:val="left" w:pos="7084"/>
          <w:tab w:val="left" w:pos="7993"/>
          <w:tab w:val="left" w:pos="10041"/>
        </w:tabs>
        <w:spacing w:before="0" w:after="0" w:line="240" w:lineRule="auto"/>
        <w:ind w:left="1188" w:right="221" w:hanging="828"/>
        <w:jc w:val="left"/>
      </w:pPr>
      <w:r>
        <w:t>What</w:t>
      </w:r>
      <w:r>
        <w:tab/>
      </w:r>
      <w:r>
        <w:t>is</w:t>
      </w:r>
      <w:r>
        <w:tab/>
      </w:r>
      <w:r>
        <w:t>pipeline</w:t>
      </w:r>
      <w:r>
        <w:tab/>
      </w:r>
      <w:r>
        <w:t>conflict?</w:t>
      </w:r>
      <w:r>
        <w:tab/>
      </w:r>
      <w:r>
        <w:t>Explain</w:t>
      </w:r>
      <w:r>
        <w:tab/>
      </w:r>
      <w:r>
        <w:t>data</w:t>
      </w:r>
      <w:r>
        <w:tab/>
      </w:r>
      <w:r>
        <w:t>dependency</w:t>
      </w:r>
      <w:r>
        <w:tab/>
      </w:r>
      <w:r>
        <w:rPr>
          <w:spacing w:val="-7"/>
        </w:rPr>
        <w:t xml:space="preserve">and </w:t>
      </w:r>
      <w:r>
        <w:t>handling of branch instruction in</w:t>
      </w:r>
      <w:r>
        <w:rPr>
          <w:spacing w:val="-8"/>
        </w:rPr>
        <w:t xml:space="preserve"> </w:t>
      </w:r>
      <w:r>
        <w:t>detail.</w:t>
      </w:r>
    </w:p>
    <w:p>
      <w:pPr>
        <w:pStyle w:val="3"/>
        <w:spacing w:before="1"/>
        <w:rPr>
          <w:i/>
        </w:rPr>
      </w:pPr>
      <w:r>
        <w:rPr>
          <w:i/>
        </w:rPr>
        <w:t>Pipeline conflict:</w:t>
      </w:r>
    </w:p>
    <w:p>
      <w:pPr>
        <w:pStyle w:val="6"/>
        <w:spacing w:before="2"/>
        <w:ind w:left="1188" w:firstLine="0"/>
      </w:pPr>
      <w:r>
        <w:t>There are three major difficulties that cause the instruction pipeline conflicts.</w:t>
      </w:r>
    </w:p>
    <w:p>
      <w:pPr>
        <w:pStyle w:val="12"/>
        <w:numPr>
          <w:ilvl w:val="1"/>
          <w:numId w:val="47"/>
        </w:numPr>
        <w:tabs>
          <w:tab w:val="left" w:pos="1909"/>
        </w:tabs>
        <w:spacing w:before="0" w:after="0" w:line="240" w:lineRule="auto"/>
        <w:ind w:left="1908" w:right="0" w:hanging="360"/>
        <w:jc w:val="left"/>
        <w:rPr>
          <w:sz w:val="24"/>
        </w:rPr>
      </w:pPr>
      <w:r>
        <w:rPr>
          <w:sz w:val="24"/>
        </w:rPr>
        <w:t>Resource conflicts caused by access to memory by two segments at the same</w:t>
      </w:r>
      <w:r>
        <w:rPr>
          <w:spacing w:val="-21"/>
          <w:sz w:val="24"/>
        </w:rPr>
        <w:t xml:space="preserve"> </w:t>
      </w:r>
      <w:r>
        <w:rPr>
          <w:sz w:val="24"/>
        </w:rPr>
        <w:t>time.</w:t>
      </w:r>
    </w:p>
    <w:p>
      <w:pPr>
        <w:pStyle w:val="12"/>
        <w:numPr>
          <w:ilvl w:val="1"/>
          <w:numId w:val="47"/>
        </w:numPr>
        <w:tabs>
          <w:tab w:val="left" w:pos="1909"/>
        </w:tabs>
        <w:spacing w:before="0" w:after="0" w:line="240" w:lineRule="auto"/>
        <w:ind w:left="1908" w:right="213" w:hanging="360"/>
        <w:jc w:val="left"/>
        <w:rPr>
          <w:sz w:val="24"/>
        </w:rPr>
      </w:pPr>
      <w:r>
        <w:rPr>
          <w:sz w:val="24"/>
        </w:rPr>
        <w:t xml:space="preserve">Data dependency conflicts arise when an instruction depends on the result </w:t>
      </w:r>
      <w:r>
        <w:rPr>
          <w:spacing w:val="4"/>
          <w:sz w:val="24"/>
        </w:rPr>
        <w:t xml:space="preserve">of </w:t>
      </w:r>
      <w:r>
        <w:rPr>
          <w:sz w:val="24"/>
        </w:rPr>
        <w:t>a previous instruction, but this result is not yet</w:t>
      </w:r>
      <w:r>
        <w:rPr>
          <w:spacing w:val="-6"/>
          <w:sz w:val="24"/>
        </w:rPr>
        <w:t xml:space="preserve"> </w:t>
      </w:r>
      <w:r>
        <w:rPr>
          <w:sz w:val="24"/>
        </w:rPr>
        <w:t>available.</w:t>
      </w:r>
    </w:p>
    <w:p>
      <w:pPr>
        <w:pStyle w:val="12"/>
        <w:numPr>
          <w:ilvl w:val="1"/>
          <w:numId w:val="47"/>
        </w:numPr>
        <w:tabs>
          <w:tab w:val="left" w:pos="1963"/>
          <w:tab w:val="left" w:pos="1964"/>
        </w:tabs>
        <w:spacing w:before="0" w:after="0" w:line="293" w:lineRule="exact"/>
        <w:ind w:left="1963" w:right="0" w:hanging="415"/>
        <w:jc w:val="left"/>
        <w:rPr>
          <w:sz w:val="24"/>
        </w:rPr>
      </w:pPr>
      <w:r>
        <w:rPr>
          <w:sz w:val="24"/>
        </w:rPr>
        <w:t>Branch difficulties arise from branch and other instructions that change the value of</w:t>
      </w:r>
      <w:r>
        <w:rPr>
          <w:spacing w:val="-26"/>
          <w:sz w:val="24"/>
        </w:rPr>
        <w:t xml:space="preserve"> </w:t>
      </w:r>
      <w:r>
        <w:rPr>
          <w:sz w:val="24"/>
        </w:rPr>
        <w:t>PC.</w:t>
      </w:r>
    </w:p>
    <w:p>
      <w:pPr>
        <w:pStyle w:val="3"/>
        <w:spacing w:before="41"/>
        <w:rPr>
          <w:i/>
        </w:rPr>
      </w:pPr>
      <w:r>
        <w:rPr>
          <w:i/>
        </w:rPr>
        <w:t>Data Dependency:</w:t>
      </w:r>
    </w:p>
    <w:p>
      <w:pPr>
        <w:pStyle w:val="12"/>
        <w:numPr>
          <w:ilvl w:val="1"/>
          <w:numId w:val="45"/>
        </w:numPr>
        <w:tabs>
          <w:tab w:val="left" w:pos="1963"/>
          <w:tab w:val="left" w:pos="1964"/>
        </w:tabs>
        <w:spacing w:before="52" w:after="0" w:line="240" w:lineRule="auto"/>
        <w:ind w:left="1908" w:right="222" w:hanging="360"/>
        <w:jc w:val="left"/>
        <w:rPr>
          <w:rFonts w:ascii="Symbol" w:hAnsi="Symbol"/>
          <w:sz w:val="24"/>
        </w:rPr>
      </w:pPr>
      <w:r>
        <w:tab/>
      </w:r>
      <w:r>
        <w:rPr>
          <w:sz w:val="24"/>
        </w:rPr>
        <w:t>A collision occurs when an instruction cannot proceed because previous instructions did not complete certain</w:t>
      </w:r>
      <w:r>
        <w:rPr>
          <w:spacing w:val="-3"/>
          <w:sz w:val="24"/>
        </w:rPr>
        <w:t xml:space="preserve"> </w:t>
      </w:r>
      <w:r>
        <w:rPr>
          <w:sz w:val="24"/>
        </w:rPr>
        <w:t>operations.</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A data dependency occurs when an instruction needs data that are not yet</w:t>
      </w:r>
      <w:r>
        <w:rPr>
          <w:spacing w:val="-22"/>
          <w:sz w:val="24"/>
        </w:rPr>
        <w:t xml:space="preserve"> </w:t>
      </w:r>
      <w:r>
        <w:rPr>
          <w:sz w:val="24"/>
        </w:rPr>
        <w:t>available.</w:t>
      </w:r>
    </w:p>
    <w:p>
      <w:pPr>
        <w:pStyle w:val="12"/>
        <w:numPr>
          <w:ilvl w:val="1"/>
          <w:numId w:val="45"/>
        </w:numPr>
        <w:tabs>
          <w:tab w:val="left" w:pos="1908"/>
          <w:tab w:val="left" w:pos="1909"/>
        </w:tabs>
        <w:spacing w:before="2" w:after="0" w:line="240" w:lineRule="auto"/>
        <w:ind w:left="1908" w:right="215" w:hanging="360"/>
        <w:jc w:val="left"/>
        <w:rPr>
          <w:rFonts w:ascii="Symbol" w:hAnsi="Symbol"/>
          <w:sz w:val="24"/>
        </w:rPr>
      </w:pPr>
      <w:r>
        <w:rPr>
          <w:sz w:val="24"/>
        </w:rPr>
        <w:t>Similarly, an address dependency may occur when an operand address cannot be calculated because the information needed by the addressing mode is not</w:t>
      </w:r>
      <w:r>
        <w:rPr>
          <w:spacing w:val="-23"/>
          <w:sz w:val="24"/>
        </w:rPr>
        <w:t xml:space="preserve"> </w:t>
      </w:r>
      <w:r>
        <w:rPr>
          <w:sz w:val="24"/>
        </w:rPr>
        <w:t>available.</w:t>
      </w:r>
    </w:p>
    <w:p>
      <w:pPr>
        <w:pStyle w:val="12"/>
        <w:numPr>
          <w:ilvl w:val="1"/>
          <w:numId w:val="45"/>
        </w:numPr>
        <w:tabs>
          <w:tab w:val="left" w:pos="1908"/>
          <w:tab w:val="left" w:pos="1909"/>
        </w:tabs>
        <w:spacing w:before="0" w:after="0" w:line="240" w:lineRule="auto"/>
        <w:ind w:left="1908" w:right="224" w:hanging="360"/>
        <w:jc w:val="left"/>
        <w:rPr>
          <w:rFonts w:ascii="Symbol" w:hAnsi="Symbol"/>
          <w:sz w:val="24"/>
        </w:rPr>
      </w:pPr>
      <w:r>
        <w:rPr>
          <w:sz w:val="24"/>
        </w:rPr>
        <w:t>Pipelined computers deal with such conflicts between data dependencies in a variety of ways as</w:t>
      </w:r>
      <w:r>
        <w:rPr>
          <w:spacing w:val="-2"/>
          <w:sz w:val="24"/>
        </w:rPr>
        <w:t xml:space="preserve"> </w:t>
      </w:r>
      <w:r>
        <w:rPr>
          <w:sz w:val="24"/>
        </w:rPr>
        <w:t>follows.</w:t>
      </w:r>
    </w:p>
    <w:p>
      <w:pPr>
        <w:pStyle w:val="4"/>
        <w:ind w:left="1548"/>
      </w:pPr>
      <w:r>
        <w:rPr>
          <w:u w:val="thick"/>
        </w:rPr>
        <w:t>Hardware interlocks:</w:t>
      </w:r>
    </w:p>
    <w:p>
      <w:pPr>
        <w:pStyle w:val="12"/>
        <w:numPr>
          <w:ilvl w:val="1"/>
          <w:numId w:val="45"/>
        </w:numPr>
        <w:tabs>
          <w:tab w:val="left" w:pos="1908"/>
          <w:tab w:val="left" w:pos="1909"/>
        </w:tabs>
        <w:spacing w:before="0" w:after="0" w:line="240" w:lineRule="auto"/>
        <w:ind w:left="1908" w:right="220" w:hanging="360"/>
        <w:jc w:val="left"/>
        <w:rPr>
          <w:rFonts w:ascii="Symbol" w:hAnsi="Symbol"/>
          <w:sz w:val="24"/>
        </w:rPr>
      </w:pPr>
      <w:r>
        <w:rPr>
          <w:sz w:val="24"/>
        </w:rPr>
        <w:t>An interlock is a circuit that detects instructions whose source operands are destinations of instructions farther up in the</w:t>
      </w:r>
      <w:r>
        <w:rPr>
          <w:spacing w:val="-5"/>
          <w:sz w:val="24"/>
        </w:rPr>
        <w:t xml:space="preserve"> </w:t>
      </w:r>
      <w:r>
        <w:rPr>
          <w:sz w:val="24"/>
        </w:rPr>
        <w:t>pipeline.</w:t>
      </w:r>
    </w:p>
    <w:p>
      <w:pPr>
        <w:pStyle w:val="12"/>
        <w:numPr>
          <w:ilvl w:val="1"/>
          <w:numId w:val="45"/>
        </w:numPr>
        <w:tabs>
          <w:tab w:val="left" w:pos="1908"/>
          <w:tab w:val="left" w:pos="1909"/>
        </w:tabs>
        <w:spacing w:before="0" w:after="0" w:line="240" w:lineRule="auto"/>
        <w:ind w:left="1908" w:right="222" w:hanging="360"/>
        <w:jc w:val="left"/>
        <w:rPr>
          <w:rFonts w:ascii="Symbol" w:hAnsi="Symbol"/>
          <w:sz w:val="24"/>
        </w:rPr>
      </w:pPr>
      <w:r>
        <w:rPr>
          <w:sz w:val="24"/>
        </w:rPr>
        <w:t>Detection of this situation causes the instruction whose source is not available to be delayed by enough clock cycles to resolve the</w:t>
      </w:r>
      <w:r>
        <w:rPr>
          <w:spacing w:val="-1"/>
          <w:sz w:val="24"/>
        </w:rPr>
        <w:t xml:space="preserve"> </w:t>
      </w:r>
      <w:r>
        <w:rPr>
          <w:sz w:val="24"/>
        </w:rPr>
        <w:t>conflict.</w:t>
      </w:r>
    </w:p>
    <w:p>
      <w:pPr>
        <w:pStyle w:val="12"/>
        <w:numPr>
          <w:ilvl w:val="1"/>
          <w:numId w:val="45"/>
        </w:numPr>
        <w:tabs>
          <w:tab w:val="left" w:pos="1908"/>
          <w:tab w:val="left" w:pos="1909"/>
        </w:tabs>
        <w:spacing w:before="1" w:after="0" w:line="240" w:lineRule="auto"/>
        <w:ind w:left="1908" w:right="224" w:hanging="360"/>
        <w:jc w:val="left"/>
        <w:rPr>
          <w:rFonts w:ascii="Symbol" w:hAnsi="Symbol"/>
          <w:sz w:val="24"/>
        </w:rPr>
      </w:pPr>
      <w:r>
        <w:rPr>
          <w:sz w:val="24"/>
        </w:rPr>
        <w:t>This approach maintains the program sequence by using hardware to insert the required delays.</w:t>
      </w:r>
    </w:p>
    <w:p>
      <w:pPr>
        <w:pStyle w:val="4"/>
        <w:ind w:left="1548"/>
      </w:pPr>
      <w:r>
        <w:rPr>
          <w:u w:val="thick"/>
        </w:rPr>
        <w:t>Operand forwarding:</w:t>
      </w:r>
    </w:p>
    <w:p>
      <w:pPr>
        <w:pStyle w:val="12"/>
        <w:numPr>
          <w:ilvl w:val="1"/>
          <w:numId w:val="45"/>
        </w:numPr>
        <w:tabs>
          <w:tab w:val="left" w:pos="1908"/>
          <w:tab w:val="left" w:pos="1909"/>
        </w:tabs>
        <w:spacing w:before="0" w:after="0" w:line="240" w:lineRule="auto"/>
        <w:ind w:left="1908" w:right="221" w:hanging="360"/>
        <w:jc w:val="left"/>
        <w:rPr>
          <w:rFonts w:ascii="Symbol" w:hAnsi="Symbol"/>
          <w:sz w:val="24"/>
        </w:rPr>
      </w:pPr>
      <w:r>
        <w:rPr>
          <w:sz w:val="24"/>
        </w:rPr>
        <w:t>It uses special hardware to detect a conflict and then avoid it by routing the data</w:t>
      </w:r>
      <w:r>
        <w:rPr>
          <w:spacing w:val="-39"/>
          <w:sz w:val="24"/>
        </w:rPr>
        <w:t xml:space="preserve"> </w:t>
      </w:r>
      <w:r>
        <w:rPr>
          <w:sz w:val="24"/>
        </w:rPr>
        <w:t>through special paths between pipeline</w:t>
      </w:r>
      <w:r>
        <w:rPr>
          <w:spacing w:val="-6"/>
          <w:sz w:val="24"/>
        </w:rPr>
        <w:t xml:space="preserve"> </w:t>
      </w:r>
      <w:r>
        <w:rPr>
          <w:sz w:val="24"/>
        </w:rPr>
        <w:t>segments.</w:t>
      </w:r>
    </w:p>
    <w:p>
      <w:pPr>
        <w:pStyle w:val="12"/>
        <w:numPr>
          <w:ilvl w:val="1"/>
          <w:numId w:val="45"/>
        </w:numPr>
        <w:tabs>
          <w:tab w:val="left" w:pos="1908"/>
          <w:tab w:val="left" w:pos="1909"/>
        </w:tabs>
        <w:spacing w:before="1" w:after="0" w:line="240" w:lineRule="auto"/>
        <w:ind w:left="1908" w:right="219" w:hanging="360"/>
        <w:jc w:val="left"/>
        <w:rPr>
          <w:rFonts w:ascii="Symbol" w:hAnsi="Symbol"/>
          <w:sz w:val="24"/>
        </w:rPr>
      </w:pPr>
      <w:r>
        <w:rPr>
          <w:sz w:val="24"/>
        </w:rPr>
        <w:t>This method requires additional hardware paths through multiplexers as well as the circuit that detects the conflict.</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7"/>
        </w:rPr>
      </w:pPr>
    </w:p>
    <w:p>
      <w:pPr>
        <w:pStyle w:val="4"/>
        <w:spacing w:before="52"/>
        <w:ind w:left="1548"/>
      </w:pPr>
      <w:r>
        <w:rPr>
          <w:u w:val="thick"/>
        </w:rPr>
        <w:t>Delayed</w:t>
      </w:r>
      <w:r>
        <w:rPr>
          <w:spacing w:val="-4"/>
          <w:u w:val="thick"/>
        </w:rPr>
        <w:t xml:space="preserve"> </w:t>
      </w:r>
      <w:r>
        <w:rPr>
          <w:u w:val="thick"/>
        </w:rPr>
        <w:t>load:</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Sometimes</w:t>
      </w:r>
      <w:r>
        <w:rPr>
          <w:spacing w:val="-3"/>
          <w:sz w:val="24"/>
        </w:rPr>
        <w:t xml:space="preserve"> </w:t>
      </w:r>
      <w:r>
        <w:rPr>
          <w:sz w:val="24"/>
        </w:rPr>
        <w:t>compiler</w:t>
      </w:r>
      <w:r>
        <w:rPr>
          <w:spacing w:val="-5"/>
          <w:sz w:val="24"/>
        </w:rPr>
        <w:t xml:space="preserve"> </w:t>
      </w:r>
      <w:r>
        <w:rPr>
          <w:sz w:val="24"/>
        </w:rPr>
        <w:t>has</w:t>
      </w:r>
      <w:r>
        <w:rPr>
          <w:spacing w:val="-6"/>
          <w:sz w:val="24"/>
        </w:rPr>
        <w:t xml:space="preserve"> </w:t>
      </w:r>
      <w:r>
        <w:rPr>
          <w:sz w:val="24"/>
        </w:rPr>
        <w:t>the</w:t>
      </w:r>
      <w:r>
        <w:rPr>
          <w:spacing w:val="-6"/>
          <w:sz w:val="24"/>
        </w:rPr>
        <w:t xml:space="preserve"> </w:t>
      </w:r>
      <w:r>
        <w:rPr>
          <w:sz w:val="24"/>
        </w:rPr>
        <w:t>responsibility</w:t>
      </w:r>
      <w:r>
        <w:rPr>
          <w:spacing w:val="-5"/>
          <w:sz w:val="24"/>
        </w:rPr>
        <w:t xml:space="preserve"> </w:t>
      </w:r>
      <w:r>
        <w:rPr>
          <w:sz w:val="24"/>
        </w:rPr>
        <w:t>for</w:t>
      </w:r>
      <w:r>
        <w:rPr>
          <w:spacing w:val="-3"/>
          <w:sz w:val="24"/>
        </w:rPr>
        <w:t xml:space="preserve"> </w:t>
      </w:r>
      <w:r>
        <w:rPr>
          <w:sz w:val="24"/>
        </w:rPr>
        <w:t>solving</w:t>
      </w:r>
      <w:r>
        <w:rPr>
          <w:spacing w:val="-4"/>
          <w:sz w:val="24"/>
        </w:rPr>
        <w:t xml:space="preserve"> </w:t>
      </w:r>
      <w:r>
        <w:rPr>
          <w:sz w:val="24"/>
        </w:rPr>
        <w:t>data</w:t>
      </w:r>
      <w:r>
        <w:rPr>
          <w:spacing w:val="-4"/>
          <w:sz w:val="24"/>
        </w:rPr>
        <w:t xml:space="preserve"> </w:t>
      </w:r>
      <w:r>
        <w:rPr>
          <w:sz w:val="24"/>
        </w:rPr>
        <w:t>conflicts</w:t>
      </w:r>
      <w:r>
        <w:rPr>
          <w:spacing w:val="-5"/>
          <w:sz w:val="24"/>
        </w:rPr>
        <w:t xml:space="preserve"> </w:t>
      </w:r>
      <w:r>
        <w:rPr>
          <w:sz w:val="24"/>
        </w:rPr>
        <w:t>problems.</w:t>
      </w:r>
    </w:p>
    <w:p>
      <w:pPr>
        <w:pStyle w:val="12"/>
        <w:numPr>
          <w:ilvl w:val="1"/>
          <w:numId w:val="45"/>
        </w:numPr>
        <w:tabs>
          <w:tab w:val="left" w:pos="1909"/>
        </w:tabs>
        <w:spacing w:before="1" w:after="0" w:line="240" w:lineRule="auto"/>
        <w:ind w:left="1908" w:right="210" w:hanging="360"/>
        <w:jc w:val="both"/>
        <w:rPr>
          <w:rFonts w:ascii="Symbol" w:hAnsi="Symbol"/>
          <w:sz w:val="24"/>
        </w:rPr>
      </w:pPr>
      <w:r>
        <w:rPr>
          <w:sz w:val="24"/>
        </w:rPr>
        <w:t>The compiler for such computers is designed to detect a data conflict and reorder the instructions as necessary to delay the loading of the conflicting data by inserting no- operation instruction, this method is called delayed</w:t>
      </w:r>
      <w:r>
        <w:rPr>
          <w:spacing w:val="-3"/>
          <w:sz w:val="24"/>
        </w:rPr>
        <w:t xml:space="preserve"> </w:t>
      </w:r>
      <w:r>
        <w:rPr>
          <w:sz w:val="24"/>
        </w:rPr>
        <w:t>load.</w:t>
      </w:r>
    </w:p>
    <w:p>
      <w:pPr>
        <w:pStyle w:val="6"/>
        <w:spacing w:before="10"/>
        <w:ind w:left="0" w:firstLine="0"/>
        <w:rPr>
          <w:sz w:val="23"/>
        </w:rPr>
      </w:pPr>
    </w:p>
    <w:p>
      <w:pPr>
        <w:pStyle w:val="3"/>
        <w:rPr>
          <w:i/>
        </w:rPr>
      </w:pPr>
      <w:r>
        <w:rPr>
          <w:i/>
        </w:rPr>
        <w:t>Handling of Branch Instructions:</w:t>
      </w:r>
    </w:p>
    <w:p>
      <w:pPr>
        <w:pStyle w:val="12"/>
        <w:numPr>
          <w:ilvl w:val="1"/>
          <w:numId w:val="45"/>
        </w:numPr>
        <w:tabs>
          <w:tab w:val="left" w:pos="1908"/>
          <w:tab w:val="left" w:pos="1909"/>
        </w:tabs>
        <w:spacing w:before="2" w:after="0" w:line="240" w:lineRule="auto"/>
        <w:ind w:left="1908" w:right="217" w:hanging="360"/>
        <w:jc w:val="left"/>
        <w:rPr>
          <w:rFonts w:ascii="Symbol" w:hAnsi="Symbol"/>
          <w:sz w:val="24"/>
        </w:rPr>
      </w:pPr>
      <w:r>
        <w:rPr>
          <w:sz w:val="24"/>
        </w:rPr>
        <w:t>One of the major problems in operating an instruction pipeline is the occurrence of branch</w:t>
      </w:r>
      <w:r>
        <w:rPr>
          <w:spacing w:val="-2"/>
          <w:sz w:val="24"/>
        </w:rPr>
        <w:t xml:space="preserve"> </w:t>
      </w:r>
      <w:r>
        <w:rPr>
          <w:sz w:val="24"/>
        </w:rPr>
        <w:t>instructions.</w:t>
      </w:r>
    </w:p>
    <w:p>
      <w:pPr>
        <w:pStyle w:val="12"/>
        <w:numPr>
          <w:ilvl w:val="1"/>
          <w:numId w:val="45"/>
        </w:numPr>
        <w:tabs>
          <w:tab w:val="left" w:pos="1908"/>
          <w:tab w:val="left" w:pos="1909"/>
        </w:tabs>
        <w:spacing w:before="1" w:after="0" w:line="306" w:lineRule="exact"/>
        <w:ind w:left="1908" w:right="0" w:hanging="360"/>
        <w:jc w:val="left"/>
        <w:rPr>
          <w:rFonts w:ascii="Symbol" w:hAnsi="Symbol"/>
          <w:sz w:val="24"/>
        </w:rPr>
      </w:pPr>
      <w:r>
        <w:rPr>
          <w:sz w:val="24"/>
        </w:rPr>
        <w:t>A branch instruction can be conditional or</w:t>
      </w:r>
      <w:r>
        <w:rPr>
          <w:spacing w:val="-5"/>
          <w:sz w:val="24"/>
        </w:rPr>
        <w:t xml:space="preserve"> </w:t>
      </w:r>
      <w:r>
        <w:rPr>
          <w:sz w:val="24"/>
        </w:rPr>
        <w:t>unconditional.</w:t>
      </w:r>
    </w:p>
    <w:p>
      <w:pPr>
        <w:pStyle w:val="12"/>
        <w:numPr>
          <w:ilvl w:val="1"/>
          <w:numId w:val="45"/>
        </w:numPr>
        <w:tabs>
          <w:tab w:val="left" w:pos="1908"/>
          <w:tab w:val="left" w:pos="1909"/>
        </w:tabs>
        <w:spacing w:before="0" w:after="0" w:line="240" w:lineRule="auto"/>
        <w:ind w:left="1908" w:right="221" w:hanging="360"/>
        <w:jc w:val="left"/>
        <w:rPr>
          <w:rFonts w:ascii="Symbol" w:hAnsi="Symbol"/>
          <w:sz w:val="24"/>
        </w:rPr>
      </w:pPr>
      <w:r>
        <w:rPr>
          <w:sz w:val="24"/>
        </w:rPr>
        <w:t>The branch instruction breaks the normal sequence of the instruction stream, causing difficulties in the operation of the instruction</w:t>
      </w:r>
      <w:r>
        <w:rPr>
          <w:spacing w:val="-1"/>
          <w:sz w:val="24"/>
        </w:rPr>
        <w:t xml:space="preserve"> </w:t>
      </w:r>
      <w:r>
        <w:rPr>
          <w:sz w:val="24"/>
        </w:rPr>
        <w:t>pipeline.</w:t>
      </w:r>
    </w:p>
    <w:p>
      <w:pPr>
        <w:pStyle w:val="12"/>
        <w:numPr>
          <w:ilvl w:val="1"/>
          <w:numId w:val="45"/>
        </w:numPr>
        <w:tabs>
          <w:tab w:val="left" w:pos="1908"/>
          <w:tab w:val="left" w:pos="1909"/>
        </w:tabs>
        <w:spacing w:before="0" w:after="0" w:line="242" w:lineRule="auto"/>
        <w:ind w:left="1908" w:right="222" w:hanging="360"/>
        <w:jc w:val="left"/>
        <w:rPr>
          <w:rFonts w:ascii="Symbol" w:hAnsi="Symbol"/>
          <w:sz w:val="24"/>
        </w:rPr>
      </w:pPr>
      <w:r>
        <w:rPr>
          <w:sz w:val="24"/>
        </w:rPr>
        <w:t>Various hardware techniques are available to minimize the performance degradation caused by instruction</w:t>
      </w:r>
      <w:r>
        <w:rPr>
          <w:spacing w:val="-1"/>
          <w:sz w:val="24"/>
        </w:rPr>
        <w:t xml:space="preserve"> </w:t>
      </w:r>
      <w:r>
        <w:rPr>
          <w:sz w:val="24"/>
        </w:rPr>
        <w:t>branching.</w:t>
      </w:r>
    </w:p>
    <w:p>
      <w:pPr>
        <w:pStyle w:val="6"/>
        <w:spacing w:before="7"/>
        <w:ind w:left="0" w:firstLine="0"/>
        <w:rPr>
          <w:sz w:val="23"/>
        </w:rPr>
      </w:pPr>
    </w:p>
    <w:p>
      <w:pPr>
        <w:pStyle w:val="4"/>
        <w:ind w:left="1531"/>
      </w:pPr>
      <w:r>
        <w:rPr>
          <w:u w:val="thick"/>
        </w:rPr>
        <w:t>Pre-fetch target:</w:t>
      </w:r>
    </w:p>
    <w:p>
      <w:pPr>
        <w:pStyle w:val="12"/>
        <w:numPr>
          <w:ilvl w:val="1"/>
          <w:numId w:val="45"/>
        </w:numPr>
        <w:tabs>
          <w:tab w:val="left" w:pos="1908"/>
          <w:tab w:val="left" w:pos="1909"/>
        </w:tabs>
        <w:spacing w:before="0" w:after="0" w:line="240" w:lineRule="auto"/>
        <w:ind w:left="1908" w:right="221" w:hanging="360"/>
        <w:jc w:val="left"/>
        <w:rPr>
          <w:rFonts w:ascii="Symbol" w:hAnsi="Symbol"/>
          <w:sz w:val="24"/>
        </w:rPr>
      </w:pPr>
      <w:r>
        <w:rPr>
          <w:sz w:val="24"/>
        </w:rPr>
        <w:t>One way of handling a conditional branch is to prefetch the target instruction in addition to the instruction following the</w:t>
      </w:r>
      <w:r>
        <w:rPr>
          <w:spacing w:val="-3"/>
          <w:sz w:val="24"/>
        </w:rPr>
        <w:t xml:space="preserve"> </w:t>
      </w:r>
      <w:r>
        <w:rPr>
          <w:sz w:val="24"/>
        </w:rPr>
        <w:t>branch.</w:t>
      </w:r>
    </w:p>
    <w:p>
      <w:pPr>
        <w:pStyle w:val="12"/>
        <w:numPr>
          <w:ilvl w:val="1"/>
          <w:numId w:val="45"/>
        </w:numPr>
        <w:tabs>
          <w:tab w:val="left" w:pos="1908"/>
          <w:tab w:val="left" w:pos="1909"/>
        </w:tabs>
        <w:spacing w:before="0" w:after="0" w:line="242" w:lineRule="auto"/>
        <w:ind w:left="1908" w:right="222" w:hanging="360"/>
        <w:jc w:val="left"/>
        <w:rPr>
          <w:rFonts w:ascii="Symbol" w:hAnsi="Symbol"/>
          <w:sz w:val="24"/>
        </w:rPr>
      </w:pPr>
      <w:r>
        <w:rPr>
          <w:sz w:val="24"/>
        </w:rPr>
        <w:t>If the branch condition is successful, the pipeline continues from the branch target instruction.</w:t>
      </w:r>
    </w:p>
    <w:p>
      <w:pPr>
        <w:pStyle w:val="12"/>
        <w:numPr>
          <w:ilvl w:val="1"/>
          <w:numId w:val="45"/>
        </w:numPr>
        <w:tabs>
          <w:tab w:val="left" w:pos="1908"/>
          <w:tab w:val="left" w:pos="1909"/>
        </w:tabs>
        <w:spacing w:before="0" w:after="0" w:line="240" w:lineRule="auto"/>
        <w:ind w:left="1908" w:right="221" w:hanging="360"/>
        <w:jc w:val="left"/>
        <w:rPr>
          <w:rFonts w:ascii="Symbol" w:hAnsi="Symbol"/>
          <w:sz w:val="24"/>
        </w:rPr>
      </w:pPr>
      <w:r>
        <w:rPr>
          <w:sz w:val="24"/>
        </w:rPr>
        <w:t>An extension of this procedure is to continue fetching instructions from both places until the branch decision is</w:t>
      </w:r>
      <w:r>
        <w:rPr>
          <w:spacing w:val="-4"/>
          <w:sz w:val="24"/>
        </w:rPr>
        <w:t xml:space="preserve"> </w:t>
      </w:r>
      <w:r>
        <w:rPr>
          <w:sz w:val="24"/>
        </w:rPr>
        <w:t>made.</w:t>
      </w:r>
    </w:p>
    <w:p>
      <w:pPr>
        <w:pStyle w:val="6"/>
        <w:spacing w:before="6"/>
        <w:ind w:left="0" w:firstLine="0"/>
        <w:rPr>
          <w:sz w:val="23"/>
        </w:rPr>
      </w:pPr>
    </w:p>
    <w:p>
      <w:pPr>
        <w:pStyle w:val="4"/>
        <w:spacing w:line="240" w:lineRule="auto"/>
        <w:ind w:left="1531"/>
      </w:pPr>
      <w:r>
        <w:rPr>
          <w:u w:val="thick"/>
        </w:rPr>
        <w:t>Branch target buffer:</w:t>
      </w:r>
    </w:p>
    <w:p>
      <w:pPr>
        <w:pStyle w:val="12"/>
        <w:numPr>
          <w:ilvl w:val="1"/>
          <w:numId w:val="45"/>
        </w:numPr>
        <w:tabs>
          <w:tab w:val="left" w:pos="1908"/>
          <w:tab w:val="left" w:pos="1909"/>
        </w:tabs>
        <w:spacing w:before="1" w:after="0" w:line="305" w:lineRule="exact"/>
        <w:ind w:left="1908" w:right="0" w:hanging="360"/>
        <w:jc w:val="left"/>
        <w:rPr>
          <w:rFonts w:ascii="Symbol" w:hAnsi="Symbol"/>
          <w:sz w:val="24"/>
        </w:rPr>
      </w:pPr>
      <w:r>
        <w:rPr>
          <w:sz w:val="24"/>
        </w:rPr>
        <w:t>Another possibility is the use of a branch target buffer or</w:t>
      </w:r>
      <w:r>
        <w:rPr>
          <w:spacing w:val="-11"/>
          <w:sz w:val="24"/>
        </w:rPr>
        <w:t xml:space="preserve"> </w:t>
      </w:r>
      <w:r>
        <w:rPr>
          <w:sz w:val="24"/>
        </w:rPr>
        <w:t>BTB.</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The BTB is an associative memory included in the fetch segment of the</w:t>
      </w:r>
      <w:r>
        <w:rPr>
          <w:spacing w:val="-18"/>
          <w:sz w:val="24"/>
        </w:rPr>
        <w:t xml:space="preserve"> </w:t>
      </w:r>
      <w:r>
        <w:rPr>
          <w:sz w:val="24"/>
        </w:rPr>
        <w:t>pipeline.</w:t>
      </w:r>
    </w:p>
    <w:p>
      <w:pPr>
        <w:pStyle w:val="12"/>
        <w:numPr>
          <w:ilvl w:val="1"/>
          <w:numId w:val="45"/>
        </w:numPr>
        <w:tabs>
          <w:tab w:val="left" w:pos="1908"/>
          <w:tab w:val="left" w:pos="1909"/>
        </w:tabs>
        <w:spacing w:before="0" w:after="0" w:line="242" w:lineRule="auto"/>
        <w:ind w:left="1908" w:right="223" w:hanging="360"/>
        <w:jc w:val="left"/>
        <w:rPr>
          <w:rFonts w:ascii="Symbol" w:hAnsi="Symbol"/>
          <w:sz w:val="24"/>
        </w:rPr>
      </w:pPr>
      <w:r>
        <w:rPr>
          <w:sz w:val="24"/>
        </w:rPr>
        <w:t>Each entry in the BTB consists of the address of a previously executed branch instruction and the target instruction for that</w:t>
      </w:r>
      <w:r>
        <w:rPr>
          <w:spacing w:val="-1"/>
          <w:sz w:val="24"/>
        </w:rPr>
        <w:t xml:space="preserve"> </w:t>
      </w:r>
      <w:r>
        <w:rPr>
          <w:sz w:val="24"/>
        </w:rPr>
        <w:t>branch.</w:t>
      </w:r>
    </w:p>
    <w:p>
      <w:pPr>
        <w:pStyle w:val="12"/>
        <w:numPr>
          <w:ilvl w:val="1"/>
          <w:numId w:val="45"/>
        </w:numPr>
        <w:tabs>
          <w:tab w:val="left" w:pos="1908"/>
          <w:tab w:val="left" w:pos="1909"/>
        </w:tabs>
        <w:spacing w:before="0" w:after="0" w:line="301" w:lineRule="exact"/>
        <w:ind w:left="1908" w:right="0" w:hanging="360"/>
        <w:jc w:val="left"/>
        <w:rPr>
          <w:rFonts w:ascii="Symbol" w:hAnsi="Symbol"/>
          <w:sz w:val="24"/>
        </w:rPr>
      </w:pPr>
      <w:r>
        <w:rPr>
          <w:sz w:val="24"/>
        </w:rPr>
        <w:t>It also stores the next few instructions after the branch target</w:t>
      </w:r>
      <w:r>
        <w:rPr>
          <w:spacing w:val="-14"/>
          <w:sz w:val="24"/>
        </w:rPr>
        <w:t xml:space="preserve"> </w:t>
      </w:r>
      <w:r>
        <w:rPr>
          <w:sz w:val="24"/>
        </w:rPr>
        <w:t>instruction.</w:t>
      </w:r>
    </w:p>
    <w:p>
      <w:pPr>
        <w:pStyle w:val="12"/>
        <w:numPr>
          <w:ilvl w:val="1"/>
          <w:numId w:val="45"/>
        </w:numPr>
        <w:tabs>
          <w:tab w:val="left" w:pos="1908"/>
          <w:tab w:val="left" w:pos="1909"/>
        </w:tabs>
        <w:spacing w:before="0" w:after="0" w:line="242" w:lineRule="auto"/>
        <w:ind w:left="1908" w:right="221" w:hanging="360"/>
        <w:jc w:val="left"/>
        <w:rPr>
          <w:rFonts w:ascii="Symbol" w:hAnsi="Symbol"/>
          <w:sz w:val="24"/>
        </w:rPr>
      </w:pPr>
      <w:r>
        <w:rPr>
          <w:sz w:val="24"/>
        </w:rPr>
        <w:t>The advantage of this scheme is that branch instructions that have occurred previously are readily available in the pipeline without interruption.</w:t>
      </w:r>
    </w:p>
    <w:p>
      <w:pPr>
        <w:pStyle w:val="6"/>
        <w:spacing w:before="7"/>
        <w:ind w:left="0" w:firstLine="0"/>
        <w:rPr>
          <w:sz w:val="23"/>
        </w:rPr>
      </w:pPr>
    </w:p>
    <w:p>
      <w:pPr>
        <w:pStyle w:val="4"/>
        <w:spacing w:before="1" w:line="293" w:lineRule="exact"/>
        <w:ind w:left="1531"/>
      </w:pPr>
      <w:r>
        <w:rPr>
          <w:u w:val="thick"/>
        </w:rPr>
        <w:t>Loop buffer:</w:t>
      </w:r>
    </w:p>
    <w:p>
      <w:pPr>
        <w:pStyle w:val="12"/>
        <w:numPr>
          <w:ilvl w:val="1"/>
          <w:numId w:val="45"/>
        </w:numPr>
        <w:tabs>
          <w:tab w:val="left" w:pos="1908"/>
          <w:tab w:val="left" w:pos="1909"/>
        </w:tabs>
        <w:spacing w:before="0" w:after="0" w:line="240" w:lineRule="auto"/>
        <w:ind w:left="1908" w:right="221" w:hanging="360"/>
        <w:jc w:val="left"/>
        <w:rPr>
          <w:rFonts w:ascii="Symbol" w:hAnsi="Symbol"/>
          <w:sz w:val="24"/>
        </w:rPr>
      </w:pPr>
      <w:r>
        <w:rPr>
          <w:sz w:val="24"/>
        </w:rPr>
        <w:t>A variation of the BTB is the loop buffer. This is a small very high speed register file maintained by the instruction fetch segment of the</w:t>
      </w:r>
      <w:r>
        <w:rPr>
          <w:spacing w:val="-5"/>
          <w:sz w:val="24"/>
        </w:rPr>
        <w:t xml:space="preserve"> </w:t>
      </w:r>
      <w:r>
        <w:rPr>
          <w:sz w:val="24"/>
        </w:rPr>
        <w:t>pipeline.</w:t>
      </w:r>
    </w:p>
    <w:p>
      <w:pPr>
        <w:pStyle w:val="12"/>
        <w:numPr>
          <w:ilvl w:val="1"/>
          <w:numId w:val="45"/>
        </w:numPr>
        <w:tabs>
          <w:tab w:val="left" w:pos="1908"/>
          <w:tab w:val="left" w:pos="1909"/>
        </w:tabs>
        <w:spacing w:before="0" w:after="0" w:line="242" w:lineRule="auto"/>
        <w:ind w:left="1908" w:right="222" w:hanging="360"/>
        <w:jc w:val="left"/>
        <w:rPr>
          <w:rFonts w:ascii="Symbol" w:hAnsi="Symbol"/>
          <w:sz w:val="24"/>
        </w:rPr>
      </w:pPr>
      <w:r>
        <w:rPr>
          <w:sz w:val="24"/>
        </w:rPr>
        <w:t>When a program loop is detected in the program, it is stored in the loop buffer in its entirety, including all</w:t>
      </w:r>
      <w:r>
        <w:rPr>
          <w:spacing w:val="-2"/>
          <w:sz w:val="24"/>
        </w:rPr>
        <w:t xml:space="preserve"> </w:t>
      </w:r>
      <w:r>
        <w:rPr>
          <w:sz w:val="24"/>
        </w:rPr>
        <w:t>branches.</w:t>
      </w:r>
    </w:p>
    <w:p>
      <w:pPr>
        <w:pStyle w:val="4"/>
        <w:spacing w:line="289" w:lineRule="exact"/>
        <w:ind w:left="1406"/>
      </w:pPr>
      <w:r>
        <w:rPr>
          <w:u w:val="thick"/>
        </w:rPr>
        <w:t>Branch Prediction:</w:t>
      </w:r>
    </w:p>
    <w:p>
      <w:pPr>
        <w:pStyle w:val="12"/>
        <w:numPr>
          <w:ilvl w:val="1"/>
          <w:numId w:val="45"/>
        </w:numPr>
        <w:tabs>
          <w:tab w:val="left" w:pos="1908"/>
          <w:tab w:val="left" w:pos="1909"/>
        </w:tabs>
        <w:spacing w:before="0" w:after="0" w:line="240" w:lineRule="auto"/>
        <w:ind w:left="1908" w:right="219" w:hanging="360"/>
        <w:jc w:val="left"/>
        <w:rPr>
          <w:rFonts w:ascii="Symbol" w:hAnsi="Symbol"/>
          <w:sz w:val="24"/>
        </w:rPr>
      </w:pPr>
      <w:r>
        <w:rPr>
          <w:sz w:val="24"/>
        </w:rPr>
        <w:t>A pipeline with branch prediction uses some additional logic to guess the outcome of a conditional branch instruction before it is</w:t>
      </w:r>
      <w:r>
        <w:rPr>
          <w:spacing w:val="-6"/>
          <w:sz w:val="24"/>
        </w:rPr>
        <w:t xml:space="preserve"> </w:t>
      </w:r>
      <w:r>
        <w:rPr>
          <w:sz w:val="24"/>
        </w:rPr>
        <w:t>executed.</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The pipeline then begins pre-fetching the instruction stream from the predicted</w:t>
      </w:r>
      <w:r>
        <w:rPr>
          <w:spacing w:val="-22"/>
          <w:sz w:val="24"/>
        </w:rPr>
        <w:t xml:space="preserve"> </w:t>
      </w:r>
      <w:r>
        <w:rPr>
          <w:sz w:val="24"/>
        </w:rPr>
        <w:t>path.</w:t>
      </w:r>
    </w:p>
    <w:p>
      <w:pPr>
        <w:pStyle w:val="12"/>
        <w:numPr>
          <w:ilvl w:val="1"/>
          <w:numId w:val="45"/>
        </w:numPr>
        <w:tabs>
          <w:tab w:val="left" w:pos="1908"/>
          <w:tab w:val="left" w:pos="1909"/>
        </w:tabs>
        <w:spacing w:before="0" w:after="0" w:line="240" w:lineRule="auto"/>
        <w:ind w:left="1908" w:right="0" w:hanging="360"/>
        <w:jc w:val="left"/>
        <w:rPr>
          <w:rFonts w:ascii="Symbol" w:hAnsi="Symbol"/>
          <w:sz w:val="24"/>
        </w:rPr>
      </w:pPr>
      <w:r>
        <w:rPr>
          <w:sz w:val="24"/>
        </w:rPr>
        <w:t>A correct prediction eliminates the wasted time caused by branch</w:t>
      </w:r>
      <w:r>
        <w:rPr>
          <w:spacing w:val="-10"/>
          <w:sz w:val="24"/>
        </w:rPr>
        <w:t xml:space="preserve"> </w:t>
      </w:r>
      <w:r>
        <w:rPr>
          <w:sz w:val="24"/>
        </w:rPr>
        <w:t>penalties.</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7"/>
        </w:rPr>
      </w:pPr>
    </w:p>
    <w:p>
      <w:pPr>
        <w:pStyle w:val="4"/>
        <w:spacing w:before="52"/>
        <w:ind w:left="1531"/>
      </w:pPr>
      <w:r>
        <w:rPr>
          <w:u w:val="thick"/>
        </w:rPr>
        <w:t>Delayed branch:</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A procedure employed in most RISC processors is the delayed</w:t>
      </w:r>
      <w:r>
        <w:rPr>
          <w:spacing w:val="-5"/>
          <w:sz w:val="24"/>
        </w:rPr>
        <w:t xml:space="preserve"> </w:t>
      </w:r>
      <w:r>
        <w:rPr>
          <w:sz w:val="24"/>
        </w:rPr>
        <w:t>branch.</w:t>
      </w:r>
    </w:p>
    <w:p>
      <w:pPr>
        <w:pStyle w:val="12"/>
        <w:numPr>
          <w:ilvl w:val="1"/>
          <w:numId w:val="45"/>
        </w:numPr>
        <w:tabs>
          <w:tab w:val="left" w:pos="1909"/>
        </w:tabs>
        <w:spacing w:before="1" w:after="0" w:line="240" w:lineRule="auto"/>
        <w:ind w:left="1908" w:right="214" w:hanging="360"/>
        <w:jc w:val="both"/>
        <w:rPr>
          <w:rFonts w:ascii="Symbol" w:hAnsi="Symbol"/>
          <w:sz w:val="24"/>
        </w:rPr>
      </w:pPr>
      <w:r>
        <w:rPr>
          <w:sz w:val="24"/>
        </w:rPr>
        <w:t>In this procedure, the compiler detects the branch instructions and rearranges the machine language code sequence by inserting useful instructions that keep the pipeline operating without</w:t>
      </w:r>
      <w:r>
        <w:rPr>
          <w:spacing w:val="-3"/>
          <w:sz w:val="24"/>
        </w:rPr>
        <w:t xml:space="preserve"> </w:t>
      </w:r>
      <w:r>
        <w:rPr>
          <w:sz w:val="24"/>
        </w:rPr>
        <w:t>interruptions.</w:t>
      </w:r>
    </w:p>
    <w:p>
      <w:pPr>
        <w:pStyle w:val="6"/>
        <w:spacing w:before="11"/>
        <w:ind w:left="0" w:firstLine="0"/>
        <w:rPr>
          <w:sz w:val="23"/>
        </w:rPr>
      </w:pPr>
    </w:p>
    <w:p>
      <w:pPr>
        <w:pStyle w:val="2"/>
        <w:numPr>
          <w:ilvl w:val="0"/>
          <w:numId w:val="47"/>
        </w:numPr>
        <w:tabs>
          <w:tab w:val="left" w:pos="1189"/>
          <w:tab w:val="left" w:pos="9601"/>
        </w:tabs>
        <w:spacing w:before="0" w:after="0" w:line="240" w:lineRule="auto"/>
        <w:ind w:left="1188" w:right="219" w:hanging="828"/>
        <w:jc w:val="both"/>
        <w:rPr>
          <w:i/>
        </w:rPr>
      </w:pPr>
      <w:r>
        <w:t>Explain (i) Vector Processing (ii) Vector Operations. Explain how matrix multiplication is carried out on a computer supporting</w:t>
      </w:r>
      <w:r>
        <w:rPr>
          <w:spacing w:val="-5"/>
        </w:rPr>
        <w:t xml:space="preserve"> </w:t>
      </w:r>
      <w:r>
        <w:t>Vector</w:t>
      </w:r>
      <w:r>
        <w:rPr>
          <w:spacing w:val="-6"/>
        </w:rPr>
        <w:t xml:space="preserve"> </w:t>
      </w:r>
      <w:r>
        <w:t>Computations.</w:t>
      </w:r>
      <w:r>
        <w:tab/>
      </w:r>
      <w:r>
        <w:rPr>
          <w:sz w:val="24"/>
        </w:rPr>
        <w:t xml:space="preserve">(Win’14) </w:t>
      </w:r>
      <w:r>
        <w:rPr>
          <w:i/>
          <w:sz w:val="28"/>
        </w:rPr>
        <w:t>Vector</w:t>
      </w:r>
      <w:r>
        <w:rPr>
          <w:i/>
          <w:spacing w:val="-4"/>
          <w:sz w:val="28"/>
        </w:rPr>
        <w:t xml:space="preserve"> </w:t>
      </w:r>
      <w:r>
        <w:rPr>
          <w:i/>
          <w:sz w:val="28"/>
        </w:rPr>
        <w:t>Processing</w:t>
      </w:r>
    </w:p>
    <w:p>
      <w:pPr>
        <w:pStyle w:val="12"/>
        <w:numPr>
          <w:ilvl w:val="1"/>
          <w:numId w:val="45"/>
        </w:numPr>
        <w:tabs>
          <w:tab w:val="left" w:pos="1908"/>
          <w:tab w:val="left" w:pos="1909"/>
        </w:tabs>
        <w:spacing w:before="1" w:after="0" w:line="240" w:lineRule="auto"/>
        <w:ind w:left="1908" w:right="219" w:hanging="360"/>
        <w:jc w:val="left"/>
        <w:rPr>
          <w:rFonts w:ascii="Symbol" w:hAnsi="Symbol"/>
          <w:sz w:val="24"/>
        </w:rPr>
      </w:pPr>
      <w:r>
        <w:rPr>
          <w:sz w:val="24"/>
        </w:rPr>
        <w:t>There is a class of computational problems that are beyond the capabilities of a conventional</w:t>
      </w:r>
      <w:r>
        <w:rPr>
          <w:spacing w:val="-2"/>
          <w:sz w:val="24"/>
        </w:rPr>
        <w:t xml:space="preserve"> </w:t>
      </w:r>
      <w:r>
        <w:rPr>
          <w:sz w:val="24"/>
        </w:rPr>
        <w:t>computer.</w:t>
      </w:r>
    </w:p>
    <w:p>
      <w:pPr>
        <w:pStyle w:val="12"/>
        <w:numPr>
          <w:ilvl w:val="1"/>
          <w:numId w:val="45"/>
        </w:numPr>
        <w:tabs>
          <w:tab w:val="left" w:pos="1908"/>
          <w:tab w:val="left" w:pos="1909"/>
        </w:tabs>
        <w:spacing w:before="0" w:after="0" w:line="242" w:lineRule="auto"/>
        <w:ind w:left="1908" w:right="221" w:hanging="360"/>
        <w:jc w:val="left"/>
        <w:rPr>
          <w:rFonts w:ascii="Symbol" w:hAnsi="Symbol"/>
          <w:sz w:val="24"/>
        </w:rPr>
      </w:pPr>
      <w:r>
        <w:rPr>
          <w:sz w:val="24"/>
        </w:rPr>
        <w:t>These problems are characterized by the fact that they require a vast number of computations that will take a conventional computer days or even weeks to</w:t>
      </w:r>
      <w:r>
        <w:rPr>
          <w:spacing w:val="-28"/>
          <w:sz w:val="24"/>
        </w:rPr>
        <w:t xml:space="preserve"> </w:t>
      </w:r>
      <w:r>
        <w:rPr>
          <w:sz w:val="24"/>
        </w:rPr>
        <w:t>complete.</w:t>
      </w:r>
    </w:p>
    <w:p>
      <w:pPr>
        <w:pStyle w:val="12"/>
        <w:numPr>
          <w:ilvl w:val="1"/>
          <w:numId w:val="45"/>
        </w:numPr>
        <w:tabs>
          <w:tab w:val="left" w:pos="1908"/>
          <w:tab w:val="left" w:pos="1909"/>
        </w:tabs>
        <w:spacing w:before="0" w:after="0" w:line="240" w:lineRule="auto"/>
        <w:ind w:left="1908" w:right="221" w:hanging="360"/>
        <w:jc w:val="left"/>
        <w:rPr>
          <w:rFonts w:ascii="Symbol" w:hAnsi="Symbol"/>
          <w:sz w:val="24"/>
        </w:rPr>
      </w:pPr>
      <w:r>
        <w:rPr>
          <w:sz w:val="24"/>
        </w:rPr>
        <w:t>In many science and engineering applications, the problems can be formulated in terms of vectors and matrices that lend themselves to vector</w:t>
      </w:r>
      <w:r>
        <w:rPr>
          <w:spacing w:val="-4"/>
          <w:sz w:val="24"/>
        </w:rPr>
        <w:t xml:space="preserve"> </w:t>
      </w:r>
      <w:r>
        <w:rPr>
          <w:sz w:val="24"/>
        </w:rPr>
        <w:t>processing.</w:t>
      </w:r>
    </w:p>
    <w:p>
      <w:pPr>
        <w:pStyle w:val="6"/>
        <w:spacing w:before="6"/>
        <w:ind w:left="0" w:firstLine="0"/>
        <w:rPr>
          <w:sz w:val="23"/>
        </w:rPr>
      </w:pPr>
    </w:p>
    <w:p>
      <w:pPr>
        <w:pStyle w:val="4"/>
        <w:spacing w:line="240" w:lineRule="auto"/>
        <w:ind w:left="1548"/>
      </w:pPr>
      <w:r>
        <w:t>Applications of Vector processing</w:t>
      </w:r>
    </w:p>
    <w:p>
      <w:pPr>
        <w:pStyle w:val="12"/>
        <w:numPr>
          <w:ilvl w:val="1"/>
          <w:numId w:val="47"/>
        </w:numPr>
        <w:tabs>
          <w:tab w:val="left" w:pos="1909"/>
        </w:tabs>
        <w:spacing w:before="3" w:after="0" w:line="240" w:lineRule="auto"/>
        <w:ind w:left="1908" w:right="0" w:hanging="360"/>
        <w:jc w:val="left"/>
        <w:rPr>
          <w:sz w:val="24"/>
        </w:rPr>
      </w:pPr>
      <w:r>
        <w:rPr>
          <w:sz w:val="24"/>
        </w:rPr>
        <w:t>Long-range weather</w:t>
      </w:r>
      <w:r>
        <w:rPr>
          <w:spacing w:val="-1"/>
          <w:sz w:val="24"/>
        </w:rPr>
        <w:t xml:space="preserve"> </w:t>
      </w:r>
      <w:r>
        <w:rPr>
          <w:sz w:val="24"/>
        </w:rPr>
        <w:t>forecasting</w:t>
      </w:r>
    </w:p>
    <w:p>
      <w:pPr>
        <w:pStyle w:val="12"/>
        <w:numPr>
          <w:ilvl w:val="1"/>
          <w:numId w:val="47"/>
        </w:numPr>
        <w:tabs>
          <w:tab w:val="left" w:pos="1909"/>
        </w:tabs>
        <w:spacing w:before="0" w:after="0" w:line="240" w:lineRule="auto"/>
        <w:ind w:left="1908" w:right="0" w:hanging="360"/>
        <w:jc w:val="left"/>
        <w:rPr>
          <w:sz w:val="24"/>
        </w:rPr>
      </w:pPr>
      <w:r>
        <w:rPr>
          <w:sz w:val="24"/>
        </w:rPr>
        <w:t>Petroleum</w:t>
      </w:r>
      <w:r>
        <w:rPr>
          <w:spacing w:val="-3"/>
          <w:sz w:val="24"/>
        </w:rPr>
        <w:t xml:space="preserve"> </w:t>
      </w:r>
      <w:r>
        <w:rPr>
          <w:sz w:val="24"/>
        </w:rPr>
        <w:t>explorations</w:t>
      </w:r>
    </w:p>
    <w:p>
      <w:pPr>
        <w:pStyle w:val="12"/>
        <w:numPr>
          <w:ilvl w:val="1"/>
          <w:numId w:val="47"/>
        </w:numPr>
        <w:tabs>
          <w:tab w:val="left" w:pos="1909"/>
        </w:tabs>
        <w:spacing w:before="0" w:after="0" w:line="240" w:lineRule="auto"/>
        <w:ind w:left="1908" w:right="0" w:hanging="360"/>
        <w:jc w:val="left"/>
        <w:rPr>
          <w:sz w:val="24"/>
        </w:rPr>
      </w:pPr>
      <w:r>
        <w:rPr>
          <w:sz w:val="24"/>
        </w:rPr>
        <w:t>Seismic data</w:t>
      </w:r>
      <w:r>
        <w:rPr>
          <w:spacing w:val="-1"/>
          <w:sz w:val="24"/>
        </w:rPr>
        <w:t xml:space="preserve"> </w:t>
      </w:r>
      <w:r>
        <w:rPr>
          <w:sz w:val="24"/>
        </w:rPr>
        <w:t>analysis</w:t>
      </w:r>
    </w:p>
    <w:p>
      <w:pPr>
        <w:pStyle w:val="12"/>
        <w:numPr>
          <w:ilvl w:val="1"/>
          <w:numId w:val="47"/>
        </w:numPr>
        <w:tabs>
          <w:tab w:val="left" w:pos="1909"/>
        </w:tabs>
        <w:spacing w:before="0" w:after="0" w:line="240" w:lineRule="auto"/>
        <w:ind w:left="1908" w:right="0" w:hanging="360"/>
        <w:jc w:val="left"/>
        <w:rPr>
          <w:sz w:val="24"/>
        </w:rPr>
      </w:pPr>
      <w:r>
        <w:rPr>
          <w:sz w:val="24"/>
        </w:rPr>
        <w:t>Medical</w:t>
      </w:r>
      <w:r>
        <w:rPr>
          <w:spacing w:val="-3"/>
          <w:sz w:val="24"/>
        </w:rPr>
        <w:t xml:space="preserve"> </w:t>
      </w:r>
      <w:r>
        <w:rPr>
          <w:sz w:val="24"/>
        </w:rPr>
        <w:t>diagnosis</w:t>
      </w:r>
    </w:p>
    <w:p>
      <w:pPr>
        <w:pStyle w:val="12"/>
        <w:numPr>
          <w:ilvl w:val="1"/>
          <w:numId w:val="47"/>
        </w:numPr>
        <w:tabs>
          <w:tab w:val="left" w:pos="1909"/>
        </w:tabs>
        <w:spacing w:before="0" w:after="0" w:line="240" w:lineRule="auto"/>
        <w:ind w:left="1908" w:right="0" w:hanging="360"/>
        <w:jc w:val="left"/>
        <w:rPr>
          <w:sz w:val="24"/>
        </w:rPr>
      </w:pPr>
      <w:r>
        <w:rPr>
          <w:sz w:val="24"/>
        </w:rPr>
        <w:t>Aerodynamics and space flight</w:t>
      </w:r>
      <w:r>
        <w:rPr>
          <w:spacing w:val="-2"/>
          <w:sz w:val="24"/>
        </w:rPr>
        <w:t xml:space="preserve"> </w:t>
      </w:r>
      <w:r>
        <w:rPr>
          <w:sz w:val="24"/>
        </w:rPr>
        <w:t>simulations</w:t>
      </w:r>
    </w:p>
    <w:p>
      <w:pPr>
        <w:pStyle w:val="12"/>
        <w:numPr>
          <w:ilvl w:val="1"/>
          <w:numId w:val="47"/>
        </w:numPr>
        <w:tabs>
          <w:tab w:val="left" w:pos="1909"/>
        </w:tabs>
        <w:spacing w:before="0" w:after="0" w:line="240" w:lineRule="auto"/>
        <w:ind w:left="1908" w:right="0" w:hanging="360"/>
        <w:jc w:val="left"/>
        <w:rPr>
          <w:sz w:val="24"/>
        </w:rPr>
      </w:pPr>
      <w:r>
        <w:rPr>
          <w:sz w:val="24"/>
        </w:rPr>
        <w:t>Artificial intelligence and expert</w:t>
      </w:r>
      <w:r>
        <w:rPr>
          <w:spacing w:val="-2"/>
          <w:sz w:val="24"/>
        </w:rPr>
        <w:t xml:space="preserve"> </w:t>
      </w:r>
      <w:r>
        <w:rPr>
          <w:sz w:val="24"/>
        </w:rPr>
        <w:t>systems</w:t>
      </w:r>
    </w:p>
    <w:p>
      <w:pPr>
        <w:pStyle w:val="12"/>
        <w:numPr>
          <w:ilvl w:val="1"/>
          <w:numId w:val="47"/>
        </w:numPr>
        <w:tabs>
          <w:tab w:val="left" w:pos="1909"/>
        </w:tabs>
        <w:spacing w:before="0" w:after="0" w:line="240" w:lineRule="auto"/>
        <w:ind w:left="1908" w:right="0" w:hanging="360"/>
        <w:jc w:val="left"/>
        <w:rPr>
          <w:sz w:val="24"/>
        </w:rPr>
      </w:pPr>
      <w:r>
        <w:rPr>
          <w:sz w:val="24"/>
        </w:rPr>
        <w:t>Mapping the human</w:t>
      </w:r>
      <w:r>
        <w:rPr>
          <w:spacing w:val="-2"/>
          <w:sz w:val="24"/>
        </w:rPr>
        <w:t xml:space="preserve"> </w:t>
      </w:r>
      <w:r>
        <w:rPr>
          <w:sz w:val="24"/>
        </w:rPr>
        <w:t>genome</w:t>
      </w:r>
    </w:p>
    <w:p>
      <w:pPr>
        <w:pStyle w:val="12"/>
        <w:numPr>
          <w:ilvl w:val="1"/>
          <w:numId w:val="47"/>
        </w:numPr>
        <w:tabs>
          <w:tab w:val="left" w:pos="1909"/>
        </w:tabs>
        <w:spacing w:before="0" w:after="0" w:line="240" w:lineRule="auto"/>
        <w:ind w:left="1908" w:right="0" w:hanging="360"/>
        <w:jc w:val="left"/>
        <w:rPr>
          <w:sz w:val="24"/>
        </w:rPr>
      </w:pPr>
      <w:r>
        <w:rPr>
          <w:sz w:val="24"/>
        </w:rPr>
        <w:t>Image</w:t>
      </w:r>
      <w:r>
        <w:rPr>
          <w:spacing w:val="-1"/>
          <w:sz w:val="24"/>
        </w:rPr>
        <w:t xml:space="preserve"> </w:t>
      </w:r>
      <w:r>
        <w:rPr>
          <w:sz w:val="24"/>
        </w:rPr>
        <w:t>processing</w:t>
      </w:r>
    </w:p>
    <w:p>
      <w:pPr>
        <w:pStyle w:val="6"/>
        <w:spacing w:before="9"/>
        <w:ind w:left="0" w:firstLine="0"/>
        <w:rPr>
          <w:sz w:val="23"/>
        </w:rPr>
      </w:pPr>
    </w:p>
    <w:p>
      <w:pPr>
        <w:spacing w:before="0"/>
        <w:ind w:left="221" w:right="6383" w:firstLine="0"/>
        <w:jc w:val="center"/>
        <w:rPr>
          <w:rFonts w:ascii="Cambria"/>
          <w:b/>
          <w:i/>
          <w:sz w:val="28"/>
        </w:rPr>
      </w:pPr>
      <w:r>
        <w:rPr>
          <w:rFonts w:ascii="Cambria"/>
          <w:b/>
          <w:i/>
          <w:sz w:val="28"/>
        </w:rPr>
        <w:t>Vector Operations</w:t>
      </w:r>
    </w:p>
    <w:p>
      <w:pPr>
        <w:pStyle w:val="12"/>
        <w:numPr>
          <w:ilvl w:val="1"/>
          <w:numId w:val="45"/>
        </w:numPr>
        <w:tabs>
          <w:tab w:val="left" w:pos="1908"/>
          <w:tab w:val="left" w:pos="1909"/>
        </w:tabs>
        <w:spacing w:before="1" w:after="0" w:line="305" w:lineRule="exact"/>
        <w:ind w:left="1908" w:right="0" w:hanging="360"/>
        <w:jc w:val="left"/>
        <w:rPr>
          <w:rFonts w:ascii="Symbol" w:hAnsi="Symbol"/>
          <w:sz w:val="24"/>
        </w:rPr>
      </w:pPr>
      <w:r>
        <w:rPr>
          <w:sz w:val="24"/>
        </w:rPr>
        <w:t>Many scientific problems require arithmetic operations on large arrays of</w:t>
      </w:r>
      <w:r>
        <w:rPr>
          <w:spacing w:val="-19"/>
          <w:sz w:val="24"/>
        </w:rPr>
        <w:t xml:space="preserve"> </w:t>
      </w:r>
      <w:r>
        <w:rPr>
          <w:sz w:val="24"/>
        </w:rPr>
        <w:t>numbers.</w:t>
      </w:r>
    </w:p>
    <w:p>
      <w:pPr>
        <w:pStyle w:val="12"/>
        <w:numPr>
          <w:ilvl w:val="1"/>
          <w:numId w:val="45"/>
        </w:numPr>
        <w:tabs>
          <w:tab w:val="left" w:pos="1908"/>
          <w:tab w:val="left" w:pos="1909"/>
        </w:tabs>
        <w:spacing w:before="0" w:after="0" w:line="242" w:lineRule="auto"/>
        <w:ind w:left="1908" w:right="213" w:hanging="360"/>
        <w:jc w:val="left"/>
        <w:rPr>
          <w:rFonts w:ascii="Symbol" w:hAnsi="Symbol"/>
          <w:sz w:val="24"/>
        </w:rPr>
      </w:pPr>
      <w:r>
        <w:rPr>
          <w:sz w:val="24"/>
        </w:rPr>
        <w:t>These numbers are usually formulated as vectors and matrices of floating-point numbers.</w:t>
      </w:r>
    </w:p>
    <w:p>
      <w:pPr>
        <w:pStyle w:val="12"/>
        <w:numPr>
          <w:ilvl w:val="1"/>
          <w:numId w:val="45"/>
        </w:numPr>
        <w:tabs>
          <w:tab w:val="left" w:pos="1908"/>
          <w:tab w:val="left" w:pos="1909"/>
        </w:tabs>
        <w:spacing w:before="0" w:after="0" w:line="301" w:lineRule="exact"/>
        <w:ind w:left="1908" w:right="0" w:hanging="360"/>
        <w:jc w:val="left"/>
        <w:rPr>
          <w:rFonts w:ascii="Symbol" w:hAnsi="Symbol"/>
          <w:sz w:val="24"/>
        </w:rPr>
      </w:pPr>
      <w:r>
        <w:rPr>
          <w:sz w:val="24"/>
        </w:rPr>
        <w:t>A vector is an ordered set of a one-dimensional array of data</w:t>
      </w:r>
      <w:r>
        <w:rPr>
          <w:spacing w:val="-7"/>
          <w:sz w:val="24"/>
        </w:rPr>
        <w:t xml:space="preserve"> </w:t>
      </w:r>
      <w:r>
        <w:rPr>
          <w:sz w:val="24"/>
        </w:rPr>
        <w:t>items.</w:t>
      </w:r>
    </w:p>
    <w:p>
      <w:pPr>
        <w:pStyle w:val="12"/>
        <w:numPr>
          <w:ilvl w:val="1"/>
          <w:numId w:val="45"/>
        </w:numPr>
        <w:tabs>
          <w:tab w:val="left" w:pos="1908"/>
          <w:tab w:val="left" w:pos="1909"/>
        </w:tabs>
        <w:spacing w:before="0" w:after="0" w:line="240" w:lineRule="auto"/>
        <w:ind w:left="1908" w:right="0" w:hanging="360"/>
        <w:jc w:val="left"/>
        <w:rPr>
          <w:rFonts w:ascii="Symbol" w:hAnsi="Symbol"/>
          <w:sz w:val="24"/>
        </w:rPr>
      </w:pPr>
      <w:r>
        <w:rPr>
          <w:sz w:val="24"/>
        </w:rPr>
        <w:t>A vector V of length n is represented as a row vector by V = [V1 V2 V3 … Vn] that may</w:t>
      </w:r>
      <w:r>
        <w:rPr>
          <w:spacing w:val="46"/>
          <w:sz w:val="24"/>
        </w:rPr>
        <w:t xml:space="preserve"> </w:t>
      </w:r>
      <w:r>
        <w:rPr>
          <w:sz w:val="24"/>
        </w:rPr>
        <w:t>be</w:t>
      </w:r>
    </w:p>
    <w:p>
      <w:pPr>
        <w:pStyle w:val="6"/>
        <w:spacing w:before="2" w:line="292" w:lineRule="exact"/>
        <w:ind w:firstLine="0"/>
      </w:pPr>
      <w:r>
        <w:t>represented as a column vector if the data items are listed in a column.</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A conventional sequential computer is capable of processing operands one at a</w:t>
      </w:r>
      <w:r>
        <w:rPr>
          <w:spacing w:val="-22"/>
          <w:sz w:val="24"/>
        </w:rPr>
        <w:t xml:space="preserve"> </w:t>
      </w:r>
      <w:r>
        <w:rPr>
          <w:sz w:val="24"/>
        </w:rPr>
        <w:t>time.</w:t>
      </w:r>
    </w:p>
    <w:p>
      <w:pPr>
        <w:pStyle w:val="12"/>
        <w:numPr>
          <w:ilvl w:val="1"/>
          <w:numId w:val="45"/>
        </w:numPr>
        <w:tabs>
          <w:tab w:val="left" w:pos="1908"/>
          <w:tab w:val="left" w:pos="1909"/>
        </w:tabs>
        <w:spacing w:before="0" w:after="0" w:line="240" w:lineRule="auto"/>
        <w:ind w:left="1908" w:right="218" w:hanging="360"/>
        <w:jc w:val="left"/>
        <w:rPr>
          <w:rFonts w:ascii="Symbol" w:hAnsi="Symbol"/>
          <w:sz w:val="24"/>
        </w:rPr>
      </w:pPr>
      <w:r>
        <w:rPr>
          <w:sz w:val="24"/>
        </w:rPr>
        <w:t>Consequently, operations on vectors must be broken down into single computations with subscripted</w:t>
      </w:r>
      <w:r>
        <w:rPr>
          <w:spacing w:val="1"/>
          <w:sz w:val="24"/>
        </w:rPr>
        <w:t xml:space="preserve"> </w:t>
      </w:r>
      <w:r>
        <w:rPr>
          <w:sz w:val="24"/>
        </w:rPr>
        <w:t>variables.</w:t>
      </w:r>
    </w:p>
    <w:p>
      <w:pPr>
        <w:pStyle w:val="12"/>
        <w:numPr>
          <w:ilvl w:val="1"/>
          <w:numId w:val="45"/>
        </w:numPr>
        <w:tabs>
          <w:tab w:val="left" w:pos="1908"/>
          <w:tab w:val="left" w:pos="1909"/>
        </w:tabs>
        <w:spacing w:before="1" w:after="0" w:line="240" w:lineRule="auto"/>
        <w:ind w:left="1908" w:right="222" w:hanging="360"/>
        <w:jc w:val="left"/>
        <w:rPr>
          <w:rFonts w:ascii="Symbol" w:hAnsi="Symbol"/>
          <w:sz w:val="24"/>
        </w:rPr>
      </w:pPr>
      <w:r>
        <w:rPr>
          <w:sz w:val="24"/>
        </w:rPr>
        <w:t>The element of vector V is written as V(I) and the index I refers to a memory address or register where the number is</w:t>
      </w:r>
      <w:r>
        <w:rPr>
          <w:spacing w:val="-4"/>
          <w:sz w:val="24"/>
        </w:rPr>
        <w:t xml:space="preserve"> </w:t>
      </w:r>
      <w:r>
        <w:rPr>
          <w:sz w:val="24"/>
        </w:rPr>
        <w:t>stored.</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7"/>
        </w:rPr>
      </w:pPr>
    </w:p>
    <w:p>
      <w:pPr>
        <w:pStyle w:val="4"/>
        <w:spacing w:before="52"/>
        <w:ind w:left="1548"/>
      </w:pPr>
      <w:r>
        <w:t>Matrix Multiplication</w:t>
      </w:r>
    </w:p>
    <w:p>
      <w:pPr>
        <w:pStyle w:val="12"/>
        <w:numPr>
          <w:ilvl w:val="1"/>
          <w:numId w:val="45"/>
        </w:numPr>
        <w:tabs>
          <w:tab w:val="left" w:pos="1908"/>
          <w:tab w:val="left" w:pos="1909"/>
        </w:tabs>
        <w:spacing w:before="0" w:after="0" w:line="242" w:lineRule="auto"/>
        <w:ind w:left="1908" w:right="427" w:hanging="360"/>
        <w:jc w:val="left"/>
        <w:rPr>
          <w:rFonts w:ascii="Symbol" w:hAnsi="Symbol"/>
          <w:sz w:val="24"/>
        </w:rPr>
      </w:pPr>
      <w:r>
        <w:rPr>
          <w:sz w:val="24"/>
        </w:rPr>
        <w:t>Matrix multiplication is one of the most computational intensive operations</w:t>
      </w:r>
      <w:r>
        <w:rPr>
          <w:spacing w:val="-38"/>
          <w:sz w:val="24"/>
        </w:rPr>
        <w:t xml:space="preserve"> </w:t>
      </w:r>
      <w:r>
        <w:rPr>
          <w:sz w:val="24"/>
        </w:rPr>
        <w:t>performed in computers with vector processors.</w:t>
      </w:r>
    </w:p>
    <w:p>
      <w:pPr>
        <w:pStyle w:val="12"/>
        <w:numPr>
          <w:ilvl w:val="1"/>
          <w:numId w:val="45"/>
        </w:numPr>
        <w:tabs>
          <w:tab w:val="left" w:pos="1908"/>
          <w:tab w:val="left" w:pos="1909"/>
        </w:tabs>
        <w:spacing w:before="0" w:after="0" w:line="240" w:lineRule="auto"/>
        <w:ind w:left="1908" w:right="975" w:hanging="360"/>
        <w:jc w:val="left"/>
        <w:rPr>
          <w:rFonts w:ascii="Symbol" w:hAnsi="Symbol"/>
          <w:sz w:val="24"/>
        </w:rPr>
      </w:pPr>
      <w:r>
        <w:rPr>
          <w:sz w:val="24"/>
        </w:rPr>
        <w:t>An n x m matrix of numbers has n rows and m columns and may be considered</w:t>
      </w:r>
      <w:r>
        <w:rPr>
          <w:spacing w:val="-28"/>
          <w:sz w:val="24"/>
        </w:rPr>
        <w:t xml:space="preserve"> </w:t>
      </w:r>
      <w:r>
        <w:rPr>
          <w:sz w:val="24"/>
        </w:rPr>
        <w:t>as constituting a set of n row vectors or a set of m column</w:t>
      </w:r>
      <w:r>
        <w:rPr>
          <w:spacing w:val="-14"/>
          <w:sz w:val="24"/>
        </w:rPr>
        <w:t xml:space="preserve"> </w:t>
      </w:r>
      <w:r>
        <w:rPr>
          <w:sz w:val="24"/>
        </w:rPr>
        <w:t>vectors.</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Consider, for example, the multiplication of two 3x3 matrices A and</w:t>
      </w:r>
      <w:r>
        <w:rPr>
          <w:spacing w:val="-9"/>
          <w:sz w:val="24"/>
        </w:rPr>
        <w:t xml:space="preserve"> </w:t>
      </w:r>
      <w:r>
        <w:rPr>
          <w:sz w:val="24"/>
        </w:rPr>
        <w:t>B.</w:t>
      </w:r>
    </w:p>
    <w:p>
      <w:pPr>
        <w:pStyle w:val="6"/>
        <w:ind w:left="3353" w:firstLine="0"/>
        <w:rPr>
          <w:sz w:val="20"/>
        </w:rPr>
      </w:pPr>
      <w:r>
        <w:rPr>
          <w:sz w:val="20"/>
        </w:rPr>
        <w:drawing>
          <wp:inline distT="0" distB="0" distL="0" distR="0">
            <wp:extent cx="3625215" cy="570865"/>
            <wp:effectExtent l="0" t="0" r="0" b="0"/>
            <wp:docPr id="123"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82.jpeg"/>
                    <pic:cNvPicPr>
                      <a:picLocks noChangeAspect="1"/>
                    </pic:cNvPicPr>
                  </pic:nvPicPr>
                  <pic:blipFill>
                    <a:blip r:embed="rId108" cstate="print"/>
                    <a:stretch>
                      <a:fillRect/>
                    </a:stretch>
                  </pic:blipFill>
                  <pic:spPr>
                    <a:xfrm>
                      <a:off x="0" y="0"/>
                      <a:ext cx="3625693" cy="570928"/>
                    </a:xfrm>
                    <a:prstGeom prst="rect">
                      <a:avLst/>
                    </a:prstGeom>
                  </pic:spPr>
                </pic:pic>
              </a:graphicData>
            </a:graphic>
          </wp:inline>
        </w:drawing>
      </w:r>
    </w:p>
    <w:p>
      <w:pPr>
        <w:pStyle w:val="12"/>
        <w:numPr>
          <w:ilvl w:val="1"/>
          <w:numId w:val="45"/>
        </w:numPr>
        <w:tabs>
          <w:tab w:val="left" w:pos="1908"/>
          <w:tab w:val="left" w:pos="1909"/>
        </w:tabs>
        <w:spacing w:before="39" w:after="0" w:line="240" w:lineRule="auto"/>
        <w:ind w:left="1908" w:right="342" w:hanging="360"/>
        <w:jc w:val="left"/>
        <w:rPr>
          <w:rFonts w:ascii="Symbol" w:hAnsi="Symbol"/>
          <w:sz w:val="24"/>
        </w:rPr>
      </w:pPr>
      <w:r>
        <w:rPr>
          <w:sz w:val="22"/>
        </w:rPr>
        <w:t>The product matrix C is a 3 x 3 matrix whose elements are related to the elements of A and B by the inner product:</w:t>
      </w:r>
    </w:p>
    <w:p>
      <w:pPr>
        <w:pStyle w:val="6"/>
        <w:ind w:left="5412" w:firstLine="0"/>
        <w:rPr>
          <w:sz w:val="20"/>
        </w:rPr>
      </w:pPr>
      <w:r>
        <w:rPr>
          <w:sz w:val="20"/>
        </w:rPr>
        <w:drawing>
          <wp:inline distT="0" distB="0" distL="0" distR="0">
            <wp:extent cx="1108710" cy="293370"/>
            <wp:effectExtent l="0" t="0" r="0" b="0"/>
            <wp:docPr id="125"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83.jpeg"/>
                    <pic:cNvPicPr>
                      <a:picLocks noChangeAspect="1"/>
                    </pic:cNvPicPr>
                  </pic:nvPicPr>
                  <pic:blipFill>
                    <a:blip r:embed="rId109" cstate="print"/>
                    <a:stretch>
                      <a:fillRect/>
                    </a:stretch>
                  </pic:blipFill>
                  <pic:spPr>
                    <a:xfrm>
                      <a:off x="0" y="0"/>
                      <a:ext cx="1108986" cy="293370"/>
                    </a:xfrm>
                    <a:prstGeom prst="rect">
                      <a:avLst/>
                    </a:prstGeom>
                  </pic:spPr>
                </pic:pic>
              </a:graphicData>
            </a:graphic>
          </wp:inline>
        </w:drawing>
      </w:r>
    </w:p>
    <w:p>
      <w:pPr>
        <w:pStyle w:val="12"/>
        <w:numPr>
          <w:ilvl w:val="1"/>
          <w:numId w:val="45"/>
        </w:numPr>
        <w:tabs>
          <w:tab w:val="left" w:pos="1908"/>
          <w:tab w:val="left" w:pos="1909"/>
        </w:tabs>
        <w:spacing w:before="3" w:after="0" w:line="242" w:lineRule="auto"/>
        <w:ind w:left="1908" w:right="635" w:hanging="360"/>
        <w:jc w:val="left"/>
        <w:rPr>
          <w:rFonts w:ascii="Symbol" w:hAnsi="Symbol"/>
          <w:sz w:val="24"/>
        </w:rPr>
      </w:pPr>
      <w:r>
        <w:rPr>
          <w:sz w:val="24"/>
        </w:rPr>
        <w:t>For example, the number in the first row and first column of matrix C is calculated by letting I= 1, j = 1, to</w:t>
      </w:r>
      <w:r>
        <w:rPr>
          <w:spacing w:val="-3"/>
          <w:sz w:val="24"/>
        </w:rPr>
        <w:t xml:space="preserve"> </w:t>
      </w:r>
      <w:r>
        <w:rPr>
          <w:sz w:val="24"/>
        </w:rPr>
        <w:t>obtain</w:t>
      </w:r>
    </w:p>
    <w:p>
      <w:pPr>
        <w:spacing w:before="0" w:line="254" w:lineRule="exact"/>
        <w:ind w:left="4901" w:right="0" w:firstLine="0"/>
        <w:jc w:val="left"/>
        <w:rPr>
          <w:rFonts w:ascii="Cambria Math"/>
          <w:sz w:val="14"/>
        </w:rPr>
      </w:pPr>
      <w:r>
        <w:rPr>
          <w:rFonts w:ascii="Cambria Math"/>
          <w:w w:val="100"/>
          <w:position w:val="2"/>
          <w:sz w:val="22"/>
        </w:rPr>
        <w:t>C</w:t>
      </w:r>
      <w:r>
        <w:rPr>
          <w:rFonts w:ascii="Times New Roman"/>
          <w:w w:val="100"/>
          <w:sz w:val="10"/>
        </w:rPr>
        <w:t>11</w:t>
      </w:r>
      <w:r>
        <w:rPr>
          <w:rFonts w:ascii="Times New Roman"/>
          <w:sz w:val="10"/>
        </w:rPr>
        <w:t xml:space="preserve"> </w:t>
      </w:r>
      <w:r>
        <w:rPr>
          <w:rFonts w:ascii="Times New Roman"/>
          <w:spacing w:val="-12"/>
          <w:sz w:val="10"/>
        </w:rPr>
        <w:t xml:space="preserve"> </w:t>
      </w:r>
      <w:r>
        <w:rPr>
          <w:rFonts w:ascii="Cambria Math"/>
          <w:w w:val="100"/>
          <w:position w:val="2"/>
          <w:sz w:val="22"/>
        </w:rPr>
        <w:t>=</w:t>
      </w:r>
      <w:r>
        <w:rPr>
          <w:rFonts w:ascii="Cambria Math"/>
          <w:position w:val="2"/>
          <w:sz w:val="22"/>
        </w:rPr>
        <w:t xml:space="preserve"> </w:t>
      </w:r>
      <w:r>
        <w:rPr>
          <w:rFonts w:ascii="Cambria Math"/>
          <w:spacing w:val="-1"/>
          <w:w w:val="100"/>
          <w:position w:val="2"/>
          <w:sz w:val="22"/>
        </w:rPr>
        <w:t>a</w:t>
      </w:r>
      <w:r>
        <w:rPr>
          <w:rFonts w:ascii="Cambria Math"/>
          <w:spacing w:val="-1"/>
          <w:w w:val="99"/>
          <w:sz w:val="14"/>
        </w:rPr>
        <w:t>1</w:t>
      </w:r>
      <w:r>
        <w:rPr>
          <w:rFonts w:ascii="Cambria Math"/>
          <w:w w:val="99"/>
          <w:sz w:val="14"/>
        </w:rPr>
        <w:t>1</w:t>
      </w:r>
      <w:r>
        <w:rPr>
          <w:rFonts w:ascii="Cambria Math"/>
          <w:sz w:val="14"/>
        </w:rPr>
        <w:t xml:space="preserve"> </w:t>
      </w:r>
      <w:r>
        <w:rPr>
          <w:rFonts w:ascii="Cambria Math"/>
          <w:spacing w:val="-14"/>
          <w:sz w:val="14"/>
        </w:rPr>
        <w:t xml:space="preserve"> </w:t>
      </w:r>
      <w:r>
        <w:rPr>
          <w:rFonts w:ascii="Cambria Math"/>
          <w:spacing w:val="-1"/>
          <w:w w:val="100"/>
          <w:position w:val="2"/>
          <w:sz w:val="22"/>
        </w:rPr>
        <w:t>b</w:t>
      </w:r>
      <w:r>
        <w:rPr>
          <w:rFonts w:ascii="Cambria Math"/>
          <w:spacing w:val="-1"/>
          <w:w w:val="99"/>
          <w:sz w:val="14"/>
        </w:rPr>
        <w:t>1</w:t>
      </w:r>
      <w:r>
        <w:rPr>
          <w:rFonts w:ascii="Cambria Math"/>
          <w:w w:val="99"/>
          <w:sz w:val="14"/>
        </w:rPr>
        <w:t>1</w:t>
      </w:r>
      <w:r>
        <w:rPr>
          <w:rFonts w:ascii="Cambria Math"/>
          <w:sz w:val="14"/>
        </w:rPr>
        <w:t xml:space="preserve"> </w:t>
      </w:r>
      <w:r>
        <w:rPr>
          <w:rFonts w:ascii="Cambria Math"/>
          <w:spacing w:val="-14"/>
          <w:sz w:val="14"/>
        </w:rPr>
        <w:t xml:space="preserve"> </w:t>
      </w:r>
      <w:r>
        <w:rPr>
          <w:rFonts w:ascii="Cambria Math"/>
          <w:w w:val="100"/>
          <w:position w:val="2"/>
          <w:sz w:val="22"/>
        </w:rPr>
        <w:t>+</w:t>
      </w:r>
      <w:r>
        <w:rPr>
          <w:rFonts w:ascii="Cambria Math"/>
          <w:position w:val="2"/>
          <w:sz w:val="22"/>
        </w:rPr>
        <w:t xml:space="preserve"> </w:t>
      </w:r>
      <w:r>
        <w:rPr>
          <w:rFonts w:ascii="Cambria Math"/>
          <w:spacing w:val="-1"/>
          <w:w w:val="100"/>
          <w:position w:val="2"/>
          <w:sz w:val="22"/>
        </w:rPr>
        <w:t>a</w:t>
      </w:r>
      <w:r>
        <w:rPr>
          <w:rFonts w:ascii="Cambria Math"/>
          <w:spacing w:val="-1"/>
          <w:w w:val="99"/>
          <w:sz w:val="14"/>
        </w:rPr>
        <w:t>1</w:t>
      </w:r>
      <w:r>
        <w:rPr>
          <w:rFonts w:ascii="Cambria Math"/>
          <w:w w:val="99"/>
          <w:sz w:val="14"/>
        </w:rPr>
        <w:t>2</w:t>
      </w:r>
      <w:r>
        <w:rPr>
          <w:rFonts w:ascii="Cambria Math"/>
          <w:sz w:val="14"/>
        </w:rPr>
        <w:t xml:space="preserve"> </w:t>
      </w:r>
      <w:r>
        <w:rPr>
          <w:rFonts w:ascii="Cambria Math"/>
          <w:spacing w:val="-1"/>
          <w:w w:val="100"/>
          <w:position w:val="2"/>
          <w:sz w:val="22"/>
        </w:rPr>
        <w:t>b</w:t>
      </w:r>
      <w:r>
        <w:rPr>
          <w:rFonts w:ascii="Cambria Math"/>
          <w:spacing w:val="1"/>
          <w:w w:val="99"/>
          <w:sz w:val="14"/>
        </w:rPr>
        <w:t>2</w:t>
      </w:r>
      <w:r>
        <w:rPr>
          <w:rFonts w:ascii="Cambria Math"/>
          <w:w w:val="99"/>
          <w:sz w:val="14"/>
        </w:rPr>
        <w:t>1</w:t>
      </w:r>
      <w:r>
        <w:rPr>
          <w:rFonts w:ascii="Cambria Math"/>
          <w:sz w:val="14"/>
        </w:rPr>
        <w:t xml:space="preserve"> </w:t>
      </w:r>
      <w:r>
        <w:rPr>
          <w:rFonts w:ascii="Cambria Math"/>
          <w:w w:val="100"/>
          <w:position w:val="2"/>
          <w:sz w:val="22"/>
        </w:rPr>
        <w:t>+</w:t>
      </w:r>
      <w:r>
        <w:rPr>
          <w:rFonts w:ascii="Cambria Math"/>
          <w:position w:val="2"/>
          <w:sz w:val="22"/>
        </w:rPr>
        <w:t xml:space="preserve"> </w:t>
      </w:r>
      <w:r>
        <w:rPr>
          <w:rFonts w:ascii="Cambria Math"/>
          <w:spacing w:val="-1"/>
          <w:w w:val="100"/>
          <w:position w:val="2"/>
          <w:sz w:val="22"/>
        </w:rPr>
        <w:t>a</w:t>
      </w:r>
      <w:r>
        <w:rPr>
          <w:rFonts w:ascii="Cambria Math"/>
          <w:spacing w:val="-1"/>
          <w:w w:val="99"/>
          <w:sz w:val="14"/>
        </w:rPr>
        <w:t>1</w:t>
      </w:r>
      <w:r>
        <w:rPr>
          <w:rFonts w:ascii="Cambria Math"/>
          <w:w w:val="99"/>
          <w:sz w:val="14"/>
        </w:rPr>
        <w:t>3</w:t>
      </w:r>
      <w:r>
        <w:rPr>
          <w:rFonts w:ascii="Cambria Math"/>
          <w:spacing w:val="3"/>
          <w:sz w:val="14"/>
        </w:rPr>
        <w:t xml:space="preserve"> </w:t>
      </w:r>
      <w:r>
        <w:rPr>
          <w:rFonts w:ascii="Cambria Math"/>
          <w:spacing w:val="-1"/>
          <w:w w:val="100"/>
          <w:position w:val="2"/>
          <w:sz w:val="22"/>
        </w:rPr>
        <w:t>b</w:t>
      </w:r>
      <w:r>
        <w:rPr>
          <w:rFonts w:ascii="Cambria Math"/>
          <w:spacing w:val="-1"/>
          <w:w w:val="99"/>
          <w:sz w:val="14"/>
        </w:rPr>
        <w:t>31</w:t>
      </w:r>
    </w:p>
    <w:p>
      <w:pPr>
        <w:pStyle w:val="12"/>
        <w:numPr>
          <w:ilvl w:val="1"/>
          <w:numId w:val="45"/>
        </w:numPr>
        <w:tabs>
          <w:tab w:val="left" w:pos="1908"/>
          <w:tab w:val="left" w:pos="1909"/>
        </w:tabs>
        <w:spacing w:before="0" w:after="0" w:line="304" w:lineRule="exact"/>
        <w:ind w:left="1908" w:right="0" w:hanging="360"/>
        <w:jc w:val="left"/>
        <w:rPr>
          <w:rFonts w:ascii="Symbol" w:hAnsi="Symbol"/>
          <w:sz w:val="24"/>
        </w:rPr>
      </w:pPr>
      <w:r>
        <w:rPr>
          <w:sz w:val="24"/>
        </w:rPr>
        <w:t>This requires three multiplications and three</w:t>
      </w:r>
      <w:r>
        <w:rPr>
          <w:spacing w:val="-4"/>
          <w:sz w:val="24"/>
        </w:rPr>
        <w:t xml:space="preserve"> </w:t>
      </w:r>
      <w:r>
        <w:rPr>
          <w:sz w:val="24"/>
        </w:rPr>
        <w:t>additions.</w:t>
      </w:r>
    </w:p>
    <w:p>
      <w:pPr>
        <w:pStyle w:val="12"/>
        <w:numPr>
          <w:ilvl w:val="1"/>
          <w:numId w:val="45"/>
        </w:numPr>
        <w:tabs>
          <w:tab w:val="left" w:pos="1908"/>
          <w:tab w:val="left" w:pos="1909"/>
        </w:tabs>
        <w:spacing w:before="1" w:after="0" w:line="240" w:lineRule="auto"/>
        <w:ind w:left="1908" w:right="259" w:hanging="360"/>
        <w:jc w:val="left"/>
        <w:rPr>
          <w:rFonts w:ascii="Symbol" w:hAnsi="Symbol"/>
          <w:sz w:val="24"/>
        </w:rPr>
      </w:pPr>
      <w:r>
        <w:rPr>
          <w:sz w:val="24"/>
        </w:rPr>
        <w:t>The total number of multiplications or additions required to compute the matrix product is 9 x 3 =</w:t>
      </w:r>
      <w:r>
        <w:rPr>
          <w:spacing w:val="-2"/>
          <w:sz w:val="24"/>
        </w:rPr>
        <w:t xml:space="preserve"> </w:t>
      </w:r>
      <w:r>
        <w:rPr>
          <w:sz w:val="24"/>
        </w:rPr>
        <w:t>27.</w:t>
      </w:r>
    </w:p>
    <w:p>
      <w:pPr>
        <w:pStyle w:val="12"/>
        <w:numPr>
          <w:ilvl w:val="1"/>
          <w:numId w:val="45"/>
        </w:numPr>
        <w:tabs>
          <w:tab w:val="left" w:pos="1908"/>
          <w:tab w:val="left" w:pos="1909"/>
        </w:tabs>
        <w:spacing w:before="1" w:after="0" w:line="237" w:lineRule="auto"/>
        <w:ind w:left="1908" w:right="357" w:hanging="360"/>
        <w:jc w:val="left"/>
        <w:rPr>
          <w:rFonts w:ascii="Symbol" w:hAnsi="Symbol"/>
          <w:sz w:val="24"/>
        </w:rPr>
      </w:pPr>
      <w:r>
        <w:rPr>
          <w:sz w:val="24"/>
        </w:rPr>
        <w:t>If we consider the linked multiply-add operation c + a x b as a cumulative operation, the product of two n x n matrices requires n</w:t>
      </w:r>
      <w:r>
        <w:rPr>
          <w:position w:val="8"/>
          <w:sz w:val="16"/>
        </w:rPr>
        <w:t xml:space="preserve">3 </w:t>
      </w:r>
      <w:r>
        <w:rPr>
          <w:sz w:val="24"/>
        </w:rPr>
        <w:t>multiply-add</w:t>
      </w:r>
      <w:r>
        <w:rPr>
          <w:spacing w:val="-29"/>
          <w:sz w:val="24"/>
        </w:rPr>
        <w:t xml:space="preserve"> </w:t>
      </w:r>
      <w:r>
        <w:rPr>
          <w:sz w:val="24"/>
        </w:rPr>
        <w:t>operations.</w:t>
      </w:r>
    </w:p>
    <w:p>
      <w:pPr>
        <w:pStyle w:val="12"/>
        <w:numPr>
          <w:ilvl w:val="1"/>
          <w:numId w:val="45"/>
        </w:numPr>
        <w:tabs>
          <w:tab w:val="left" w:pos="1908"/>
          <w:tab w:val="left" w:pos="1909"/>
        </w:tabs>
        <w:spacing w:before="0" w:after="0" w:line="240" w:lineRule="auto"/>
        <w:ind w:left="1908" w:right="670" w:hanging="360"/>
        <w:jc w:val="left"/>
        <w:rPr>
          <w:rFonts w:ascii="Symbol" w:hAnsi="Symbol"/>
          <w:sz w:val="24"/>
        </w:rPr>
      </w:pPr>
      <w:r>
        <w:rPr>
          <w:sz w:val="24"/>
        </w:rPr>
        <w:t>The computation consists of n</w:t>
      </w:r>
      <w:r>
        <w:rPr>
          <w:position w:val="8"/>
          <w:sz w:val="16"/>
        </w:rPr>
        <w:t xml:space="preserve">2 </w:t>
      </w:r>
      <w:r>
        <w:rPr>
          <w:sz w:val="24"/>
        </w:rPr>
        <w:t>inner products, with each inner product requiring n multiply-add operations, assuming that c is initialized to zero before computing</w:t>
      </w:r>
      <w:r>
        <w:rPr>
          <w:spacing w:val="-29"/>
          <w:sz w:val="24"/>
        </w:rPr>
        <w:t xml:space="preserve"> </w:t>
      </w:r>
      <w:r>
        <w:rPr>
          <w:sz w:val="24"/>
        </w:rPr>
        <w:t>each element in the product</w:t>
      </w:r>
      <w:r>
        <w:rPr>
          <w:spacing w:val="-2"/>
          <w:sz w:val="24"/>
        </w:rPr>
        <w:t xml:space="preserve"> </w:t>
      </w:r>
      <w:r>
        <w:rPr>
          <w:sz w:val="24"/>
        </w:rPr>
        <w:t>matrix.</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In general, the inner product consists of the sum of k product terms of the</w:t>
      </w:r>
      <w:r>
        <w:rPr>
          <w:spacing w:val="-25"/>
          <w:sz w:val="24"/>
        </w:rPr>
        <w:t xml:space="preserve"> </w:t>
      </w:r>
      <w:r>
        <w:rPr>
          <w:sz w:val="24"/>
        </w:rPr>
        <w:t>form</w:t>
      </w:r>
    </w:p>
    <w:p>
      <w:pPr>
        <w:tabs>
          <w:tab w:val="left" w:leader="dot" w:pos="7677"/>
        </w:tabs>
        <w:spacing w:before="0" w:line="292" w:lineRule="exact"/>
        <w:ind w:left="4241" w:right="0" w:firstLine="0"/>
        <w:jc w:val="left"/>
        <w:rPr>
          <w:sz w:val="16"/>
        </w:rPr>
      </w:pPr>
      <w:r>
        <w:rPr>
          <w:position w:val="2"/>
          <w:sz w:val="24"/>
        </w:rPr>
        <w:t>C = A</w:t>
      </w:r>
      <w:r>
        <w:rPr>
          <w:sz w:val="16"/>
        </w:rPr>
        <w:t>1</w:t>
      </w:r>
      <w:r>
        <w:rPr>
          <w:position w:val="2"/>
          <w:sz w:val="24"/>
        </w:rPr>
        <w:t>B</w:t>
      </w:r>
      <w:r>
        <w:rPr>
          <w:sz w:val="16"/>
        </w:rPr>
        <w:t xml:space="preserve">1  </w:t>
      </w:r>
      <w:r>
        <w:rPr>
          <w:position w:val="2"/>
          <w:sz w:val="24"/>
        </w:rPr>
        <w:t>+ A</w:t>
      </w:r>
      <w:r>
        <w:rPr>
          <w:sz w:val="16"/>
        </w:rPr>
        <w:t>2</w:t>
      </w:r>
      <w:r>
        <w:rPr>
          <w:position w:val="2"/>
          <w:sz w:val="24"/>
        </w:rPr>
        <w:t>B</w:t>
      </w:r>
      <w:r>
        <w:rPr>
          <w:sz w:val="16"/>
        </w:rPr>
        <w:t xml:space="preserve">2 </w:t>
      </w:r>
      <w:r>
        <w:rPr>
          <w:position w:val="2"/>
          <w:sz w:val="24"/>
        </w:rPr>
        <w:t>+ A</w:t>
      </w:r>
      <w:r>
        <w:rPr>
          <w:sz w:val="16"/>
        </w:rPr>
        <w:t>3</w:t>
      </w:r>
      <w:r>
        <w:rPr>
          <w:position w:val="2"/>
          <w:sz w:val="24"/>
        </w:rPr>
        <w:t>B</w:t>
      </w:r>
      <w:r>
        <w:rPr>
          <w:sz w:val="16"/>
        </w:rPr>
        <w:t xml:space="preserve">3 </w:t>
      </w:r>
      <w:r>
        <w:rPr>
          <w:position w:val="2"/>
          <w:sz w:val="24"/>
        </w:rPr>
        <w:t>+</w:t>
      </w:r>
      <w:r>
        <w:rPr>
          <w:spacing w:val="-7"/>
          <w:position w:val="2"/>
          <w:sz w:val="24"/>
        </w:rPr>
        <w:t xml:space="preserve"> </w:t>
      </w:r>
      <w:r>
        <w:rPr>
          <w:position w:val="2"/>
          <w:sz w:val="24"/>
        </w:rPr>
        <w:t>A</w:t>
      </w:r>
      <w:r>
        <w:rPr>
          <w:sz w:val="16"/>
        </w:rPr>
        <w:t>4</w:t>
      </w:r>
      <w:r>
        <w:rPr>
          <w:position w:val="2"/>
          <w:sz w:val="24"/>
        </w:rPr>
        <w:t>B</w:t>
      </w:r>
      <w:r>
        <w:rPr>
          <w:sz w:val="16"/>
        </w:rPr>
        <w:t>4</w:t>
      </w:r>
      <w:r>
        <w:rPr>
          <w:spacing w:val="18"/>
          <w:sz w:val="16"/>
        </w:rPr>
        <w:t xml:space="preserve"> </w:t>
      </w:r>
      <w:r>
        <w:rPr>
          <w:position w:val="2"/>
          <w:sz w:val="24"/>
        </w:rPr>
        <w:t>+</w:t>
      </w:r>
      <w:r>
        <w:rPr>
          <w:position w:val="2"/>
          <w:sz w:val="24"/>
        </w:rPr>
        <w:tab/>
      </w:r>
      <w:r>
        <w:rPr>
          <w:position w:val="2"/>
          <w:sz w:val="24"/>
        </w:rPr>
        <w:t>+</w:t>
      </w:r>
      <w:r>
        <w:rPr>
          <w:spacing w:val="1"/>
          <w:position w:val="2"/>
          <w:sz w:val="24"/>
        </w:rPr>
        <w:t xml:space="preserve"> </w:t>
      </w:r>
      <w:r>
        <w:rPr>
          <w:position w:val="2"/>
          <w:sz w:val="24"/>
        </w:rPr>
        <w:t>A</w:t>
      </w:r>
      <w:r>
        <w:rPr>
          <w:sz w:val="16"/>
        </w:rPr>
        <w:t>k</w:t>
      </w:r>
      <w:r>
        <w:rPr>
          <w:position w:val="2"/>
          <w:sz w:val="24"/>
        </w:rPr>
        <w:t>B</w:t>
      </w:r>
      <w:r>
        <w:rPr>
          <w:sz w:val="16"/>
        </w:rPr>
        <w:t>k</w:t>
      </w:r>
    </w:p>
    <w:p>
      <w:pPr>
        <w:pStyle w:val="12"/>
        <w:numPr>
          <w:ilvl w:val="1"/>
          <w:numId w:val="45"/>
        </w:numPr>
        <w:tabs>
          <w:tab w:val="left" w:pos="1908"/>
          <w:tab w:val="left" w:pos="1909"/>
        </w:tabs>
        <w:spacing w:before="0" w:after="0" w:line="242" w:lineRule="auto"/>
        <w:ind w:left="1908" w:right="1313" w:hanging="360"/>
        <w:jc w:val="left"/>
        <w:rPr>
          <w:rFonts w:ascii="Symbol" w:hAnsi="Symbol"/>
          <w:sz w:val="24"/>
        </w:rPr>
      </w:pPr>
      <w:r>
        <w:rPr>
          <w:sz w:val="24"/>
        </w:rPr>
        <w:t>In a typical application k may be equal to 100 or even 1000. The inner product calculation on a pipeline vector processor is shown in following</w:t>
      </w:r>
      <w:r>
        <w:rPr>
          <w:spacing w:val="-13"/>
          <w:sz w:val="24"/>
        </w:rPr>
        <w:t xml:space="preserve"> </w:t>
      </w:r>
      <w:r>
        <w:rPr>
          <w:sz w:val="24"/>
        </w:rPr>
        <w:t>figure.</w:t>
      </w:r>
    </w:p>
    <w:p>
      <w:pPr>
        <w:pStyle w:val="6"/>
        <w:spacing w:before="9"/>
        <w:ind w:left="0" w:firstLine="0"/>
        <w:rPr>
          <w:sz w:val="22"/>
        </w:rPr>
      </w:pPr>
      <w:r>
        <mc:AlternateContent>
          <mc:Choice Requires="wps">
            <w:drawing>
              <wp:anchor distT="0" distB="0" distL="0" distR="0" simplePos="0" relativeHeight="4096" behindDoc="0" locked="0" layoutInCell="1" allowOverlap="1">
                <wp:simplePos x="0" y="0"/>
                <wp:positionH relativeFrom="page">
                  <wp:posOffset>2275840</wp:posOffset>
                </wp:positionH>
                <wp:positionV relativeFrom="paragraph">
                  <wp:posOffset>210185</wp:posOffset>
                </wp:positionV>
                <wp:extent cx="620395" cy="311150"/>
                <wp:effectExtent l="9525" t="9525" r="17780" b="22225"/>
                <wp:wrapTopAndBottom/>
                <wp:docPr id="329" name="Text Box 491"/>
                <wp:cNvGraphicFramePr/>
                <a:graphic xmlns:a="http://schemas.openxmlformats.org/drawingml/2006/main">
                  <a:graphicData uri="http://schemas.microsoft.com/office/word/2010/wordprocessingShape">
                    <wps:wsp>
                      <wps:cNvSpPr txBox="1"/>
                      <wps:spPr>
                        <a:xfrm>
                          <a:off x="0" y="0"/>
                          <a:ext cx="620395" cy="311150"/>
                        </a:xfrm>
                        <a:prstGeom prst="rect">
                          <a:avLst/>
                        </a:prstGeom>
                        <a:noFill/>
                        <a:ln w="18556" cap="flat" cmpd="sng">
                          <a:solidFill>
                            <a:srgbClr val="000000"/>
                          </a:solidFill>
                          <a:prstDash val="solid"/>
                          <a:miter/>
                          <a:headEnd type="none" w="med" len="med"/>
                          <a:tailEnd type="none" w="med" len="med"/>
                        </a:ln>
                      </wps:spPr>
                      <wps:txbx>
                        <w:txbxContent>
                          <w:p>
                            <w:pPr>
                              <w:spacing w:before="27" w:line="247" w:lineRule="auto"/>
                              <w:ind w:left="426" w:right="166" w:hanging="299"/>
                              <w:jc w:val="left"/>
                              <w:rPr>
                                <w:rFonts w:ascii="Arial"/>
                                <w:b/>
                                <w:sz w:val="17"/>
                              </w:rPr>
                            </w:pPr>
                            <w:r>
                              <w:rPr>
                                <w:rFonts w:ascii="Arial"/>
                                <w:b/>
                                <w:w w:val="110"/>
                                <w:sz w:val="17"/>
                              </w:rPr>
                              <w:t>Source A</w:t>
                            </w:r>
                          </w:p>
                        </w:txbxContent>
                      </wps:txbx>
                      <wps:bodyPr lIns="0" tIns="0" rIns="0" bIns="0" upright="1"/>
                    </wps:wsp>
                  </a:graphicData>
                </a:graphic>
              </wp:anchor>
            </w:drawing>
          </mc:Choice>
          <mc:Fallback>
            <w:pict>
              <v:shape id="Text Box 491" o:spid="_x0000_s1026" o:spt="202" type="#_x0000_t202" style="position:absolute;left:0pt;margin-left:179.2pt;margin-top:16.55pt;height:24.5pt;width:48.85pt;mso-position-horizontal-relative:page;mso-wrap-distance-bottom:0pt;mso-wrap-distance-top:0pt;z-index:4096;mso-width-relative:page;mso-height-relative:page;" filled="f" stroked="t" coordsize="21600,21600" o:gfxdata="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DEHYi9kAAAAJAQAADwAAAAAAAAABACAAAAAiAAAAZHJzL2Rvd25yZXYueG1sUEsBAhQAFAAA&#10;AAgAh07iQIvwe1XuAQAA5gMAAA4AAAAAAAAAAQAgAAAAKAEAAGRycy9lMm9Eb2MueG1sUEsFBgAA&#10;AAAGAAYAWQEAAIgFAAAAAA==&#10;">
                <v:fill on="f" focussize="0,0"/>
                <v:stroke weight="1.46110236220472pt" color="#000000" joinstyle="miter"/>
                <v:imagedata o:title=""/>
                <o:lock v:ext="edit" aspectratio="f"/>
                <v:textbox inset="0mm,0mm,0mm,0mm">
                  <w:txbxContent>
                    <w:p>
                      <w:pPr>
                        <w:spacing w:before="27" w:line="247" w:lineRule="auto"/>
                        <w:ind w:left="426" w:right="166" w:hanging="299"/>
                        <w:jc w:val="left"/>
                        <w:rPr>
                          <w:rFonts w:ascii="Arial"/>
                          <w:b/>
                          <w:sz w:val="17"/>
                        </w:rPr>
                      </w:pPr>
                      <w:r>
                        <w:rPr>
                          <w:rFonts w:ascii="Arial"/>
                          <w:b/>
                          <w:w w:val="110"/>
                          <w:sz w:val="17"/>
                        </w:rPr>
                        <w:t>Source A</w:t>
                      </w:r>
                    </w:p>
                  </w:txbxContent>
                </v:textbox>
                <w10:wrap type="topAndBottom"/>
              </v:shape>
            </w:pict>
          </mc:Fallback>
        </mc:AlternateContent>
      </w:r>
    </w:p>
    <w:p>
      <w:pPr>
        <w:pStyle w:val="6"/>
        <w:spacing w:before="11"/>
        <w:ind w:left="0" w:firstLine="0"/>
      </w:pPr>
    </w:p>
    <w:p>
      <w:pPr>
        <w:spacing w:after="0"/>
        <w:sectPr>
          <w:pgSz w:w="12240" w:h="15840"/>
          <w:pgMar w:top="1660" w:right="700" w:bottom="1100" w:left="720" w:header="720" w:footer="901" w:gutter="0"/>
        </w:sectPr>
      </w:pPr>
    </w:p>
    <w:p>
      <w:pPr>
        <w:spacing w:before="97" w:line="247" w:lineRule="auto"/>
        <w:ind w:left="5116" w:right="1213" w:hanging="64"/>
        <w:jc w:val="left"/>
        <w:rPr>
          <w:rFonts w:ascii="Arial"/>
          <w:b/>
          <w:sz w:val="17"/>
        </w:rPr>
      </w:pPr>
      <w:r>
        <mc:AlternateContent>
          <mc:Choice Requires="wpg">
            <w:drawing>
              <wp:anchor distT="0" distB="0" distL="114300" distR="114300" simplePos="0" relativeHeight="503027712" behindDoc="1" locked="0" layoutInCell="1" allowOverlap="1">
                <wp:simplePos x="0" y="0"/>
                <wp:positionH relativeFrom="page">
                  <wp:posOffset>2896235</wp:posOffset>
                </wp:positionH>
                <wp:positionV relativeFrom="paragraph">
                  <wp:posOffset>-481330</wp:posOffset>
                </wp:positionV>
                <wp:extent cx="3689350" cy="631190"/>
                <wp:effectExtent l="0" t="0" r="6350" b="16510"/>
                <wp:wrapNone/>
                <wp:docPr id="695" name="Group 492"/>
                <wp:cNvGraphicFramePr/>
                <a:graphic xmlns:a="http://schemas.openxmlformats.org/drawingml/2006/main">
                  <a:graphicData uri="http://schemas.microsoft.com/office/word/2010/wordprocessingGroup">
                    <wpg:wgp>
                      <wpg:cNvGrpSpPr/>
                      <wpg:grpSpPr>
                        <a:xfrm>
                          <a:off x="0" y="0"/>
                          <a:ext cx="3689350" cy="631190"/>
                          <a:chOff x="4561" y="-758"/>
                          <a:chExt cx="5810" cy="994"/>
                        </a:xfrm>
                      </wpg:grpSpPr>
                      <wps:wsp>
                        <wps:cNvPr id="670" name="Rectangle 493"/>
                        <wps:cNvSpPr/>
                        <wps:spPr>
                          <a:xfrm>
                            <a:off x="5364" y="-435"/>
                            <a:ext cx="457" cy="490"/>
                          </a:xfrm>
                          <a:prstGeom prst="rect">
                            <a:avLst/>
                          </a:prstGeom>
                          <a:noFill/>
                          <a:ln w="19096" cap="flat" cmpd="sng">
                            <a:solidFill>
                              <a:srgbClr val="000000"/>
                            </a:solidFill>
                            <a:prstDash val="solid"/>
                            <a:miter/>
                            <a:headEnd type="none" w="med" len="med"/>
                            <a:tailEnd type="none" w="med" len="med"/>
                          </a:ln>
                        </wps:spPr>
                        <wps:bodyPr upright="1"/>
                      </wps:wsp>
                      <wps:wsp>
                        <wps:cNvPr id="671" name="Rectangle 494"/>
                        <wps:cNvSpPr/>
                        <wps:spPr>
                          <a:xfrm>
                            <a:off x="5820" y="-435"/>
                            <a:ext cx="441" cy="490"/>
                          </a:xfrm>
                          <a:prstGeom prst="rect">
                            <a:avLst/>
                          </a:prstGeom>
                          <a:noFill/>
                          <a:ln w="19128" cap="flat" cmpd="sng">
                            <a:solidFill>
                              <a:srgbClr val="000000"/>
                            </a:solidFill>
                            <a:prstDash val="solid"/>
                            <a:miter/>
                            <a:headEnd type="none" w="med" len="med"/>
                            <a:tailEnd type="none" w="med" len="med"/>
                          </a:ln>
                        </wps:spPr>
                        <wps:bodyPr upright="1"/>
                      </wps:wsp>
                      <wps:wsp>
                        <wps:cNvPr id="672" name="Rectangle 495"/>
                        <wps:cNvSpPr/>
                        <wps:spPr>
                          <a:xfrm>
                            <a:off x="6261" y="-435"/>
                            <a:ext cx="441" cy="490"/>
                          </a:xfrm>
                          <a:prstGeom prst="rect">
                            <a:avLst/>
                          </a:prstGeom>
                          <a:noFill/>
                          <a:ln w="19128" cap="flat" cmpd="sng">
                            <a:solidFill>
                              <a:srgbClr val="000000"/>
                            </a:solidFill>
                            <a:prstDash val="solid"/>
                            <a:miter/>
                            <a:headEnd type="none" w="med" len="med"/>
                            <a:tailEnd type="none" w="med" len="med"/>
                          </a:ln>
                        </wps:spPr>
                        <wps:bodyPr upright="1"/>
                      </wps:wsp>
                      <wps:wsp>
                        <wps:cNvPr id="673" name="Rectangle 496"/>
                        <wps:cNvSpPr/>
                        <wps:spPr>
                          <a:xfrm>
                            <a:off x="6702" y="-435"/>
                            <a:ext cx="457" cy="490"/>
                          </a:xfrm>
                          <a:prstGeom prst="rect">
                            <a:avLst/>
                          </a:prstGeom>
                          <a:noFill/>
                          <a:ln w="19096" cap="flat" cmpd="sng">
                            <a:solidFill>
                              <a:srgbClr val="000000"/>
                            </a:solidFill>
                            <a:prstDash val="solid"/>
                            <a:miter/>
                            <a:headEnd type="none" w="med" len="med"/>
                            <a:tailEnd type="none" w="med" len="med"/>
                          </a:ln>
                        </wps:spPr>
                        <wps:bodyPr upright="1"/>
                      </wps:wsp>
                      <wps:wsp>
                        <wps:cNvPr id="674" name="FreeForm 497"/>
                        <wps:cNvSpPr/>
                        <wps:spPr>
                          <a:xfrm>
                            <a:off x="5222" y="-421"/>
                            <a:ext cx="142" cy="116"/>
                          </a:xfrm>
                          <a:custGeom>
                            <a:avLst/>
                            <a:gdLst/>
                            <a:ahLst/>
                            <a:cxnLst/>
                            <a:pathLst>
                              <a:path w="142" h="116">
                                <a:moveTo>
                                  <a:pt x="0" y="0"/>
                                </a:moveTo>
                                <a:lnTo>
                                  <a:pt x="0" y="115"/>
                                </a:lnTo>
                                <a:lnTo>
                                  <a:pt x="142" y="57"/>
                                </a:lnTo>
                                <a:lnTo>
                                  <a:pt x="0" y="0"/>
                                </a:lnTo>
                                <a:close/>
                              </a:path>
                            </a:pathLst>
                          </a:custGeom>
                          <a:solidFill>
                            <a:srgbClr val="000000"/>
                          </a:solidFill>
                          <a:ln w="9525">
                            <a:noFill/>
                          </a:ln>
                        </wps:spPr>
                        <wps:bodyPr upright="1"/>
                      </wps:wsp>
                      <wps:wsp>
                        <wps:cNvPr id="675" name="Line 498"/>
                        <wps:cNvCnPr/>
                        <wps:spPr>
                          <a:xfrm>
                            <a:off x="5018" y="-348"/>
                            <a:ext cx="220" cy="0"/>
                          </a:xfrm>
                          <a:prstGeom prst="line">
                            <a:avLst/>
                          </a:prstGeom>
                          <a:ln w="9070" cap="flat" cmpd="sng">
                            <a:solidFill>
                              <a:srgbClr val="000000"/>
                            </a:solidFill>
                            <a:prstDash val="solid"/>
                            <a:headEnd type="none" w="med" len="med"/>
                            <a:tailEnd type="none" w="med" len="med"/>
                          </a:ln>
                        </wps:spPr>
                        <wps:bodyPr upright="1"/>
                      </wps:wsp>
                      <wps:wsp>
                        <wps:cNvPr id="676" name="FreeForm 499"/>
                        <wps:cNvSpPr/>
                        <wps:spPr>
                          <a:xfrm>
                            <a:off x="5222" y="-90"/>
                            <a:ext cx="142" cy="116"/>
                          </a:xfrm>
                          <a:custGeom>
                            <a:avLst/>
                            <a:gdLst/>
                            <a:ahLst/>
                            <a:cxnLst/>
                            <a:pathLst>
                              <a:path w="142" h="116">
                                <a:moveTo>
                                  <a:pt x="0" y="0"/>
                                </a:moveTo>
                                <a:lnTo>
                                  <a:pt x="0" y="115"/>
                                </a:lnTo>
                                <a:lnTo>
                                  <a:pt x="142" y="58"/>
                                </a:lnTo>
                                <a:lnTo>
                                  <a:pt x="0" y="0"/>
                                </a:lnTo>
                                <a:close/>
                              </a:path>
                            </a:pathLst>
                          </a:custGeom>
                          <a:solidFill>
                            <a:srgbClr val="000000"/>
                          </a:solidFill>
                          <a:ln w="9525">
                            <a:noFill/>
                          </a:ln>
                        </wps:spPr>
                        <wps:bodyPr upright="1"/>
                      </wps:wsp>
                      <wps:wsp>
                        <wps:cNvPr id="677" name="Line 500"/>
                        <wps:cNvCnPr/>
                        <wps:spPr>
                          <a:xfrm>
                            <a:off x="5018" y="-17"/>
                            <a:ext cx="220" cy="0"/>
                          </a:xfrm>
                          <a:prstGeom prst="line">
                            <a:avLst/>
                          </a:prstGeom>
                          <a:ln w="9070" cap="flat" cmpd="sng">
                            <a:solidFill>
                              <a:srgbClr val="000000"/>
                            </a:solidFill>
                            <a:prstDash val="solid"/>
                            <a:headEnd type="none" w="med" len="med"/>
                            <a:tailEnd type="none" w="med" len="med"/>
                          </a:ln>
                        </wps:spPr>
                        <wps:bodyPr upright="1"/>
                      </wps:wsp>
                      <wps:wsp>
                        <wps:cNvPr id="678" name="Line 501"/>
                        <wps:cNvCnPr/>
                        <wps:spPr>
                          <a:xfrm>
                            <a:off x="4561" y="-593"/>
                            <a:ext cx="457" cy="0"/>
                          </a:xfrm>
                          <a:prstGeom prst="line">
                            <a:avLst/>
                          </a:prstGeom>
                          <a:ln w="9070" cap="flat" cmpd="sng">
                            <a:solidFill>
                              <a:srgbClr val="000000"/>
                            </a:solidFill>
                            <a:prstDash val="solid"/>
                            <a:headEnd type="none" w="med" len="med"/>
                            <a:tailEnd type="none" w="med" len="med"/>
                          </a:ln>
                        </wps:spPr>
                        <wps:bodyPr upright="1"/>
                      </wps:wsp>
                      <wps:wsp>
                        <wps:cNvPr id="679" name="Line 502"/>
                        <wps:cNvCnPr/>
                        <wps:spPr>
                          <a:xfrm>
                            <a:off x="5018" y="-593"/>
                            <a:ext cx="0" cy="245"/>
                          </a:xfrm>
                          <a:prstGeom prst="line">
                            <a:avLst/>
                          </a:prstGeom>
                          <a:ln w="9965" cap="flat" cmpd="sng">
                            <a:solidFill>
                              <a:srgbClr val="000000"/>
                            </a:solidFill>
                            <a:prstDash val="solid"/>
                            <a:headEnd type="none" w="med" len="med"/>
                            <a:tailEnd type="none" w="med" len="med"/>
                          </a:ln>
                        </wps:spPr>
                        <wps:bodyPr upright="1"/>
                      </wps:wsp>
                      <wps:wsp>
                        <wps:cNvPr id="680" name="Line 503"/>
                        <wps:cNvCnPr/>
                        <wps:spPr>
                          <a:xfrm>
                            <a:off x="4561" y="228"/>
                            <a:ext cx="457" cy="0"/>
                          </a:xfrm>
                          <a:prstGeom prst="line">
                            <a:avLst/>
                          </a:prstGeom>
                          <a:ln w="9070" cap="flat" cmpd="sng">
                            <a:solidFill>
                              <a:srgbClr val="000000"/>
                            </a:solidFill>
                            <a:prstDash val="solid"/>
                            <a:headEnd type="none" w="med" len="med"/>
                            <a:tailEnd type="none" w="med" len="med"/>
                          </a:ln>
                        </wps:spPr>
                        <wps:bodyPr upright="1"/>
                      </wps:wsp>
                      <wps:wsp>
                        <wps:cNvPr id="681" name="Line 504"/>
                        <wps:cNvCnPr/>
                        <wps:spPr>
                          <a:xfrm>
                            <a:off x="5018" y="-17"/>
                            <a:ext cx="0" cy="245"/>
                          </a:xfrm>
                          <a:prstGeom prst="line">
                            <a:avLst/>
                          </a:prstGeom>
                          <a:ln w="9965" cap="flat" cmpd="sng">
                            <a:solidFill>
                              <a:srgbClr val="000000"/>
                            </a:solidFill>
                            <a:prstDash val="solid"/>
                            <a:headEnd type="none" w="med" len="med"/>
                            <a:tailEnd type="none" w="med" len="med"/>
                          </a:ln>
                        </wps:spPr>
                        <wps:bodyPr upright="1"/>
                      </wps:wsp>
                      <wps:wsp>
                        <wps:cNvPr id="682" name="Rectangle 505"/>
                        <wps:cNvSpPr/>
                        <wps:spPr>
                          <a:xfrm>
                            <a:off x="8040" y="-435"/>
                            <a:ext cx="457" cy="490"/>
                          </a:xfrm>
                          <a:prstGeom prst="rect">
                            <a:avLst/>
                          </a:prstGeom>
                          <a:noFill/>
                          <a:ln w="19096" cap="flat" cmpd="sng">
                            <a:solidFill>
                              <a:srgbClr val="000000"/>
                            </a:solidFill>
                            <a:prstDash val="solid"/>
                            <a:miter/>
                            <a:headEnd type="none" w="med" len="med"/>
                            <a:tailEnd type="none" w="med" len="med"/>
                          </a:ln>
                        </wps:spPr>
                        <wps:bodyPr upright="1"/>
                      </wps:wsp>
                      <wps:wsp>
                        <wps:cNvPr id="683" name="Rectangle 506"/>
                        <wps:cNvSpPr/>
                        <wps:spPr>
                          <a:xfrm>
                            <a:off x="8497" y="-435"/>
                            <a:ext cx="441" cy="490"/>
                          </a:xfrm>
                          <a:prstGeom prst="rect">
                            <a:avLst/>
                          </a:prstGeom>
                          <a:noFill/>
                          <a:ln w="19128" cap="flat" cmpd="sng">
                            <a:solidFill>
                              <a:srgbClr val="000000"/>
                            </a:solidFill>
                            <a:prstDash val="solid"/>
                            <a:miter/>
                            <a:headEnd type="none" w="med" len="med"/>
                            <a:tailEnd type="none" w="med" len="med"/>
                          </a:ln>
                        </wps:spPr>
                        <wps:bodyPr upright="1"/>
                      </wps:wsp>
                      <wps:wsp>
                        <wps:cNvPr id="684" name="Rectangle 507"/>
                        <wps:cNvSpPr/>
                        <wps:spPr>
                          <a:xfrm>
                            <a:off x="8937" y="-435"/>
                            <a:ext cx="457" cy="490"/>
                          </a:xfrm>
                          <a:prstGeom prst="rect">
                            <a:avLst/>
                          </a:prstGeom>
                          <a:noFill/>
                          <a:ln w="19096" cap="flat" cmpd="sng">
                            <a:solidFill>
                              <a:srgbClr val="000000"/>
                            </a:solidFill>
                            <a:prstDash val="solid"/>
                            <a:miter/>
                            <a:headEnd type="none" w="med" len="med"/>
                            <a:tailEnd type="none" w="med" len="med"/>
                          </a:ln>
                        </wps:spPr>
                        <wps:bodyPr upright="1"/>
                      </wps:wsp>
                      <wps:wsp>
                        <wps:cNvPr id="685" name="Rectangle 508"/>
                        <wps:cNvSpPr/>
                        <wps:spPr>
                          <a:xfrm>
                            <a:off x="9394" y="-435"/>
                            <a:ext cx="441" cy="490"/>
                          </a:xfrm>
                          <a:prstGeom prst="rect">
                            <a:avLst/>
                          </a:prstGeom>
                          <a:noFill/>
                          <a:ln w="19128" cap="flat" cmpd="sng">
                            <a:solidFill>
                              <a:srgbClr val="000000"/>
                            </a:solidFill>
                            <a:prstDash val="solid"/>
                            <a:miter/>
                            <a:headEnd type="none" w="med" len="med"/>
                            <a:tailEnd type="none" w="med" len="med"/>
                          </a:ln>
                        </wps:spPr>
                        <wps:bodyPr upright="1"/>
                      </wps:wsp>
                      <wps:wsp>
                        <wps:cNvPr id="686" name="FreeForm 509"/>
                        <wps:cNvSpPr/>
                        <wps:spPr>
                          <a:xfrm>
                            <a:off x="7898" y="-262"/>
                            <a:ext cx="142" cy="116"/>
                          </a:xfrm>
                          <a:custGeom>
                            <a:avLst/>
                            <a:gdLst/>
                            <a:ahLst/>
                            <a:cxnLst/>
                            <a:pathLst>
                              <a:path w="142" h="116">
                                <a:moveTo>
                                  <a:pt x="0" y="0"/>
                                </a:moveTo>
                                <a:lnTo>
                                  <a:pt x="0" y="115"/>
                                </a:lnTo>
                                <a:lnTo>
                                  <a:pt x="142" y="58"/>
                                </a:lnTo>
                                <a:lnTo>
                                  <a:pt x="0" y="0"/>
                                </a:lnTo>
                                <a:close/>
                              </a:path>
                            </a:pathLst>
                          </a:custGeom>
                          <a:solidFill>
                            <a:srgbClr val="000000"/>
                          </a:solidFill>
                          <a:ln w="9525">
                            <a:noFill/>
                          </a:ln>
                        </wps:spPr>
                        <wps:bodyPr upright="1"/>
                      </wps:wsp>
                      <wps:wsp>
                        <wps:cNvPr id="687" name="Line 510"/>
                        <wps:cNvCnPr/>
                        <wps:spPr>
                          <a:xfrm>
                            <a:off x="7159" y="-190"/>
                            <a:ext cx="756" cy="0"/>
                          </a:xfrm>
                          <a:prstGeom prst="line">
                            <a:avLst/>
                          </a:prstGeom>
                          <a:ln w="9070" cap="flat" cmpd="sng">
                            <a:solidFill>
                              <a:srgbClr val="000000"/>
                            </a:solidFill>
                            <a:prstDash val="solid"/>
                            <a:headEnd type="none" w="med" len="med"/>
                            <a:tailEnd type="none" w="med" len="med"/>
                          </a:ln>
                        </wps:spPr>
                        <wps:bodyPr upright="1"/>
                      </wps:wsp>
                      <wps:wsp>
                        <wps:cNvPr id="688" name="FreeForm 511"/>
                        <wps:cNvSpPr/>
                        <wps:spPr>
                          <a:xfrm>
                            <a:off x="7898" y="-421"/>
                            <a:ext cx="142" cy="116"/>
                          </a:xfrm>
                          <a:custGeom>
                            <a:avLst/>
                            <a:gdLst/>
                            <a:ahLst/>
                            <a:cxnLst/>
                            <a:pathLst>
                              <a:path w="142" h="116">
                                <a:moveTo>
                                  <a:pt x="0" y="0"/>
                                </a:moveTo>
                                <a:lnTo>
                                  <a:pt x="0" y="115"/>
                                </a:lnTo>
                                <a:lnTo>
                                  <a:pt x="142" y="57"/>
                                </a:lnTo>
                                <a:lnTo>
                                  <a:pt x="0" y="0"/>
                                </a:lnTo>
                                <a:close/>
                              </a:path>
                            </a:pathLst>
                          </a:custGeom>
                          <a:solidFill>
                            <a:srgbClr val="000000"/>
                          </a:solidFill>
                          <a:ln w="9525">
                            <a:noFill/>
                          </a:ln>
                        </wps:spPr>
                        <wps:bodyPr upright="1"/>
                      </wps:wsp>
                      <wps:wsp>
                        <wps:cNvPr id="689" name="Line 512"/>
                        <wps:cNvCnPr/>
                        <wps:spPr>
                          <a:xfrm>
                            <a:off x="7694" y="-348"/>
                            <a:ext cx="221" cy="0"/>
                          </a:xfrm>
                          <a:prstGeom prst="line">
                            <a:avLst/>
                          </a:prstGeom>
                          <a:ln w="9070" cap="flat" cmpd="sng">
                            <a:solidFill>
                              <a:srgbClr val="000000"/>
                            </a:solidFill>
                            <a:prstDash val="solid"/>
                            <a:headEnd type="none" w="med" len="med"/>
                            <a:tailEnd type="none" w="med" len="med"/>
                          </a:ln>
                        </wps:spPr>
                        <wps:bodyPr upright="1"/>
                      </wps:wsp>
                      <wps:wsp>
                        <wps:cNvPr id="690" name="Line 513"/>
                        <wps:cNvCnPr/>
                        <wps:spPr>
                          <a:xfrm>
                            <a:off x="7694" y="-751"/>
                            <a:ext cx="0" cy="403"/>
                          </a:xfrm>
                          <a:prstGeom prst="line">
                            <a:avLst/>
                          </a:prstGeom>
                          <a:ln w="9965" cap="flat" cmpd="sng">
                            <a:solidFill>
                              <a:srgbClr val="000000"/>
                            </a:solidFill>
                            <a:prstDash val="solid"/>
                            <a:headEnd type="none" w="med" len="med"/>
                            <a:tailEnd type="none" w="med" len="med"/>
                          </a:ln>
                        </wps:spPr>
                        <wps:bodyPr upright="1"/>
                      </wps:wsp>
                      <wps:wsp>
                        <wps:cNvPr id="691" name="Line 514"/>
                        <wps:cNvCnPr/>
                        <wps:spPr>
                          <a:xfrm>
                            <a:off x="7694" y="-751"/>
                            <a:ext cx="2409" cy="0"/>
                          </a:xfrm>
                          <a:prstGeom prst="line">
                            <a:avLst/>
                          </a:prstGeom>
                          <a:ln w="9070" cap="flat" cmpd="sng">
                            <a:solidFill>
                              <a:srgbClr val="000000"/>
                            </a:solidFill>
                            <a:prstDash val="solid"/>
                            <a:headEnd type="none" w="med" len="med"/>
                            <a:tailEnd type="none" w="med" len="med"/>
                          </a:ln>
                        </wps:spPr>
                        <wps:bodyPr upright="1"/>
                      </wps:wsp>
                      <wps:wsp>
                        <wps:cNvPr id="692" name="Line 515"/>
                        <wps:cNvCnPr/>
                        <wps:spPr>
                          <a:xfrm>
                            <a:off x="10103" y="-751"/>
                            <a:ext cx="0" cy="561"/>
                          </a:xfrm>
                          <a:prstGeom prst="line">
                            <a:avLst/>
                          </a:prstGeom>
                          <a:ln w="9965" cap="flat" cmpd="sng">
                            <a:solidFill>
                              <a:srgbClr val="000000"/>
                            </a:solidFill>
                            <a:prstDash val="solid"/>
                            <a:headEnd type="none" w="med" len="med"/>
                            <a:tailEnd type="none" w="med" len="med"/>
                          </a:ln>
                        </wps:spPr>
                        <wps:bodyPr upright="1"/>
                      </wps:wsp>
                      <wps:wsp>
                        <wps:cNvPr id="693" name="FreeForm 516"/>
                        <wps:cNvSpPr/>
                        <wps:spPr>
                          <a:xfrm>
                            <a:off x="10229" y="-262"/>
                            <a:ext cx="142" cy="116"/>
                          </a:xfrm>
                          <a:custGeom>
                            <a:avLst/>
                            <a:gdLst/>
                            <a:ahLst/>
                            <a:cxnLst/>
                            <a:pathLst>
                              <a:path w="142" h="116">
                                <a:moveTo>
                                  <a:pt x="0" y="0"/>
                                </a:moveTo>
                                <a:lnTo>
                                  <a:pt x="0" y="115"/>
                                </a:lnTo>
                                <a:lnTo>
                                  <a:pt x="142" y="58"/>
                                </a:lnTo>
                                <a:lnTo>
                                  <a:pt x="0" y="0"/>
                                </a:lnTo>
                                <a:close/>
                              </a:path>
                            </a:pathLst>
                          </a:custGeom>
                          <a:solidFill>
                            <a:srgbClr val="000000"/>
                          </a:solidFill>
                          <a:ln w="9525">
                            <a:noFill/>
                          </a:ln>
                        </wps:spPr>
                        <wps:bodyPr upright="1"/>
                      </wps:wsp>
                      <wps:wsp>
                        <wps:cNvPr id="694" name="Line 517"/>
                        <wps:cNvCnPr/>
                        <wps:spPr>
                          <a:xfrm>
                            <a:off x="9835" y="-190"/>
                            <a:ext cx="410" cy="0"/>
                          </a:xfrm>
                          <a:prstGeom prst="line">
                            <a:avLst/>
                          </a:prstGeom>
                          <a:ln w="9070" cap="flat" cmpd="sng">
                            <a:solidFill>
                              <a:srgbClr val="000000"/>
                            </a:solidFill>
                            <a:prstDash val="solid"/>
                            <a:headEnd type="none" w="med" len="med"/>
                            <a:tailEnd type="none" w="med" len="med"/>
                          </a:ln>
                        </wps:spPr>
                        <wps:bodyPr upright="1"/>
                      </wps:wsp>
                    </wpg:wgp>
                  </a:graphicData>
                </a:graphic>
              </wp:anchor>
            </w:drawing>
          </mc:Choice>
          <mc:Fallback>
            <w:pict>
              <v:group id="Group 492" o:spid="_x0000_s1026" o:spt="203" style="position:absolute;left:0pt;margin-left:228.05pt;margin-top:-37.9pt;height:49.7pt;width:290.5pt;mso-position-horizontal-relative:page;z-index:-288768;mso-width-relative:page;mso-height-relative:page;" coordorigin="4561,-758" coordsize="5810,994" o:gfxdata="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">
                <o:lock v:ext="edit" aspectratio="f"/>
                <v:rect id="Rectangle 493" o:spid="_x0000_s1026" o:spt="1" style="position:absolute;left:5364;top:-435;height:490;width:457;" filled="f" stroked="t" coordsize="21600,21600" o:gfxdata="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VE7pLsAAADc&#10;AAAADwAAAAAAAAABACAAAAAiAAAAZHJzL2Rvd25yZXYueG1sUEsBAhQAFAAAAAgAh07iQDMvBZ47&#10;AAAAOQAAABAAAAAAAAAAAQAgAAAACgEAAGRycy9zaGFwZXhtbC54bWxQSwUGAAAAAAYABgBbAQAA&#10;tAMAAAAA&#10;">
                  <v:fill on="f" focussize="0,0"/>
                  <v:stroke weight="1.50362204724409pt" color="#000000" joinstyle="miter"/>
                  <v:imagedata o:title=""/>
                  <o:lock v:ext="edit" aspectratio="f"/>
                </v:rect>
                <v:rect id="Rectangle 494" o:spid="_x0000_s1026" o:spt="1" style="position:absolute;left:5820;top:-435;height:490;width:441;" filled="f" stroked="t" coordsize="21600,21600" o:gfxdata="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qmbbvQAA&#10;ANwAAAAPAAAAAAAAAAEAIAAAACIAAABkcnMvZG93bnJldi54bWxQSwECFAAUAAAACACHTuJAMy8F&#10;njsAAAA5AAAAEAAAAAAAAAABACAAAAAMAQAAZHJzL3NoYXBleG1sLnhtbFBLBQYAAAAABgAGAFsB&#10;AAC2AwAAAAA=&#10;">
                  <v:fill on="f" focussize="0,0"/>
                  <v:stroke weight="1.50614173228346pt" color="#000000" joinstyle="miter"/>
                  <v:imagedata o:title=""/>
                  <o:lock v:ext="edit" aspectratio="f"/>
                </v:rect>
                <v:rect id="Rectangle 495" o:spid="_x0000_s1026" o:spt="1" style="position:absolute;left:6261;top:-435;height:490;width:441;" filled="f" stroked="t" coordsize="21600,21600" o:gfxdata="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nj4rL4A&#10;AADcAAAADwAAAAAAAAABACAAAAAiAAAAZHJzL2Rvd25yZXYueG1sUEsBAhQAFAAAAAgAh07iQDMv&#10;BZ47AAAAOQAAABAAAAAAAAAAAQAgAAAADQEAAGRycy9zaGFwZXhtbC54bWxQSwUGAAAAAAYABgBb&#10;AQAAtwMAAAAA&#10;">
                  <v:fill on="f" focussize="0,0"/>
                  <v:stroke weight="1.50614173228346pt" color="#000000" joinstyle="miter"/>
                  <v:imagedata o:title=""/>
                  <o:lock v:ext="edit" aspectratio="f"/>
                </v:rect>
                <v:rect id="Rectangle 496" o:spid="_x0000_s1026" o:spt="1" style="position:absolute;left:6702;top:-435;height:490;width:457;" filled="f" stroked="t" coordsize="21600,21600" o:gfxdata="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DpdO/&#10;AAAA3AAAAA8AAAAAAAAAAQAgAAAAIgAAAGRycy9kb3ducmV2LnhtbFBLAQIUABQAAAAIAIdO4kAz&#10;LwWeOwAAADkAAAAQAAAAAAAAAAEAIAAAAA4BAABkcnMvc2hhcGV4bWwueG1sUEsFBgAAAAAGAAYA&#10;WwEAALgDAAAAAA==&#10;">
                  <v:fill on="f" focussize="0,0"/>
                  <v:stroke weight="1.50362204724409pt" color="#000000" joinstyle="miter"/>
                  <v:imagedata o:title=""/>
                  <o:lock v:ext="edit" aspectratio="f"/>
                </v:rect>
                <v:shape id="FreeForm 497" o:spid="_x0000_s1026" o:spt="100" style="position:absolute;left:5222;top:-421;height:116;width:142;" fillcolor="#000000" filled="t" stroked="f" coordsize="142,116" o:gfxdata="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KgTHLsAAADc&#10;AAAADwAAAAAAAAABACAAAAAiAAAAZHJzL2Rvd25yZXYueG1sUEsBAhQAFAAAAAgAh07iQDMvBZ47&#10;AAAAOQAAABAAAAAAAAAAAQAgAAAACgEAAGRycy9zaGFwZXhtbC54bWxQSwUGAAAAAAYABgBbAQAA&#10;tAMAAAAA&#10;" path="m0,0l0,115,142,57,0,0xe">
                  <v:fill on="t" focussize="0,0"/>
                  <v:stroke on="f"/>
                  <v:imagedata o:title=""/>
                  <o:lock v:ext="edit" aspectratio="f"/>
                </v:shape>
                <v:line id="Line 498" o:spid="_x0000_s1026" o:spt="20" style="position:absolute;left:5018;top:-348;height:0;width:220;" filled="f" stroked="t" coordsize="21600,21600" o:gfxdata="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A2MbsAAADc&#10;AAAADwAAAAAAAAABACAAAAAiAAAAZHJzL2Rvd25yZXYueG1sUEsBAhQAFAAAAAgAh07iQDMvBZ47&#10;AAAAOQAAABAAAAAAAAAAAQAgAAAACgEAAGRycy9zaGFwZXhtbC54bWxQSwUGAAAAAAYABgBbAQAA&#10;tAMAAAAA&#10;">
                  <v:fill on="f" focussize="0,0"/>
                  <v:stroke weight="0.714173228346457pt" color="#000000" joinstyle="round"/>
                  <v:imagedata o:title=""/>
                  <o:lock v:ext="edit" aspectratio="f"/>
                </v:line>
                <v:shape id="FreeForm 499" o:spid="_x0000_s1026" o:spt="100" style="position:absolute;left:5222;top:-90;height:116;width:142;" fillcolor="#000000" filled="t" stroked="f" coordsize="142,116" o:gfxdata="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NijwugAAANwA&#10;AAAPAAAAAAAAAAEAIAAAACIAAABkcnMvZG93bnJldi54bWxQSwECFAAUAAAACACHTuJAMy8FnjsA&#10;AAA5AAAAEAAAAAAAAAABACAAAAAJAQAAZHJzL3NoYXBleG1sLnhtbFBLBQYAAAAABgAGAFsBAACz&#10;AwAAAAA=&#10;" path="m0,0l0,115,142,58,0,0xe">
                  <v:fill on="t" focussize="0,0"/>
                  <v:stroke on="f"/>
                  <v:imagedata o:title=""/>
                  <o:lock v:ext="edit" aspectratio="f"/>
                </v:shape>
                <v:line id="Line 500" o:spid="_x0000_s1026" o:spt="20" style="position:absolute;left:5018;top:-17;height:0;width:220;" filled="f" stroked="t" coordsize="21600,21600" o:gfxdata="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4N3bsAAADc&#10;AAAADwAAAAAAAAABACAAAAAiAAAAZHJzL2Rvd25yZXYueG1sUEsBAhQAFAAAAAgAh07iQDMvBZ47&#10;AAAAOQAAABAAAAAAAAAAAQAgAAAACgEAAGRycy9zaGFwZXhtbC54bWxQSwUGAAAAAAYABgBbAQAA&#10;tAMAAAAA&#10;">
                  <v:fill on="f" focussize="0,0"/>
                  <v:stroke weight="0.714173228346457pt" color="#000000" joinstyle="round"/>
                  <v:imagedata o:title=""/>
                  <o:lock v:ext="edit" aspectratio="f"/>
                </v:line>
                <v:line id="Line 501" o:spid="_x0000_s1026" o:spt="20" style="position:absolute;left:4561;top:-593;height:0;width:457;" filled="f" stroked="t" coordsize="21600,21600" o:gfxdata="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CGZr7gAAADcAAAA&#10;DwAAAAAAAAABACAAAAAiAAAAZHJzL2Rvd25yZXYueG1sUEsBAhQAFAAAAAgAh07iQDMvBZ47AAAA&#10;OQAAABAAAAAAAAAAAQAgAAAABwEAAGRycy9zaGFwZXhtbC54bWxQSwUGAAAAAAYABgBbAQAAsQMA&#10;AAAA&#10;">
                  <v:fill on="f" focussize="0,0"/>
                  <v:stroke weight="0.714173228346457pt" color="#000000" joinstyle="round"/>
                  <v:imagedata o:title=""/>
                  <o:lock v:ext="edit" aspectratio="f"/>
                </v:line>
                <v:line id="Line 502" o:spid="_x0000_s1026" o:spt="20" style="position:absolute;left:5018;top:-593;height:245;width:0;" filled="f" stroked="t" coordsize="21600,21600" o:gfxdata="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AOQavQAA&#10;ANwAAAAPAAAAAAAAAAEAIAAAACIAAABkcnMvZG93bnJldi54bWxQSwECFAAUAAAACACHTuJAMy8F&#10;njsAAAA5AAAAEAAAAAAAAAABACAAAAAMAQAAZHJzL3NoYXBleG1sLnhtbFBLBQYAAAAABgAGAFsB&#10;AAC2AwAAAAA=&#10;">
                  <v:fill on="f" focussize="0,0"/>
                  <v:stroke weight="0.784645669291339pt" color="#000000" joinstyle="round"/>
                  <v:imagedata o:title=""/>
                  <o:lock v:ext="edit" aspectratio="f"/>
                </v:line>
                <v:line id="Line 503" o:spid="_x0000_s1026" o:spt="20" style="position:absolute;left:4561;top:228;height:0;width:457;" filled="f" stroked="t" coordsize="21600,21600" o:gfxdata="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rguWOtwAAANwAAAAP&#10;AAAAAAAAAAEAIAAAACIAAABkcnMvZG93bnJldi54bWxQSwECFAAUAAAACACHTuJAMy8FnjsAAAA5&#10;AAAAEAAAAAAAAAABACAAAAAGAQAAZHJzL3NoYXBleG1sLnhtbFBLBQYAAAAABgAGAFsBAACwAwAA&#10;AAA=&#10;">
                  <v:fill on="f" focussize="0,0"/>
                  <v:stroke weight="0.714173228346457pt" color="#000000" joinstyle="round"/>
                  <v:imagedata o:title=""/>
                  <o:lock v:ext="edit" aspectratio="f"/>
                </v:line>
                <v:line id="Line 504" o:spid="_x0000_s1026" o:spt="20" style="position:absolute;left:5018;top:-17;height:245;width:0;" filled="f" stroked="t" coordsize="21600,21600" o:gfxdata="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qOYO7sAAADc&#10;AAAADwAAAAAAAAABACAAAAAiAAAAZHJzL2Rvd25yZXYueG1sUEsBAhQAFAAAAAgAh07iQDMvBZ47&#10;AAAAOQAAABAAAAAAAAAAAQAgAAAACgEAAGRycy9zaGFwZXhtbC54bWxQSwUGAAAAAAYABgBbAQAA&#10;tAMAAAAA&#10;">
                  <v:fill on="f" focussize="0,0"/>
                  <v:stroke weight="0.784645669291339pt" color="#000000" joinstyle="round"/>
                  <v:imagedata o:title=""/>
                  <o:lock v:ext="edit" aspectratio="f"/>
                </v:line>
                <v:rect id="Rectangle 505" o:spid="_x0000_s1026" o:spt="1" style="position:absolute;left:8040;top:-435;height:490;width:457;" filled="f" stroked="t" coordsize="21600,21600" o:gfxdata="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pwb74A&#10;AADcAAAADwAAAAAAAAABACAAAAAiAAAAZHJzL2Rvd25yZXYueG1sUEsBAhQAFAAAAAgAh07iQDMv&#10;BZ47AAAAOQAAABAAAAAAAAAAAQAgAAAADQEAAGRycy9zaGFwZXhtbC54bWxQSwUGAAAAAAYABgBb&#10;AQAAtwMAAAAA&#10;">
                  <v:fill on="f" focussize="0,0"/>
                  <v:stroke weight="1.50362204724409pt" color="#000000" joinstyle="miter"/>
                  <v:imagedata o:title=""/>
                  <o:lock v:ext="edit" aspectratio="f"/>
                </v:rect>
                <v:rect id="Rectangle 506" o:spid="_x0000_s1026" o:spt="1" style="position:absolute;left:8497;top:-435;height:490;width:441;" filled="f" stroked="t" coordsize="21600,21600" o:gfxdata="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4S0QvQAA&#10;ANwAAAAPAAAAAAAAAAEAIAAAACIAAABkcnMvZG93bnJldi54bWxQSwECFAAUAAAACACHTuJAMy8F&#10;njsAAAA5AAAAEAAAAAAAAAABACAAAAAMAQAAZHJzL3NoYXBleG1sLnhtbFBLBQYAAAAABgAGAFsB&#10;AAC2AwAAAAA=&#10;">
                  <v:fill on="f" focussize="0,0"/>
                  <v:stroke weight="1.50614173228346pt" color="#000000" joinstyle="miter"/>
                  <v:imagedata o:title=""/>
                  <o:lock v:ext="edit" aspectratio="f"/>
                </v:rect>
                <v:rect id="Rectangle 507" o:spid="_x0000_s1026" o:spt="1" style="position:absolute;left:8937;top:-435;height:490;width:457;" filled="f" stroked="t" coordsize="21600,21600" o:gfxdata="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79NgL4A&#10;AADcAAAADwAAAAAAAAABACAAAAAiAAAAZHJzL2Rvd25yZXYueG1sUEsBAhQAFAAAAAgAh07iQDMv&#10;BZ47AAAAOQAAABAAAAAAAAAAAQAgAAAADQEAAGRycy9zaGFwZXhtbC54bWxQSwUGAAAAAAYABgBb&#10;AQAAtwMAAAAA&#10;">
                  <v:fill on="f" focussize="0,0"/>
                  <v:stroke weight="1.50362204724409pt" color="#000000" joinstyle="miter"/>
                  <v:imagedata o:title=""/>
                  <o:lock v:ext="edit" aspectratio="f"/>
                </v:rect>
                <v:rect id="Rectangle 508" o:spid="_x0000_s1026" o:spt="1" style="position:absolute;left:9394;top:-435;height:490;width:441;" filled="f" stroked="t" coordsize="21600,21600" o:gfxdata="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RBD/vQAA&#10;ANwAAAAPAAAAAAAAAAEAIAAAACIAAABkcnMvZG93bnJldi54bWxQSwECFAAUAAAACACHTuJAMy8F&#10;njsAAAA5AAAAEAAAAAAAAAABACAAAAAMAQAAZHJzL3NoYXBleG1sLnhtbFBLBQYAAAAABgAGAFsB&#10;AAC2AwAAAAA=&#10;">
                  <v:fill on="f" focussize="0,0"/>
                  <v:stroke weight="1.50614173228346pt" color="#000000" joinstyle="miter"/>
                  <v:imagedata o:title=""/>
                  <o:lock v:ext="edit" aspectratio="f"/>
                </v:rect>
                <v:shape id="FreeForm 509" o:spid="_x0000_s1026" o:spt="100" style="position:absolute;left:7898;top:-262;height:116;width:142;" fillcolor="#000000" filled="t" stroked="f" coordsize="142,116" o:gfxdata="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41jXugAAANwA&#10;AAAPAAAAAAAAAAEAIAAAACIAAABkcnMvZG93bnJldi54bWxQSwECFAAUAAAACACHTuJAMy8FnjsA&#10;AAA5AAAAEAAAAAAAAAABACAAAAAJAQAAZHJzL3NoYXBleG1sLnhtbFBLBQYAAAAABgAGAFsBAACz&#10;AwAAAAA=&#10;" path="m0,0l0,115,142,58,0,0xe">
                  <v:fill on="t" focussize="0,0"/>
                  <v:stroke on="f"/>
                  <v:imagedata o:title=""/>
                  <o:lock v:ext="edit" aspectratio="f"/>
                </v:shape>
                <v:line id="Line 510" o:spid="_x0000_s1026" o:spt="20" style="position:absolute;left:7159;top:-190;height:0;width:756;" filled="f" stroked="t" coordsize="21600,21600" o:gfxdata="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t9+rsAAADc&#10;AAAADwAAAAAAAAABACAAAAAiAAAAZHJzL2Rvd25yZXYueG1sUEsBAhQAFAAAAAgAh07iQDMvBZ47&#10;AAAAOQAAABAAAAAAAAAAAQAgAAAACgEAAGRycy9zaGFwZXhtbC54bWxQSwUGAAAAAAYABgBbAQAA&#10;tAMAAAAA&#10;">
                  <v:fill on="f" focussize="0,0"/>
                  <v:stroke weight="0.714173228346457pt" color="#000000" joinstyle="round"/>
                  <v:imagedata o:title=""/>
                  <o:lock v:ext="edit" aspectratio="f"/>
                </v:line>
                <v:shape id="FreeForm 511" o:spid="_x0000_s1026" o:spt="100" style="position:absolute;left:7898;top:-421;height:116;width:142;" fillcolor="#000000" filled="t" stroked="f" coordsize="142,116" o:gfxdata="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DBpPrgAAADcAAAA&#10;DwAAAAAAAAABACAAAAAiAAAAZHJzL2Rvd25yZXYueG1sUEsBAhQAFAAAAAgAh07iQDMvBZ47AAAA&#10;OQAAABAAAAAAAAAAAQAgAAAABwEAAGRycy9zaGFwZXhtbC54bWxQSwUGAAAAAAYABgBbAQAAsQMA&#10;AAAA&#10;" path="m0,0l0,115,142,57,0,0xe">
                  <v:fill on="t" focussize="0,0"/>
                  <v:stroke on="f"/>
                  <v:imagedata o:title=""/>
                  <o:lock v:ext="edit" aspectratio="f"/>
                </v:shape>
                <v:line id="Line 512" o:spid="_x0000_s1026" o:spt="20" style="position:absolute;left:7694;top:-348;height:0;width:221;" filled="f" stroked="t" coordsize="21600,21600" o:gfxdata="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hME7sAAADc&#10;AAAADwAAAAAAAAABACAAAAAiAAAAZHJzL2Rvd25yZXYueG1sUEsBAhQAFAAAAAgAh07iQDMvBZ47&#10;AAAAOQAAABAAAAAAAAAAAQAgAAAACgEAAGRycy9zaGFwZXhtbC54bWxQSwUGAAAAAAYABgBbAQAA&#10;tAMAAAAA&#10;">
                  <v:fill on="f" focussize="0,0"/>
                  <v:stroke weight="0.714173228346457pt" color="#000000" joinstyle="round"/>
                  <v:imagedata o:title=""/>
                  <o:lock v:ext="edit" aspectratio="f"/>
                </v:line>
                <v:line id="Line 513" o:spid="_x0000_s1026" o:spt="20" style="position:absolute;left:7694;top:-751;height:403;width:0;" filled="f" stroked="t" coordsize="21600,21600" o:gfxdata="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Nqt9ugAAANwA&#10;AAAPAAAAAAAAAAEAIAAAACIAAABkcnMvZG93bnJldi54bWxQSwECFAAUAAAACACHTuJAMy8FnjsA&#10;AAA5AAAAEAAAAAAAAAABACAAAAAJAQAAZHJzL3NoYXBleG1sLnhtbFBLBQYAAAAABgAGAFsBAACz&#10;AwAAAAA=&#10;">
                  <v:fill on="f" focussize="0,0"/>
                  <v:stroke weight="0.784645669291339pt" color="#000000" joinstyle="round"/>
                  <v:imagedata o:title=""/>
                  <o:lock v:ext="edit" aspectratio="f"/>
                </v:line>
                <v:line id="Line 514" o:spid="_x0000_s1026" o:spt="20" style="position:absolute;left:7694;top:-751;height:0;width:2409;" filled="f" stroked="t" coordsize="21600,21600" o:gfxdata="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X1si8AAAA&#10;3AAAAA8AAAAAAAAAAQAgAAAAIgAAAGRycy9kb3ducmV2LnhtbFBLAQIUABQAAAAIAIdO4kAzLwWe&#10;OwAAADkAAAAQAAAAAAAAAAEAIAAAAAsBAABkcnMvc2hhcGV4bWwueG1sUEsFBgAAAAAGAAYAWwEA&#10;ALUDAAAAAA==&#10;">
                  <v:fill on="f" focussize="0,0"/>
                  <v:stroke weight="0.714173228346457pt" color="#000000" joinstyle="round"/>
                  <v:imagedata o:title=""/>
                  <o:lock v:ext="edit" aspectratio="f"/>
                </v:line>
                <v:line id="Line 515" o:spid="_x0000_s1026" o:spt="20" style="position:absolute;left:10103;top:-751;height:561;width:0;" filled="f" stroked="t" coordsize="21600,21600" o:gfxdata="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qJCRvQAA&#10;ANwAAAAPAAAAAAAAAAEAIAAAACIAAABkcnMvZG93bnJldi54bWxQSwECFAAUAAAACACHTuJAMy8F&#10;njsAAAA5AAAAEAAAAAAAAAABACAAAAAMAQAAZHJzL3NoYXBleG1sLnhtbFBLBQYAAAAABgAGAFsB&#10;AAC2AwAAAAA=&#10;">
                  <v:fill on="f" focussize="0,0"/>
                  <v:stroke weight="0.784645669291339pt" color="#000000" joinstyle="round"/>
                  <v:imagedata o:title=""/>
                  <o:lock v:ext="edit" aspectratio="f"/>
                </v:line>
                <v:shape id="FreeForm 516" o:spid="_x0000_s1026" o:spt="100" style="position:absolute;left:10229;top:-262;height:116;width:142;" fillcolor="#000000" filled="t" stroked="f" coordsize="142,116" o:gfxdata="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W2SugAAANwA&#10;AAAPAAAAAAAAAAEAIAAAACIAAABkcnMvZG93bnJldi54bWxQSwECFAAUAAAACACHTuJAMy8FnjsA&#10;AAA5AAAAEAAAAAAAAAABACAAAAAJAQAAZHJzL3NoYXBleG1sLnhtbFBLBQYAAAAABgAGAFsBAACz&#10;AwAAAAA=&#10;" path="m0,0l0,115,142,58,0,0xe">
                  <v:fill on="t" focussize="0,0"/>
                  <v:stroke on="f"/>
                  <v:imagedata o:title=""/>
                  <o:lock v:ext="edit" aspectratio="f"/>
                </v:shape>
                <v:line id="Line 517" o:spid="_x0000_s1026" o:spt="20" style="position:absolute;left:9835;top:-190;height:0;width:410;" filled="f" stroked="t" coordsize="21600,21600" o:gfxdata="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WB1ULsAAADc&#10;AAAADwAAAAAAAAABACAAAAAiAAAAZHJzL2Rvd25yZXYueG1sUEsBAhQAFAAAAAgAh07iQDMvBZ47&#10;AAAAOQAAABAAAAAAAAAAAQAgAAAACgEAAGRycy9zaGFwZXhtbC54bWxQSwUGAAAAAAYABgBbAQAA&#10;tAMAAAAA&#10;">
                  <v:fill on="f" focussize="0,0"/>
                  <v:stroke weight="0.714173228346457pt" color="#000000" joinstyle="round"/>
                  <v:imagedata o:title=""/>
                  <o:lock v:ext="edit" aspectratio="f"/>
                </v:line>
              </v:group>
            </w:pict>
          </mc:Fallback>
        </mc:AlternateContent>
      </w:r>
      <w:r>
        <mc:AlternateContent>
          <mc:Choice Requires="wps">
            <w:drawing>
              <wp:anchor distT="0" distB="0" distL="114300" distR="114300" simplePos="0" relativeHeight="6144" behindDoc="0" locked="0" layoutInCell="1" allowOverlap="1">
                <wp:simplePos x="0" y="0"/>
                <wp:positionH relativeFrom="page">
                  <wp:posOffset>2275840</wp:posOffset>
                </wp:positionH>
                <wp:positionV relativeFrom="paragraph">
                  <wp:posOffset>-10795</wp:posOffset>
                </wp:positionV>
                <wp:extent cx="620395" cy="311150"/>
                <wp:effectExtent l="9525" t="9525" r="17780" b="22225"/>
                <wp:wrapNone/>
                <wp:docPr id="401" name="Text Box 518"/>
                <wp:cNvGraphicFramePr/>
                <a:graphic xmlns:a="http://schemas.openxmlformats.org/drawingml/2006/main">
                  <a:graphicData uri="http://schemas.microsoft.com/office/word/2010/wordprocessingShape">
                    <wps:wsp>
                      <wps:cNvSpPr txBox="1"/>
                      <wps:spPr>
                        <a:xfrm>
                          <a:off x="0" y="0"/>
                          <a:ext cx="620395" cy="311150"/>
                        </a:xfrm>
                        <a:prstGeom prst="rect">
                          <a:avLst/>
                        </a:prstGeom>
                        <a:noFill/>
                        <a:ln w="18556" cap="flat" cmpd="sng">
                          <a:solidFill>
                            <a:srgbClr val="000000"/>
                          </a:solidFill>
                          <a:prstDash val="solid"/>
                          <a:miter/>
                          <a:headEnd type="none" w="med" len="med"/>
                          <a:tailEnd type="none" w="med" len="med"/>
                        </a:ln>
                      </wps:spPr>
                      <wps:txbx>
                        <w:txbxContent>
                          <w:p>
                            <w:pPr>
                              <w:spacing w:before="27" w:line="247" w:lineRule="auto"/>
                              <w:ind w:left="426" w:right="166" w:hanging="299"/>
                              <w:jc w:val="left"/>
                              <w:rPr>
                                <w:rFonts w:ascii="Arial"/>
                                <w:b/>
                                <w:sz w:val="17"/>
                              </w:rPr>
                            </w:pPr>
                            <w:r>
                              <w:rPr>
                                <w:rFonts w:ascii="Arial"/>
                                <w:b/>
                                <w:w w:val="110"/>
                                <w:sz w:val="17"/>
                              </w:rPr>
                              <w:t>Source B</w:t>
                            </w:r>
                          </w:p>
                        </w:txbxContent>
                      </wps:txbx>
                      <wps:bodyPr lIns="0" tIns="0" rIns="0" bIns="0" upright="1"/>
                    </wps:wsp>
                  </a:graphicData>
                </a:graphic>
              </wp:anchor>
            </w:drawing>
          </mc:Choice>
          <mc:Fallback>
            <w:pict>
              <v:shape id="Text Box 518" o:spid="_x0000_s1026" o:spt="202" type="#_x0000_t202" style="position:absolute;left:0pt;margin-left:179.2pt;margin-top:-0.85pt;height:24.5pt;width:48.85pt;mso-position-horizontal-relative:page;z-index:6144;mso-width-relative:page;mso-height-relative:page;" filled="f" stroked="t" coordsize="21600,21600" o:gfxdata="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lMv2naAAAACQEAAA8AAAAAAAAAAQAgAAAAIgAAAGRycy9kb3ducmV2LnhtbFBLAQIUABQA&#10;AAAIAIdO4kAxG8MC7gEAAOYDAAAOAAAAAAAAAAEAIAAAACkBAABkcnMvZTJvRG9jLnhtbFBLBQYA&#10;AAAABgAGAFkBAACJBQAAAAA=&#10;">
                <v:fill on="f" focussize="0,0"/>
                <v:stroke weight="1.46110236220472pt" color="#000000" joinstyle="miter"/>
                <v:imagedata o:title=""/>
                <o:lock v:ext="edit" aspectratio="f"/>
                <v:textbox inset="0mm,0mm,0mm,0mm">
                  <w:txbxContent>
                    <w:p>
                      <w:pPr>
                        <w:spacing w:before="27" w:line="247" w:lineRule="auto"/>
                        <w:ind w:left="426" w:right="166" w:hanging="299"/>
                        <w:jc w:val="left"/>
                        <w:rPr>
                          <w:rFonts w:ascii="Arial"/>
                          <w:b/>
                          <w:sz w:val="17"/>
                        </w:rPr>
                      </w:pPr>
                      <w:r>
                        <w:rPr>
                          <w:rFonts w:ascii="Arial"/>
                          <w:b/>
                          <w:w w:val="110"/>
                          <w:sz w:val="17"/>
                        </w:rPr>
                        <w:t>Source B</w:t>
                      </w:r>
                    </w:p>
                  </w:txbxContent>
                </v:textbox>
              </v:shape>
            </w:pict>
          </mc:Fallback>
        </mc:AlternateContent>
      </w:r>
      <w:r>
        <w:rPr>
          <w:rFonts w:ascii="Arial"/>
          <w:b/>
          <w:w w:val="110"/>
          <w:sz w:val="17"/>
        </w:rPr>
        <w:t>Multiplier pipeline</w:t>
      </w:r>
    </w:p>
    <w:p>
      <w:pPr>
        <w:spacing w:before="61"/>
        <w:ind w:left="4726" w:right="0" w:firstLine="0"/>
        <w:jc w:val="left"/>
        <w:rPr>
          <w:b/>
          <w:sz w:val="20"/>
        </w:rPr>
      </w:pPr>
      <w:r>
        <w:rPr>
          <w:b/>
          <w:sz w:val="20"/>
        </w:rPr>
        <w:t>Figure 6.9: Pipeline for Inner Product</w:t>
      </w:r>
    </w:p>
    <w:p>
      <w:pPr>
        <w:spacing w:before="97" w:line="247" w:lineRule="auto"/>
        <w:ind w:left="1" w:right="1659" w:firstLine="110"/>
        <w:jc w:val="left"/>
        <w:rPr>
          <w:rFonts w:ascii="Arial"/>
          <w:b/>
          <w:sz w:val="17"/>
        </w:rPr>
      </w:pPr>
      <w:r>
        <w:br w:type="column"/>
      </w:r>
      <w:r>
        <w:rPr>
          <w:rFonts w:ascii="Arial"/>
          <w:b/>
          <w:w w:val="110"/>
          <w:sz w:val="17"/>
        </w:rPr>
        <w:t>Adder pipeline</w:t>
      </w:r>
    </w:p>
    <w:p>
      <w:pPr>
        <w:spacing w:after="0" w:line="247" w:lineRule="auto"/>
        <w:jc w:val="left"/>
        <w:rPr>
          <w:rFonts w:ascii="Arial"/>
          <w:sz w:val="17"/>
        </w:rPr>
        <w:sectPr>
          <w:type w:val="continuous"/>
          <w:pgSz w:w="12240" w:h="15840"/>
          <w:pgMar w:top="1660" w:right="700" w:bottom="1100" w:left="720" w:header="720" w:footer="720" w:gutter="0"/>
          <w:cols w:equalWidth="0" w:num="2">
            <w:col w:w="7783" w:space="40"/>
            <w:col w:w="2997"/>
          </w:cols>
        </w:sectPr>
      </w:pP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The values of A and B are either in memory or in processor</w:t>
      </w:r>
      <w:r>
        <w:rPr>
          <w:spacing w:val="-4"/>
          <w:sz w:val="24"/>
        </w:rPr>
        <w:t xml:space="preserve"> </w:t>
      </w:r>
      <w:r>
        <w:rPr>
          <w:sz w:val="24"/>
        </w:rPr>
        <w:t>registers.</w:t>
      </w:r>
    </w:p>
    <w:p>
      <w:pPr>
        <w:pStyle w:val="12"/>
        <w:numPr>
          <w:ilvl w:val="1"/>
          <w:numId w:val="45"/>
        </w:numPr>
        <w:tabs>
          <w:tab w:val="left" w:pos="1908"/>
          <w:tab w:val="left" w:pos="1909"/>
        </w:tabs>
        <w:spacing w:before="0" w:after="0" w:line="240" w:lineRule="auto"/>
        <w:ind w:left="1908" w:right="423" w:hanging="360"/>
        <w:jc w:val="left"/>
        <w:rPr>
          <w:rFonts w:ascii="Symbol" w:hAnsi="Symbol"/>
          <w:sz w:val="24"/>
        </w:rPr>
      </w:pPr>
      <w:r>
        <w:rPr>
          <w:sz w:val="24"/>
        </w:rPr>
        <w:t>The floating point multiplier pipeline and the floating point adder pipeline are</w:t>
      </w:r>
      <w:r>
        <w:rPr>
          <w:spacing w:val="-37"/>
          <w:sz w:val="24"/>
        </w:rPr>
        <w:t xml:space="preserve"> </w:t>
      </w:r>
      <w:r>
        <w:rPr>
          <w:sz w:val="24"/>
        </w:rPr>
        <w:t>assumed to have four segments</w:t>
      </w:r>
      <w:r>
        <w:rPr>
          <w:spacing w:val="-6"/>
          <w:sz w:val="24"/>
        </w:rPr>
        <w:t xml:space="preserve"> </w:t>
      </w:r>
      <w:r>
        <w:rPr>
          <w:sz w:val="24"/>
        </w:rPr>
        <w:t>each.</w:t>
      </w:r>
    </w:p>
    <w:p>
      <w:pPr>
        <w:pStyle w:val="12"/>
        <w:numPr>
          <w:ilvl w:val="1"/>
          <w:numId w:val="45"/>
        </w:numPr>
        <w:tabs>
          <w:tab w:val="left" w:pos="1908"/>
          <w:tab w:val="left" w:pos="1909"/>
        </w:tabs>
        <w:spacing w:before="1" w:after="0" w:line="305" w:lineRule="exact"/>
        <w:ind w:left="1908" w:right="0" w:hanging="360"/>
        <w:jc w:val="left"/>
        <w:rPr>
          <w:rFonts w:ascii="Symbol" w:hAnsi="Symbol"/>
          <w:sz w:val="24"/>
        </w:rPr>
      </w:pPr>
      <w:r>
        <w:rPr>
          <w:sz w:val="24"/>
        </w:rPr>
        <w:t>All segment registers in the multiplier and adder are initialized to</w:t>
      </w:r>
      <w:r>
        <w:rPr>
          <w:spacing w:val="-9"/>
          <w:sz w:val="24"/>
        </w:rPr>
        <w:t xml:space="preserve"> </w:t>
      </w:r>
      <w:r>
        <w:rPr>
          <w:sz w:val="24"/>
        </w:rPr>
        <w:t>0.</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Therefore, the output of the adder is 0 for the first eight cycles until both pipes are</w:t>
      </w:r>
      <w:r>
        <w:rPr>
          <w:spacing w:val="-31"/>
          <w:sz w:val="24"/>
        </w:rPr>
        <w:t xml:space="preserve"> </w:t>
      </w:r>
      <w:r>
        <w:rPr>
          <w:sz w:val="24"/>
        </w:rPr>
        <w:t>full.</w:t>
      </w:r>
    </w:p>
    <w:p>
      <w:pPr>
        <w:spacing w:before="0" w:line="277" w:lineRule="exact"/>
        <w:ind w:left="973" w:right="0" w:firstLine="0"/>
        <w:jc w:val="center"/>
        <w:rPr>
          <w:rFonts w:ascii="Cambria Math" w:hAnsi="Cambria Math"/>
          <w:sz w:val="22"/>
        </w:rPr>
      </w:pPr>
      <w:r>
        <w:rPr>
          <w:rFonts w:ascii="Cambria Math" w:hAnsi="Cambria Math"/>
          <w:sz w:val="22"/>
        </w:rPr>
        <w:t>C = A</w:t>
      </w:r>
      <w:r>
        <w:rPr>
          <w:rFonts w:ascii="Cambria Math" w:hAnsi="Cambria Math"/>
          <w:position w:val="-4"/>
          <w:sz w:val="16"/>
        </w:rPr>
        <w:t>1</w:t>
      </w:r>
      <w:r>
        <w:rPr>
          <w:rFonts w:ascii="Cambria Math" w:hAnsi="Cambria Math"/>
          <w:sz w:val="22"/>
        </w:rPr>
        <w:t>B</w:t>
      </w:r>
      <w:r>
        <w:rPr>
          <w:rFonts w:ascii="Cambria Math" w:hAnsi="Cambria Math"/>
          <w:position w:val="-4"/>
          <w:sz w:val="16"/>
        </w:rPr>
        <w:t xml:space="preserve">1 </w:t>
      </w:r>
      <w:r>
        <w:rPr>
          <w:rFonts w:ascii="Cambria Math" w:hAnsi="Cambria Math"/>
          <w:sz w:val="22"/>
        </w:rPr>
        <w:t>+ A</w:t>
      </w:r>
      <w:r>
        <w:rPr>
          <w:rFonts w:ascii="Cambria Math" w:hAnsi="Cambria Math"/>
          <w:position w:val="-4"/>
          <w:sz w:val="16"/>
        </w:rPr>
        <w:t>5</w:t>
      </w:r>
      <w:r>
        <w:rPr>
          <w:rFonts w:ascii="Cambria Math" w:hAnsi="Cambria Math"/>
          <w:sz w:val="22"/>
        </w:rPr>
        <w:t>B</w:t>
      </w:r>
      <w:r>
        <w:rPr>
          <w:rFonts w:ascii="Cambria Math" w:hAnsi="Cambria Math"/>
          <w:position w:val="-4"/>
          <w:sz w:val="16"/>
        </w:rPr>
        <w:t xml:space="preserve">5 </w:t>
      </w:r>
      <w:r>
        <w:rPr>
          <w:rFonts w:ascii="Cambria Math" w:hAnsi="Cambria Math"/>
          <w:sz w:val="22"/>
        </w:rPr>
        <w:t>+ A</w:t>
      </w:r>
      <w:r>
        <w:rPr>
          <w:rFonts w:ascii="Cambria Math" w:hAnsi="Cambria Math"/>
          <w:position w:val="-4"/>
          <w:sz w:val="16"/>
        </w:rPr>
        <w:t>9</w:t>
      </w:r>
      <w:r>
        <w:rPr>
          <w:rFonts w:ascii="Cambria Math" w:hAnsi="Cambria Math"/>
          <w:sz w:val="22"/>
        </w:rPr>
        <w:t>B</w:t>
      </w:r>
      <w:r>
        <w:rPr>
          <w:rFonts w:ascii="Cambria Math" w:hAnsi="Cambria Math"/>
          <w:position w:val="-4"/>
          <w:sz w:val="16"/>
        </w:rPr>
        <w:t>3</w:t>
      </w:r>
      <w:r>
        <w:rPr>
          <w:rFonts w:ascii="Cambria Math" w:hAnsi="Cambria Math"/>
          <w:sz w:val="22"/>
        </w:rPr>
        <w:t>A</w:t>
      </w:r>
      <w:r>
        <w:rPr>
          <w:rFonts w:ascii="Cambria Math" w:hAnsi="Cambria Math"/>
          <w:position w:val="-4"/>
          <w:sz w:val="16"/>
        </w:rPr>
        <w:t xml:space="preserve">9 </w:t>
      </w:r>
      <w:r>
        <w:rPr>
          <w:rFonts w:ascii="Cambria Math" w:hAnsi="Cambria Math"/>
          <w:sz w:val="22"/>
        </w:rPr>
        <w:t>+ A</w:t>
      </w:r>
      <w:r>
        <w:rPr>
          <w:rFonts w:ascii="Cambria Math" w:hAnsi="Cambria Math"/>
          <w:position w:val="-4"/>
          <w:sz w:val="16"/>
        </w:rPr>
        <w:t>13</w:t>
      </w:r>
      <w:r>
        <w:rPr>
          <w:rFonts w:ascii="Cambria Math" w:hAnsi="Cambria Math"/>
          <w:sz w:val="22"/>
        </w:rPr>
        <w:t>B</w:t>
      </w:r>
      <w:r>
        <w:rPr>
          <w:rFonts w:ascii="Cambria Math" w:hAnsi="Cambria Math"/>
          <w:position w:val="-4"/>
          <w:sz w:val="16"/>
        </w:rPr>
        <w:t xml:space="preserve">13 </w:t>
      </w:r>
      <w:r>
        <w:rPr>
          <w:rFonts w:ascii="Cambria Math" w:hAnsi="Cambria Math"/>
          <w:sz w:val="22"/>
        </w:rPr>
        <w:t>+ ⋯</w:t>
      </w:r>
    </w:p>
    <w:p>
      <w:pPr>
        <w:spacing w:before="0" w:line="258" w:lineRule="exact"/>
        <w:ind w:left="973" w:right="0" w:firstLine="0"/>
        <w:jc w:val="center"/>
        <w:rPr>
          <w:rFonts w:ascii="Cambria Math" w:hAnsi="Cambria Math"/>
          <w:sz w:val="22"/>
        </w:rPr>
      </w:pPr>
      <w:r>
        <w:rPr>
          <w:rFonts w:ascii="Cambria Math" w:hAnsi="Cambria Math"/>
          <w:sz w:val="22"/>
        </w:rPr>
        <w:t xml:space="preserve">+ </w:t>
      </w:r>
      <w:r>
        <w:rPr>
          <w:rFonts w:ascii="Cambria Math" w:hAnsi="Cambria Math"/>
          <w:spacing w:val="3"/>
          <w:sz w:val="22"/>
        </w:rPr>
        <w:t>A</w:t>
      </w:r>
      <w:r>
        <w:rPr>
          <w:rFonts w:ascii="Cambria Math" w:hAnsi="Cambria Math"/>
          <w:spacing w:val="3"/>
          <w:position w:val="-4"/>
          <w:sz w:val="16"/>
        </w:rPr>
        <w:t>2</w:t>
      </w:r>
      <w:r>
        <w:rPr>
          <w:rFonts w:ascii="Cambria Math" w:hAnsi="Cambria Math"/>
          <w:spacing w:val="3"/>
          <w:sz w:val="22"/>
        </w:rPr>
        <w:t>B</w:t>
      </w:r>
      <w:r>
        <w:rPr>
          <w:rFonts w:ascii="Cambria Math" w:hAnsi="Cambria Math"/>
          <w:spacing w:val="3"/>
          <w:position w:val="-4"/>
          <w:sz w:val="16"/>
        </w:rPr>
        <w:t xml:space="preserve">2  </w:t>
      </w:r>
      <w:r>
        <w:rPr>
          <w:rFonts w:ascii="Cambria Math" w:hAnsi="Cambria Math"/>
          <w:sz w:val="22"/>
        </w:rPr>
        <w:t xml:space="preserve">+  </w:t>
      </w:r>
      <w:r>
        <w:rPr>
          <w:rFonts w:ascii="Cambria Math" w:hAnsi="Cambria Math"/>
          <w:spacing w:val="3"/>
          <w:sz w:val="22"/>
        </w:rPr>
        <w:t>A</w:t>
      </w:r>
      <w:r>
        <w:rPr>
          <w:rFonts w:ascii="Cambria Math" w:hAnsi="Cambria Math"/>
          <w:spacing w:val="3"/>
          <w:position w:val="-4"/>
          <w:sz w:val="16"/>
        </w:rPr>
        <w:t>6</w:t>
      </w:r>
      <w:r>
        <w:rPr>
          <w:rFonts w:ascii="Cambria Math" w:hAnsi="Cambria Math"/>
          <w:spacing w:val="3"/>
          <w:sz w:val="22"/>
        </w:rPr>
        <w:t>B</w:t>
      </w:r>
      <w:r>
        <w:rPr>
          <w:rFonts w:ascii="Cambria Math" w:hAnsi="Cambria Math"/>
          <w:spacing w:val="3"/>
          <w:position w:val="-4"/>
          <w:sz w:val="16"/>
        </w:rPr>
        <w:t xml:space="preserve">6  </w:t>
      </w:r>
      <w:r>
        <w:rPr>
          <w:rFonts w:ascii="Cambria Math" w:hAnsi="Cambria Math"/>
          <w:sz w:val="22"/>
        </w:rPr>
        <w:t>+  A</w:t>
      </w:r>
      <w:r>
        <w:rPr>
          <w:rFonts w:ascii="Cambria Math" w:hAnsi="Cambria Math"/>
          <w:position w:val="-4"/>
          <w:sz w:val="16"/>
        </w:rPr>
        <w:t>10</w:t>
      </w:r>
      <w:r>
        <w:rPr>
          <w:rFonts w:ascii="Cambria Math" w:hAnsi="Cambria Math"/>
          <w:sz w:val="22"/>
        </w:rPr>
        <w:t>B</w:t>
      </w:r>
      <w:r>
        <w:rPr>
          <w:rFonts w:ascii="Cambria Math" w:hAnsi="Cambria Math"/>
          <w:position w:val="-4"/>
          <w:sz w:val="16"/>
        </w:rPr>
        <w:t xml:space="preserve">10  </w:t>
      </w:r>
      <w:r>
        <w:rPr>
          <w:rFonts w:ascii="Cambria Math" w:hAnsi="Cambria Math"/>
          <w:sz w:val="22"/>
        </w:rPr>
        <w:t>+ A</w:t>
      </w:r>
      <w:r>
        <w:rPr>
          <w:rFonts w:ascii="Cambria Math" w:hAnsi="Cambria Math"/>
          <w:position w:val="-4"/>
          <w:sz w:val="16"/>
        </w:rPr>
        <w:t>14</w:t>
      </w:r>
      <w:r>
        <w:rPr>
          <w:rFonts w:ascii="Cambria Math" w:hAnsi="Cambria Math"/>
          <w:sz w:val="22"/>
        </w:rPr>
        <w:t>B</w:t>
      </w:r>
      <w:r>
        <w:rPr>
          <w:rFonts w:ascii="Cambria Math" w:hAnsi="Cambria Math"/>
          <w:position w:val="-4"/>
          <w:sz w:val="16"/>
        </w:rPr>
        <w:t xml:space="preserve">14  </w:t>
      </w:r>
      <w:r>
        <w:rPr>
          <w:rFonts w:ascii="Cambria Math" w:hAnsi="Cambria Math"/>
          <w:sz w:val="22"/>
        </w:rPr>
        <w:t>+</w:t>
      </w:r>
      <w:r>
        <w:rPr>
          <w:rFonts w:ascii="Cambria Math" w:hAnsi="Cambria Math"/>
          <w:spacing w:val="-14"/>
          <w:sz w:val="22"/>
        </w:rPr>
        <w:t xml:space="preserve"> </w:t>
      </w:r>
      <w:r>
        <w:rPr>
          <w:rFonts w:ascii="Cambria Math" w:hAnsi="Cambria Math"/>
          <w:sz w:val="22"/>
        </w:rPr>
        <w:t>⋯</w:t>
      </w:r>
    </w:p>
    <w:p>
      <w:pPr>
        <w:spacing w:before="0" w:line="276" w:lineRule="exact"/>
        <w:ind w:left="973" w:right="0" w:firstLine="0"/>
        <w:jc w:val="center"/>
        <w:rPr>
          <w:rFonts w:ascii="Cambria Math" w:hAnsi="Cambria Math"/>
          <w:sz w:val="22"/>
        </w:rPr>
      </w:pPr>
      <w:r>
        <w:rPr>
          <w:rFonts w:ascii="Cambria Math" w:hAnsi="Cambria Math"/>
          <w:sz w:val="22"/>
        </w:rPr>
        <w:t xml:space="preserve">+ </w:t>
      </w:r>
      <w:r>
        <w:rPr>
          <w:rFonts w:ascii="Cambria Math" w:hAnsi="Cambria Math"/>
          <w:spacing w:val="3"/>
          <w:sz w:val="22"/>
        </w:rPr>
        <w:t>A</w:t>
      </w:r>
      <w:r>
        <w:rPr>
          <w:rFonts w:ascii="Cambria Math" w:hAnsi="Cambria Math"/>
          <w:spacing w:val="3"/>
          <w:position w:val="-4"/>
          <w:sz w:val="16"/>
        </w:rPr>
        <w:t>3</w:t>
      </w:r>
      <w:r>
        <w:rPr>
          <w:rFonts w:ascii="Cambria Math" w:hAnsi="Cambria Math"/>
          <w:spacing w:val="3"/>
          <w:sz w:val="22"/>
        </w:rPr>
        <w:t>B</w:t>
      </w:r>
      <w:r>
        <w:rPr>
          <w:rFonts w:ascii="Cambria Math" w:hAnsi="Cambria Math"/>
          <w:spacing w:val="3"/>
          <w:position w:val="-4"/>
          <w:sz w:val="16"/>
        </w:rPr>
        <w:t xml:space="preserve">3  </w:t>
      </w:r>
      <w:r>
        <w:rPr>
          <w:rFonts w:ascii="Cambria Math" w:hAnsi="Cambria Math"/>
          <w:sz w:val="22"/>
        </w:rPr>
        <w:t xml:space="preserve">+  </w:t>
      </w:r>
      <w:r>
        <w:rPr>
          <w:rFonts w:ascii="Cambria Math" w:hAnsi="Cambria Math"/>
          <w:spacing w:val="3"/>
          <w:sz w:val="22"/>
        </w:rPr>
        <w:t>A</w:t>
      </w:r>
      <w:r>
        <w:rPr>
          <w:rFonts w:ascii="Cambria Math" w:hAnsi="Cambria Math"/>
          <w:spacing w:val="3"/>
          <w:position w:val="-4"/>
          <w:sz w:val="16"/>
        </w:rPr>
        <w:t>7</w:t>
      </w:r>
      <w:r>
        <w:rPr>
          <w:rFonts w:ascii="Cambria Math" w:hAnsi="Cambria Math"/>
          <w:spacing w:val="3"/>
          <w:sz w:val="22"/>
        </w:rPr>
        <w:t>B</w:t>
      </w:r>
      <w:r>
        <w:rPr>
          <w:rFonts w:ascii="Cambria Math" w:hAnsi="Cambria Math"/>
          <w:spacing w:val="3"/>
          <w:position w:val="-4"/>
          <w:sz w:val="16"/>
        </w:rPr>
        <w:t xml:space="preserve">7  </w:t>
      </w:r>
      <w:r>
        <w:rPr>
          <w:rFonts w:ascii="Cambria Math" w:hAnsi="Cambria Math"/>
          <w:sz w:val="22"/>
        </w:rPr>
        <w:t>+  A</w:t>
      </w:r>
      <w:r>
        <w:rPr>
          <w:rFonts w:ascii="Cambria Math" w:hAnsi="Cambria Math"/>
          <w:position w:val="-4"/>
          <w:sz w:val="16"/>
        </w:rPr>
        <w:t>11</w:t>
      </w:r>
      <w:r>
        <w:rPr>
          <w:rFonts w:ascii="Cambria Math" w:hAnsi="Cambria Math"/>
          <w:sz w:val="22"/>
        </w:rPr>
        <w:t>B</w:t>
      </w:r>
      <w:r>
        <w:rPr>
          <w:rFonts w:ascii="Cambria Math" w:hAnsi="Cambria Math"/>
          <w:position w:val="-4"/>
          <w:sz w:val="16"/>
        </w:rPr>
        <w:t xml:space="preserve">11  </w:t>
      </w:r>
      <w:r>
        <w:rPr>
          <w:rFonts w:ascii="Cambria Math" w:hAnsi="Cambria Math"/>
          <w:sz w:val="22"/>
        </w:rPr>
        <w:t>+ A</w:t>
      </w:r>
      <w:r>
        <w:rPr>
          <w:rFonts w:ascii="Cambria Math" w:hAnsi="Cambria Math"/>
          <w:position w:val="-4"/>
          <w:sz w:val="16"/>
        </w:rPr>
        <w:t>15</w:t>
      </w:r>
      <w:r>
        <w:rPr>
          <w:rFonts w:ascii="Cambria Math" w:hAnsi="Cambria Math"/>
          <w:sz w:val="22"/>
        </w:rPr>
        <w:t>B</w:t>
      </w:r>
      <w:r>
        <w:rPr>
          <w:rFonts w:ascii="Cambria Math" w:hAnsi="Cambria Math"/>
          <w:position w:val="-4"/>
          <w:sz w:val="16"/>
        </w:rPr>
        <w:t xml:space="preserve">15  </w:t>
      </w:r>
      <w:r>
        <w:rPr>
          <w:rFonts w:ascii="Cambria Math" w:hAnsi="Cambria Math"/>
          <w:sz w:val="22"/>
        </w:rPr>
        <w:t>+</w:t>
      </w:r>
      <w:r>
        <w:rPr>
          <w:rFonts w:ascii="Cambria Math" w:hAnsi="Cambria Math"/>
          <w:spacing w:val="-14"/>
          <w:sz w:val="22"/>
        </w:rPr>
        <w:t xml:space="preserve"> </w:t>
      </w:r>
      <w:r>
        <w:rPr>
          <w:rFonts w:ascii="Cambria Math" w:hAnsi="Cambria Math"/>
          <w:sz w:val="22"/>
        </w:rPr>
        <w:t>⋯</w:t>
      </w:r>
    </w:p>
    <w:p>
      <w:pPr>
        <w:spacing w:after="0" w:line="276" w:lineRule="exact"/>
        <w:jc w:val="center"/>
        <w:rPr>
          <w:rFonts w:ascii="Cambria Math" w:hAnsi="Cambria Math"/>
          <w:sz w:val="22"/>
        </w:rPr>
        <w:sectPr>
          <w:type w:val="continuous"/>
          <w:pgSz w:w="12240" w:h="15840"/>
          <w:pgMar w:top="1660" w:right="700" w:bottom="1100" w:left="720" w:header="720" w:footer="720" w:gutter="0"/>
        </w:sectPr>
      </w:pPr>
    </w:p>
    <w:p>
      <w:pPr>
        <w:pStyle w:val="6"/>
        <w:spacing w:before="6"/>
        <w:ind w:left="0" w:firstLine="0"/>
        <w:rPr>
          <w:rFonts w:ascii="Cambria Math"/>
          <w:sz w:val="17"/>
        </w:rPr>
      </w:pPr>
    </w:p>
    <w:p>
      <w:pPr>
        <w:spacing w:before="63" w:line="276" w:lineRule="exact"/>
        <w:ind w:left="3989" w:right="0" w:firstLine="0"/>
        <w:jc w:val="left"/>
        <w:rPr>
          <w:rFonts w:ascii="Cambria Math" w:hAnsi="Cambria Math"/>
          <w:sz w:val="22"/>
        </w:rPr>
      </w:pPr>
      <w:r>
        <w:rPr>
          <w:rFonts w:ascii="Cambria Math" w:hAnsi="Cambria Math"/>
          <w:sz w:val="22"/>
        </w:rPr>
        <w:t>+ A</w:t>
      </w:r>
      <w:r>
        <w:rPr>
          <w:rFonts w:ascii="Cambria Math" w:hAnsi="Cambria Math"/>
          <w:position w:val="-4"/>
          <w:sz w:val="16"/>
        </w:rPr>
        <w:t>4</w:t>
      </w:r>
      <w:r>
        <w:rPr>
          <w:rFonts w:ascii="Cambria Math" w:hAnsi="Cambria Math"/>
          <w:sz w:val="22"/>
        </w:rPr>
        <w:t>B</w:t>
      </w:r>
      <w:r>
        <w:rPr>
          <w:rFonts w:ascii="Cambria Math" w:hAnsi="Cambria Math"/>
          <w:position w:val="-4"/>
          <w:sz w:val="16"/>
        </w:rPr>
        <w:t xml:space="preserve">4 </w:t>
      </w:r>
      <w:r>
        <w:rPr>
          <w:rFonts w:ascii="Cambria Math" w:hAnsi="Cambria Math"/>
          <w:sz w:val="22"/>
        </w:rPr>
        <w:t>+ A</w:t>
      </w:r>
      <w:r>
        <w:rPr>
          <w:rFonts w:ascii="Cambria Math" w:hAnsi="Cambria Math"/>
          <w:position w:val="-4"/>
          <w:sz w:val="16"/>
        </w:rPr>
        <w:t>8</w:t>
      </w:r>
      <w:r>
        <w:rPr>
          <w:rFonts w:ascii="Cambria Math" w:hAnsi="Cambria Math"/>
          <w:sz w:val="22"/>
        </w:rPr>
        <w:t>B</w:t>
      </w:r>
      <w:r>
        <w:rPr>
          <w:rFonts w:ascii="Cambria Math" w:hAnsi="Cambria Math"/>
          <w:position w:val="-4"/>
          <w:sz w:val="16"/>
        </w:rPr>
        <w:t xml:space="preserve">8 </w:t>
      </w:r>
      <w:r>
        <w:rPr>
          <w:rFonts w:ascii="Cambria Math" w:hAnsi="Cambria Math"/>
          <w:sz w:val="22"/>
        </w:rPr>
        <w:t>+ A</w:t>
      </w:r>
      <w:r>
        <w:rPr>
          <w:rFonts w:ascii="Cambria Math" w:hAnsi="Cambria Math"/>
          <w:position w:val="-4"/>
          <w:sz w:val="16"/>
        </w:rPr>
        <w:t>12</w:t>
      </w:r>
      <w:r>
        <w:rPr>
          <w:rFonts w:ascii="Cambria Math" w:hAnsi="Cambria Math"/>
          <w:sz w:val="22"/>
        </w:rPr>
        <w:t>B</w:t>
      </w:r>
      <w:r>
        <w:rPr>
          <w:rFonts w:ascii="Cambria Math" w:hAnsi="Cambria Math"/>
          <w:position w:val="-4"/>
          <w:sz w:val="16"/>
        </w:rPr>
        <w:t xml:space="preserve">12 </w:t>
      </w:r>
      <w:r>
        <w:rPr>
          <w:rFonts w:ascii="Cambria Math" w:hAnsi="Cambria Math"/>
          <w:sz w:val="22"/>
        </w:rPr>
        <w:t>+ A</w:t>
      </w:r>
      <w:r>
        <w:rPr>
          <w:rFonts w:ascii="Cambria Math" w:hAnsi="Cambria Math"/>
          <w:position w:val="-4"/>
          <w:sz w:val="16"/>
        </w:rPr>
        <w:t>16</w:t>
      </w:r>
      <w:r>
        <w:rPr>
          <w:rFonts w:ascii="Cambria Math" w:hAnsi="Cambria Math"/>
          <w:sz w:val="22"/>
        </w:rPr>
        <w:t>B</w:t>
      </w:r>
      <w:r>
        <w:rPr>
          <w:rFonts w:ascii="Cambria Math" w:hAnsi="Cambria Math"/>
          <w:position w:val="-4"/>
          <w:sz w:val="16"/>
        </w:rPr>
        <w:t xml:space="preserve">16 </w:t>
      </w:r>
      <w:r>
        <w:rPr>
          <w:rFonts w:ascii="Cambria Math" w:hAnsi="Cambria Math"/>
          <w:sz w:val="22"/>
        </w:rPr>
        <w:t>+ ⋯</w:t>
      </w:r>
    </w:p>
    <w:p>
      <w:pPr>
        <w:pStyle w:val="12"/>
        <w:numPr>
          <w:ilvl w:val="1"/>
          <w:numId w:val="45"/>
        </w:numPr>
        <w:tabs>
          <w:tab w:val="left" w:pos="1908"/>
          <w:tab w:val="left" w:pos="1909"/>
        </w:tabs>
        <w:spacing w:before="0" w:after="0" w:line="287" w:lineRule="exact"/>
        <w:ind w:left="1908" w:right="0" w:hanging="360"/>
        <w:jc w:val="left"/>
        <w:rPr>
          <w:rFonts w:ascii="Symbol" w:hAnsi="Symbol"/>
          <w:sz w:val="24"/>
        </w:rPr>
      </w:pPr>
      <w:r>
        <w:rPr>
          <w:sz w:val="24"/>
        </w:rPr>
        <w:t>When</w:t>
      </w:r>
      <w:r>
        <w:rPr>
          <w:spacing w:val="12"/>
          <w:sz w:val="24"/>
        </w:rPr>
        <w:t xml:space="preserve"> </w:t>
      </w:r>
      <w:r>
        <w:rPr>
          <w:sz w:val="24"/>
        </w:rPr>
        <w:t>there</w:t>
      </w:r>
      <w:r>
        <w:rPr>
          <w:spacing w:val="13"/>
          <w:sz w:val="24"/>
        </w:rPr>
        <w:t xml:space="preserve"> </w:t>
      </w:r>
      <w:r>
        <w:rPr>
          <w:sz w:val="24"/>
        </w:rPr>
        <w:t>are</w:t>
      </w:r>
      <w:r>
        <w:rPr>
          <w:spacing w:val="11"/>
          <w:sz w:val="24"/>
        </w:rPr>
        <w:t xml:space="preserve"> </w:t>
      </w:r>
      <w:r>
        <w:rPr>
          <w:sz w:val="24"/>
        </w:rPr>
        <w:t>no</w:t>
      </w:r>
      <w:r>
        <w:rPr>
          <w:spacing w:val="14"/>
          <w:sz w:val="24"/>
        </w:rPr>
        <w:t xml:space="preserve"> </w:t>
      </w:r>
      <w:r>
        <w:rPr>
          <w:sz w:val="24"/>
        </w:rPr>
        <w:t>more</w:t>
      </w:r>
      <w:r>
        <w:rPr>
          <w:spacing w:val="13"/>
          <w:sz w:val="24"/>
        </w:rPr>
        <w:t xml:space="preserve"> </w:t>
      </w:r>
      <w:r>
        <w:rPr>
          <w:sz w:val="24"/>
        </w:rPr>
        <w:t>product</w:t>
      </w:r>
      <w:r>
        <w:rPr>
          <w:spacing w:val="11"/>
          <w:sz w:val="24"/>
        </w:rPr>
        <w:t xml:space="preserve"> </w:t>
      </w:r>
      <w:r>
        <w:rPr>
          <w:sz w:val="24"/>
        </w:rPr>
        <w:t>terms</w:t>
      </w:r>
      <w:r>
        <w:rPr>
          <w:spacing w:val="11"/>
          <w:sz w:val="24"/>
        </w:rPr>
        <w:t xml:space="preserve"> </w:t>
      </w:r>
      <w:r>
        <w:rPr>
          <w:sz w:val="24"/>
        </w:rPr>
        <w:t>to</w:t>
      </w:r>
      <w:r>
        <w:rPr>
          <w:spacing w:val="11"/>
          <w:sz w:val="24"/>
        </w:rPr>
        <w:t xml:space="preserve"> </w:t>
      </w:r>
      <w:r>
        <w:rPr>
          <w:sz w:val="24"/>
        </w:rPr>
        <w:t>be</w:t>
      </w:r>
      <w:r>
        <w:rPr>
          <w:spacing w:val="13"/>
          <w:sz w:val="24"/>
        </w:rPr>
        <w:t xml:space="preserve"> </w:t>
      </w:r>
      <w:r>
        <w:rPr>
          <w:sz w:val="24"/>
        </w:rPr>
        <w:t>added,</w:t>
      </w:r>
      <w:r>
        <w:rPr>
          <w:spacing w:val="14"/>
          <w:sz w:val="24"/>
        </w:rPr>
        <w:t xml:space="preserve"> </w:t>
      </w:r>
      <w:r>
        <w:rPr>
          <w:sz w:val="24"/>
        </w:rPr>
        <w:t>the</w:t>
      </w:r>
      <w:r>
        <w:rPr>
          <w:spacing w:val="13"/>
          <w:sz w:val="24"/>
        </w:rPr>
        <w:t xml:space="preserve"> </w:t>
      </w:r>
      <w:r>
        <w:rPr>
          <w:sz w:val="24"/>
        </w:rPr>
        <w:t>system</w:t>
      </w:r>
      <w:r>
        <w:rPr>
          <w:spacing w:val="14"/>
          <w:sz w:val="24"/>
        </w:rPr>
        <w:t xml:space="preserve"> </w:t>
      </w:r>
      <w:r>
        <w:rPr>
          <w:sz w:val="24"/>
        </w:rPr>
        <w:t>inserts</w:t>
      </w:r>
      <w:r>
        <w:rPr>
          <w:spacing w:val="10"/>
          <w:sz w:val="24"/>
        </w:rPr>
        <w:t xml:space="preserve"> </w:t>
      </w:r>
      <w:r>
        <w:rPr>
          <w:sz w:val="24"/>
        </w:rPr>
        <w:t>four</w:t>
      </w:r>
      <w:r>
        <w:rPr>
          <w:spacing w:val="12"/>
          <w:sz w:val="24"/>
        </w:rPr>
        <w:t xml:space="preserve"> </w:t>
      </w:r>
      <w:r>
        <w:rPr>
          <w:sz w:val="24"/>
        </w:rPr>
        <w:t>zeros</w:t>
      </w:r>
      <w:r>
        <w:rPr>
          <w:spacing w:val="13"/>
          <w:sz w:val="24"/>
        </w:rPr>
        <w:t xml:space="preserve"> </w:t>
      </w:r>
      <w:r>
        <w:rPr>
          <w:sz w:val="24"/>
        </w:rPr>
        <w:t>into</w:t>
      </w:r>
    </w:p>
    <w:p>
      <w:pPr>
        <w:pStyle w:val="6"/>
        <w:spacing w:line="292" w:lineRule="exact"/>
        <w:ind w:firstLine="0"/>
      </w:pPr>
      <w:r>
        <w:t>the multiplier pipeline.</w:t>
      </w:r>
    </w:p>
    <w:p>
      <w:pPr>
        <w:pStyle w:val="12"/>
        <w:numPr>
          <w:ilvl w:val="1"/>
          <w:numId w:val="45"/>
        </w:numPr>
        <w:tabs>
          <w:tab w:val="left" w:pos="1908"/>
          <w:tab w:val="left" w:pos="1909"/>
        </w:tabs>
        <w:spacing w:before="0" w:after="0" w:line="242" w:lineRule="auto"/>
        <w:ind w:left="1908" w:right="222" w:hanging="360"/>
        <w:jc w:val="left"/>
        <w:rPr>
          <w:rFonts w:ascii="Symbol" w:hAnsi="Symbol"/>
          <w:sz w:val="24"/>
        </w:rPr>
      </w:pPr>
      <w:r>
        <w:rPr>
          <w:sz w:val="24"/>
        </w:rPr>
        <w:t>The adder pipeline will then have one partial product in each of its four segments, corresponding to the four sums listed in the four rows in the above</w:t>
      </w:r>
      <w:r>
        <w:rPr>
          <w:spacing w:val="-20"/>
          <w:sz w:val="24"/>
        </w:rPr>
        <w:t xml:space="preserve"> </w:t>
      </w:r>
      <w:r>
        <w:rPr>
          <w:sz w:val="24"/>
        </w:rPr>
        <w:t>equation.</w:t>
      </w:r>
    </w:p>
    <w:p>
      <w:pPr>
        <w:pStyle w:val="12"/>
        <w:numPr>
          <w:ilvl w:val="1"/>
          <w:numId w:val="45"/>
        </w:numPr>
        <w:tabs>
          <w:tab w:val="left" w:pos="1908"/>
          <w:tab w:val="left" w:pos="1909"/>
        </w:tabs>
        <w:spacing w:before="0" w:after="0" w:line="301" w:lineRule="exact"/>
        <w:ind w:left="1908" w:right="0" w:hanging="360"/>
        <w:jc w:val="left"/>
        <w:rPr>
          <w:rFonts w:ascii="Symbol" w:hAnsi="Symbol"/>
          <w:sz w:val="24"/>
        </w:rPr>
      </w:pPr>
      <w:r>
        <w:rPr>
          <w:sz w:val="24"/>
        </w:rPr>
        <w:t>The four partial sums are then added to form the final</w:t>
      </w:r>
      <w:r>
        <w:rPr>
          <w:spacing w:val="-19"/>
          <w:sz w:val="24"/>
        </w:rPr>
        <w:t xml:space="preserve"> </w:t>
      </w:r>
      <w:r>
        <w:rPr>
          <w:sz w:val="24"/>
        </w:rPr>
        <w:t>sum.</w:t>
      </w:r>
    </w:p>
    <w:p>
      <w:pPr>
        <w:pStyle w:val="6"/>
        <w:spacing w:before="10"/>
        <w:ind w:left="0" w:firstLine="0"/>
        <w:rPr>
          <w:sz w:val="23"/>
        </w:rPr>
      </w:pPr>
    </w:p>
    <w:p>
      <w:pPr>
        <w:pStyle w:val="2"/>
        <w:numPr>
          <w:ilvl w:val="0"/>
          <w:numId w:val="47"/>
        </w:numPr>
        <w:tabs>
          <w:tab w:val="left" w:pos="1188"/>
          <w:tab w:val="left" w:pos="1189"/>
        </w:tabs>
        <w:spacing w:before="1" w:after="0" w:line="375" w:lineRule="exact"/>
        <w:ind w:left="1188" w:right="0" w:hanging="828"/>
        <w:jc w:val="left"/>
      </w:pPr>
      <w:r>
        <w:t>Explain Memory</w:t>
      </w:r>
      <w:r>
        <w:rPr>
          <w:spacing w:val="-5"/>
        </w:rPr>
        <w:t xml:space="preserve"> </w:t>
      </w:r>
      <w:r>
        <w:t>Interleaving.</w:t>
      </w:r>
    </w:p>
    <w:p>
      <w:pPr>
        <w:pStyle w:val="12"/>
        <w:numPr>
          <w:ilvl w:val="1"/>
          <w:numId w:val="45"/>
        </w:numPr>
        <w:tabs>
          <w:tab w:val="left" w:pos="1909"/>
        </w:tabs>
        <w:spacing w:before="0" w:after="0" w:line="240" w:lineRule="auto"/>
        <w:ind w:left="1908" w:right="218" w:hanging="360"/>
        <w:jc w:val="both"/>
        <w:rPr>
          <w:rFonts w:ascii="Symbol" w:hAnsi="Symbol"/>
          <w:sz w:val="24"/>
        </w:rPr>
      </w:pPr>
      <w:r>
        <w:rPr>
          <w:sz w:val="24"/>
        </w:rPr>
        <w:t>Instead of using two memory buses for simultaneous access, the memory can be partitioned into a number of modules connected to a common memory address and data</w:t>
      </w:r>
      <w:r>
        <w:rPr>
          <w:spacing w:val="-3"/>
          <w:sz w:val="24"/>
        </w:rPr>
        <w:t xml:space="preserve"> </w:t>
      </w:r>
      <w:r>
        <w:rPr>
          <w:sz w:val="24"/>
        </w:rPr>
        <w:t>buses.</w:t>
      </w:r>
    </w:p>
    <w:p>
      <w:pPr>
        <w:pStyle w:val="12"/>
        <w:numPr>
          <w:ilvl w:val="1"/>
          <w:numId w:val="45"/>
        </w:numPr>
        <w:tabs>
          <w:tab w:val="left" w:pos="1908"/>
          <w:tab w:val="left" w:pos="1909"/>
        </w:tabs>
        <w:spacing w:before="1" w:after="0" w:line="305" w:lineRule="exact"/>
        <w:ind w:left="1908" w:right="0" w:hanging="360"/>
        <w:jc w:val="left"/>
        <w:rPr>
          <w:rFonts w:ascii="Symbol" w:hAnsi="Symbol"/>
          <w:sz w:val="24"/>
        </w:rPr>
      </w:pPr>
      <w:r>
        <w:rPr>
          <w:sz w:val="24"/>
        </w:rPr>
        <w:t>A memory module is a memory array together with its own address and data</w:t>
      </w:r>
      <w:r>
        <w:rPr>
          <w:spacing w:val="-18"/>
          <w:sz w:val="24"/>
        </w:rPr>
        <w:t xml:space="preserve"> </w:t>
      </w:r>
      <w:r>
        <w:rPr>
          <w:sz w:val="24"/>
        </w:rPr>
        <w:t>registers.</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Figure 6.10 shows a memory unit with four</w:t>
      </w:r>
      <w:r>
        <w:rPr>
          <w:spacing w:val="-1"/>
          <w:sz w:val="24"/>
        </w:rPr>
        <w:t xml:space="preserve"> </w:t>
      </w:r>
      <w:r>
        <w:rPr>
          <w:sz w:val="24"/>
        </w:rPr>
        <w:t>modules.</w:t>
      </w:r>
    </w:p>
    <w:p>
      <w:pPr>
        <w:pStyle w:val="12"/>
        <w:numPr>
          <w:ilvl w:val="1"/>
          <w:numId w:val="45"/>
        </w:numPr>
        <w:tabs>
          <w:tab w:val="left" w:pos="1908"/>
          <w:tab w:val="left" w:pos="1909"/>
        </w:tabs>
        <w:spacing w:before="2" w:after="0" w:line="305" w:lineRule="exact"/>
        <w:ind w:left="1908" w:right="0" w:hanging="360"/>
        <w:jc w:val="left"/>
        <w:rPr>
          <w:rFonts w:ascii="Symbol" w:hAnsi="Symbol"/>
          <w:sz w:val="24"/>
        </w:rPr>
      </w:pPr>
      <w:r>
        <w:rPr>
          <w:sz w:val="24"/>
        </w:rPr>
        <w:t>Each memory array has its own address register AR and data register</w:t>
      </w:r>
      <w:r>
        <w:rPr>
          <w:spacing w:val="-8"/>
          <w:sz w:val="24"/>
        </w:rPr>
        <w:t xml:space="preserve"> </w:t>
      </w:r>
      <w:r>
        <w:rPr>
          <w:sz w:val="24"/>
        </w:rPr>
        <w:t>DR.</w:t>
      </w:r>
    </w:p>
    <w:p>
      <w:pPr>
        <w:pStyle w:val="12"/>
        <w:numPr>
          <w:ilvl w:val="1"/>
          <w:numId w:val="45"/>
        </w:numPr>
        <w:tabs>
          <w:tab w:val="left" w:pos="1908"/>
          <w:tab w:val="left" w:pos="1909"/>
        </w:tabs>
        <w:spacing w:before="0" w:after="0" w:line="242" w:lineRule="auto"/>
        <w:ind w:left="1908" w:right="218" w:hanging="360"/>
        <w:jc w:val="left"/>
        <w:rPr>
          <w:rFonts w:ascii="Symbol" w:hAnsi="Symbol"/>
          <w:sz w:val="24"/>
        </w:rPr>
      </w:pPr>
      <w:r>
        <w:drawing>
          <wp:anchor distT="0" distB="0" distL="0" distR="0" simplePos="0" relativeHeight="1024" behindDoc="0" locked="0" layoutInCell="1" allowOverlap="1">
            <wp:simplePos x="0" y="0"/>
            <wp:positionH relativeFrom="page">
              <wp:posOffset>2391410</wp:posOffset>
            </wp:positionH>
            <wp:positionV relativeFrom="paragraph">
              <wp:posOffset>432435</wp:posOffset>
            </wp:positionV>
            <wp:extent cx="3626485" cy="2526665"/>
            <wp:effectExtent l="0" t="0" r="0" b="0"/>
            <wp:wrapTopAndBottom/>
            <wp:docPr id="12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84.png"/>
                    <pic:cNvPicPr>
                      <a:picLocks noChangeAspect="1"/>
                    </pic:cNvPicPr>
                  </pic:nvPicPr>
                  <pic:blipFill>
                    <a:blip r:embed="rId110" cstate="print"/>
                    <a:stretch>
                      <a:fillRect/>
                    </a:stretch>
                  </pic:blipFill>
                  <pic:spPr>
                    <a:xfrm>
                      <a:off x="0" y="0"/>
                      <a:ext cx="3626695" cy="2526982"/>
                    </a:xfrm>
                    <a:prstGeom prst="rect">
                      <a:avLst/>
                    </a:prstGeom>
                  </pic:spPr>
                </pic:pic>
              </a:graphicData>
            </a:graphic>
          </wp:anchor>
        </w:drawing>
      </w:r>
      <w:r>
        <w:rPr>
          <w:sz w:val="24"/>
        </w:rPr>
        <w:t>The address registers receive information from a common address bus and the data registers communicate with a bidirectional data</w:t>
      </w:r>
      <w:r>
        <w:rPr>
          <w:spacing w:val="-7"/>
          <w:sz w:val="24"/>
        </w:rPr>
        <w:t xml:space="preserve"> </w:t>
      </w:r>
      <w:r>
        <w:rPr>
          <w:sz w:val="24"/>
        </w:rPr>
        <w:t>bus.</w:t>
      </w:r>
    </w:p>
    <w:p>
      <w:pPr>
        <w:spacing w:before="50"/>
        <w:ind w:left="3776" w:right="0" w:firstLine="0"/>
        <w:jc w:val="left"/>
        <w:rPr>
          <w:b/>
          <w:sz w:val="20"/>
        </w:rPr>
      </w:pPr>
      <w:r>
        <w:rPr>
          <w:b/>
          <w:sz w:val="20"/>
        </w:rPr>
        <w:t>Figure 6.10: Multiple module memory organization</w:t>
      </w:r>
    </w:p>
    <w:p>
      <w:pPr>
        <w:pStyle w:val="12"/>
        <w:numPr>
          <w:ilvl w:val="1"/>
          <w:numId w:val="45"/>
        </w:numPr>
        <w:tabs>
          <w:tab w:val="left" w:pos="1909"/>
        </w:tabs>
        <w:spacing w:before="0" w:after="0" w:line="240" w:lineRule="auto"/>
        <w:ind w:left="1908" w:right="220" w:hanging="360"/>
        <w:jc w:val="both"/>
        <w:rPr>
          <w:rFonts w:ascii="Symbol" w:hAnsi="Symbol"/>
          <w:sz w:val="24"/>
        </w:rPr>
      </w:pPr>
      <w:r>
        <w:rPr>
          <w:sz w:val="24"/>
        </w:rPr>
        <w:t>The modular system permits one module to initiate a memory access while other modules are in the process of reading or writing a word and each module can honor a memory request independent of the state of the other</w:t>
      </w:r>
      <w:r>
        <w:rPr>
          <w:spacing w:val="-8"/>
          <w:sz w:val="24"/>
        </w:rPr>
        <w:t xml:space="preserve"> </w:t>
      </w:r>
      <w:r>
        <w:rPr>
          <w:sz w:val="24"/>
        </w:rPr>
        <w:t>modules.</w:t>
      </w:r>
    </w:p>
    <w:p>
      <w:pPr>
        <w:pStyle w:val="12"/>
        <w:numPr>
          <w:ilvl w:val="1"/>
          <w:numId w:val="45"/>
        </w:numPr>
        <w:tabs>
          <w:tab w:val="left" w:pos="1908"/>
          <w:tab w:val="left" w:pos="1909"/>
        </w:tabs>
        <w:spacing w:before="0" w:after="0" w:line="242" w:lineRule="auto"/>
        <w:ind w:left="1908" w:right="222" w:hanging="360"/>
        <w:jc w:val="left"/>
        <w:rPr>
          <w:rFonts w:ascii="Symbol" w:hAnsi="Symbol"/>
          <w:sz w:val="24"/>
        </w:rPr>
      </w:pPr>
      <w:r>
        <w:rPr>
          <w:sz w:val="24"/>
        </w:rPr>
        <w:t>The advantage of a modular memory is that it allows the use of a technique called interleaving.</w:t>
      </w:r>
    </w:p>
    <w:p>
      <w:pPr>
        <w:pStyle w:val="12"/>
        <w:numPr>
          <w:ilvl w:val="1"/>
          <w:numId w:val="45"/>
        </w:numPr>
        <w:tabs>
          <w:tab w:val="left" w:pos="1908"/>
          <w:tab w:val="left" w:pos="1909"/>
        </w:tabs>
        <w:spacing w:before="0" w:after="0" w:line="240" w:lineRule="auto"/>
        <w:ind w:left="1908" w:right="221" w:hanging="360"/>
        <w:jc w:val="left"/>
        <w:rPr>
          <w:rFonts w:ascii="Symbol" w:hAnsi="Symbol"/>
          <w:sz w:val="24"/>
        </w:rPr>
      </w:pPr>
      <w:r>
        <w:rPr>
          <w:sz w:val="24"/>
        </w:rPr>
        <w:t>In an interleaved memory, different sets of addresses are assigned to different memory modules.</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47"/>
        </w:numPr>
        <w:tabs>
          <w:tab w:val="left" w:pos="1188"/>
          <w:tab w:val="left" w:pos="1189"/>
        </w:tabs>
        <w:spacing w:before="45" w:after="0" w:line="240" w:lineRule="auto"/>
        <w:ind w:left="1188" w:right="226" w:hanging="828"/>
        <w:jc w:val="left"/>
      </w:pPr>
      <w:r>
        <w:t>What is an array processor? Explain the different types of array processor.</w:t>
      </w:r>
    </w:p>
    <w:p>
      <w:pPr>
        <w:pStyle w:val="12"/>
        <w:numPr>
          <w:ilvl w:val="1"/>
          <w:numId w:val="45"/>
        </w:numPr>
        <w:tabs>
          <w:tab w:val="left" w:pos="1908"/>
          <w:tab w:val="left" w:pos="1909"/>
        </w:tabs>
        <w:spacing w:before="1" w:after="0" w:line="305" w:lineRule="exact"/>
        <w:ind w:left="1908" w:right="0" w:hanging="360"/>
        <w:jc w:val="left"/>
        <w:rPr>
          <w:rFonts w:ascii="Symbol" w:hAnsi="Symbol"/>
          <w:sz w:val="24"/>
        </w:rPr>
      </w:pPr>
      <w:r>
        <w:rPr>
          <w:sz w:val="24"/>
        </w:rPr>
        <w:t>An array processor is a processor that performs computations on large arrays of</w:t>
      </w:r>
      <w:r>
        <w:rPr>
          <w:spacing w:val="-19"/>
          <w:sz w:val="24"/>
        </w:rPr>
        <w:t xml:space="preserve"> </w:t>
      </w:r>
      <w:r>
        <w:rPr>
          <w:sz w:val="24"/>
        </w:rPr>
        <w:t>data.</w:t>
      </w:r>
    </w:p>
    <w:p>
      <w:pPr>
        <w:pStyle w:val="12"/>
        <w:numPr>
          <w:ilvl w:val="1"/>
          <w:numId w:val="45"/>
        </w:numPr>
        <w:tabs>
          <w:tab w:val="left" w:pos="1908"/>
          <w:tab w:val="left" w:pos="1909"/>
        </w:tabs>
        <w:spacing w:before="0" w:after="0" w:line="242" w:lineRule="auto"/>
        <w:ind w:left="1908" w:right="221" w:hanging="360"/>
        <w:jc w:val="left"/>
        <w:rPr>
          <w:rFonts w:ascii="Symbol" w:hAnsi="Symbol"/>
          <w:sz w:val="24"/>
        </w:rPr>
      </w:pPr>
      <w:r>
        <w:rPr>
          <w:sz w:val="24"/>
        </w:rPr>
        <w:t>The term is used to refer to two different types of processors, attached array processor and SIMD array</w:t>
      </w:r>
      <w:r>
        <w:rPr>
          <w:spacing w:val="-2"/>
          <w:sz w:val="24"/>
        </w:rPr>
        <w:t xml:space="preserve"> </w:t>
      </w:r>
      <w:r>
        <w:rPr>
          <w:sz w:val="24"/>
        </w:rPr>
        <w:t>processor.</w:t>
      </w:r>
    </w:p>
    <w:p>
      <w:pPr>
        <w:pStyle w:val="12"/>
        <w:numPr>
          <w:ilvl w:val="1"/>
          <w:numId w:val="45"/>
        </w:numPr>
        <w:tabs>
          <w:tab w:val="left" w:pos="1908"/>
          <w:tab w:val="left" w:pos="1909"/>
        </w:tabs>
        <w:spacing w:before="0" w:after="0" w:line="240" w:lineRule="auto"/>
        <w:ind w:left="1908" w:right="213" w:hanging="360"/>
        <w:jc w:val="left"/>
        <w:rPr>
          <w:rFonts w:ascii="Symbol" w:hAnsi="Symbol"/>
          <w:sz w:val="22"/>
        </w:rPr>
      </w:pPr>
      <w:r>
        <w:rPr>
          <w:sz w:val="24"/>
        </w:rPr>
        <w:t>An attached array processor is an auxiliary processor attached to a general-purpose computer.</w:t>
      </w:r>
    </w:p>
    <w:p>
      <w:pPr>
        <w:pStyle w:val="12"/>
        <w:numPr>
          <w:ilvl w:val="1"/>
          <w:numId w:val="45"/>
        </w:numPr>
        <w:tabs>
          <w:tab w:val="left" w:pos="1908"/>
          <w:tab w:val="left" w:pos="1909"/>
        </w:tabs>
        <w:spacing w:before="0" w:after="0" w:line="240" w:lineRule="auto"/>
        <w:ind w:left="1908" w:right="222" w:hanging="360"/>
        <w:jc w:val="left"/>
        <w:rPr>
          <w:rFonts w:ascii="Symbol" w:hAnsi="Symbol"/>
          <w:sz w:val="24"/>
        </w:rPr>
      </w:pPr>
      <w:r>
        <w:rPr>
          <w:sz w:val="24"/>
        </w:rPr>
        <w:t>It is intended to improve the performance of the host computer in specific numerical computation</w:t>
      </w:r>
      <w:r>
        <w:rPr>
          <w:spacing w:val="-2"/>
          <w:sz w:val="24"/>
        </w:rPr>
        <w:t xml:space="preserve"> </w:t>
      </w:r>
      <w:r>
        <w:rPr>
          <w:sz w:val="24"/>
        </w:rPr>
        <w:t>tasks.</w:t>
      </w:r>
    </w:p>
    <w:p>
      <w:pPr>
        <w:pStyle w:val="12"/>
        <w:numPr>
          <w:ilvl w:val="1"/>
          <w:numId w:val="45"/>
        </w:numPr>
        <w:tabs>
          <w:tab w:val="left" w:pos="1908"/>
          <w:tab w:val="left" w:pos="1909"/>
        </w:tabs>
        <w:spacing w:before="0" w:after="0" w:line="242" w:lineRule="auto"/>
        <w:ind w:left="1908" w:right="213" w:hanging="360"/>
        <w:jc w:val="left"/>
        <w:rPr>
          <w:rFonts w:ascii="Symbol" w:hAnsi="Symbol"/>
          <w:sz w:val="24"/>
        </w:rPr>
      </w:pPr>
      <w:r>
        <w:rPr>
          <w:sz w:val="24"/>
        </w:rPr>
        <w:t>An SIMD array processor is a processor that has a single-instruction multiple-data organization.</w:t>
      </w:r>
    </w:p>
    <w:p>
      <w:pPr>
        <w:pStyle w:val="12"/>
        <w:numPr>
          <w:ilvl w:val="1"/>
          <w:numId w:val="45"/>
        </w:numPr>
        <w:tabs>
          <w:tab w:val="left" w:pos="1908"/>
          <w:tab w:val="left" w:pos="1909"/>
        </w:tabs>
        <w:spacing w:before="0" w:after="0" w:line="240" w:lineRule="auto"/>
        <w:ind w:left="1908" w:right="214" w:hanging="360"/>
        <w:jc w:val="left"/>
        <w:rPr>
          <w:rFonts w:ascii="Symbol" w:hAnsi="Symbol"/>
          <w:sz w:val="24"/>
        </w:rPr>
      </w:pPr>
      <w:r>
        <w:rPr>
          <w:sz w:val="24"/>
        </w:rPr>
        <w:t>It manipulates vector instructions by means of multiple functional units responding to a common instruction.</w:t>
      </w:r>
    </w:p>
    <w:p>
      <w:pPr>
        <w:pStyle w:val="3"/>
        <w:spacing w:line="326" w:lineRule="exact"/>
        <w:rPr>
          <w:i/>
        </w:rPr>
      </w:pPr>
      <w:r>
        <w:rPr>
          <w:i/>
        </w:rPr>
        <w:t>Attached Array Processor</w:t>
      </w:r>
    </w:p>
    <w:p>
      <w:pPr>
        <w:pStyle w:val="12"/>
        <w:numPr>
          <w:ilvl w:val="1"/>
          <w:numId w:val="45"/>
        </w:numPr>
        <w:tabs>
          <w:tab w:val="left" w:pos="1909"/>
        </w:tabs>
        <w:spacing w:before="0" w:after="0" w:line="240" w:lineRule="auto"/>
        <w:ind w:left="1908" w:right="215" w:hanging="360"/>
        <w:jc w:val="both"/>
        <w:rPr>
          <w:rFonts w:ascii="Symbol" w:hAnsi="Symbol"/>
          <w:sz w:val="24"/>
        </w:rPr>
      </w:pPr>
      <w:r>
        <w:rPr>
          <w:sz w:val="24"/>
        </w:rPr>
        <w:t>An attached array processor is designed as a peripheral for a conventional host computer, and its purpose is to enhance the performance of the computer by providing vector processing for complex scientific</w:t>
      </w:r>
      <w:r>
        <w:rPr>
          <w:spacing w:val="-8"/>
          <w:sz w:val="24"/>
        </w:rPr>
        <w:t xml:space="preserve"> </w:t>
      </w:r>
      <w:r>
        <w:rPr>
          <w:sz w:val="24"/>
        </w:rPr>
        <w:t>applications.</w:t>
      </w:r>
    </w:p>
    <w:p>
      <w:pPr>
        <w:pStyle w:val="12"/>
        <w:numPr>
          <w:ilvl w:val="1"/>
          <w:numId w:val="45"/>
        </w:numPr>
        <w:tabs>
          <w:tab w:val="left" w:pos="1908"/>
          <w:tab w:val="left" w:pos="1909"/>
        </w:tabs>
        <w:spacing w:before="0" w:after="0" w:line="240" w:lineRule="auto"/>
        <w:ind w:left="1908" w:right="219" w:hanging="360"/>
        <w:jc w:val="left"/>
        <w:rPr>
          <w:rFonts w:ascii="Symbol" w:hAnsi="Symbol"/>
          <w:sz w:val="24"/>
        </w:rPr>
      </w:pPr>
      <w:r>
        <w:rPr>
          <w:sz w:val="24"/>
        </w:rPr>
        <w:t>It achieves high performance by means of parallel processing with multiple functional units.</w:t>
      </w:r>
    </w:p>
    <w:p>
      <w:pPr>
        <w:pStyle w:val="12"/>
        <w:numPr>
          <w:ilvl w:val="1"/>
          <w:numId w:val="45"/>
        </w:numPr>
        <w:tabs>
          <w:tab w:val="left" w:pos="1963"/>
          <w:tab w:val="left" w:pos="1964"/>
        </w:tabs>
        <w:spacing w:before="0" w:after="0" w:line="240" w:lineRule="auto"/>
        <w:ind w:left="1908" w:right="215" w:hanging="360"/>
        <w:jc w:val="left"/>
        <w:rPr>
          <w:rFonts w:ascii="Symbol" w:hAnsi="Symbol"/>
          <w:sz w:val="24"/>
        </w:rPr>
      </w:pPr>
      <w:r>
        <w:tab/>
      </w:r>
      <w:r>
        <w:rPr>
          <w:sz w:val="24"/>
        </w:rPr>
        <w:t>It includes an arithmetic unit containing one or more pipelined floating-point adders and multipliers.</w:t>
      </w:r>
    </w:p>
    <w:p>
      <w:pPr>
        <w:pStyle w:val="12"/>
        <w:numPr>
          <w:ilvl w:val="1"/>
          <w:numId w:val="45"/>
        </w:numPr>
        <w:tabs>
          <w:tab w:val="left" w:pos="1908"/>
          <w:tab w:val="left" w:pos="1909"/>
        </w:tabs>
        <w:spacing w:before="0" w:after="0" w:line="242" w:lineRule="auto"/>
        <w:ind w:left="1908" w:right="221" w:hanging="360"/>
        <w:jc w:val="left"/>
        <w:rPr>
          <w:rFonts w:ascii="Symbol" w:hAnsi="Symbol"/>
          <w:sz w:val="24"/>
        </w:rPr>
      </w:pPr>
      <w:r>
        <w:rPr>
          <w:sz w:val="24"/>
        </w:rPr>
        <w:t>The array processor can be programmed by the user to accommodate a variety of complex arithmetic</w:t>
      </w:r>
      <w:r>
        <w:rPr>
          <w:spacing w:val="-4"/>
          <w:sz w:val="24"/>
        </w:rPr>
        <w:t xml:space="preserve"> </w:t>
      </w:r>
      <w:r>
        <w:rPr>
          <w:sz w:val="24"/>
        </w:rPr>
        <w:t>problems.</w:t>
      </w:r>
    </w:p>
    <w:p>
      <w:pPr>
        <w:pStyle w:val="12"/>
        <w:numPr>
          <w:ilvl w:val="1"/>
          <w:numId w:val="45"/>
        </w:numPr>
        <w:tabs>
          <w:tab w:val="left" w:pos="1908"/>
          <w:tab w:val="left" w:pos="1909"/>
        </w:tabs>
        <w:spacing w:before="0" w:after="0" w:line="301" w:lineRule="exact"/>
        <w:ind w:left="1908" w:right="0" w:hanging="360"/>
        <w:jc w:val="left"/>
        <w:rPr>
          <w:rFonts w:ascii="Symbol" w:hAnsi="Symbol"/>
          <w:sz w:val="24"/>
        </w:rPr>
      </w:pPr>
      <w:r>
        <w:rPr>
          <w:sz w:val="24"/>
        </w:rPr>
        <w:t>Figure 6.11 shows the interconnection of an attached array processor to host</w:t>
      </w:r>
      <w:r>
        <w:rPr>
          <w:spacing w:val="-21"/>
          <w:sz w:val="24"/>
        </w:rPr>
        <w:t xml:space="preserve"> </w:t>
      </w:r>
      <w:r>
        <w:rPr>
          <w:sz w:val="24"/>
        </w:rPr>
        <w:t>computer.</w:t>
      </w:r>
    </w:p>
    <w:p>
      <w:pPr>
        <w:pStyle w:val="6"/>
        <w:spacing w:before="12"/>
        <w:ind w:left="0" w:firstLine="0"/>
        <w:rPr>
          <w:sz w:val="19"/>
        </w:rPr>
      </w:pPr>
      <w:r>
        <w:drawing>
          <wp:anchor distT="0" distB="0" distL="0" distR="0" simplePos="0" relativeHeight="1024" behindDoc="0" locked="0" layoutInCell="1" allowOverlap="1">
            <wp:simplePos x="0" y="0"/>
            <wp:positionH relativeFrom="page">
              <wp:posOffset>2102485</wp:posOffset>
            </wp:positionH>
            <wp:positionV relativeFrom="paragraph">
              <wp:posOffset>179070</wp:posOffset>
            </wp:positionV>
            <wp:extent cx="4647565" cy="1403350"/>
            <wp:effectExtent l="0" t="0" r="0" b="0"/>
            <wp:wrapTopAndBottom/>
            <wp:docPr id="129"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85.png"/>
                    <pic:cNvPicPr>
                      <a:picLocks noChangeAspect="1"/>
                    </pic:cNvPicPr>
                  </pic:nvPicPr>
                  <pic:blipFill>
                    <a:blip r:embed="rId111" cstate="print"/>
                    <a:stretch>
                      <a:fillRect/>
                    </a:stretch>
                  </pic:blipFill>
                  <pic:spPr>
                    <a:xfrm>
                      <a:off x="0" y="0"/>
                      <a:ext cx="4647812" cy="1403603"/>
                    </a:xfrm>
                    <a:prstGeom prst="rect">
                      <a:avLst/>
                    </a:prstGeom>
                  </pic:spPr>
                </pic:pic>
              </a:graphicData>
            </a:graphic>
          </wp:anchor>
        </w:drawing>
      </w:r>
    </w:p>
    <w:p>
      <w:pPr>
        <w:spacing w:before="218"/>
        <w:ind w:left="3831" w:right="0" w:firstLine="0"/>
        <w:jc w:val="left"/>
        <w:rPr>
          <w:b/>
          <w:sz w:val="20"/>
        </w:rPr>
      </w:pPr>
      <w:r>
        <w:rPr>
          <w:b/>
          <w:sz w:val="20"/>
        </w:rPr>
        <w:t>Figure 6.11: Attached array processor with host computer.</w:t>
      </w:r>
    </w:p>
    <w:p>
      <w:pPr>
        <w:pStyle w:val="6"/>
        <w:ind w:left="0" w:firstLine="0"/>
        <w:rPr>
          <w:b/>
        </w:rPr>
      </w:pPr>
    </w:p>
    <w:p>
      <w:pPr>
        <w:pStyle w:val="12"/>
        <w:numPr>
          <w:ilvl w:val="1"/>
          <w:numId w:val="45"/>
        </w:numPr>
        <w:tabs>
          <w:tab w:val="left" w:pos="1908"/>
          <w:tab w:val="left" w:pos="1909"/>
        </w:tabs>
        <w:spacing w:before="0" w:after="0" w:line="240" w:lineRule="auto"/>
        <w:ind w:left="1908" w:right="218" w:hanging="360"/>
        <w:jc w:val="left"/>
        <w:rPr>
          <w:rFonts w:ascii="Symbol" w:hAnsi="Symbol"/>
          <w:sz w:val="24"/>
        </w:rPr>
      </w:pPr>
      <w:r>
        <w:rPr>
          <w:sz w:val="24"/>
        </w:rPr>
        <w:t>The host computer is a general-purpose commercial computer and the attached processor is a back-end machine driven by the host</w:t>
      </w:r>
      <w:r>
        <w:rPr>
          <w:spacing w:val="-9"/>
          <w:sz w:val="24"/>
        </w:rPr>
        <w:t xml:space="preserve"> </w:t>
      </w:r>
      <w:r>
        <w:rPr>
          <w:sz w:val="24"/>
        </w:rPr>
        <w:t>computer.</w:t>
      </w:r>
    </w:p>
    <w:p>
      <w:pPr>
        <w:pStyle w:val="12"/>
        <w:numPr>
          <w:ilvl w:val="1"/>
          <w:numId w:val="45"/>
        </w:numPr>
        <w:tabs>
          <w:tab w:val="left" w:pos="1908"/>
          <w:tab w:val="left" w:pos="1909"/>
        </w:tabs>
        <w:spacing w:before="0" w:after="0" w:line="242" w:lineRule="auto"/>
        <w:ind w:left="1908" w:right="218" w:hanging="360"/>
        <w:jc w:val="left"/>
        <w:rPr>
          <w:rFonts w:ascii="Symbol" w:hAnsi="Symbol"/>
          <w:sz w:val="24"/>
        </w:rPr>
      </w:pPr>
      <w:r>
        <w:rPr>
          <w:sz w:val="24"/>
        </w:rPr>
        <w:t>The array processor is connected through an input-output controller to the computer and the computer treats it like an external</w:t>
      </w:r>
      <w:r>
        <w:rPr>
          <w:spacing w:val="-3"/>
          <w:sz w:val="24"/>
        </w:rPr>
        <w:t xml:space="preserve"> </w:t>
      </w:r>
      <w:r>
        <w:rPr>
          <w:sz w:val="24"/>
        </w:rPr>
        <w:t>interface.</w:t>
      </w:r>
    </w:p>
    <w:p>
      <w:pPr>
        <w:pStyle w:val="12"/>
        <w:numPr>
          <w:ilvl w:val="1"/>
          <w:numId w:val="45"/>
        </w:numPr>
        <w:tabs>
          <w:tab w:val="left" w:pos="1908"/>
          <w:tab w:val="left" w:pos="1909"/>
        </w:tabs>
        <w:spacing w:before="0" w:after="0" w:line="240" w:lineRule="auto"/>
        <w:ind w:left="1908" w:right="220" w:hanging="360"/>
        <w:jc w:val="left"/>
        <w:rPr>
          <w:rFonts w:ascii="Symbol" w:hAnsi="Symbol"/>
          <w:sz w:val="24"/>
        </w:rPr>
      </w:pPr>
      <w:r>
        <w:rPr>
          <w:sz w:val="24"/>
        </w:rPr>
        <w:t>The data for the attached processor are transferred from main memory to a local memory through a high-speed</w:t>
      </w:r>
      <w:r>
        <w:rPr>
          <w:spacing w:val="-5"/>
          <w:sz w:val="24"/>
        </w:rPr>
        <w:t xml:space="preserve"> </w:t>
      </w:r>
      <w:r>
        <w:rPr>
          <w:sz w:val="24"/>
        </w:rPr>
        <w:t>bus.</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45"/>
        </w:numPr>
        <w:tabs>
          <w:tab w:val="left" w:pos="1908"/>
          <w:tab w:val="left" w:pos="1909"/>
        </w:tabs>
        <w:spacing w:before="100" w:after="0" w:line="242" w:lineRule="auto"/>
        <w:ind w:left="1908" w:right="222" w:hanging="360"/>
        <w:jc w:val="left"/>
        <w:rPr>
          <w:rFonts w:ascii="Symbol" w:hAnsi="Symbol"/>
          <w:sz w:val="24"/>
        </w:rPr>
      </w:pPr>
      <w:r>
        <w:rPr>
          <w:sz w:val="24"/>
        </w:rPr>
        <w:t>The general-purpose computer without the attached processor serves the users that need conventional data</w:t>
      </w:r>
      <w:r>
        <w:rPr>
          <w:spacing w:val="-6"/>
          <w:sz w:val="24"/>
        </w:rPr>
        <w:t xml:space="preserve"> </w:t>
      </w:r>
      <w:r>
        <w:rPr>
          <w:sz w:val="24"/>
        </w:rPr>
        <w:t>processing.</w:t>
      </w:r>
    </w:p>
    <w:p>
      <w:pPr>
        <w:pStyle w:val="12"/>
        <w:numPr>
          <w:ilvl w:val="1"/>
          <w:numId w:val="45"/>
        </w:numPr>
        <w:tabs>
          <w:tab w:val="left" w:pos="1908"/>
          <w:tab w:val="left" w:pos="1909"/>
        </w:tabs>
        <w:spacing w:before="0" w:after="0" w:line="240" w:lineRule="auto"/>
        <w:ind w:left="1908" w:right="213" w:hanging="360"/>
        <w:jc w:val="left"/>
        <w:rPr>
          <w:rFonts w:ascii="Symbol" w:hAnsi="Symbol"/>
          <w:sz w:val="24"/>
        </w:rPr>
      </w:pPr>
      <w:r>
        <w:rPr>
          <w:sz w:val="24"/>
        </w:rPr>
        <w:t>The system with the attached processor satisfies the needs for complex arithmetic applications.</w:t>
      </w:r>
    </w:p>
    <w:p>
      <w:pPr>
        <w:pStyle w:val="3"/>
        <w:spacing w:line="326" w:lineRule="exact"/>
        <w:ind w:left="1238"/>
        <w:rPr>
          <w:i/>
        </w:rPr>
      </w:pPr>
      <w:r>
        <w:rPr>
          <w:i/>
        </w:rPr>
        <w:t>SIMD Array Processor</w:t>
      </w:r>
    </w:p>
    <w:p>
      <w:pPr>
        <w:pStyle w:val="12"/>
        <w:numPr>
          <w:ilvl w:val="1"/>
          <w:numId w:val="45"/>
        </w:numPr>
        <w:tabs>
          <w:tab w:val="left" w:pos="1908"/>
          <w:tab w:val="left" w:pos="1909"/>
        </w:tabs>
        <w:spacing w:before="0" w:after="0" w:line="240" w:lineRule="auto"/>
        <w:ind w:left="1908" w:right="902" w:hanging="360"/>
        <w:jc w:val="left"/>
        <w:rPr>
          <w:rFonts w:ascii="Symbol" w:hAnsi="Symbol"/>
          <w:sz w:val="24"/>
        </w:rPr>
      </w:pPr>
      <w:r>
        <w:rPr>
          <w:sz w:val="24"/>
        </w:rPr>
        <w:t>An SIMD array processor is a computer with multiple processing units operating</w:t>
      </w:r>
      <w:r>
        <w:rPr>
          <w:spacing w:val="-36"/>
          <w:sz w:val="24"/>
        </w:rPr>
        <w:t xml:space="preserve"> </w:t>
      </w:r>
      <w:r>
        <w:rPr>
          <w:sz w:val="24"/>
        </w:rPr>
        <w:t>in parallel.</w:t>
      </w:r>
    </w:p>
    <w:p>
      <w:pPr>
        <w:pStyle w:val="12"/>
        <w:numPr>
          <w:ilvl w:val="1"/>
          <w:numId w:val="45"/>
        </w:numPr>
        <w:tabs>
          <w:tab w:val="left" w:pos="1908"/>
          <w:tab w:val="left" w:pos="1909"/>
        </w:tabs>
        <w:spacing w:before="0" w:after="0" w:line="240" w:lineRule="auto"/>
        <w:ind w:left="1908" w:right="352" w:hanging="360"/>
        <w:jc w:val="left"/>
        <w:rPr>
          <w:rFonts w:ascii="Symbol" w:hAnsi="Symbol"/>
          <w:sz w:val="24"/>
        </w:rPr>
      </w:pPr>
      <w:r>
        <w:rPr>
          <w:sz w:val="24"/>
        </w:rPr>
        <w:t>The</w:t>
      </w:r>
      <w:r>
        <w:rPr>
          <w:spacing w:val="-4"/>
          <w:sz w:val="24"/>
        </w:rPr>
        <w:t xml:space="preserve"> </w:t>
      </w:r>
      <w:r>
        <w:rPr>
          <w:sz w:val="24"/>
        </w:rPr>
        <w:t>processing</w:t>
      </w:r>
      <w:r>
        <w:rPr>
          <w:spacing w:val="-5"/>
          <w:sz w:val="24"/>
        </w:rPr>
        <w:t xml:space="preserve"> </w:t>
      </w:r>
      <w:r>
        <w:rPr>
          <w:sz w:val="24"/>
        </w:rPr>
        <w:t>units</w:t>
      </w:r>
      <w:r>
        <w:rPr>
          <w:spacing w:val="-5"/>
          <w:sz w:val="24"/>
        </w:rPr>
        <w:t xml:space="preserve"> </w:t>
      </w:r>
      <w:r>
        <w:rPr>
          <w:sz w:val="24"/>
        </w:rPr>
        <w:t>are</w:t>
      </w:r>
      <w:r>
        <w:rPr>
          <w:spacing w:val="-4"/>
          <w:sz w:val="24"/>
        </w:rPr>
        <w:t xml:space="preserve"> </w:t>
      </w:r>
      <w:r>
        <w:rPr>
          <w:sz w:val="24"/>
        </w:rPr>
        <w:t>synchronized</w:t>
      </w:r>
      <w:r>
        <w:rPr>
          <w:spacing w:val="-3"/>
          <w:sz w:val="24"/>
        </w:rPr>
        <w:t xml:space="preserve"> </w:t>
      </w:r>
      <w:r>
        <w:rPr>
          <w:sz w:val="24"/>
        </w:rPr>
        <w:t>to</w:t>
      </w:r>
      <w:r>
        <w:rPr>
          <w:spacing w:val="-5"/>
          <w:sz w:val="24"/>
        </w:rPr>
        <w:t xml:space="preserve"> </w:t>
      </w:r>
      <w:r>
        <w:rPr>
          <w:sz w:val="24"/>
        </w:rPr>
        <w:t>perform</w:t>
      </w:r>
      <w:r>
        <w:rPr>
          <w:spacing w:val="-4"/>
          <w:sz w:val="24"/>
        </w:rPr>
        <w:t xml:space="preserve"> </w:t>
      </w:r>
      <w:r>
        <w:rPr>
          <w:sz w:val="24"/>
        </w:rPr>
        <w:t>the</w:t>
      </w:r>
      <w:r>
        <w:rPr>
          <w:spacing w:val="-2"/>
          <w:sz w:val="24"/>
        </w:rPr>
        <w:t xml:space="preserve"> </w:t>
      </w:r>
      <w:r>
        <w:rPr>
          <w:sz w:val="24"/>
        </w:rPr>
        <w:t>same</w:t>
      </w:r>
      <w:r>
        <w:rPr>
          <w:spacing w:val="-4"/>
          <w:sz w:val="24"/>
        </w:rPr>
        <w:t xml:space="preserve"> </w:t>
      </w:r>
      <w:r>
        <w:rPr>
          <w:sz w:val="24"/>
        </w:rPr>
        <w:t>operation</w:t>
      </w:r>
      <w:r>
        <w:rPr>
          <w:spacing w:val="-4"/>
          <w:sz w:val="24"/>
        </w:rPr>
        <w:t xml:space="preserve"> </w:t>
      </w:r>
      <w:r>
        <w:rPr>
          <w:sz w:val="24"/>
        </w:rPr>
        <w:t>under</w:t>
      </w:r>
      <w:r>
        <w:rPr>
          <w:spacing w:val="-2"/>
          <w:sz w:val="24"/>
        </w:rPr>
        <w:t xml:space="preserve"> </w:t>
      </w:r>
      <w:r>
        <w:rPr>
          <w:sz w:val="24"/>
        </w:rPr>
        <w:t>the</w:t>
      </w:r>
      <w:r>
        <w:rPr>
          <w:spacing w:val="-2"/>
          <w:sz w:val="24"/>
        </w:rPr>
        <w:t xml:space="preserve"> </w:t>
      </w:r>
      <w:r>
        <w:rPr>
          <w:sz w:val="24"/>
        </w:rPr>
        <w:t>control of a common control unit, thus providing a single instruction stream, multiple data stream (SIMD)</w:t>
      </w:r>
      <w:r>
        <w:rPr>
          <w:spacing w:val="-1"/>
          <w:sz w:val="24"/>
        </w:rPr>
        <w:t xml:space="preserve"> </w:t>
      </w:r>
      <w:r>
        <w:rPr>
          <w:sz w:val="24"/>
        </w:rPr>
        <w:t>organization.</w:t>
      </w:r>
    </w:p>
    <w:p>
      <w:pPr>
        <w:pStyle w:val="12"/>
        <w:numPr>
          <w:ilvl w:val="1"/>
          <w:numId w:val="45"/>
        </w:numPr>
        <w:tabs>
          <w:tab w:val="left" w:pos="1908"/>
          <w:tab w:val="left" w:pos="1909"/>
        </w:tabs>
        <w:spacing w:before="0" w:after="0" w:line="240" w:lineRule="auto"/>
        <w:ind w:left="1908" w:right="0" w:hanging="360"/>
        <w:jc w:val="left"/>
        <w:rPr>
          <w:rFonts w:ascii="Symbol" w:hAnsi="Symbol"/>
          <w:sz w:val="24"/>
        </w:rPr>
      </w:pPr>
      <w:r>
        <w:rPr>
          <w:sz w:val="24"/>
        </w:rPr>
        <w:t>A general block diagram of an array processor is shown in</w:t>
      </w:r>
      <w:r>
        <w:rPr>
          <w:spacing w:val="-4"/>
          <w:sz w:val="24"/>
        </w:rPr>
        <w:t xml:space="preserve"> </w:t>
      </w:r>
      <w:r>
        <w:rPr>
          <w:sz w:val="24"/>
        </w:rPr>
        <w:t>Figure</w:t>
      </w:r>
    </w:p>
    <w:p>
      <w:pPr>
        <w:pStyle w:val="6"/>
        <w:ind w:left="3547" w:firstLine="0"/>
        <w:rPr>
          <w:sz w:val="20"/>
        </w:rPr>
      </w:pPr>
      <w:r>
        <w:rPr>
          <w:sz w:val="20"/>
        </w:rPr>
        <w:drawing>
          <wp:inline distT="0" distB="0" distL="0" distR="0">
            <wp:extent cx="3430270" cy="1421765"/>
            <wp:effectExtent l="0" t="0" r="0" b="0"/>
            <wp:docPr id="131"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86.png"/>
                    <pic:cNvPicPr>
                      <a:picLocks noChangeAspect="1"/>
                    </pic:cNvPicPr>
                  </pic:nvPicPr>
                  <pic:blipFill>
                    <a:blip r:embed="rId112" cstate="print"/>
                    <a:stretch>
                      <a:fillRect/>
                    </a:stretch>
                  </pic:blipFill>
                  <pic:spPr>
                    <a:xfrm>
                      <a:off x="0" y="0"/>
                      <a:ext cx="3430274" cy="1421891"/>
                    </a:xfrm>
                    <a:prstGeom prst="rect">
                      <a:avLst/>
                    </a:prstGeom>
                  </pic:spPr>
                </pic:pic>
              </a:graphicData>
            </a:graphic>
          </wp:inline>
        </w:drawing>
      </w:r>
    </w:p>
    <w:p>
      <w:pPr>
        <w:spacing w:before="3"/>
        <w:ind w:left="4311" w:right="0" w:firstLine="0"/>
        <w:jc w:val="left"/>
        <w:rPr>
          <w:b/>
          <w:sz w:val="20"/>
        </w:rPr>
      </w:pPr>
      <w:r>
        <w:rPr>
          <w:b/>
          <w:sz w:val="20"/>
        </w:rPr>
        <w:t>Figure 6.12: SIMD array processor organization</w:t>
      </w:r>
    </w:p>
    <w:p>
      <w:pPr>
        <w:pStyle w:val="6"/>
        <w:spacing w:before="11"/>
        <w:ind w:left="0" w:firstLine="0"/>
        <w:rPr>
          <w:b/>
          <w:sz w:val="19"/>
        </w:rPr>
      </w:pPr>
    </w:p>
    <w:p>
      <w:pPr>
        <w:pStyle w:val="12"/>
        <w:numPr>
          <w:ilvl w:val="1"/>
          <w:numId w:val="45"/>
        </w:numPr>
        <w:tabs>
          <w:tab w:val="left" w:pos="1908"/>
          <w:tab w:val="left" w:pos="1909"/>
        </w:tabs>
        <w:spacing w:before="0" w:after="0" w:line="240" w:lineRule="auto"/>
        <w:ind w:left="1908" w:right="0" w:hanging="360"/>
        <w:jc w:val="left"/>
        <w:rPr>
          <w:rFonts w:ascii="Symbol" w:hAnsi="Symbol"/>
          <w:sz w:val="24"/>
        </w:rPr>
      </w:pPr>
      <w:r>
        <w:rPr>
          <w:sz w:val="24"/>
        </w:rPr>
        <w:t>It contains a set of identical processing elements (PEs), each having a local memory</w:t>
      </w:r>
      <w:r>
        <w:rPr>
          <w:spacing w:val="-26"/>
          <w:sz w:val="24"/>
        </w:rPr>
        <w:t xml:space="preserve"> </w:t>
      </w:r>
      <w:r>
        <w:rPr>
          <w:sz w:val="24"/>
        </w:rPr>
        <w:t>M.</w:t>
      </w:r>
    </w:p>
    <w:p>
      <w:pPr>
        <w:pStyle w:val="12"/>
        <w:numPr>
          <w:ilvl w:val="1"/>
          <w:numId w:val="45"/>
        </w:numPr>
        <w:tabs>
          <w:tab w:val="left" w:pos="1908"/>
          <w:tab w:val="left" w:pos="1909"/>
        </w:tabs>
        <w:spacing w:before="2" w:after="0" w:line="240" w:lineRule="auto"/>
        <w:ind w:left="1908" w:right="592" w:hanging="360"/>
        <w:jc w:val="left"/>
        <w:rPr>
          <w:rFonts w:ascii="Symbol" w:hAnsi="Symbol"/>
          <w:sz w:val="24"/>
        </w:rPr>
      </w:pPr>
      <w:r>
        <w:rPr>
          <w:sz w:val="24"/>
        </w:rPr>
        <w:t>Each processor element includes an ALU, a floating-point arithmetic unit and working registers.</w:t>
      </w:r>
    </w:p>
    <w:p>
      <w:pPr>
        <w:pStyle w:val="12"/>
        <w:numPr>
          <w:ilvl w:val="1"/>
          <w:numId w:val="45"/>
        </w:numPr>
        <w:tabs>
          <w:tab w:val="left" w:pos="1908"/>
          <w:tab w:val="left" w:pos="1909"/>
        </w:tabs>
        <w:spacing w:before="0" w:after="0" w:line="304" w:lineRule="exact"/>
        <w:ind w:left="1908" w:right="0" w:hanging="360"/>
        <w:jc w:val="left"/>
        <w:rPr>
          <w:rFonts w:ascii="Symbol" w:hAnsi="Symbol"/>
          <w:sz w:val="24"/>
        </w:rPr>
      </w:pPr>
      <w:r>
        <w:rPr>
          <w:sz w:val="24"/>
        </w:rPr>
        <w:t>The master control unit controls the operations in the processor</w:t>
      </w:r>
      <w:r>
        <w:rPr>
          <w:spacing w:val="-13"/>
          <w:sz w:val="24"/>
        </w:rPr>
        <w:t xml:space="preserve"> </w:t>
      </w:r>
      <w:r>
        <w:rPr>
          <w:sz w:val="24"/>
        </w:rPr>
        <w:t>elements.</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The main memory is used for storage of the</w:t>
      </w:r>
      <w:r>
        <w:rPr>
          <w:spacing w:val="-7"/>
          <w:sz w:val="24"/>
        </w:rPr>
        <w:t xml:space="preserve"> </w:t>
      </w:r>
      <w:r>
        <w:rPr>
          <w:sz w:val="24"/>
        </w:rPr>
        <w:t>program.</w:t>
      </w:r>
    </w:p>
    <w:p>
      <w:pPr>
        <w:pStyle w:val="12"/>
        <w:numPr>
          <w:ilvl w:val="1"/>
          <w:numId w:val="45"/>
        </w:numPr>
        <w:tabs>
          <w:tab w:val="left" w:pos="1908"/>
          <w:tab w:val="left" w:pos="1909"/>
        </w:tabs>
        <w:spacing w:before="1" w:after="0" w:line="240" w:lineRule="auto"/>
        <w:ind w:left="1908" w:right="309" w:hanging="360"/>
        <w:jc w:val="left"/>
        <w:rPr>
          <w:rFonts w:ascii="Symbol" w:hAnsi="Symbol"/>
          <w:sz w:val="24"/>
        </w:rPr>
      </w:pPr>
      <w:r>
        <w:rPr>
          <w:sz w:val="24"/>
        </w:rPr>
        <w:t>The function of the master control unit is to decode the instructions and determine how the instruction is to be</w:t>
      </w:r>
      <w:r>
        <w:rPr>
          <w:spacing w:val="-1"/>
          <w:sz w:val="24"/>
        </w:rPr>
        <w:t xml:space="preserve"> </w:t>
      </w:r>
      <w:r>
        <w:rPr>
          <w:sz w:val="24"/>
        </w:rPr>
        <w:t>executed.</w:t>
      </w:r>
    </w:p>
    <w:p>
      <w:pPr>
        <w:pStyle w:val="12"/>
        <w:numPr>
          <w:ilvl w:val="1"/>
          <w:numId w:val="45"/>
        </w:numPr>
        <w:tabs>
          <w:tab w:val="left" w:pos="1908"/>
          <w:tab w:val="left" w:pos="1909"/>
        </w:tabs>
        <w:spacing w:before="0" w:after="0" w:line="242" w:lineRule="auto"/>
        <w:ind w:left="1908" w:right="413" w:hanging="360"/>
        <w:jc w:val="left"/>
        <w:rPr>
          <w:rFonts w:ascii="Symbol" w:hAnsi="Symbol"/>
          <w:sz w:val="24"/>
        </w:rPr>
      </w:pPr>
      <w:r>
        <w:rPr>
          <w:sz w:val="24"/>
        </w:rPr>
        <w:t>Scalar and program control instructions are directly executed within the master</w:t>
      </w:r>
      <w:r>
        <w:rPr>
          <w:spacing w:val="-37"/>
          <w:sz w:val="24"/>
        </w:rPr>
        <w:t xml:space="preserve"> </w:t>
      </w:r>
      <w:r>
        <w:rPr>
          <w:sz w:val="24"/>
        </w:rPr>
        <w:t>control unit.</w:t>
      </w:r>
    </w:p>
    <w:p>
      <w:pPr>
        <w:pStyle w:val="12"/>
        <w:numPr>
          <w:ilvl w:val="1"/>
          <w:numId w:val="45"/>
        </w:numPr>
        <w:tabs>
          <w:tab w:val="left" w:pos="1908"/>
          <w:tab w:val="left" w:pos="1909"/>
        </w:tabs>
        <w:spacing w:before="0" w:after="0" w:line="301" w:lineRule="exact"/>
        <w:ind w:left="1908" w:right="0" w:hanging="360"/>
        <w:jc w:val="left"/>
        <w:rPr>
          <w:rFonts w:ascii="Symbol" w:hAnsi="Symbol"/>
          <w:sz w:val="24"/>
        </w:rPr>
      </w:pPr>
      <w:r>
        <w:rPr>
          <w:sz w:val="24"/>
        </w:rPr>
        <w:t>Vector instructions are broadcast to all PEs</w:t>
      </w:r>
      <w:r>
        <w:rPr>
          <w:spacing w:val="-10"/>
          <w:sz w:val="24"/>
        </w:rPr>
        <w:t xml:space="preserve"> </w:t>
      </w:r>
      <w:r>
        <w:rPr>
          <w:sz w:val="24"/>
        </w:rPr>
        <w:t>simultaneously.</w:t>
      </w:r>
    </w:p>
    <w:p>
      <w:pPr>
        <w:pStyle w:val="12"/>
        <w:numPr>
          <w:ilvl w:val="1"/>
          <w:numId w:val="45"/>
        </w:numPr>
        <w:tabs>
          <w:tab w:val="left" w:pos="1908"/>
          <w:tab w:val="left" w:pos="1909"/>
        </w:tabs>
        <w:spacing w:before="0" w:after="0" w:line="242" w:lineRule="auto"/>
        <w:ind w:left="1908" w:right="390" w:hanging="360"/>
        <w:jc w:val="left"/>
        <w:rPr>
          <w:rFonts w:ascii="Symbol" w:hAnsi="Symbol"/>
          <w:sz w:val="24"/>
        </w:rPr>
      </w:pPr>
      <w:r>
        <w:rPr>
          <w:sz w:val="24"/>
        </w:rPr>
        <w:t>Vector operands are distributed to the local memories prior to the parallel execution of the</w:t>
      </w:r>
      <w:r>
        <w:rPr>
          <w:spacing w:val="-3"/>
          <w:sz w:val="24"/>
        </w:rPr>
        <w:t xml:space="preserve"> </w:t>
      </w:r>
      <w:r>
        <w:rPr>
          <w:sz w:val="24"/>
        </w:rPr>
        <w:t>instruction.</w:t>
      </w:r>
    </w:p>
    <w:p>
      <w:pPr>
        <w:pStyle w:val="12"/>
        <w:numPr>
          <w:ilvl w:val="1"/>
          <w:numId w:val="45"/>
        </w:numPr>
        <w:tabs>
          <w:tab w:val="left" w:pos="1908"/>
          <w:tab w:val="left" w:pos="1909"/>
        </w:tabs>
        <w:spacing w:before="0" w:after="0" w:line="240" w:lineRule="auto"/>
        <w:ind w:left="1908" w:right="868" w:hanging="360"/>
        <w:jc w:val="left"/>
        <w:rPr>
          <w:rFonts w:ascii="Symbol" w:hAnsi="Symbol"/>
          <w:sz w:val="24"/>
        </w:rPr>
      </w:pPr>
      <w:r>
        <w:rPr>
          <w:sz w:val="24"/>
        </w:rPr>
        <w:t>Masking schemes are used to control the status of each PE during the execution</w:t>
      </w:r>
      <w:r>
        <w:rPr>
          <w:spacing w:val="-34"/>
          <w:sz w:val="24"/>
        </w:rPr>
        <w:t xml:space="preserve"> </w:t>
      </w:r>
      <w:r>
        <w:rPr>
          <w:sz w:val="24"/>
        </w:rPr>
        <w:t>of vector instructions.</w:t>
      </w:r>
    </w:p>
    <w:p>
      <w:pPr>
        <w:pStyle w:val="12"/>
        <w:numPr>
          <w:ilvl w:val="1"/>
          <w:numId w:val="45"/>
        </w:numPr>
        <w:tabs>
          <w:tab w:val="left" w:pos="1908"/>
          <w:tab w:val="left" w:pos="1909"/>
        </w:tabs>
        <w:spacing w:before="0" w:after="0" w:line="304" w:lineRule="exact"/>
        <w:ind w:left="1908" w:right="0" w:hanging="360"/>
        <w:jc w:val="left"/>
        <w:rPr>
          <w:rFonts w:ascii="Symbol" w:hAnsi="Symbol"/>
          <w:sz w:val="24"/>
        </w:rPr>
      </w:pPr>
      <w:r>
        <w:rPr>
          <w:sz w:val="24"/>
        </w:rPr>
        <w:t>Each PE has a flag that is set when the PE is active and reset when the PE is</w:t>
      </w:r>
      <w:r>
        <w:rPr>
          <w:spacing w:val="-28"/>
          <w:sz w:val="24"/>
        </w:rPr>
        <w:t xml:space="preserve"> </w:t>
      </w:r>
      <w:r>
        <w:rPr>
          <w:sz w:val="24"/>
        </w:rPr>
        <w:t>inactive.</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This ensures that only that PE’S that needs to participate is active during the execution</w:t>
      </w:r>
      <w:r>
        <w:rPr>
          <w:spacing w:val="-34"/>
          <w:sz w:val="24"/>
        </w:rPr>
        <w:t xml:space="preserve"> </w:t>
      </w:r>
      <w:r>
        <w:rPr>
          <w:sz w:val="24"/>
        </w:rPr>
        <w:t>of</w:t>
      </w:r>
    </w:p>
    <w:p>
      <w:pPr>
        <w:pStyle w:val="6"/>
        <w:spacing w:line="292" w:lineRule="exact"/>
        <w:ind w:left="1830" w:right="7332" w:firstLine="0"/>
        <w:jc w:val="center"/>
      </w:pPr>
      <w:r>
        <w:t>the instruction.</w:t>
      </w:r>
    </w:p>
    <w:p>
      <w:pPr>
        <w:pStyle w:val="12"/>
        <w:numPr>
          <w:ilvl w:val="1"/>
          <w:numId w:val="45"/>
        </w:numPr>
        <w:tabs>
          <w:tab w:val="left" w:pos="1908"/>
          <w:tab w:val="left" w:pos="1909"/>
        </w:tabs>
        <w:spacing w:before="0" w:after="0" w:line="305" w:lineRule="exact"/>
        <w:ind w:left="1908" w:right="0" w:hanging="360"/>
        <w:jc w:val="left"/>
        <w:rPr>
          <w:rFonts w:ascii="Symbol" w:hAnsi="Symbol"/>
          <w:sz w:val="24"/>
        </w:rPr>
      </w:pPr>
      <w:r>
        <w:rPr>
          <w:sz w:val="24"/>
        </w:rPr>
        <w:t>SIMD processors are highly specialized</w:t>
      </w:r>
      <w:r>
        <w:rPr>
          <w:spacing w:val="-6"/>
          <w:sz w:val="24"/>
        </w:rPr>
        <w:t xml:space="preserve"> </w:t>
      </w:r>
      <w:r>
        <w:rPr>
          <w:sz w:val="24"/>
        </w:rPr>
        <w:t>computers.</w:t>
      </w:r>
    </w:p>
    <w:p>
      <w:pPr>
        <w:pStyle w:val="12"/>
        <w:numPr>
          <w:ilvl w:val="1"/>
          <w:numId w:val="45"/>
        </w:numPr>
        <w:tabs>
          <w:tab w:val="left" w:pos="1908"/>
          <w:tab w:val="left" w:pos="1909"/>
        </w:tabs>
        <w:spacing w:before="0" w:after="0" w:line="242" w:lineRule="auto"/>
        <w:ind w:left="1908" w:right="357" w:hanging="360"/>
        <w:jc w:val="left"/>
        <w:rPr>
          <w:rFonts w:ascii="Symbol" w:hAnsi="Symbol"/>
          <w:sz w:val="24"/>
        </w:rPr>
      </w:pPr>
      <w:r>
        <w:rPr>
          <w:sz w:val="24"/>
        </w:rPr>
        <w:t>They are suited primarily for numerical problems that can be expressed in vector</w:t>
      </w:r>
      <w:r>
        <w:rPr>
          <w:spacing w:val="-38"/>
          <w:sz w:val="24"/>
        </w:rPr>
        <w:t xml:space="preserve"> </w:t>
      </w:r>
      <w:r>
        <w:rPr>
          <w:sz w:val="24"/>
        </w:rPr>
        <w:t>matrix form.</w:t>
      </w:r>
    </w:p>
    <w:p>
      <w:pPr>
        <w:pStyle w:val="12"/>
        <w:numPr>
          <w:ilvl w:val="1"/>
          <w:numId w:val="45"/>
        </w:numPr>
        <w:tabs>
          <w:tab w:val="left" w:pos="1908"/>
          <w:tab w:val="left" w:pos="1909"/>
        </w:tabs>
        <w:spacing w:before="0" w:after="0" w:line="240" w:lineRule="auto"/>
        <w:ind w:left="1908" w:right="575" w:hanging="360"/>
        <w:jc w:val="left"/>
        <w:rPr>
          <w:rFonts w:ascii="Symbol" w:hAnsi="Symbol"/>
          <w:sz w:val="24"/>
        </w:rPr>
      </w:pPr>
      <w:r>
        <w:rPr>
          <w:sz w:val="24"/>
        </w:rPr>
        <w:t>However, they are not very efficient in other types of computations or in dealing</w:t>
      </w:r>
      <w:r>
        <w:rPr>
          <w:spacing w:val="-34"/>
          <w:sz w:val="24"/>
        </w:rPr>
        <w:t xml:space="preserve"> </w:t>
      </w:r>
      <w:r>
        <w:rPr>
          <w:sz w:val="24"/>
        </w:rPr>
        <w:t>with conventional data-processing</w:t>
      </w:r>
      <w:r>
        <w:rPr>
          <w:spacing w:val="-3"/>
          <w:sz w:val="24"/>
        </w:rPr>
        <w:t xml:space="preserve"> </w:t>
      </w:r>
      <w:r>
        <w:rPr>
          <w:sz w:val="24"/>
        </w:rPr>
        <w:t>programs.</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48"/>
        </w:numPr>
        <w:tabs>
          <w:tab w:val="left" w:pos="1188"/>
          <w:tab w:val="left" w:pos="1189"/>
          <w:tab w:val="left" w:pos="2528"/>
          <w:tab w:val="left" w:pos="3237"/>
          <w:tab w:val="left" w:pos="5007"/>
          <w:tab w:val="left" w:pos="5677"/>
          <w:tab w:val="left" w:pos="7190"/>
          <w:tab w:val="left" w:pos="7981"/>
          <w:tab w:val="left" w:pos="9934"/>
        </w:tabs>
        <w:spacing w:before="45" w:after="0" w:line="240" w:lineRule="auto"/>
        <w:ind w:left="1188" w:right="220" w:hanging="828"/>
        <w:jc w:val="left"/>
      </w:pPr>
      <w:r>
        <w:t>Explain</w:t>
      </w:r>
      <w:r>
        <w:tab/>
      </w:r>
      <w:r>
        <w:t>the</w:t>
      </w:r>
      <w:r>
        <w:tab/>
      </w:r>
      <w:r>
        <w:t>procedure</w:t>
      </w:r>
      <w:r>
        <w:tab/>
      </w:r>
      <w:r>
        <w:t>for</w:t>
      </w:r>
      <w:r>
        <w:tab/>
      </w:r>
      <w:r>
        <w:t>Addition</w:t>
      </w:r>
      <w:r>
        <w:tab/>
      </w:r>
      <w:r>
        <w:t>and</w:t>
      </w:r>
      <w:r>
        <w:tab/>
      </w:r>
      <w:r>
        <w:t>Subtraction</w:t>
      </w:r>
      <w:r>
        <w:tab/>
      </w:r>
      <w:r>
        <w:rPr>
          <w:spacing w:val="-5"/>
        </w:rPr>
        <w:t xml:space="preserve">with </w:t>
      </w:r>
      <w:r>
        <w:t>signed-magnitude data with the help of</w:t>
      </w:r>
      <w:r>
        <w:rPr>
          <w:spacing w:val="-6"/>
        </w:rPr>
        <w:t xml:space="preserve"> </w:t>
      </w:r>
      <w:r>
        <w:t>flowchart.</w:t>
      </w:r>
    </w:p>
    <w:p>
      <w:pPr>
        <w:pStyle w:val="12"/>
        <w:numPr>
          <w:ilvl w:val="1"/>
          <w:numId w:val="48"/>
        </w:numPr>
        <w:tabs>
          <w:tab w:val="left" w:pos="1892"/>
        </w:tabs>
        <w:spacing w:before="1" w:after="0" w:line="240" w:lineRule="auto"/>
        <w:ind w:left="1891" w:right="224" w:hanging="360"/>
        <w:jc w:val="both"/>
        <w:rPr>
          <w:sz w:val="24"/>
        </w:rPr>
      </w:pPr>
      <w:r>
        <w:rPr>
          <w:sz w:val="24"/>
        </w:rPr>
        <w:t>The flowchart is shown in Figure 7.1. The two signs A, and B, are compared by an exclusive-OR</w:t>
      </w:r>
      <w:r>
        <w:rPr>
          <w:spacing w:val="-2"/>
          <w:sz w:val="24"/>
        </w:rPr>
        <w:t xml:space="preserve"> </w:t>
      </w:r>
      <w:r>
        <w:rPr>
          <w:sz w:val="24"/>
        </w:rPr>
        <w:t>gate.</w:t>
      </w:r>
    </w:p>
    <w:p>
      <w:pPr>
        <w:pStyle w:val="6"/>
        <w:ind w:left="2520" w:right="3310" w:firstLine="0"/>
      </w:pPr>
      <w:r>
        <w:t>If the output of the gate is 0 the signs are identical; If it is 1, the signs are different.</w:t>
      </w:r>
    </w:p>
    <w:p>
      <w:pPr>
        <w:pStyle w:val="12"/>
        <w:numPr>
          <w:ilvl w:val="1"/>
          <w:numId w:val="48"/>
        </w:numPr>
        <w:tabs>
          <w:tab w:val="left" w:pos="1892"/>
        </w:tabs>
        <w:spacing w:before="0" w:after="0" w:line="242" w:lineRule="auto"/>
        <w:ind w:left="1891" w:right="222" w:hanging="360"/>
        <w:jc w:val="both"/>
        <w:rPr>
          <w:sz w:val="24"/>
        </w:rPr>
      </w:pPr>
      <w:r>
        <w:rPr>
          <w:sz w:val="24"/>
        </w:rPr>
        <w:t>For an add operation, identical signs dictate that the magnitudes be added. For a subtract operation, different signs dictate that the magnitudes be</w:t>
      </w:r>
      <w:r>
        <w:rPr>
          <w:spacing w:val="-12"/>
          <w:sz w:val="24"/>
        </w:rPr>
        <w:t xml:space="preserve"> </w:t>
      </w:r>
      <w:r>
        <w:rPr>
          <w:sz w:val="24"/>
        </w:rPr>
        <w:t>added.</w:t>
      </w:r>
    </w:p>
    <w:p>
      <w:pPr>
        <w:pStyle w:val="12"/>
        <w:numPr>
          <w:ilvl w:val="1"/>
          <w:numId w:val="48"/>
        </w:numPr>
        <w:tabs>
          <w:tab w:val="left" w:pos="1892"/>
        </w:tabs>
        <w:spacing w:before="0" w:after="0" w:line="240" w:lineRule="auto"/>
        <w:ind w:left="1891" w:right="216" w:hanging="360"/>
        <w:jc w:val="both"/>
        <w:rPr>
          <w:sz w:val="24"/>
        </w:rPr>
      </w:pPr>
      <w:r>
        <w:rPr>
          <w:sz w:val="24"/>
        </w:rPr>
        <w:t xml:space="preserve">The magnitudes are added with a microoperation EA </w:t>
      </w:r>
      <w:r>
        <w:rPr>
          <w:rFonts w:ascii="Wingdings" w:hAnsi="Wingdings"/>
          <w:sz w:val="24"/>
        </w:rPr>
        <w:t></w:t>
      </w:r>
      <w:r>
        <w:rPr>
          <w:rFonts w:ascii="Times New Roman" w:hAnsi="Times New Roman"/>
          <w:sz w:val="24"/>
        </w:rPr>
        <w:t xml:space="preserve"> </w:t>
      </w:r>
      <w:r>
        <w:rPr>
          <w:sz w:val="24"/>
        </w:rPr>
        <w:t>A + B, where EA is a register that combines E and A. The carry in E after the addition constitutes an overflow if it is equal  to 1. The value of E is transferred into the add-overflow flip-flop</w:t>
      </w:r>
      <w:r>
        <w:rPr>
          <w:spacing w:val="-12"/>
          <w:sz w:val="24"/>
        </w:rPr>
        <w:t xml:space="preserve"> </w:t>
      </w:r>
      <w:r>
        <w:rPr>
          <w:sz w:val="24"/>
        </w:rPr>
        <w:t>AVF.</w:t>
      </w:r>
    </w:p>
    <w:p>
      <w:pPr>
        <w:pStyle w:val="12"/>
        <w:numPr>
          <w:ilvl w:val="1"/>
          <w:numId w:val="48"/>
        </w:numPr>
        <w:tabs>
          <w:tab w:val="left" w:pos="1892"/>
        </w:tabs>
        <w:spacing w:before="0" w:after="0" w:line="240" w:lineRule="auto"/>
        <w:ind w:left="1891" w:right="217" w:hanging="360"/>
        <w:jc w:val="both"/>
        <w:rPr>
          <w:sz w:val="24"/>
        </w:rPr>
      </w:pPr>
      <w:r>
        <w:rPr>
          <w:sz w:val="24"/>
        </w:rPr>
        <w:t>The two magnitudes are subtracted if the signs are different for an add operation or identical for a subtract operation. The magnitudes are subtracted by adding A to the 2's complemented B. No overflow can occur if the numbers are subtracted so AVF is cleared to</w:t>
      </w:r>
      <w:r>
        <w:rPr>
          <w:spacing w:val="1"/>
          <w:sz w:val="24"/>
        </w:rPr>
        <w:t xml:space="preserve"> </w:t>
      </w:r>
      <w:r>
        <w:rPr>
          <w:sz w:val="24"/>
        </w:rPr>
        <w:t>0.</w:t>
      </w:r>
    </w:p>
    <w:p>
      <w:pPr>
        <w:pStyle w:val="12"/>
        <w:numPr>
          <w:ilvl w:val="1"/>
          <w:numId w:val="48"/>
        </w:numPr>
        <w:tabs>
          <w:tab w:val="left" w:pos="1892"/>
        </w:tabs>
        <w:spacing w:before="0" w:after="0" w:line="240" w:lineRule="auto"/>
        <w:ind w:left="1891" w:right="216" w:hanging="360"/>
        <w:jc w:val="both"/>
        <w:rPr>
          <w:sz w:val="24"/>
        </w:rPr>
      </w:pPr>
      <w:r>
        <w:rPr>
          <w:sz w:val="24"/>
        </w:rPr>
        <w:t>1 in E indicates that A &gt;= B and the number in A is the correct result. If this numbs is zero, the sign A must be made positive to avoid a negative</w:t>
      </w:r>
      <w:r>
        <w:rPr>
          <w:spacing w:val="-11"/>
          <w:sz w:val="24"/>
        </w:rPr>
        <w:t xml:space="preserve"> </w:t>
      </w:r>
      <w:r>
        <w:rPr>
          <w:sz w:val="24"/>
        </w:rPr>
        <w:t>zero.</w:t>
      </w:r>
    </w:p>
    <w:p>
      <w:pPr>
        <w:pStyle w:val="12"/>
        <w:numPr>
          <w:ilvl w:val="1"/>
          <w:numId w:val="48"/>
        </w:numPr>
        <w:tabs>
          <w:tab w:val="left" w:pos="1892"/>
        </w:tabs>
        <w:spacing w:before="0" w:after="0" w:line="240" w:lineRule="auto"/>
        <w:ind w:left="1891" w:right="223" w:hanging="360"/>
        <w:jc w:val="both"/>
        <w:rPr>
          <w:sz w:val="24"/>
        </w:rPr>
      </w:pPr>
      <w:r>
        <w:rPr>
          <w:sz w:val="24"/>
        </w:rPr>
        <w:t>0 in E indicates that A &lt; B. For this case it is necessary to take the 2's complement of the value in A. The operation can be done with one microoperation A</w:t>
      </w:r>
      <w:r>
        <w:rPr>
          <w:rFonts w:ascii="Wingdings" w:hAnsi="Wingdings"/>
          <w:sz w:val="24"/>
        </w:rPr>
        <w:t></w:t>
      </w:r>
      <w:r>
        <w:rPr>
          <w:rFonts w:ascii="Times New Roman" w:hAnsi="Times New Roman"/>
          <w:sz w:val="24"/>
        </w:rPr>
        <w:t xml:space="preserve"> </w:t>
      </w:r>
      <w:r>
        <w:rPr>
          <w:sz w:val="24"/>
        </w:rPr>
        <w:t>A'</w:t>
      </w:r>
      <w:r>
        <w:rPr>
          <w:spacing w:val="-19"/>
          <w:sz w:val="24"/>
        </w:rPr>
        <w:t xml:space="preserve"> </w:t>
      </w:r>
      <w:r>
        <w:rPr>
          <w:sz w:val="24"/>
        </w:rPr>
        <w:t>+1.</w:t>
      </w:r>
    </w:p>
    <w:p>
      <w:pPr>
        <w:pStyle w:val="12"/>
        <w:numPr>
          <w:ilvl w:val="1"/>
          <w:numId w:val="48"/>
        </w:numPr>
        <w:tabs>
          <w:tab w:val="left" w:pos="1892"/>
        </w:tabs>
        <w:spacing w:before="0" w:after="0" w:line="240" w:lineRule="auto"/>
        <w:ind w:left="1891" w:right="222" w:hanging="360"/>
        <w:jc w:val="both"/>
        <w:rPr>
          <w:sz w:val="24"/>
        </w:rPr>
      </w:pPr>
      <w:r>
        <w:rPr>
          <w:sz w:val="24"/>
        </w:rPr>
        <w:t>However, we assume that the A register has circuits for microoperations complement and increment, so the 2's complement is obtained from these two</w:t>
      </w:r>
      <w:r>
        <w:rPr>
          <w:spacing w:val="-25"/>
          <w:sz w:val="24"/>
        </w:rPr>
        <w:t xml:space="preserve"> </w:t>
      </w:r>
      <w:r>
        <w:rPr>
          <w:sz w:val="24"/>
        </w:rPr>
        <w:t>microoperations.</w:t>
      </w:r>
    </w:p>
    <w:p>
      <w:pPr>
        <w:pStyle w:val="12"/>
        <w:numPr>
          <w:ilvl w:val="1"/>
          <w:numId w:val="48"/>
        </w:numPr>
        <w:tabs>
          <w:tab w:val="left" w:pos="1892"/>
        </w:tabs>
        <w:spacing w:before="0" w:after="0" w:line="240" w:lineRule="auto"/>
        <w:ind w:left="1891" w:right="215" w:hanging="360"/>
        <w:jc w:val="both"/>
        <w:rPr>
          <w:sz w:val="24"/>
        </w:rPr>
      </w:pPr>
      <w:r>
        <w:rPr>
          <w:sz w:val="24"/>
        </w:rPr>
        <w:t>In other paths of the flowchart, the sign of the result is the same as the sign of A. so no change in A is required. However, when A &lt; B, the sign of the result is the complement of the original sign of A. It is then necessary to complement A, to obtain the correct</w:t>
      </w:r>
      <w:r>
        <w:rPr>
          <w:spacing w:val="-31"/>
          <w:sz w:val="24"/>
        </w:rPr>
        <w:t xml:space="preserve"> </w:t>
      </w:r>
      <w:r>
        <w:rPr>
          <w:sz w:val="24"/>
        </w:rPr>
        <w:t>sign.</w:t>
      </w:r>
    </w:p>
    <w:p>
      <w:pPr>
        <w:pStyle w:val="12"/>
        <w:numPr>
          <w:ilvl w:val="1"/>
          <w:numId w:val="48"/>
        </w:numPr>
        <w:tabs>
          <w:tab w:val="left" w:pos="1892"/>
        </w:tabs>
        <w:spacing w:before="0" w:after="0" w:line="240" w:lineRule="auto"/>
        <w:ind w:left="1891" w:right="216" w:hanging="360"/>
        <w:jc w:val="both"/>
        <w:rPr>
          <w:sz w:val="24"/>
        </w:rPr>
      </w:pPr>
      <w:r>
        <w:rPr>
          <w:position w:val="2"/>
          <w:sz w:val="24"/>
        </w:rPr>
        <w:t>The final result is found in register A and its sign in A</w:t>
      </w:r>
      <w:r>
        <w:rPr>
          <w:sz w:val="16"/>
        </w:rPr>
        <w:t>s</w:t>
      </w:r>
      <w:r>
        <w:rPr>
          <w:position w:val="2"/>
          <w:sz w:val="24"/>
        </w:rPr>
        <w:t>. The value in AVF provides an</w:t>
      </w:r>
      <w:r>
        <w:rPr>
          <w:sz w:val="24"/>
        </w:rPr>
        <w:t xml:space="preserve"> overflow indication. The final value of E is</w:t>
      </w:r>
      <w:r>
        <w:rPr>
          <w:spacing w:val="-14"/>
          <w:sz w:val="24"/>
        </w:rPr>
        <w:t xml:space="preserve"> </w:t>
      </w:r>
      <w:r>
        <w:rPr>
          <w:sz w:val="24"/>
        </w:rPr>
        <w:t>immaterial.</w:t>
      </w:r>
    </w:p>
    <w:p>
      <w:pPr>
        <w:pStyle w:val="12"/>
        <w:numPr>
          <w:ilvl w:val="1"/>
          <w:numId w:val="48"/>
        </w:numPr>
        <w:tabs>
          <w:tab w:val="left" w:pos="1909"/>
        </w:tabs>
        <w:spacing w:before="0" w:after="0" w:line="242" w:lineRule="auto"/>
        <w:ind w:left="1908" w:right="222" w:hanging="360"/>
        <w:jc w:val="both"/>
        <w:rPr>
          <w:sz w:val="24"/>
        </w:rPr>
      </w:pPr>
      <w:r>
        <w:rPr>
          <w:sz w:val="24"/>
        </w:rPr>
        <w:t>Figure 7.2 shows a block diagram of the hardware for implementing the addition and subtraction operations.</w:t>
      </w:r>
    </w:p>
    <w:p>
      <w:pPr>
        <w:pStyle w:val="12"/>
        <w:numPr>
          <w:ilvl w:val="1"/>
          <w:numId w:val="48"/>
        </w:numPr>
        <w:tabs>
          <w:tab w:val="left" w:pos="1908"/>
          <w:tab w:val="left" w:pos="1909"/>
        </w:tabs>
        <w:spacing w:before="0" w:after="0" w:line="300" w:lineRule="exact"/>
        <w:ind w:left="1908" w:right="0" w:hanging="360"/>
        <w:jc w:val="left"/>
        <w:rPr>
          <w:sz w:val="24"/>
        </w:rPr>
      </w:pPr>
      <w:r>
        <w:rPr>
          <w:position w:val="2"/>
          <w:sz w:val="24"/>
        </w:rPr>
        <w:t>It consists of registers A and B and sign flip-flops A</w:t>
      </w:r>
      <w:r>
        <w:rPr>
          <w:sz w:val="16"/>
        </w:rPr>
        <w:t xml:space="preserve">s </w:t>
      </w:r>
      <w:r>
        <w:rPr>
          <w:position w:val="2"/>
          <w:sz w:val="24"/>
        </w:rPr>
        <w:t>and</w:t>
      </w:r>
      <w:r>
        <w:rPr>
          <w:spacing w:val="-32"/>
          <w:position w:val="2"/>
          <w:sz w:val="24"/>
        </w:rPr>
        <w:t xml:space="preserve"> </w:t>
      </w:r>
      <w:r>
        <w:rPr>
          <w:position w:val="2"/>
          <w:sz w:val="24"/>
        </w:rPr>
        <w:t>B</w:t>
      </w:r>
      <w:r>
        <w:rPr>
          <w:sz w:val="16"/>
        </w:rPr>
        <w:t>s</w:t>
      </w:r>
      <w:r>
        <w:rPr>
          <w:position w:val="2"/>
          <w:sz w:val="24"/>
        </w:rPr>
        <w:t>.</w:t>
      </w:r>
    </w:p>
    <w:p>
      <w:pPr>
        <w:pStyle w:val="12"/>
        <w:numPr>
          <w:ilvl w:val="1"/>
          <w:numId w:val="48"/>
        </w:numPr>
        <w:tabs>
          <w:tab w:val="left" w:pos="1908"/>
          <w:tab w:val="left" w:pos="1909"/>
        </w:tabs>
        <w:spacing w:before="0" w:after="0" w:line="240" w:lineRule="auto"/>
        <w:ind w:left="1908" w:right="0" w:hanging="360"/>
        <w:jc w:val="left"/>
        <w:rPr>
          <w:sz w:val="24"/>
        </w:rPr>
      </w:pPr>
      <w:r>
        <w:rPr>
          <w:sz w:val="24"/>
        </w:rPr>
        <w:t>Subtraction is done by adding A to the 2's complement of</w:t>
      </w:r>
      <w:r>
        <w:rPr>
          <w:spacing w:val="-9"/>
          <w:sz w:val="24"/>
        </w:rPr>
        <w:t xml:space="preserve"> </w:t>
      </w:r>
      <w:r>
        <w:rPr>
          <w:sz w:val="24"/>
        </w:rPr>
        <w:t>B.</w:t>
      </w:r>
    </w:p>
    <w:p>
      <w:pPr>
        <w:pStyle w:val="12"/>
        <w:numPr>
          <w:ilvl w:val="1"/>
          <w:numId w:val="48"/>
        </w:numPr>
        <w:tabs>
          <w:tab w:val="left" w:pos="1909"/>
        </w:tabs>
        <w:spacing w:before="0" w:after="0" w:line="240" w:lineRule="auto"/>
        <w:ind w:left="1908" w:right="217" w:hanging="360"/>
        <w:jc w:val="both"/>
        <w:rPr>
          <w:sz w:val="24"/>
        </w:rPr>
      </w:pPr>
      <w:r>
        <w:rPr>
          <w:sz w:val="24"/>
        </w:rPr>
        <w:t>The output carry is transferred to flip-flop E , where it can be checked to determine the relative magnitudes of two</w:t>
      </w:r>
      <w:r>
        <w:rPr>
          <w:spacing w:val="-2"/>
          <w:sz w:val="24"/>
        </w:rPr>
        <w:t xml:space="preserve"> </w:t>
      </w:r>
      <w:r>
        <w:rPr>
          <w:sz w:val="24"/>
        </w:rPr>
        <w:t>numbers.</w:t>
      </w:r>
    </w:p>
    <w:p>
      <w:pPr>
        <w:pStyle w:val="12"/>
        <w:numPr>
          <w:ilvl w:val="1"/>
          <w:numId w:val="48"/>
        </w:numPr>
        <w:tabs>
          <w:tab w:val="left" w:pos="1908"/>
          <w:tab w:val="left" w:pos="1909"/>
        </w:tabs>
        <w:spacing w:before="0" w:after="0" w:line="305" w:lineRule="exact"/>
        <w:ind w:left="1908" w:right="0" w:hanging="360"/>
        <w:jc w:val="left"/>
        <w:rPr>
          <w:sz w:val="24"/>
        </w:rPr>
      </w:pPr>
      <w:r>
        <w:rPr>
          <w:sz w:val="24"/>
        </w:rPr>
        <w:t xml:space="preserve">The add-overflow flip-flop </w:t>
      </w:r>
      <w:r>
        <w:rPr>
          <w:i/>
          <w:sz w:val="24"/>
        </w:rPr>
        <w:t xml:space="preserve">AVF </w:t>
      </w:r>
      <w:r>
        <w:rPr>
          <w:sz w:val="24"/>
        </w:rPr>
        <w:t>holds the overflow bit when A and B are</w:t>
      </w:r>
      <w:r>
        <w:rPr>
          <w:spacing w:val="-18"/>
          <w:sz w:val="24"/>
        </w:rPr>
        <w:t xml:space="preserve"> </w:t>
      </w:r>
      <w:r>
        <w:rPr>
          <w:sz w:val="24"/>
        </w:rPr>
        <w:t>added.</w:t>
      </w:r>
    </w:p>
    <w:p>
      <w:pPr>
        <w:pStyle w:val="12"/>
        <w:numPr>
          <w:ilvl w:val="1"/>
          <w:numId w:val="48"/>
        </w:numPr>
        <w:tabs>
          <w:tab w:val="left" w:pos="1909"/>
        </w:tabs>
        <w:spacing w:before="0" w:after="0" w:line="240" w:lineRule="auto"/>
        <w:ind w:left="1908" w:right="221" w:hanging="360"/>
        <w:jc w:val="both"/>
        <w:rPr>
          <w:sz w:val="24"/>
        </w:rPr>
      </w:pPr>
      <w:r>
        <w:rPr>
          <w:sz w:val="24"/>
        </w:rPr>
        <w:t>The A register provides other microoperations that may be needed when we specify the sequence of steps in the</w:t>
      </w:r>
      <w:r>
        <w:rPr>
          <w:spacing w:val="-3"/>
          <w:sz w:val="24"/>
        </w:rPr>
        <w:t xml:space="preserve"> </w:t>
      </w:r>
      <w:r>
        <w:rPr>
          <w:sz w:val="24"/>
        </w:rPr>
        <w:t>algorithm.</w:t>
      </w:r>
    </w:p>
    <w:p>
      <w:pPr>
        <w:spacing w:after="0" w:line="240" w:lineRule="auto"/>
        <w:jc w:val="both"/>
        <w:rPr>
          <w:sz w:val="24"/>
        </w:rPr>
        <w:sectPr>
          <w:headerReference r:id="rId19" w:type="default"/>
          <w:footerReference r:id="rId20" w:type="default"/>
          <w:pgSz w:w="12240" w:h="15840"/>
          <w:pgMar w:top="1660" w:right="700" w:bottom="1100" w:left="720" w:header="720" w:footer="901" w:gutter="0"/>
          <w:pgNumType w:start="1"/>
        </w:sect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spacing w:before="7"/>
        <w:ind w:left="0" w:firstLine="0"/>
        <w:rPr>
          <w:sz w:val="26"/>
        </w:rPr>
      </w:pPr>
    </w:p>
    <w:p>
      <w:pPr>
        <w:spacing w:before="59"/>
        <w:ind w:left="2133" w:right="0" w:firstLine="0"/>
        <w:jc w:val="left"/>
        <w:rPr>
          <w:sz w:val="20"/>
        </w:rPr>
      </w:pPr>
      <w:r>
        <mc:AlternateContent>
          <mc:Choice Requires="wpg">
            <w:drawing>
              <wp:anchor distT="0" distB="0" distL="114300" distR="114300" simplePos="0" relativeHeight="503028736" behindDoc="1" locked="0" layoutInCell="1" allowOverlap="1">
                <wp:simplePos x="0" y="0"/>
                <wp:positionH relativeFrom="page">
                  <wp:posOffset>1872615</wp:posOffset>
                </wp:positionH>
                <wp:positionV relativeFrom="paragraph">
                  <wp:posOffset>-2135505</wp:posOffset>
                </wp:positionV>
                <wp:extent cx="4721860" cy="3931920"/>
                <wp:effectExtent l="0" t="0" r="0" b="11430"/>
                <wp:wrapNone/>
                <wp:docPr id="748" name="Group 519"/>
                <wp:cNvGraphicFramePr/>
                <a:graphic xmlns:a="http://schemas.openxmlformats.org/drawingml/2006/main">
                  <a:graphicData uri="http://schemas.microsoft.com/office/word/2010/wordprocessingGroup">
                    <wpg:wgp>
                      <wpg:cNvGrpSpPr/>
                      <wpg:grpSpPr>
                        <a:xfrm>
                          <a:off x="0" y="0"/>
                          <a:ext cx="4721860" cy="3931920"/>
                          <a:chOff x="2950" y="-3363"/>
                          <a:chExt cx="7436" cy="6192"/>
                        </a:xfrm>
                      </wpg:grpSpPr>
                      <wps:wsp>
                        <wps:cNvPr id="696" name="FreeForm 520"/>
                        <wps:cNvSpPr/>
                        <wps:spPr>
                          <a:xfrm>
                            <a:off x="3926" y="-2704"/>
                            <a:ext cx="1440" cy="1401"/>
                          </a:xfrm>
                          <a:custGeom>
                            <a:avLst/>
                            <a:gdLst/>
                            <a:ahLst/>
                            <a:cxnLst/>
                            <a:pathLst>
                              <a:path w="1440" h="1401">
                                <a:moveTo>
                                  <a:pt x="232" y="0"/>
                                </a:moveTo>
                                <a:lnTo>
                                  <a:pt x="170" y="12"/>
                                </a:lnTo>
                                <a:lnTo>
                                  <a:pt x="115" y="45"/>
                                </a:lnTo>
                                <a:lnTo>
                                  <a:pt x="68" y="96"/>
                                </a:lnTo>
                                <a:lnTo>
                                  <a:pt x="32" y="162"/>
                                </a:lnTo>
                                <a:lnTo>
                                  <a:pt x="8" y="240"/>
                                </a:lnTo>
                                <a:lnTo>
                                  <a:pt x="0" y="327"/>
                                </a:lnTo>
                                <a:lnTo>
                                  <a:pt x="8" y="414"/>
                                </a:lnTo>
                                <a:lnTo>
                                  <a:pt x="32" y="492"/>
                                </a:lnTo>
                                <a:lnTo>
                                  <a:pt x="68" y="558"/>
                                </a:lnTo>
                                <a:lnTo>
                                  <a:pt x="115" y="609"/>
                                </a:lnTo>
                                <a:lnTo>
                                  <a:pt x="170" y="642"/>
                                </a:lnTo>
                                <a:lnTo>
                                  <a:pt x="232" y="654"/>
                                </a:lnTo>
                                <a:lnTo>
                                  <a:pt x="1208" y="654"/>
                                </a:lnTo>
                                <a:lnTo>
                                  <a:pt x="1270" y="642"/>
                                </a:lnTo>
                                <a:lnTo>
                                  <a:pt x="1325" y="609"/>
                                </a:lnTo>
                                <a:lnTo>
                                  <a:pt x="1372" y="558"/>
                                </a:lnTo>
                                <a:lnTo>
                                  <a:pt x="1408" y="492"/>
                                </a:lnTo>
                                <a:lnTo>
                                  <a:pt x="1432" y="414"/>
                                </a:lnTo>
                                <a:lnTo>
                                  <a:pt x="1440" y="327"/>
                                </a:lnTo>
                                <a:lnTo>
                                  <a:pt x="1432" y="240"/>
                                </a:lnTo>
                                <a:lnTo>
                                  <a:pt x="1408" y="162"/>
                                </a:lnTo>
                                <a:lnTo>
                                  <a:pt x="1372" y="96"/>
                                </a:lnTo>
                                <a:lnTo>
                                  <a:pt x="1325" y="45"/>
                                </a:lnTo>
                                <a:lnTo>
                                  <a:pt x="1270" y="12"/>
                                </a:lnTo>
                                <a:lnTo>
                                  <a:pt x="1208" y="0"/>
                                </a:lnTo>
                                <a:lnTo>
                                  <a:pt x="232" y="0"/>
                                </a:lnTo>
                                <a:close/>
                                <a:moveTo>
                                  <a:pt x="352" y="1034"/>
                                </a:moveTo>
                                <a:lnTo>
                                  <a:pt x="1085" y="1034"/>
                                </a:lnTo>
                                <a:lnTo>
                                  <a:pt x="1335" y="1218"/>
                                </a:lnTo>
                                <a:lnTo>
                                  <a:pt x="1085" y="1401"/>
                                </a:lnTo>
                                <a:lnTo>
                                  <a:pt x="352" y="1401"/>
                                </a:lnTo>
                                <a:lnTo>
                                  <a:pt x="104" y="1218"/>
                                </a:lnTo>
                                <a:lnTo>
                                  <a:pt x="352" y="1034"/>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697" name="Picture 521"/>
                          <pic:cNvPicPr>
                            <a:picLocks noChangeAspect="1"/>
                          </pic:cNvPicPr>
                        </pic:nvPicPr>
                        <pic:blipFill>
                          <a:blip r:embed="rId113"/>
                          <a:stretch>
                            <a:fillRect/>
                          </a:stretch>
                        </pic:blipFill>
                        <pic:spPr>
                          <a:xfrm>
                            <a:off x="4586" y="-2050"/>
                            <a:ext cx="120" cy="380"/>
                          </a:xfrm>
                          <a:prstGeom prst="rect">
                            <a:avLst/>
                          </a:prstGeom>
                          <a:noFill/>
                          <a:ln w="9525">
                            <a:noFill/>
                          </a:ln>
                        </pic:spPr>
                      </pic:pic>
                      <wps:wsp>
                        <wps:cNvPr id="698" name="FreeForm 522"/>
                        <wps:cNvSpPr/>
                        <wps:spPr>
                          <a:xfrm>
                            <a:off x="3834" y="-1107"/>
                            <a:ext cx="1642" cy="1400"/>
                          </a:xfrm>
                          <a:custGeom>
                            <a:avLst/>
                            <a:gdLst/>
                            <a:ahLst/>
                            <a:cxnLst/>
                            <a:pathLst>
                              <a:path w="1642" h="1400">
                                <a:moveTo>
                                  <a:pt x="0" y="533"/>
                                </a:moveTo>
                                <a:lnTo>
                                  <a:pt x="1642" y="533"/>
                                </a:lnTo>
                                <a:lnTo>
                                  <a:pt x="1642" y="0"/>
                                </a:lnTo>
                                <a:lnTo>
                                  <a:pt x="0" y="0"/>
                                </a:lnTo>
                                <a:lnTo>
                                  <a:pt x="0" y="533"/>
                                </a:lnTo>
                                <a:close/>
                                <a:moveTo>
                                  <a:pt x="819" y="855"/>
                                </a:moveTo>
                                <a:lnTo>
                                  <a:pt x="524" y="1128"/>
                                </a:lnTo>
                                <a:lnTo>
                                  <a:pt x="819" y="1400"/>
                                </a:lnTo>
                                <a:lnTo>
                                  <a:pt x="1113" y="1128"/>
                                </a:lnTo>
                                <a:lnTo>
                                  <a:pt x="819" y="855"/>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699" name="Picture 523"/>
                          <pic:cNvPicPr>
                            <a:picLocks noChangeAspect="1"/>
                          </pic:cNvPicPr>
                        </pic:nvPicPr>
                        <pic:blipFill>
                          <a:blip r:embed="rId114"/>
                          <a:stretch>
                            <a:fillRect/>
                          </a:stretch>
                        </pic:blipFill>
                        <pic:spPr>
                          <a:xfrm>
                            <a:off x="4595" y="-574"/>
                            <a:ext cx="120" cy="367"/>
                          </a:xfrm>
                          <a:prstGeom prst="rect">
                            <a:avLst/>
                          </a:prstGeom>
                          <a:noFill/>
                          <a:ln w="9525">
                            <a:noFill/>
                          </a:ln>
                        </pic:spPr>
                      </pic:pic>
                      <wps:wsp>
                        <wps:cNvPr id="700" name="FreeForm 524"/>
                        <wps:cNvSpPr/>
                        <wps:spPr>
                          <a:xfrm>
                            <a:off x="3447" y="11"/>
                            <a:ext cx="911" cy="444"/>
                          </a:xfrm>
                          <a:custGeom>
                            <a:avLst/>
                            <a:gdLst/>
                            <a:ahLst/>
                            <a:cxnLst/>
                            <a:pathLst>
                              <a:path w="911" h="444">
                                <a:moveTo>
                                  <a:pt x="50" y="324"/>
                                </a:moveTo>
                                <a:lnTo>
                                  <a:pt x="0" y="324"/>
                                </a:lnTo>
                                <a:lnTo>
                                  <a:pt x="60" y="444"/>
                                </a:lnTo>
                                <a:lnTo>
                                  <a:pt x="110" y="344"/>
                                </a:lnTo>
                                <a:lnTo>
                                  <a:pt x="50" y="344"/>
                                </a:lnTo>
                                <a:lnTo>
                                  <a:pt x="50" y="324"/>
                                </a:lnTo>
                                <a:close/>
                                <a:moveTo>
                                  <a:pt x="911" y="0"/>
                                </a:moveTo>
                                <a:lnTo>
                                  <a:pt x="50" y="0"/>
                                </a:lnTo>
                                <a:lnTo>
                                  <a:pt x="50" y="344"/>
                                </a:lnTo>
                                <a:lnTo>
                                  <a:pt x="70" y="344"/>
                                </a:lnTo>
                                <a:lnTo>
                                  <a:pt x="70" y="20"/>
                                </a:lnTo>
                                <a:lnTo>
                                  <a:pt x="60" y="20"/>
                                </a:lnTo>
                                <a:lnTo>
                                  <a:pt x="70" y="10"/>
                                </a:lnTo>
                                <a:lnTo>
                                  <a:pt x="911" y="10"/>
                                </a:lnTo>
                                <a:lnTo>
                                  <a:pt x="911" y="0"/>
                                </a:lnTo>
                                <a:close/>
                                <a:moveTo>
                                  <a:pt x="120" y="324"/>
                                </a:moveTo>
                                <a:lnTo>
                                  <a:pt x="70" y="324"/>
                                </a:lnTo>
                                <a:lnTo>
                                  <a:pt x="70" y="344"/>
                                </a:lnTo>
                                <a:lnTo>
                                  <a:pt x="110" y="344"/>
                                </a:lnTo>
                                <a:lnTo>
                                  <a:pt x="120" y="324"/>
                                </a:lnTo>
                                <a:close/>
                                <a:moveTo>
                                  <a:pt x="70" y="10"/>
                                </a:moveTo>
                                <a:lnTo>
                                  <a:pt x="60" y="20"/>
                                </a:lnTo>
                                <a:lnTo>
                                  <a:pt x="70" y="20"/>
                                </a:lnTo>
                                <a:lnTo>
                                  <a:pt x="70" y="10"/>
                                </a:lnTo>
                                <a:close/>
                                <a:moveTo>
                                  <a:pt x="911" y="10"/>
                                </a:moveTo>
                                <a:lnTo>
                                  <a:pt x="70" y="10"/>
                                </a:lnTo>
                                <a:lnTo>
                                  <a:pt x="70" y="20"/>
                                </a:lnTo>
                                <a:lnTo>
                                  <a:pt x="911" y="20"/>
                                </a:lnTo>
                                <a:lnTo>
                                  <a:pt x="911" y="10"/>
                                </a:lnTo>
                                <a:close/>
                              </a:path>
                            </a:pathLst>
                          </a:custGeom>
                          <a:solidFill>
                            <a:srgbClr val="000000"/>
                          </a:solidFill>
                          <a:ln w="9525">
                            <a:noFill/>
                          </a:ln>
                        </wps:spPr>
                        <wps:bodyPr upright="1"/>
                      </wps:wsp>
                      <wps:wsp>
                        <wps:cNvPr id="701" name="FreeForm 525"/>
                        <wps:cNvSpPr/>
                        <wps:spPr>
                          <a:xfrm>
                            <a:off x="5562" y="390"/>
                            <a:ext cx="589" cy="467"/>
                          </a:xfrm>
                          <a:custGeom>
                            <a:avLst/>
                            <a:gdLst/>
                            <a:ahLst/>
                            <a:cxnLst/>
                            <a:pathLst>
                              <a:path w="589" h="467">
                                <a:moveTo>
                                  <a:pt x="294" y="0"/>
                                </a:moveTo>
                                <a:lnTo>
                                  <a:pt x="0" y="234"/>
                                </a:lnTo>
                                <a:lnTo>
                                  <a:pt x="294" y="467"/>
                                </a:lnTo>
                                <a:lnTo>
                                  <a:pt x="589" y="234"/>
                                </a:lnTo>
                                <a:lnTo>
                                  <a:pt x="294" y="0"/>
                                </a:lnTo>
                                <a:close/>
                              </a:path>
                            </a:pathLst>
                          </a:custGeom>
                          <a:noFill/>
                          <a:ln w="9525" cap="flat" cmpd="sng">
                            <a:solidFill>
                              <a:srgbClr val="000000"/>
                            </a:solidFill>
                            <a:prstDash val="solid"/>
                            <a:headEnd type="none" w="med" len="med"/>
                            <a:tailEnd type="none" w="med" len="med"/>
                          </a:ln>
                        </wps:spPr>
                        <wps:bodyPr upright="1"/>
                      </wps:wsp>
                      <wps:wsp>
                        <wps:cNvPr id="702" name="FreeForm 526"/>
                        <wps:cNvSpPr/>
                        <wps:spPr>
                          <a:xfrm>
                            <a:off x="3464" y="-1496"/>
                            <a:ext cx="3101" cy="2723"/>
                          </a:xfrm>
                          <a:custGeom>
                            <a:avLst/>
                            <a:gdLst/>
                            <a:ahLst/>
                            <a:cxnLst/>
                            <a:pathLst>
                              <a:path w="3101" h="2723">
                                <a:moveTo>
                                  <a:pt x="566" y="0"/>
                                </a:moveTo>
                                <a:lnTo>
                                  <a:pt x="0" y="0"/>
                                </a:lnTo>
                                <a:lnTo>
                                  <a:pt x="0" y="666"/>
                                </a:lnTo>
                                <a:lnTo>
                                  <a:pt x="250" y="666"/>
                                </a:lnTo>
                                <a:lnTo>
                                  <a:pt x="250" y="716"/>
                                </a:lnTo>
                                <a:lnTo>
                                  <a:pt x="350" y="666"/>
                                </a:lnTo>
                                <a:lnTo>
                                  <a:pt x="370" y="656"/>
                                </a:lnTo>
                                <a:lnTo>
                                  <a:pt x="350" y="646"/>
                                </a:lnTo>
                                <a:lnTo>
                                  <a:pt x="250" y="596"/>
                                </a:lnTo>
                                <a:lnTo>
                                  <a:pt x="250" y="646"/>
                                </a:lnTo>
                                <a:lnTo>
                                  <a:pt x="20" y="646"/>
                                </a:lnTo>
                                <a:lnTo>
                                  <a:pt x="20" y="20"/>
                                </a:lnTo>
                                <a:lnTo>
                                  <a:pt x="566" y="20"/>
                                </a:lnTo>
                                <a:lnTo>
                                  <a:pt x="566" y="10"/>
                                </a:lnTo>
                                <a:lnTo>
                                  <a:pt x="566" y="0"/>
                                </a:lnTo>
                                <a:moveTo>
                                  <a:pt x="2453" y="1766"/>
                                </a:moveTo>
                                <a:lnTo>
                                  <a:pt x="2403" y="1766"/>
                                </a:lnTo>
                                <a:lnTo>
                                  <a:pt x="2403" y="1527"/>
                                </a:lnTo>
                                <a:lnTo>
                                  <a:pt x="2403" y="1517"/>
                                </a:lnTo>
                                <a:lnTo>
                                  <a:pt x="2403" y="1507"/>
                                </a:lnTo>
                                <a:lnTo>
                                  <a:pt x="1483" y="1507"/>
                                </a:lnTo>
                                <a:lnTo>
                                  <a:pt x="1483" y="1527"/>
                                </a:lnTo>
                                <a:lnTo>
                                  <a:pt x="2383" y="1527"/>
                                </a:lnTo>
                                <a:lnTo>
                                  <a:pt x="2383" y="1766"/>
                                </a:lnTo>
                                <a:lnTo>
                                  <a:pt x="2333" y="1766"/>
                                </a:lnTo>
                                <a:lnTo>
                                  <a:pt x="2393" y="1886"/>
                                </a:lnTo>
                                <a:lnTo>
                                  <a:pt x="2443" y="1786"/>
                                </a:lnTo>
                                <a:lnTo>
                                  <a:pt x="2453" y="1766"/>
                                </a:lnTo>
                                <a:moveTo>
                                  <a:pt x="3101" y="2603"/>
                                </a:moveTo>
                                <a:lnTo>
                                  <a:pt x="3051" y="2603"/>
                                </a:lnTo>
                                <a:lnTo>
                                  <a:pt x="3051" y="2130"/>
                                </a:lnTo>
                                <a:lnTo>
                                  <a:pt x="3051" y="2120"/>
                                </a:lnTo>
                                <a:lnTo>
                                  <a:pt x="3051" y="2110"/>
                                </a:lnTo>
                                <a:lnTo>
                                  <a:pt x="2687" y="2110"/>
                                </a:lnTo>
                                <a:lnTo>
                                  <a:pt x="2687" y="2130"/>
                                </a:lnTo>
                                <a:lnTo>
                                  <a:pt x="3031" y="2130"/>
                                </a:lnTo>
                                <a:lnTo>
                                  <a:pt x="3031" y="2603"/>
                                </a:lnTo>
                                <a:lnTo>
                                  <a:pt x="2981" y="2603"/>
                                </a:lnTo>
                                <a:lnTo>
                                  <a:pt x="3041" y="2723"/>
                                </a:lnTo>
                                <a:lnTo>
                                  <a:pt x="3091" y="2623"/>
                                </a:lnTo>
                                <a:lnTo>
                                  <a:pt x="3101" y="2603"/>
                                </a:lnTo>
                              </a:path>
                            </a:pathLst>
                          </a:custGeom>
                          <a:solidFill>
                            <a:srgbClr val="000000"/>
                          </a:solidFill>
                          <a:ln w="9525">
                            <a:noFill/>
                          </a:ln>
                        </wps:spPr>
                        <wps:bodyPr upright="1"/>
                      </wps:wsp>
                      <wps:wsp>
                        <wps:cNvPr id="703" name="Rectangle 527"/>
                        <wps:cNvSpPr/>
                        <wps:spPr>
                          <a:xfrm>
                            <a:off x="8045" y="-963"/>
                            <a:ext cx="1642" cy="488"/>
                          </a:xfrm>
                          <a:prstGeom prst="rect">
                            <a:avLst/>
                          </a:prstGeom>
                          <a:noFill/>
                          <a:ln w="9525" cap="flat" cmpd="sng">
                            <a:solidFill>
                              <a:srgbClr val="000000"/>
                            </a:solidFill>
                            <a:prstDash val="solid"/>
                            <a:miter/>
                            <a:headEnd type="none" w="med" len="med"/>
                            <a:tailEnd type="none" w="med" len="med"/>
                          </a:ln>
                        </wps:spPr>
                        <wps:bodyPr upright="1"/>
                      </wps:wsp>
                      <wps:wsp>
                        <wps:cNvPr id="704" name="FreeForm 528"/>
                        <wps:cNvSpPr/>
                        <wps:spPr>
                          <a:xfrm>
                            <a:off x="5261" y="-1496"/>
                            <a:ext cx="2784" cy="837"/>
                          </a:xfrm>
                          <a:custGeom>
                            <a:avLst/>
                            <a:gdLst/>
                            <a:ahLst/>
                            <a:cxnLst/>
                            <a:pathLst>
                              <a:path w="2784" h="837">
                                <a:moveTo>
                                  <a:pt x="2664" y="717"/>
                                </a:moveTo>
                                <a:lnTo>
                                  <a:pt x="2664" y="837"/>
                                </a:lnTo>
                                <a:lnTo>
                                  <a:pt x="2764" y="787"/>
                                </a:lnTo>
                                <a:lnTo>
                                  <a:pt x="2684" y="787"/>
                                </a:lnTo>
                                <a:lnTo>
                                  <a:pt x="2684" y="767"/>
                                </a:lnTo>
                                <a:lnTo>
                                  <a:pt x="2764" y="767"/>
                                </a:lnTo>
                                <a:lnTo>
                                  <a:pt x="2664" y="717"/>
                                </a:lnTo>
                                <a:close/>
                                <a:moveTo>
                                  <a:pt x="1381" y="10"/>
                                </a:moveTo>
                                <a:lnTo>
                                  <a:pt x="1381" y="787"/>
                                </a:lnTo>
                                <a:lnTo>
                                  <a:pt x="2664" y="787"/>
                                </a:lnTo>
                                <a:lnTo>
                                  <a:pt x="2664" y="777"/>
                                </a:lnTo>
                                <a:lnTo>
                                  <a:pt x="1401" y="777"/>
                                </a:lnTo>
                                <a:lnTo>
                                  <a:pt x="1391" y="767"/>
                                </a:lnTo>
                                <a:lnTo>
                                  <a:pt x="1401" y="767"/>
                                </a:lnTo>
                                <a:lnTo>
                                  <a:pt x="1401" y="20"/>
                                </a:lnTo>
                                <a:lnTo>
                                  <a:pt x="1391" y="20"/>
                                </a:lnTo>
                                <a:lnTo>
                                  <a:pt x="1381" y="10"/>
                                </a:lnTo>
                                <a:close/>
                                <a:moveTo>
                                  <a:pt x="2764" y="767"/>
                                </a:moveTo>
                                <a:lnTo>
                                  <a:pt x="2684" y="767"/>
                                </a:lnTo>
                                <a:lnTo>
                                  <a:pt x="2684" y="787"/>
                                </a:lnTo>
                                <a:lnTo>
                                  <a:pt x="2764" y="787"/>
                                </a:lnTo>
                                <a:lnTo>
                                  <a:pt x="2784" y="777"/>
                                </a:lnTo>
                                <a:lnTo>
                                  <a:pt x="2764" y="767"/>
                                </a:lnTo>
                                <a:close/>
                                <a:moveTo>
                                  <a:pt x="1401" y="767"/>
                                </a:moveTo>
                                <a:lnTo>
                                  <a:pt x="1391" y="767"/>
                                </a:lnTo>
                                <a:lnTo>
                                  <a:pt x="1401" y="777"/>
                                </a:lnTo>
                                <a:lnTo>
                                  <a:pt x="1401" y="767"/>
                                </a:lnTo>
                                <a:close/>
                                <a:moveTo>
                                  <a:pt x="2664" y="767"/>
                                </a:moveTo>
                                <a:lnTo>
                                  <a:pt x="1401" y="767"/>
                                </a:lnTo>
                                <a:lnTo>
                                  <a:pt x="1401" y="777"/>
                                </a:lnTo>
                                <a:lnTo>
                                  <a:pt x="2664" y="777"/>
                                </a:lnTo>
                                <a:lnTo>
                                  <a:pt x="2664" y="767"/>
                                </a:lnTo>
                                <a:close/>
                                <a:moveTo>
                                  <a:pt x="1401" y="0"/>
                                </a:moveTo>
                                <a:lnTo>
                                  <a:pt x="0" y="0"/>
                                </a:lnTo>
                                <a:lnTo>
                                  <a:pt x="0" y="20"/>
                                </a:lnTo>
                                <a:lnTo>
                                  <a:pt x="1381" y="20"/>
                                </a:lnTo>
                                <a:lnTo>
                                  <a:pt x="1381" y="10"/>
                                </a:lnTo>
                                <a:lnTo>
                                  <a:pt x="1401" y="10"/>
                                </a:lnTo>
                                <a:lnTo>
                                  <a:pt x="1401" y="0"/>
                                </a:lnTo>
                                <a:close/>
                                <a:moveTo>
                                  <a:pt x="1401" y="10"/>
                                </a:moveTo>
                                <a:lnTo>
                                  <a:pt x="1381" y="10"/>
                                </a:lnTo>
                                <a:lnTo>
                                  <a:pt x="1391" y="20"/>
                                </a:lnTo>
                                <a:lnTo>
                                  <a:pt x="1401" y="20"/>
                                </a:lnTo>
                                <a:lnTo>
                                  <a:pt x="1401" y="10"/>
                                </a:lnTo>
                                <a:close/>
                              </a:path>
                            </a:pathLst>
                          </a:custGeom>
                          <a:solidFill>
                            <a:srgbClr val="000000"/>
                          </a:solidFill>
                          <a:ln w="9525">
                            <a:noFill/>
                          </a:ln>
                        </wps:spPr>
                        <wps:bodyPr upright="1"/>
                      </wps:wsp>
                      <wps:wsp>
                        <wps:cNvPr id="705" name="FreeForm 529"/>
                        <wps:cNvSpPr/>
                        <wps:spPr>
                          <a:xfrm>
                            <a:off x="8246" y="-2704"/>
                            <a:ext cx="1441" cy="1401"/>
                          </a:xfrm>
                          <a:custGeom>
                            <a:avLst/>
                            <a:gdLst/>
                            <a:ahLst/>
                            <a:cxnLst/>
                            <a:pathLst>
                              <a:path w="1441" h="1401">
                                <a:moveTo>
                                  <a:pt x="232" y="0"/>
                                </a:moveTo>
                                <a:lnTo>
                                  <a:pt x="170" y="12"/>
                                </a:lnTo>
                                <a:lnTo>
                                  <a:pt x="115" y="45"/>
                                </a:lnTo>
                                <a:lnTo>
                                  <a:pt x="68" y="96"/>
                                </a:lnTo>
                                <a:lnTo>
                                  <a:pt x="32" y="162"/>
                                </a:lnTo>
                                <a:lnTo>
                                  <a:pt x="8" y="240"/>
                                </a:lnTo>
                                <a:lnTo>
                                  <a:pt x="0" y="327"/>
                                </a:lnTo>
                                <a:lnTo>
                                  <a:pt x="8" y="414"/>
                                </a:lnTo>
                                <a:lnTo>
                                  <a:pt x="32" y="492"/>
                                </a:lnTo>
                                <a:lnTo>
                                  <a:pt x="68" y="558"/>
                                </a:lnTo>
                                <a:lnTo>
                                  <a:pt x="115" y="609"/>
                                </a:lnTo>
                                <a:lnTo>
                                  <a:pt x="170" y="642"/>
                                </a:lnTo>
                                <a:lnTo>
                                  <a:pt x="232" y="654"/>
                                </a:lnTo>
                                <a:lnTo>
                                  <a:pt x="1209" y="654"/>
                                </a:lnTo>
                                <a:lnTo>
                                  <a:pt x="1271" y="642"/>
                                </a:lnTo>
                                <a:lnTo>
                                  <a:pt x="1326" y="609"/>
                                </a:lnTo>
                                <a:lnTo>
                                  <a:pt x="1373" y="558"/>
                                </a:lnTo>
                                <a:lnTo>
                                  <a:pt x="1409" y="492"/>
                                </a:lnTo>
                                <a:lnTo>
                                  <a:pt x="1433" y="414"/>
                                </a:lnTo>
                                <a:lnTo>
                                  <a:pt x="1441" y="327"/>
                                </a:lnTo>
                                <a:lnTo>
                                  <a:pt x="1433" y="240"/>
                                </a:lnTo>
                                <a:lnTo>
                                  <a:pt x="1409" y="162"/>
                                </a:lnTo>
                                <a:lnTo>
                                  <a:pt x="1373" y="96"/>
                                </a:lnTo>
                                <a:lnTo>
                                  <a:pt x="1326" y="45"/>
                                </a:lnTo>
                                <a:lnTo>
                                  <a:pt x="1271" y="12"/>
                                </a:lnTo>
                                <a:lnTo>
                                  <a:pt x="1209" y="0"/>
                                </a:lnTo>
                                <a:lnTo>
                                  <a:pt x="232" y="0"/>
                                </a:lnTo>
                                <a:close/>
                                <a:moveTo>
                                  <a:pt x="366" y="1034"/>
                                </a:moveTo>
                                <a:lnTo>
                                  <a:pt x="1099" y="1034"/>
                                </a:lnTo>
                                <a:lnTo>
                                  <a:pt x="1349" y="1218"/>
                                </a:lnTo>
                                <a:lnTo>
                                  <a:pt x="1099" y="1401"/>
                                </a:lnTo>
                                <a:lnTo>
                                  <a:pt x="366" y="1401"/>
                                </a:lnTo>
                                <a:lnTo>
                                  <a:pt x="118" y="1218"/>
                                </a:lnTo>
                                <a:lnTo>
                                  <a:pt x="366" y="1034"/>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706" name="Picture 530"/>
                          <pic:cNvPicPr>
                            <a:picLocks noChangeAspect="1"/>
                          </pic:cNvPicPr>
                        </pic:nvPicPr>
                        <pic:blipFill>
                          <a:blip r:embed="rId115"/>
                          <a:stretch>
                            <a:fillRect/>
                          </a:stretch>
                        </pic:blipFill>
                        <pic:spPr>
                          <a:xfrm>
                            <a:off x="8916" y="-2051"/>
                            <a:ext cx="120" cy="381"/>
                          </a:xfrm>
                          <a:prstGeom prst="rect">
                            <a:avLst/>
                          </a:prstGeom>
                          <a:noFill/>
                          <a:ln w="9525">
                            <a:noFill/>
                          </a:ln>
                        </pic:spPr>
                      </pic:pic>
                      <wps:wsp>
                        <wps:cNvPr id="707" name="FreeForm 531"/>
                        <wps:cNvSpPr/>
                        <wps:spPr>
                          <a:xfrm>
                            <a:off x="5476" y="-1496"/>
                            <a:ext cx="4581" cy="837"/>
                          </a:xfrm>
                          <a:custGeom>
                            <a:avLst/>
                            <a:gdLst/>
                            <a:ahLst/>
                            <a:cxnLst/>
                            <a:pathLst>
                              <a:path w="4581" h="837">
                                <a:moveTo>
                                  <a:pt x="2888" y="0"/>
                                </a:moveTo>
                                <a:lnTo>
                                  <a:pt x="1434" y="0"/>
                                </a:lnTo>
                                <a:lnTo>
                                  <a:pt x="1434" y="646"/>
                                </a:lnTo>
                                <a:lnTo>
                                  <a:pt x="120" y="646"/>
                                </a:lnTo>
                                <a:lnTo>
                                  <a:pt x="120" y="596"/>
                                </a:lnTo>
                                <a:lnTo>
                                  <a:pt x="0" y="656"/>
                                </a:lnTo>
                                <a:lnTo>
                                  <a:pt x="120" y="716"/>
                                </a:lnTo>
                                <a:lnTo>
                                  <a:pt x="120" y="666"/>
                                </a:lnTo>
                                <a:lnTo>
                                  <a:pt x="1454" y="666"/>
                                </a:lnTo>
                                <a:lnTo>
                                  <a:pt x="1454" y="656"/>
                                </a:lnTo>
                                <a:lnTo>
                                  <a:pt x="1454" y="646"/>
                                </a:lnTo>
                                <a:lnTo>
                                  <a:pt x="1454" y="20"/>
                                </a:lnTo>
                                <a:lnTo>
                                  <a:pt x="2888" y="20"/>
                                </a:lnTo>
                                <a:lnTo>
                                  <a:pt x="2888" y="10"/>
                                </a:lnTo>
                                <a:lnTo>
                                  <a:pt x="2888" y="0"/>
                                </a:lnTo>
                                <a:moveTo>
                                  <a:pt x="4581" y="0"/>
                                </a:moveTo>
                                <a:lnTo>
                                  <a:pt x="4119" y="0"/>
                                </a:lnTo>
                                <a:lnTo>
                                  <a:pt x="4119" y="20"/>
                                </a:lnTo>
                                <a:lnTo>
                                  <a:pt x="4561" y="20"/>
                                </a:lnTo>
                                <a:lnTo>
                                  <a:pt x="4561" y="767"/>
                                </a:lnTo>
                                <a:lnTo>
                                  <a:pt x="4331" y="767"/>
                                </a:lnTo>
                                <a:lnTo>
                                  <a:pt x="4331" y="717"/>
                                </a:lnTo>
                                <a:lnTo>
                                  <a:pt x="4211" y="777"/>
                                </a:lnTo>
                                <a:lnTo>
                                  <a:pt x="4331" y="837"/>
                                </a:lnTo>
                                <a:lnTo>
                                  <a:pt x="4331" y="787"/>
                                </a:lnTo>
                                <a:lnTo>
                                  <a:pt x="4581" y="787"/>
                                </a:lnTo>
                                <a:lnTo>
                                  <a:pt x="4581" y="777"/>
                                </a:lnTo>
                                <a:lnTo>
                                  <a:pt x="4581" y="767"/>
                                </a:lnTo>
                                <a:lnTo>
                                  <a:pt x="4581" y="20"/>
                                </a:lnTo>
                                <a:lnTo>
                                  <a:pt x="4581" y="10"/>
                                </a:lnTo>
                                <a:lnTo>
                                  <a:pt x="4581" y="0"/>
                                </a:lnTo>
                              </a:path>
                            </a:pathLst>
                          </a:custGeom>
                          <a:solidFill>
                            <a:srgbClr val="000000"/>
                          </a:solidFill>
                          <a:ln w="9525">
                            <a:noFill/>
                          </a:ln>
                        </wps:spPr>
                        <wps:bodyPr upright="1"/>
                      </wps:wsp>
                      <pic:pic xmlns:pic="http://schemas.openxmlformats.org/drawingml/2006/picture">
                        <pic:nvPicPr>
                          <pic:cNvPr id="708" name="Picture 532"/>
                          <pic:cNvPicPr>
                            <a:picLocks noChangeAspect="1"/>
                          </pic:cNvPicPr>
                        </pic:nvPicPr>
                        <pic:blipFill>
                          <a:blip r:embed="rId116"/>
                          <a:stretch>
                            <a:fillRect/>
                          </a:stretch>
                        </pic:blipFill>
                        <pic:spPr>
                          <a:xfrm>
                            <a:off x="8806" y="-475"/>
                            <a:ext cx="120" cy="288"/>
                          </a:xfrm>
                          <a:prstGeom prst="rect">
                            <a:avLst/>
                          </a:prstGeom>
                          <a:noFill/>
                          <a:ln w="9525">
                            <a:noFill/>
                          </a:ln>
                        </pic:spPr>
                      </pic:pic>
                      <wps:wsp>
                        <wps:cNvPr id="709" name="FreeForm 533"/>
                        <wps:cNvSpPr/>
                        <wps:spPr>
                          <a:xfrm>
                            <a:off x="4868" y="2127"/>
                            <a:ext cx="2540" cy="694"/>
                          </a:xfrm>
                          <a:custGeom>
                            <a:avLst/>
                            <a:gdLst/>
                            <a:ahLst/>
                            <a:cxnLst/>
                            <a:pathLst>
                              <a:path w="2540" h="694">
                                <a:moveTo>
                                  <a:pt x="409" y="0"/>
                                </a:moveTo>
                                <a:lnTo>
                                  <a:pt x="326" y="7"/>
                                </a:lnTo>
                                <a:lnTo>
                                  <a:pt x="250" y="27"/>
                                </a:lnTo>
                                <a:lnTo>
                                  <a:pt x="180" y="59"/>
                                </a:lnTo>
                                <a:lnTo>
                                  <a:pt x="120" y="102"/>
                                </a:lnTo>
                                <a:lnTo>
                                  <a:pt x="70" y="153"/>
                                </a:lnTo>
                                <a:lnTo>
                                  <a:pt x="32" y="212"/>
                                </a:lnTo>
                                <a:lnTo>
                                  <a:pt x="8" y="277"/>
                                </a:lnTo>
                                <a:lnTo>
                                  <a:pt x="0" y="347"/>
                                </a:lnTo>
                                <a:lnTo>
                                  <a:pt x="8" y="417"/>
                                </a:lnTo>
                                <a:lnTo>
                                  <a:pt x="32" y="482"/>
                                </a:lnTo>
                                <a:lnTo>
                                  <a:pt x="70" y="541"/>
                                </a:lnTo>
                                <a:lnTo>
                                  <a:pt x="120" y="592"/>
                                </a:lnTo>
                                <a:lnTo>
                                  <a:pt x="180" y="635"/>
                                </a:lnTo>
                                <a:lnTo>
                                  <a:pt x="250" y="667"/>
                                </a:lnTo>
                                <a:lnTo>
                                  <a:pt x="326" y="687"/>
                                </a:lnTo>
                                <a:lnTo>
                                  <a:pt x="409" y="694"/>
                                </a:lnTo>
                                <a:lnTo>
                                  <a:pt x="2131" y="694"/>
                                </a:lnTo>
                                <a:lnTo>
                                  <a:pt x="2214" y="687"/>
                                </a:lnTo>
                                <a:lnTo>
                                  <a:pt x="2290" y="667"/>
                                </a:lnTo>
                                <a:lnTo>
                                  <a:pt x="2360" y="635"/>
                                </a:lnTo>
                                <a:lnTo>
                                  <a:pt x="2420" y="592"/>
                                </a:lnTo>
                                <a:lnTo>
                                  <a:pt x="2470" y="541"/>
                                </a:lnTo>
                                <a:lnTo>
                                  <a:pt x="2508" y="482"/>
                                </a:lnTo>
                                <a:lnTo>
                                  <a:pt x="2532" y="417"/>
                                </a:lnTo>
                                <a:lnTo>
                                  <a:pt x="2540" y="347"/>
                                </a:lnTo>
                                <a:lnTo>
                                  <a:pt x="2532" y="277"/>
                                </a:lnTo>
                                <a:lnTo>
                                  <a:pt x="2508" y="212"/>
                                </a:lnTo>
                                <a:lnTo>
                                  <a:pt x="2470" y="153"/>
                                </a:lnTo>
                                <a:lnTo>
                                  <a:pt x="2420" y="102"/>
                                </a:lnTo>
                                <a:lnTo>
                                  <a:pt x="2360" y="59"/>
                                </a:lnTo>
                                <a:lnTo>
                                  <a:pt x="2290" y="27"/>
                                </a:lnTo>
                                <a:lnTo>
                                  <a:pt x="2214" y="7"/>
                                </a:lnTo>
                                <a:lnTo>
                                  <a:pt x="2131" y="0"/>
                                </a:lnTo>
                                <a:lnTo>
                                  <a:pt x="409" y="0"/>
                                </a:lnTo>
                                <a:close/>
                              </a:path>
                            </a:pathLst>
                          </a:custGeom>
                          <a:noFill/>
                          <a:ln w="9525" cap="flat" cmpd="sng">
                            <a:solidFill>
                              <a:srgbClr val="000000"/>
                            </a:solidFill>
                            <a:prstDash val="solid"/>
                            <a:headEnd type="none" w="med" len="med"/>
                            <a:tailEnd type="none" w="med" len="med"/>
                          </a:ln>
                        </wps:spPr>
                        <wps:bodyPr upright="1"/>
                      </wps:wsp>
                      <wps:wsp>
                        <wps:cNvPr id="710" name="FreeForm 534"/>
                        <wps:cNvSpPr/>
                        <wps:spPr>
                          <a:xfrm>
                            <a:off x="3484" y="176"/>
                            <a:ext cx="5392" cy="2358"/>
                          </a:xfrm>
                          <a:custGeom>
                            <a:avLst/>
                            <a:gdLst/>
                            <a:ahLst/>
                            <a:cxnLst/>
                            <a:pathLst>
                              <a:path w="5392" h="2358">
                                <a:moveTo>
                                  <a:pt x="1384" y="2298"/>
                                </a:moveTo>
                                <a:lnTo>
                                  <a:pt x="1364" y="2288"/>
                                </a:lnTo>
                                <a:lnTo>
                                  <a:pt x="1264" y="2238"/>
                                </a:lnTo>
                                <a:lnTo>
                                  <a:pt x="1264" y="2288"/>
                                </a:lnTo>
                                <a:lnTo>
                                  <a:pt x="20" y="2288"/>
                                </a:lnTo>
                                <a:lnTo>
                                  <a:pt x="20" y="1722"/>
                                </a:lnTo>
                                <a:lnTo>
                                  <a:pt x="0" y="1722"/>
                                </a:lnTo>
                                <a:lnTo>
                                  <a:pt x="0" y="2308"/>
                                </a:lnTo>
                                <a:lnTo>
                                  <a:pt x="1264" y="2308"/>
                                </a:lnTo>
                                <a:lnTo>
                                  <a:pt x="1264" y="2358"/>
                                </a:lnTo>
                                <a:lnTo>
                                  <a:pt x="1364" y="2308"/>
                                </a:lnTo>
                                <a:lnTo>
                                  <a:pt x="1384" y="2298"/>
                                </a:lnTo>
                                <a:moveTo>
                                  <a:pt x="3031" y="1414"/>
                                </a:moveTo>
                                <a:lnTo>
                                  <a:pt x="3011" y="1414"/>
                                </a:lnTo>
                                <a:lnTo>
                                  <a:pt x="3011" y="1672"/>
                                </a:lnTo>
                                <a:lnTo>
                                  <a:pt x="2644" y="1672"/>
                                </a:lnTo>
                                <a:lnTo>
                                  <a:pt x="2644" y="1831"/>
                                </a:lnTo>
                                <a:lnTo>
                                  <a:pt x="2594" y="1831"/>
                                </a:lnTo>
                                <a:lnTo>
                                  <a:pt x="2654" y="1951"/>
                                </a:lnTo>
                                <a:lnTo>
                                  <a:pt x="2704" y="1851"/>
                                </a:lnTo>
                                <a:lnTo>
                                  <a:pt x="2714" y="1831"/>
                                </a:lnTo>
                                <a:lnTo>
                                  <a:pt x="2664" y="1831"/>
                                </a:lnTo>
                                <a:lnTo>
                                  <a:pt x="2664" y="1692"/>
                                </a:lnTo>
                                <a:lnTo>
                                  <a:pt x="3031" y="1692"/>
                                </a:lnTo>
                                <a:lnTo>
                                  <a:pt x="3031" y="1672"/>
                                </a:lnTo>
                                <a:lnTo>
                                  <a:pt x="3031" y="1414"/>
                                </a:lnTo>
                                <a:moveTo>
                                  <a:pt x="5392" y="0"/>
                                </a:moveTo>
                                <a:lnTo>
                                  <a:pt x="5372" y="0"/>
                                </a:lnTo>
                                <a:lnTo>
                                  <a:pt x="5372" y="2288"/>
                                </a:lnTo>
                                <a:lnTo>
                                  <a:pt x="4044" y="2288"/>
                                </a:lnTo>
                                <a:lnTo>
                                  <a:pt x="4044" y="2238"/>
                                </a:lnTo>
                                <a:lnTo>
                                  <a:pt x="3924" y="2298"/>
                                </a:lnTo>
                                <a:lnTo>
                                  <a:pt x="4044" y="2358"/>
                                </a:lnTo>
                                <a:lnTo>
                                  <a:pt x="4044" y="2308"/>
                                </a:lnTo>
                                <a:lnTo>
                                  <a:pt x="5392" y="2308"/>
                                </a:lnTo>
                                <a:lnTo>
                                  <a:pt x="5392" y="2298"/>
                                </a:lnTo>
                                <a:lnTo>
                                  <a:pt x="5392" y="2288"/>
                                </a:lnTo>
                                <a:lnTo>
                                  <a:pt x="5392" y="0"/>
                                </a:lnTo>
                              </a:path>
                            </a:pathLst>
                          </a:custGeom>
                          <a:solidFill>
                            <a:srgbClr val="000000"/>
                          </a:solidFill>
                          <a:ln w="9525">
                            <a:noFill/>
                          </a:ln>
                        </wps:spPr>
                        <wps:bodyPr upright="1"/>
                      </wps:wsp>
                      <wps:wsp>
                        <wps:cNvPr id="711" name="Line 535"/>
                        <wps:cNvCnPr/>
                        <wps:spPr>
                          <a:xfrm flipH="1">
                            <a:off x="5196" y="624"/>
                            <a:ext cx="366" cy="0"/>
                          </a:xfrm>
                          <a:prstGeom prst="line">
                            <a:avLst/>
                          </a:prstGeom>
                          <a:ln w="9525" cap="flat" cmpd="sng">
                            <a:solidFill>
                              <a:srgbClr val="000000"/>
                            </a:solidFill>
                            <a:prstDash val="solid"/>
                            <a:headEnd type="none" w="med" len="med"/>
                            <a:tailEnd type="none" w="med" len="med"/>
                          </a:ln>
                        </wps:spPr>
                        <wps:bodyPr upright="1"/>
                      </wps:wsp>
                      <wps:wsp>
                        <wps:cNvPr id="712" name="FreeForm 536"/>
                        <wps:cNvSpPr/>
                        <wps:spPr>
                          <a:xfrm>
                            <a:off x="5137" y="624"/>
                            <a:ext cx="120" cy="1503"/>
                          </a:xfrm>
                          <a:custGeom>
                            <a:avLst/>
                            <a:gdLst/>
                            <a:ahLst/>
                            <a:cxnLst/>
                            <a:pathLst>
                              <a:path w="120" h="1503">
                                <a:moveTo>
                                  <a:pt x="50" y="1383"/>
                                </a:moveTo>
                                <a:lnTo>
                                  <a:pt x="0" y="1383"/>
                                </a:lnTo>
                                <a:lnTo>
                                  <a:pt x="60" y="1503"/>
                                </a:lnTo>
                                <a:lnTo>
                                  <a:pt x="110" y="1403"/>
                                </a:lnTo>
                                <a:lnTo>
                                  <a:pt x="50" y="1403"/>
                                </a:lnTo>
                                <a:lnTo>
                                  <a:pt x="50" y="1383"/>
                                </a:lnTo>
                                <a:close/>
                                <a:moveTo>
                                  <a:pt x="69" y="0"/>
                                </a:moveTo>
                                <a:lnTo>
                                  <a:pt x="49" y="0"/>
                                </a:lnTo>
                                <a:lnTo>
                                  <a:pt x="50" y="1403"/>
                                </a:lnTo>
                                <a:lnTo>
                                  <a:pt x="70" y="1403"/>
                                </a:lnTo>
                                <a:lnTo>
                                  <a:pt x="69" y="0"/>
                                </a:lnTo>
                                <a:close/>
                                <a:moveTo>
                                  <a:pt x="120" y="1383"/>
                                </a:moveTo>
                                <a:lnTo>
                                  <a:pt x="70" y="1383"/>
                                </a:lnTo>
                                <a:lnTo>
                                  <a:pt x="70" y="1403"/>
                                </a:lnTo>
                                <a:lnTo>
                                  <a:pt x="110" y="1403"/>
                                </a:lnTo>
                                <a:lnTo>
                                  <a:pt x="120" y="1383"/>
                                </a:lnTo>
                                <a:close/>
                              </a:path>
                            </a:pathLst>
                          </a:custGeom>
                          <a:solidFill>
                            <a:srgbClr val="000000"/>
                          </a:solidFill>
                          <a:ln w="9525">
                            <a:noFill/>
                          </a:ln>
                        </wps:spPr>
                        <wps:bodyPr upright="1"/>
                      </wps:wsp>
                      <wps:wsp>
                        <wps:cNvPr id="713" name="Rectangle 537"/>
                        <wps:cNvSpPr/>
                        <wps:spPr>
                          <a:xfrm>
                            <a:off x="4947" y="255"/>
                            <a:ext cx="536" cy="354"/>
                          </a:xfrm>
                          <a:prstGeom prst="rect">
                            <a:avLst/>
                          </a:prstGeom>
                          <a:solidFill>
                            <a:srgbClr val="FFFFFF"/>
                          </a:solidFill>
                          <a:ln w="9525">
                            <a:noFill/>
                          </a:ln>
                        </wps:spPr>
                        <wps:bodyPr upright="1"/>
                      </wps:wsp>
                      <wps:wsp>
                        <wps:cNvPr id="714" name="Rectangle 538"/>
                        <wps:cNvSpPr/>
                        <wps:spPr>
                          <a:xfrm>
                            <a:off x="4947" y="255"/>
                            <a:ext cx="536" cy="354"/>
                          </a:xfrm>
                          <a:prstGeom prst="rect">
                            <a:avLst/>
                          </a:prstGeom>
                          <a:noFill/>
                          <a:ln w="9525" cap="flat" cmpd="sng">
                            <a:solidFill>
                              <a:srgbClr val="FFFFFF"/>
                            </a:solidFill>
                            <a:prstDash val="solid"/>
                            <a:miter/>
                            <a:headEnd type="none" w="med" len="med"/>
                            <a:tailEnd type="none" w="med" len="med"/>
                          </a:ln>
                        </wps:spPr>
                        <wps:bodyPr upright="1"/>
                      </wps:wsp>
                      <wps:wsp>
                        <wps:cNvPr id="715" name="Rectangle 539"/>
                        <wps:cNvSpPr/>
                        <wps:spPr>
                          <a:xfrm>
                            <a:off x="5489" y="-809"/>
                            <a:ext cx="877" cy="467"/>
                          </a:xfrm>
                          <a:prstGeom prst="rect">
                            <a:avLst/>
                          </a:prstGeom>
                          <a:solidFill>
                            <a:srgbClr val="FFFFFF"/>
                          </a:solidFill>
                          <a:ln w="9525">
                            <a:noFill/>
                          </a:ln>
                        </wps:spPr>
                        <wps:bodyPr upright="1"/>
                      </wps:wsp>
                      <wps:wsp>
                        <wps:cNvPr id="716" name="FreeForm 540"/>
                        <wps:cNvSpPr/>
                        <wps:spPr>
                          <a:xfrm>
                            <a:off x="5489" y="-809"/>
                            <a:ext cx="1140" cy="1072"/>
                          </a:xfrm>
                          <a:custGeom>
                            <a:avLst/>
                            <a:gdLst/>
                            <a:ahLst/>
                            <a:cxnLst/>
                            <a:pathLst>
                              <a:path w="1140" h="1072">
                                <a:moveTo>
                                  <a:pt x="0" y="467"/>
                                </a:moveTo>
                                <a:lnTo>
                                  <a:pt x="877" y="467"/>
                                </a:lnTo>
                                <a:lnTo>
                                  <a:pt x="877" y="0"/>
                                </a:lnTo>
                                <a:lnTo>
                                  <a:pt x="0" y="0"/>
                                </a:lnTo>
                                <a:lnTo>
                                  <a:pt x="0" y="467"/>
                                </a:lnTo>
                                <a:close/>
                                <a:moveTo>
                                  <a:pt x="413" y="1072"/>
                                </a:moveTo>
                                <a:lnTo>
                                  <a:pt x="1140" y="1072"/>
                                </a:lnTo>
                                <a:lnTo>
                                  <a:pt x="1140" y="618"/>
                                </a:lnTo>
                                <a:lnTo>
                                  <a:pt x="413" y="618"/>
                                </a:lnTo>
                                <a:lnTo>
                                  <a:pt x="413" y="1072"/>
                                </a:lnTo>
                                <a:close/>
                              </a:path>
                            </a:pathLst>
                          </a:custGeom>
                          <a:noFill/>
                          <a:ln w="9525" cap="flat" cmpd="sng">
                            <a:solidFill>
                              <a:srgbClr val="FFFFFF"/>
                            </a:solidFill>
                            <a:prstDash val="solid"/>
                            <a:headEnd type="none" w="med" len="med"/>
                            <a:tailEnd type="none" w="med" len="med"/>
                          </a:ln>
                        </wps:spPr>
                        <wps:bodyPr upright="1"/>
                      </wps:wsp>
                      <pic:pic xmlns:pic="http://schemas.openxmlformats.org/drawingml/2006/picture">
                        <pic:nvPicPr>
                          <pic:cNvPr id="717" name="Picture 541"/>
                          <pic:cNvPicPr>
                            <a:picLocks noChangeAspect="1"/>
                          </pic:cNvPicPr>
                        </pic:nvPicPr>
                        <pic:blipFill>
                          <a:blip r:embed="rId117"/>
                          <a:stretch>
                            <a:fillRect/>
                          </a:stretch>
                        </pic:blipFill>
                        <pic:spPr>
                          <a:xfrm>
                            <a:off x="4590" y="-2978"/>
                            <a:ext cx="120" cy="274"/>
                          </a:xfrm>
                          <a:prstGeom prst="rect">
                            <a:avLst/>
                          </a:prstGeom>
                          <a:noFill/>
                          <a:ln w="9525">
                            <a:noFill/>
                          </a:ln>
                        </pic:spPr>
                      </pic:pic>
                      <pic:pic xmlns:pic="http://schemas.openxmlformats.org/drawingml/2006/picture">
                        <pic:nvPicPr>
                          <pic:cNvPr id="718" name="Picture 542"/>
                          <pic:cNvPicPr>
                            <a:picLocks noChangeAspect="1"/>
                          </pic:cNvPicPr>
                        </pic:nvPicPr>
                        <pic:blipFill>
                          <a:blip r:embed="rId118"/>
                          <a:stretch>
                            <a:fillRect/>
                          </a:stretch>
                        </pic:blipFill>
                        <pic:spPr>
                          <a:xfrm>
                            <a:off x="8906" y="-3052"/>
                            <a:ext cx="120" cy="348"/>
                          </a:xfrm>
                          <a:prstGeom prst="rect">
                            <a:avLst/>
                          </a:prstGeom>
                          <a:noFill/>
                          <a:ln w="9525">
                            <a:noFill/>
                          </a:ln>
                        </pic:spPr>
                      </pic:pic>
                      <wps:wsp>
                        <wps:cNvPr id="719" name="Rectangle 543"/>
                        <wps:cNvSpPr/>
                        <wps:spPr>
                          <a:xfrm>
                            <a:off x="8045" y="-3356"/>
                            <a:ext cx="1792" cy="379"/>
                          </a:xfrm>
                          <a:prstGeom prst="rect">
                            <a:avLst/>
                          </a:prstGeom>
                          <a:solidFill>
                            <a:srgbClr val="FFFFFF"/>
                          </a:solidFill>
                          <a:ln w="9525">
                            <a:noFill/>
                          </a:ln>
                        </wps:spPr>
                        <wps:bodyPr upright="1"/>
                      </wps:wsp>
                      <wps:wsp>
                        <wps:cNvPr id="720" name="Rectangle 544"/>
                        <wps:cNvSpPr/>
                        <wps:spPr>
                          <a:xfrm>
                            <a:off x="8045" y="-3356"/>
                            <a:ext cx="1792" cy="379"/>
                          </a:xfrm>
                          <a:prstGeom prst="rect">
                            <a:avLst/>
                          </a:prstGeom>
                          <a:noFill/>
                          <a:ln w="9525" cap="flat" cmpd="sng">
                            <a:solidFill>
                              <a:srgbClr val="FFFFFF"/>
                            </a:solidFill>
                            <a:prstDash val="solid"/>
                            <a:miter/>
                            <a:headEnd type="none" w="med" len="med"/>
                            <a:tailEnd type="none" w="med" len="med"/>
                          </a:ln>
                        </wps:spPr>
                        <wps:bodyPr upright="1"/>
                      </wps:wsp>
                      <wps:wsp>
                        <wps:cNvPr id="721" name="Text Box 545"/>
                        <wps:cNvSpPr txBox="1"/>
                        <wps:spPr>
                          <a:xfrm>
                            <a:off x="4009" y="-3251"/>
                            <a:ext cx="1420" cy="180"/>
                          </a:xfrm>
                          <a:prstGeom prst="rect">
                            <a:avLst/>
                          </a:prstGeom>
                          <a:noFill/>
                          <a:ln w="9525">
                            <a:noFill/>
                          </a:ln>
                        </wps:spPr>
                        <wps:txbx>
                          <w:txbxContent>
                            <w:p>
                              <w:pPr>
                                <w:spacing w:before="0" w:line="180" w:lineRule="exact"/>
                                <w:ind w:left="0" w:right="0" w:firstLine="0"/>
                                <w:jc w:val="left"/>
                                <w:rPr>
                                  <w:sz w:val="18"/>
                                </w:rPr>
                              </w:pPr>
                              <w:r>
                                <w:rPr>
                                  <w:sz w:val="18"/>
                                </w:rPr>
                                <w:t>Subtract Operation</w:t>
                              </w:r>
                            </w:p>
                          </w:txbxContent>
                        </wps:txbx>
                        <wps:bodyPr lIns="0" tIns="0" rIns="0" bIns="0" upright="1"/>
                      </wps:wsp>
                      <wps:wsp>
                        <wps:cNvPr id="722" name="Text Box 546"/>
                        <wps:cNvSpPr txBox="1"/>
                        <wps:spPr>
                          <a:xfrm>
                            <a:off x="8178" y="-3251"/>
                            <a:ext cx="1427" cy="180"/>
                          </a:xfrm>
                          <a:prstGeom prst="rect">
                            <a:avLst/>
                          </a:prstGeom>
                          <a:noFill/>
                          <a:ln w="9525">
                            <a:noFill/>
                          </a:ln>
                        </wps:spPr>
                        <wps:txbx>
                          <w:txbxContent>
                            <w:p>
                              <w:pPr>
                                <w:spacing w:before="0" w:line="180" w:lineRule="exact"/>
                                <w:ind w:left="0" w:right="0" w:firstLine="0"/>
                                <w:jc w:val="left"/>
                                <w:rPr>
                                  <w:sz w:val="18"/>
                                </w:rPr>
                              </w:pPr>
                              <w:r>
                                <w:rPr>
                                  <w:sz w:val="18"/>
                                </w:rPr>
                                <w:t>Addition Operation</w:t>
                              </w:r>
                            </w:p>
                          </w:txbxContent>
                        </wps:txbx>
                        <wps:bodyPr lIns="0" tIns="0" rIns="0" bIns="0" upright="1"/>
                      </wps:wsp>
                      <wps:wsp>
                        <wps:cNvPr id="723" name="Text Box 547"/>
                        <wps:cNvSpPr txBox="1"/>
                        <wps:spPr>
                          <a:xfrm>
                            <a:off x="4208" y="-2572"/>
                            <a:ext cx="894" cy="161"/>
                          </a:xfrm>
                          <a:prstGeom prst="rect">
                            <a:avLst/>
                          </a:prstGeom>
                          <a:noFill/>
                          <a:ln w="9525">
                            <a:noFill/>
                          </a:ln>
                        </wps:spPr>
                        <wps:txbx>
                          <w:txbxContent>
                            <w:p>
                              <w:pPr>
                                <w:spacing w:before="0" w:line="161" w:lineRule="exact"/>
                                <w:ind w:left="0" w:right="0" w:firstLine="0"/>
                                <w:jc w:val="left"/>
                                <w:rPr>
                                  <w:sz w:val="16"/>
                                </w:rPr>
                              </w:pPr>
                              <w:r>
                                <w:rPr>
                                  <w:sz w:val="16"/>
                                </w:rPr>
                                <w:t>Minuend in A</w:t>
                              </w:r>
                            </w:p>
                          </w:txbxContent>
                        </wps:txbx>
                        <wps:bodyPr lIns="0" tIns="0" rIns="0" bIns="0" upright="1"/>
                      </wps:wsp>
                      <wps:wsp>
                        <wps:cNvPr id="724" name="Text Box 548"/>
                        <wps:cNvSpPr txBox="1"/>
                        <wps:spPr>
                          <a:xfrm>
                            <a:off x="8574" y="-2572"/>
                            <a:ext cx="807" cy="161"/>
                          </a:xfrm>
                          <a:prstGeom prst="rect">
                            <a:avLst/>
                          </a:prstGeom>
                          <a:noFill/>
                          <a:ln w="9525">
                            <a:noFill/>
                          </a:ln>
                        </wps:spPr>
                        <wps:txbx>
                          <w:txbxContent>
                            <w:p>
                              <w:pPr>
                                <w:spacing w:before="0" w:line="161" w:lineRule="exact"/>
                                <w:ind w:left="0" w:right="0" w:firstLine="0"/>
                                <w:jc w:val="left"/>
                                <w:rPr>
                                  <w:sz w:val="16"/>
                                </w:rPr>
                              </w:pPr>
                              <w:r>
                                <w:rPr>
                                  <w:sz w:val="16"/>
                                </w:rPr>
                                <w:t>Augend in A</w:t>
                              </w:r>
                            </w:p>
                          </w:txbxContent>
                        </wps:txbx>
                        <wps:bodyPr lIns="0" tIns="0" rIns="0" bIns="0" upright="1"/>
                      </wps:wsp>
                      <wps:wsp>
                        <wps:cNvPr id="725" name="Text Box 549"/>
                        <wps:cNvSpPr txBox="1"/>
                        <wps:spPr>
                          <a:xfrm>
                            <a:off x="3627" y="-1744"/>
                            <a:ext cx="253" cy="190"/>
                          </a:xfrm>
                          <a:prstGeom prst="rect">
                            <a:avLst/>
                          </a:prstGeom>
                          <a:noFill/>
                          <a:ln w="9525">
                            <a:noFill/>
                          </a:ln>
                        </wps:spPr>
                        <wps:txbx>
                          <w:txbxContent>
                            <w:p>
                              <w:pPr>
                                <w:spacing w:before="0" w:line="190" w:lineRule="exact"/>
                                <w:ind w:left="0" w:right="0" w:firstLine="0"/>
                                <w:jc w:val="left"/>
                                <w:rPr>
                                  <w:sz w:val="19"/>
                                </w:rPr>
                              </w:pPr>
                              <w:r>
                                <w:rPr>
                                  <w:sz w:val="19"/>
                                </w:rPr>
                                <w:t>= 0</w:t>
                              </w:r>
                            </w:p>
                          </w:txbxContent>
                        </wps:txbx>
                        <wps:bodyPr lIns="0" tIns="0" rIns="0" bIns="0" upright="1"/>
                      </wps:wsp>
                      <wps:wsp>
                        <wps:cNvPr id="726" name="Text Box 550"/>
                        <wps:cNvSpPr txBox="1"/>
                        <wps:spPr>
                          <a:xfrm>
                            <a:off x="5653" y="-1744"/>
                            <a:ext cx="253" cy="190"/>
                          </a:xfrm>
                          <a:prstGeom prst="rect">
                            <a:avLst/>
                          </a:prstGeom>
                          <a:noFill/>
                          <a:ln w="9525">
                            <a:noFill/>
                          </a:ln>
                        </wps:spPr>
                        <wps:txbx>
                          <w:txbxContent>
                            <w:p>
                              <w:pPr>
                                <w:spacing w:before="0" w:line="190" w:lineRule="exact"/>
                                <w:ind w:left="0" w:right="0" w:firstLine="0"/>
                                <w:jc w:val="left"/>
                                <w:rPr>
                                  <w:sz w:val="19"/>
                                </w:rPr>
                              </w:pPr>
                              <w:r>
                                <w:rPr>
                                  <w:sz w:val="19"/>
                                </w:rPr>
                                <w:t>= 1</w:t>
                              </w:r>
                            </w:p>
                          </w:txbxContent>
                        </wps:txbx>
                        <wps:bodyPr lIns="0" tIns="0" rIns="0" bIns="0" upright="1"/>
                      </wps:wsp>
                      <wps:wsp>
                        <wps:cNvPr id="727" name="Text Box 551"/>
                        <wps:cNvSpPr txBox="1"/>
                        <wps:spPr>
                          <a:xfrm>
                            <a:off x="7643" y="-1744"/>
                            <a:ext cx="253" cy="190"/>
                          </a:xfrm>
                          <a:prstGeom prst="rect">
                            <a:avLst/>
                          </a:prstGeom>
                          <a:noFill/>
                          <a:ln w="9525">
                            <a:noFill/>
                          </a:ln>
                        </wps:spPr>
                        <wps:txbx>
                          <w:txbxContent>
                            <w:p>
                              <w:pPr>
                                <w:spacing w:before="0" w:line="190" w:lineRule="exact"/>
                                <w:ind w:left="0" w:right="0" w:firstLine="0"/>
                                <w:jc w:val="left"/>
                                <w:rPr>
                                  <w:sz w:val="19"/>
                                </w:rPr>
                              </w:pPr>
                              <w:r>
                                <w:rPr>
                                  <w:sz w:val="19"/>
                                </w:rPr>
                                <w:t>= 1</w:t>
                              </w:r>
                            </w:p>
                          </w:txbxContent>
                        </wps:txbx>
                        <wps:bodyPr lIns="0" tIns="0" rIns="0" bIns="0" upright="1"/>
                      </wps:wsp>
                      <wps:wsp>
                        <wps:cNvPr id="728" name="Text Box 552"/>
                        <wps:cNvSpPr txBox="1"/>
                        <wps:spPr>
                          <a:xfrm>
                            <a:off x="9729" y="-1744"/>
                            <a:ext cx="253" cy="190"/>
                          </a:xfrm>
                          <a:prstGeom prst="rect">
                            <a:avLst/>
                          </a:prstGeom>
                          <a:noFill/>
                          <a:ln w="9525">
                            <a:noFill/>
                          </a:ln>
                        </wps:spPr>
                        <wps:txbx>
                          <w:txbxContent>
                            <w:p>
                              <w:pPr>
                                <w:spacing w:before="0" w:line="190" w:lineRule="exact"/>
                                <w:ind w:left="0" w:right="0" w:firstLine="0"/>
                                <w:jc w:val="left"/>
                                <w:rPr>
                                  <w:sz w:val="19"/>
                                </w:rPr>
                              </w:pPr>
                              <w:r>
                                <w:rPr>
                                  <w:sz w:val="19"/>
                                </w:rPr>
                                <w:t>= 0</w:t>
                              </w:r>
                            </w:p>
                          </w:txbxContent>
                        </wps:txbx>
                        <wps:bodyPr lIns="0" tIns="0" rIns="0" bIns="0" upright="1"/>
                      </wps:wsp>
                      <wps:wsp>
                        <wps:cNvPr id="729" name="Text Box 553"/>
                        <wps:cNvSpPr txBox="1"/>
                        <wps:spPr>
                          <a:xfrm>
                            <a:off x="4364" y="-1565"/>
                            <a:ext cx="586" cy="197"/>
                          </a:xfrm>
                          <a:prstGeom prst="rect">
                            <a:avLst/>
                          </a:prstGeom>
                          <a:noFill/>
                          <a:ln w="9525">
                            <a:noFill/>
                          </a:ln>
                        </wps:spPr>
                        <wps:txbx>
                          <w:txbxContent>
                            <w:p>
                              <w:pPr>
                                <w:spacing w:before="0" w:line="197" w:lineRule="exact"/>
                                <w:ind w:left="0" w:right="0" w:firstLine="0"/>
                                <w:jc w:val="left"/>
                                <w:rPr>
                                  <w:sz w:val="12"/>
                                </w:rPr>
                              </w:pPr>
                              <w:r>
                                <w:rPr>
                                  <w:position w:val="2"/>
                                  <w:sz w:val="19"/>
                                </w:rPr>
                                <w:t>A</w:t>
                              </w:r>
                              <w:r>
                                <w:rPr>
                                  <w:sz w:val="12"/>
                                </w:rPr>
                                <w:t xml:space="preserve">s </w:t>
                              </w:r>
                              <w:r>
                                <w:rPr>
                                  <w:rFonts w:ascii="Cambria Math" w:hAnsi="Cambria Math"/>
                                  <w:position w:val="2"/>
                                  <w:sz w:val="19"/>
                                </w:rPr>
                                <w:t xml:space="preserve">⊕ </w:t>
                              </w:r>
                              <w:r>
                                <w:rPr>
                                  <w:position w:val="2"/>
                                  <w:sz w:val="19"/>
                                </w:rPr>
                                <w:t>B</w:t>
                              </w:r>
                              <w:r>
                                <w:rPr>
                                  <w:sz w:val="12"/>
                                </w:rPr>
                                <w:t>s</w:t>
                              </w:r>
                            </w:p>
                          </w:txbxContent>
                        </wps:txbx>
                        <wps:bodyPr lIns="0" tIns="0" rIns="0" bIns="0" upright="1"/>
                      </wps:wsp>
                      <wps:wsp>
                        <wps:cNvPr id="730" name="Text Box 554"/>
                        <wps:cNvSpPr txBox="1"/>
                        <wps:spPr>
                          <a:xfrm>
                            <a:off x="8699" y="-1627"/>
                            <a:ext cx="586" cy="197"/>
                          </a:xfrm>
                          <a:prstGeom prst="rect">
                            <a:avLst/>
                          </a:prstGeom>
                          <a:noFill/>
                          <a:ln w="9525">
                            <a:noFill/>
                          </a:ln>
                        </wps:spPr>
                        <wps:txbx>
                          <w:txbxContent>
                            <w:p>
                              <w:pPr>
                                <w:spacing w:before="0" w:line="197" w:lineRule="exact"/>
                                <w:ind w:left="0" w:right="0" w:firstLine="0"/>
                                <w:jc w:val="left"/>
                                <w:rPr>
                                  <w:sz w:val="12"/>
                                </w:rPr>
                              </w:pPr>
                              <w:r>
                                <w:rPr>
                                  <w:position w:val="2"/>
                                  <w:sz w:val="19"/>
                                </w:rPr>
                                <w:t>A</w:t>
                              </w:r>
                              <w:r>
                                <w:rPr>
                                  <w:sz w:val="12"/>
                                </w:rPr>
                                <w:t xml:space="preserve">s </w:t>
                              </w:r>
                              <w:r>
                                <w:rPr>
                                  <w:rFonts w:ascii="Cambria Math" w:hAnsi="Cambria Math"/>
                                  <w:position w:val="2"/>
                                  <w:sz w:val="19"/>
                                </w:rPr>
                                <w:t xml:space="preserve">⊕ </w:t>
                              </w:r>
                              <w:r>
                                <w:rPr>
                                  <w:position w:val="2"/>
                                  <w:sz w:val="19"/>
                                </w:rPr>
                                <w:t>B</w:t>
                              </w:r>
                              <w:r>
                                <w:rPr>
                                  <w:sz w:val="12"/>
                                </w:rPr>
                                <w:t>s</w:t>
                              </w:r>
                            </w:p>
                          </w:txbxContent>
                        </wps:txbx>
                        <wps:bodyPr lIns="0" tIns="0" rIns="0" bIns="0" upright="1"/>
                      </wps:wsp>
                      <wps:wsp>
                        <wps:cNvPr id="731" name="Text Box 555"/>
                        <wps:cNvSpPr txBox="1"/>
                        <wps:spPr>
                          <a:xfrm>
                            <a:off x="4141" y="-1089"/>
                            <a:ext cx="1055" cy="195"/>
                          </a:xfrm>
                          <a:prstGeom prst="rect">
                            <a:avLst/>
                          </a:prstGeom>
                          <a:noFill/>
                          <a:ln w="9525">
                            <a:noFill/>
                          </a:ln>
                        </wps:spPr>
                        <wps:txbx>
                          <w:txbxContent>
                            <w:p>
                              <w:pPr>
                                <w:spacing w:before="0" w:line="194" w:lineRule="exact"/>
                                <w:ind w:left="0" w:right="0" w:firstLine="0"/>
                                <w:jc w:val="left"/>
                                <w:rPr>
                                  <w:sz w:val="17"/>
                                </w:rPr>
                              </w:pPr>
                              <w:r>
                                <w:rPr>
                                  <w:sz w:val="17"/>
                                </w:rPr>
                                <w:t xml:space="preserve">EA </w:t>
                              </w:r>
                              <w:r>
                                <w:rPr>
                                  <w:rFonts w:ascii="Times New Roman" w:hAnsi="Times New Roman"/>
                                  <w:sz w:val="17"/>
                                </w:rPr>
                                <w:t xml:space="preserve">← </w:t>
                              </w:r>
                              <w:r>
                                <w:rPr>
                                  <w:sz w:val="17"/>
                                </w:rPr>
                                <w:t>A+ B’ + 1</w:t>
                              </w:r>
                            </w:p>
                          </w:txbxContent>
                        </wps:txbx>
                        <wps:bodyPr lIns="0" tIns="0" rIns="0" bIns="0" upright="1"/>
                      </wps:wsp>
                      <wps:wsp>
                        <wps:cNvPr id="732" name="Text Box 556"/>
                        <wps:cNvSpPr txBox="1"/>
                        <wps:spPr>
                          <a:xfrm>
                            <a:off x="8495" y="-943"/>
                            <a:ext cx="764" cy="195"/>
                          </a:xfrm>
                          <a:prstGeom prst="rect">
                            <a:avLst/>
                          </a:prstGeom>
                          <a:noFill/>
                          <a:ln w="9525">
                            <a:noFill/>
                          </a:ln>
                        </wps:spPr>
                        <wps:txbx>
                          <w:txbxContent>
                            <w:p>
                              <w:pPr>
                                <w:spacing w:before="0" w:line="194" w:lineRule="exact"/>
                                <w:ind w:left="0" w:right="0" w:firstLine="0"/>
                                <w:jc w:val="left"/>
                                <w:rPr>
                                  <w:sz w:val="17"/>
                                </w:rPr>
                              </w:pPr>
                              <w:r>
                                <w:rPr>
                                  <w:sz w:val="17"/>
                                </w:rPr>
                                <w:t xml:space="preserve">EA </w:t>
                              </w:r>
                              <w:r>
                                <w:rPr>
                                  <w:rFonts w:ascii="Times New Roman" w:hAnsi="Times New Roman"/>
                                  <w:sz w:val="17"/>
                                </w:rPr>
                                <w:t xml:space="preserve">← </w:t>
                              </w:r>
                              <w:r>
                                <w:rPr>
                                  <w:sz w:val="17"/>
                                </w:rPr>
                                <w:t>A+ B</w:t>
                              </w:r>
                            </w:p>
                          </w:txbxContent>
                        </wps:txbx>
                        <wps:bodyPr lIns="0" tIns="0" rIns="0" bIns="0" upright="1"/>
                      </wps:wsp>
                      <wps:wsp>
                        <wps:cNvPr id="733" name="Text Box 557"/>
                        <wps:cNvSpPr txBox="1"/>
                        <wps:spPr>
                          <a:xfrm>
                            <a:off x="5621" y="-695"/>
                            <a:ext cx="535" cy="200"/>
                          </a:xfrm>
                          <a:prstGeom prst="rect">
                            <a:avLst/>
                          </a:prstGeom>
                          <a:noFill/>
                          <a:ln w="9525">
                            <a:noFill/>
                          </a:ln>
                        </wps:spPr>
                        <wps:txbx>
                          <w:txbxContent>
                            <w:p>
                              <w:pPr>
                                <w:spacing w:before="0" w:line="199" w:lineRule="exact"/>
                                <w:ind w:left="0" w:right="0" w:firstLine="0"/>
                                <w:jc w:val="left"/>
                                <w:rPr>
                                  <w:sz w:val="13"/>
                                </w:rPr>
                              </w:pPr>
                              <w:r>
                                <w:rPr>
                                  <w:position w:val="1"/>
                                  <w:sz w:val="20"/>
                                </w:rPr>
                                <w:t>A</w:t>
                              </w:r>
                              <w:r>
                                <w:rPr>
                                  <w:sz w:val="13"/>
                                </w:rPr>
                                <w:t xml:space="preserve">s </w:t>
                              </w:r>
                              <w:r>
                                <w:rPr>
                                  <w:position w:val="1"/>
                                  <w:sz w:val="20"/>
                                </w:rPr>
                                <w:t>≠ B</w:t>
                              </w:r>
                              <w:r>
                                <w:rPr>
                                  <w:sz w:val="13"/>
                                </w:rPr>
                                <w:t>s</w:t>
                              </w:r>
                            </w:p>
                          </w:txbxContent>
                        </wps:txbx>
                        <wps:bodyPr lIns="0" tIns="0" rIns="0" bIns="0" upright="1"/>
                      </wps:wsp>
                      <wps:wsp>
                        <wps:cNvPr id="734" name="Text Box 558"/>
                        <wps:cNvSpPr txBox="1"/>
                        <wps:spPr>
                          <a:xfrm>
                            <a:off x="7290" y="-549"/>
                            <a:ext cx="534" cy="200"/>
                          </a:xfrm>
                          <a:prstGeom prst="rect">
                            <a:avLst/>
                          </a:prstGeom>
                          <a:noFill/>
                          <a:ln w="9525">
                            <a:noFill/>
                          </a:ln>
                        </wps:spPr>
                        <wps:txbx>
                          <w:txbxContent>
                            <w:p>
                              <w:pPr>
                                <w:spacing w:before="0" w:line="199" w:lineRule="exact"/>
                                <w:ind w:left="0" w:right="0" w:firstLine="0"/>
                                <w:jc w:val="left"/>
                                <w:rPr>
                                  <w:sz w:val="13"/>
                                </w:rPr>
                              </w:pPr>
                              <w:r>
                                <w:rPr>
                                  <w:position w:val="1"/>
                                  <w:sz w:val="20"/>
                                </w:rPr>
                                <w:t>A</w:t>
                              </w:r>
                              <w:r>
                                <w:rPr>
                                  <w:sz w:val="13"/>
                                </w:rPr>
                                <w:t xml:space="preserve">s </w:t>
                              </w:r>
                              <w:r>
                                <w:rPr>
                                  <w:position w:val="1"/>
                                  <w:sz w:val="20"/>
                                </w:rPr>
                                <w:t>≠ B</w:t>
                              </w:r>
                              <w:r>
                                <w:rPr>
                                  <w:sz w:val="13"/>
                                </w:rPr>
                                <w:t>s</w:t>
                              </w:r>
                            </w:p>
                          </w:txbxContent>
                        </wps:txbx>
                        <wps:bodyPr lIns="0" tIns="0" rIns="0" bIns="0" upright="1"/>
                      </wps:wsp>
                      <wps:wsp>
                        <wps:cNvPr id="735" name="Text Box 559"/>
                        <wps:cNvSpPr txBox="1"/>
                        <wps:spPr>
                          <a:xfrm>
                            <a:off x="9851" y="-549"/>
                            <a:ext cx="534" cy="200"/>
                          </a:xfrm>
                          <a:prstGeom prst="rect">
                            <a:avLst/>
                          </a:prstGeom>
                          <a:noFill/>
                          <a:ln w="9525">
                            <a:noFill/>
                          </a:ln>
                        </wps:spPr>
                        <wps:txbx>
                          <w:txbxContent>
                            <w:p>
                              <w:pPr>
                                <w:spacing w:before="0" w:line="199" w:lineRule="exact"/>
                                <w:ind w:left="0" w:right="0" w:firstLine="0"/>
                                <w:jc w:val="left"/>
                                <w:rPr>
                                  <w:sz w:val="13"/>
                                </w:rPr>
                              </w:pPr>
                              <w:r>
                                <w:rPr>
                                  <w:position w:val="1"/>
                                  <w:sz w:val="20"/>
                                </w:rPr>
                                <w:t>A</w:t>
                              </w:r>
                              <w:r>
                                <w:rPr>
                                  <w:sz w:val="13"/>
                                </w:rPr>
                                <w:t xml:space="preserve">s </w:t>
                              </w:r>
                              <w:r>
                                <w:rPr>
                                  <w:position w:val="1"/>
                                  <w:sz w:val="20"/>
                                </w:rPr>
                                <w:t>= B</w:t>
                              </w:r>
                              <w:r>
                                <w:rPr>
                                  <w:sz w:val="13"/>
                                </w:rPr>
                                <w:t>s</w:t>
                              </w:r>
                            </w:p>
                          </w:txbxContent>
                        </wps:txbx>
                        <wps:bodyPr lIns="0" tIns="0" rIns="0" bIns="0" upright="1"/>
                      </wps:wsp>
                      <wps:wsp>
                        <wps:cNvPr id="736" name="Text Box 560"/>
                        <wps:cNvSpPr txBox="1"/>
                        <wps:spPr>
                          <a:xfrm>
                            <a:off x="3745" y="-275"/>
                            <a:ext cx="253" cy="190"/>
                          </a:xfrm>
                          <a:prstGeom prst="rect">
                            <a:avLst/>
                          </a:prstGeom>
                          <a:noFill/>
                          <a:ln w="9525">
                            <a:noFill/>
                          </a:ln>
                        </wps:spPr>
                        <wps:txbx>
                          <w:txbxContent>
                            <w:p>
                              <w:pPr>
                                <w:spacing w:before="0" w:line="190" w:lineRule="exact"/>
                                <w:ind w:left="0" w:right="0" w:firstLine="0"/>
                                <w:jc w:val="left"/>
                                <w:rPr>
                                  <w:sz w:val="19"/>
                                </w:rPr>
                              </w:pPr>
                              <w:r>
                                <w:rPr>
                                  <w:sz w:val="19"/>
                                </w:rPr>
                                <w:t>= 0</w:t>
                              </w:r>
                            </w:p>
                          </w:txbxContent>
                        </wps:txbx>
                        <wps:bodyPr lIns="0" tIns="0" rIns="0" bIns="0" upright="1"/>
                      </wps:wsp>
                      <wps:wsp>
                        <wps:cNvPr id="737" name="Text Box 561"/>
                        <wps:cNvSpPr txBox="1"/>
                        <wps:spPr>
                          <a:xfrm>
                            <a:off x="5158" y="-275"/>
                            <a:ext cx="253" cy="190"/>
                          </a:xfrm>
                          <a:prstGeom prst="rect">
                            <a:avLst/>
                          </a:prstGeom>
                          <a:noFill/>
                          <a:ln w="9525">
                            <a:noFill/>
                          </a:ln>
                        </wps:spPr>
                        <wps:txbx>
                          <w:txbxContent>
                            <w:p>
                              <w:pPr>
                                <w:spacing w:before="0" w:line="190" w:lineRule="exact"/>
                                <w:ind w:left="0" w:right="0" w:firstLine="0"/>
                                <w:jc w:val="left"/>
                                <w:rPr>
                                  <w:sz w:val="19"/>
                                </w:rPr>
                              </w:pPr>
                              <w:r>
                                <w:rPr>
                                  <w:sz w:val="19"/>
                                </w:rPr>
                                <w:t>= 1</w:t>
                              </w:r>
                            </w:p>
                          </w:txbxContent>
                        </wps:txbx>
                        <wps:bodyPr lIns="0" tIns="0" rIns="0" bIns="0" upright="1"/>
                      </wps:wsp>
                      <wps:wsp>
                        <wps:cNvPr id="738" name="Text Box 562"/>
                        <wps:cNvSpPr txBox="1"/>
                        <wps:spPr>
                          <a:xfrm>
                            <a:off x="4609" y="-76"/>
                            <a:ext cx="108" cy="180"/>
                          </a:xfrm>
                          <a:prstGeom prst="rect">
                            <a:avLst/>
                          </a:prstGeom>
                          <a:noFill/>
                          <a:ln w="9525">
                            <a:noFill/>
                          </a:ln>
                        </wps:spPr>
                        <wps:txbx>
                          <w:txbxContent>
                            <w:p>
                              <w:pPr>
                                <w:spacing w:before="0" w:line="180" w:lineRule="exact"/>
                                <w:ind w:left="0" w:right="0" w:firstLine="0"/>
                                <w:jc w:val="left"/>
                                <w:rPr>
                                  <w:sz w:val="18"/>
                                </w:rPr>
                              </w:pPr>
                              <w:r>
                                <w:rPr>
                                  <w:sz w:val="18"/>
                                </w:rPr>
                                <w:t>E</w:t>
                              </w:r>
                            </w:p>
                          </w:txbxContent>
                        </wps:txbx>
                        <wps:bodyPr lIns="0" tIns="0" rIns="0" bIns="0" upright="1"/>
                      </wps:wsp>
                      <wps:wsp>
                        <wps:cNvPr id="739" name="Text Box 563"/>
                        <wps:cNvSpPr txBox="1"/>
                        <wps:spPr>
                          <a:xfrm>
                            <a:off x="6035" y="-78"/>
                            <a:ext cx="434" cy="200"/>
                          </a:xfrm>
                          <a:prstGeom prst="rect">
                            <a:avLst/>
                          </a:prstGeom>
                          <a:noFill/>
                          <a:ln w="9525">
                            <a:noFill/>
                          </a:ln>
                        </wps:spPr>
                        <wps:txbx>
                          <w:txbxContent>
                            <w:p>
                              <w:pPr>
                                <w:spacing w:before="0" w:line="199" w:lineRule="exact"/>
                                <w:ind w:left="0" w:right="0" w:firstLine="0"/>
                                <w:jc w:val="left"/>
                                <w:rPr>
                                  <w:sz w:val="20"/>
                                </w:rPr>
                              </w:pPr>
                              <w:r>
                                <w:rPr>
                                  <w:sz w:val="20"/>
                                </w:rPr>
                                <w:t>A ≥ B</w:t>
                              </w:r>
                            </w:p>
                          </w:txbxContent>
                        </wps:txbx>
                        <wps:bodyPr lIns="0" tIns="0" rIns="0" bIns="0" upright="1"/>
                      </wps:wsp>
                      <wps:wsp>
                        <wps:cNvPr id="740" name="Text Box 564"/>
                        <wps:cNvSpPr txBox="1"/>
                        <wps:spPr>
                          <a:xfrm>
                            <a:off x="5079" y="366"/>
                            <a:ext cx="253" cy="190"/>
                          </a:xfrm>
                          <a:prstGeom prst="rect">
                            <a:avLst/>
                          </a:prstGeom>
                          <a:noFill/>
                          <a:ln w="9525">
                            <a:noFill/>
                          </a:ln>
                        </wps:spPr>
                        <wps:txbx>
                          <w:txbxContent>
                            <w:p>
                              <w:pPr>
                                <w:spacing w:before="0" w:line="190" w:lineRule="exact"/>
                                <w:ind w:left="0" w:right="0" w:firstLine="0"/>
                                <w:jc w:val="left"/>
                                <w:rPr>
                                  <w:sz w:val="19"/>
                                </w:rPr>
                              </w:pPr>
                              <w:r>
                                <w:rPr>
                                  <w:sz w:val="19"/>
                                </w:rPr>
                                <w:t>≠ 0</w:t>
                              </w:r>
                            </w:p>
                          </w:txbxContent>
                        </wps:txbx>
                        <wps:bodyPr lIns="0" tIns="0" rIns="0" bIns="0" upright="1"/>
                      </wps:wsp>
                      <wps:wsp>
                        <wps:cNvPr id="741" name="Text Box 565"/>
                        <wps:cNvSpPr txBox="1"/>
                        <wps:spPr>
                          <a:xfrm>
                            <a:off x="6284" y="366"/>
                            <a:ext cx="253" cy="190"/>
                          </a:xfrm>
                          <a:prstGeom prst="rect">
                            <a:avLst/>
                          </a:prstGeom>
                          <a:noFill/>
                          <a:ln w="9525">
                            <a:noFill/>
                          </a:ln>
                        </wps:spPr>
                        <wps:txbx>
                          <w:txbxContent>
                            <w:p>
                              <w:pPr>
                                <w:spacing w:before="0" w:line="190" w:lineRule="exact"/>
                                <w:ind w:left="0" w:right="0" w:firstLine="0"/>
                                <w:jc w:val="left"/>
                                <w:rPr>
                                  <w:sz w:val="19"/>
                                </w:rPr>
                              </w:pPr>
                              <w:r>
                                <w:rPr>
                                  <w:sz w:val="19"/>
                                </w:rPr>
                                <w:t>= 0</w:t>
                              </w:r>
                            </w:p>
                          </w:txbxContent>
                        </wps:txbx>
                        <wps:bodyPr lIns="0" tIns="0" rIns="0" bIns="0" upright="1"/>
                      </wps:wsp>
                      <wps:wsp>
                        <wps:cNvPr id="742" name="Text Box 566"/>
                        <wps:cNvSpPr txBox="1"/>
                        <wps:spPr>
                          <a:xfrm>
                            <a:off x="5807" y="546"/>
                            <a:ext cx="125" cy="180"/>
                          </a:xfrm>
                          <a:prstGeom prst="rect">
                            <a:avLst/>
                          </a:prstGeom>
                          <a:noFill/>
                          <a:ln w="9525">
                            <a:noFill/>
                          </a:ln>
                        </wps:spPr>
                        <wps:txbx>
                          <w:txbxContent>
                            <w:p>
                              <w:pPr>
                                <w:spacing w:before="0" w:line="180" w:lineRule="exact"/>
                                <w:ind w:left="0" w:right="0" w:firstLine="0"/>
                                <w:jc w:val="left"/>
                                <w:rPr>
                                  <w:sz w:val="18"/>
                                </w:rPr>
                              </w:pPr>
                              <w:r>
                                <w:rPr>
                                  <w:sz w:val="18"/>
                                </w:rPr>
                                <w:t>A</w:t>
                              </w:r>
                            </w:p>
                          </w:txbxContent>
                        </wps:txbx>
                        <wps:bodyPr lIns="0" tIns="0" rIns="0" bIns="0" upright="1"/>
                      </wps:wsp>
                      <wps:wsp>
                        <wps:cNvPr id="743" name="Text Box 567"/>
                        <wps:cNvSpPr txBox="1"/>
                        <wps:spPr>
                          <a:xfrm>
                            <a:off x="5982" y="2272"/>
                            <a:ext cx="335" cy="180"/>
                          </a:xfrm>
                          <a:prstGeom prst="rect">
                            <a:avLst/>
                          </a:prstGeom>
                          <a:noFill/>
                          <a:ln w="9525">
                            <a:noFill/>
                          </a:ln>
                        </wps:spPr>
                        <wps:txbx>
                          <w:txbxContent>
                            <w:p>
                              <w:pPr>
                                <w:spacing w:before="0" w:line="180" w:lineRule="exact"/>
                                <w:ind w:left="0" w:right="0" w:firstLine="0"/>
                                <w:jc w:val="left"/>
                                <w:rPr>
                                  <w:sz w:val="18"/>
                                </w:rPr>
                              </w:pPr>
                              <w:r>
                                <w:rPr>
                                  <w:sz w:val="18"/>
                                </w:rPr>
                                <w:t>END</w:t>
                              </w:r>
                            </w:p>
                          </w:txbxContent>
                        </wps:txbx>
                        <wps:bodyPr lIns="0" tIns="0" rIns="0" bIns="0" upright="1"/>
                      </wps:wsp>
                      <wps:wsp>
                        <wps:cNvPr id="744" name="Text Box 568"/>
                        <wps:cNvSpPr txBox="1"/>
                        <wps:spPr>
                          <a:xfrm>
                            <a:off x="6073" y="1227"/>
                            <a:ext cx="864" cy="363"/>
                          </a:xfrm>
                          <a:prstGeom prst="rect">
                            <a:avLst/>
                          </a:prstGeom>
                          <a:noFill/>
                          <a:ln w="9525" cap="flat" cmpd="sng">
                            <a:solidFill>
                              <a:srgbClr val="000000"/>
                            </a:solidFill>
                            <a:prstDash val="solid"/>
                            <a:miter/>
                            <a:headEnd type="none" w="med" len="med"/>
                            <a:tailEnd type="none" w="med" len="med"/>
                          </a:ln>
                        </wps:spPr>
                        <wps:txbx>
                          <w:txbxContent>
                            <w:p>
                              <w:pPr>
                                <w:spacing w:before="0" w:line="211" w:lineRule="exact"/>
                                <w:ind w:left="184" w:right="0" w:firstLine="0"/>
                                <w:jc w:val="left"/>
                                <w:rPr>
                                  <w:sz w:val="17"/>
                                </w:rPr>
                              </w:pPr>
                              <w:r>
                                <w:rPr>
                                  <w:position w:val="2"/>
                                  <w:sz w:val="17"/>
                                </w:rPr>
                                <w:t>A</w:t>
                              </w:r>
                              <w:r>
                                <w:rPr>
                                  <w:sz w:val="11"/>
                                </w:rPr>
                                <w:t xml:space="preserve">S </w:t>
                              </w:r>
                              <w:r>
                                <w:rPr>
                                  <w:rFonts w:ascii="Times New Roman" w:hAnsi="Times New Roman"/>
                                  <w:position w:val="2"/>
                                  <w:sz w:val="17"/>
                                </w:rPr>
                                <w:t xml:space="preserve">← </w:t>
                              </w:r>
                              <w:r>
                                <w:rPr>
                                  <w:position w:val="2"/>
                                  <w:sz w:val="17"/>
                                </w:rPr>
                                <w:t>0</w:t>
                              </w:r>
                            </w:p>
                          </w:txbxContent>
                        </wps:txbx>
                        <wps:bodyPr lIns="0" tIns="0" rIns="0" bIns="0" upright="1"/>
                      </wps:wsp>
                      <wps:wsp>
                        <wps:cNvPr id="745" name="Text Box 569"/>
                        <wps:cNvSpPr txBox="1"/>
                        <wps:spPr>
                          <a:xfrm>
                            <a:off x="2957" y="1227"/>
                            <a:ext cx="1073" cy="671"/>
                          </a:xfrm>
                          <a:prstGeom prst="rect">
                            <a:avLst/>
                          </a:prstGeom>
                          <a:noFill/>
                          <a:ln w="9525" cap="flat" cmpd="sng">
                            <a:solidFill>
                              <a:srgbClr val="000000"/>
                            </a:solidFill>
                            <a:prstDash val="solid"/>
                            <a:miter/>
                            <a:headEnd type="none" w="med" len="med"/>
                            <a:tailEnd type="none" w="med" len="med"/>
                          </a:ln>
                        </wps:spPr>
                        <wps:txbx>
                          <w:txbxContent>
                            <w:p>
                              <w:pPr>
                                <w:spacing w:before="0"/>
                                <w:ind w:left="182" w:right="0" w:firstLine="0"/>
                                <w:jc w:val="left"/>
                                <w:rPr>
                                  <w:sz w:val="17"/>
                                </w:rPr>
                              </w:pPr>
                              <w:r>
                                <w:rPr>
                                  <w:sz w:val="17"/>
                                </w:rPr>
                                <w:t xml:space="preserve">A </w:t>
                              </w:r>
                              <w:r>
                                <w:rPr>
                                  <w:rFonts w:ascii="Times New Roman" w:hAnsi="Times New Roman"/>
                                  <w:sz w:val="17"/>
                                </w:rPr>
                                <w:t xml:space="preserve">← </w:t>
                              </w:r>
                              <w:r>
                                <w:rPr>
                                  <w:sz w:val="17"/>
                                </w:rPr>
                                <w:t>A +</w:t>
                              </w:r>
                              <w:r>
                                <w:rPr>
                                  <w:spacing w:val="-6"/>
                                  <w:sz w:val="17"/>
                                </w:rPr>
                                <w:t xml:space="preserve"> </w:t>
                              </w:r>
                              <w:r>
                                <w:rPr>
                                  <w:sz w:val="17"/>
                                </w:rPr>
                                <w:t>1</w:t>
                              </w:r>
                            </w:p>
                            <w:p>
                              <w:pPr>
                                <w:spacing w:before="1" w:line="240" w:lineRule="auto"/>
                                <w:rPr>
                                  <w:b/>
                                  <w:sz w:val="19"/>
                                </w:rPr>
                              </w:pPr>
                            </w:p>
                            <w:p>
                              <w:pPr>
                                <w:spacing w:before="0" w:line="215" w:lineRule="exact"/>
                                <w:ind w:left="211" w:right="0" w:firstLine="0"/>
                                <w:jc w:val="left"/>
                                <w:rPr>
                                  <w:sz w:val="19"/>
                                </w:rPr>
                              </w:pPr>
                              <w:r>
                                <w:rPr>
                                  <w:position w:val="2"/>
                                  <w:sz w:val="19"/>
                                </w:rPr>
                                <w:t>A</w:t>
                              </w:r>
                              <w:r>
                                <w:rPr>
                                  <w:sz w:val="12"/>
                                </w:rPr>
                                <w:t xml:space="preserve">s  </w:t>
                              </w:r>
                              <w:r>
                                <w:rPr>
                                  <w:rFonts w:ascii="Times New Roman" w:hAnsi="Times New Roman"/>
                                  <w:position w:val="2"/>
                                  <w:sz w:val="19"/>
                                </w:rPr>
                                <w:t>←</w:t>
                              </w:r>
                              <w:r>
                                <w:rPr>
                                  <w:rFonts w:ascii="Times New Roman" w:hAnsi="Times New Roman"/>
                                  <w:spacing w:val="-17"/>
                                  <w:position w:val="2"/>
                                  <w:sz w:val="19"/>
                                </w:rPr>
                                <w:t xml:space="preserve"> </w:t>
                              </w:r>
                              <w:r>
                                <w:rPr>
                                  <w:position w:val="2"/>
                                  <w:sz w:val="19"/>
                                </w:rPr>
                                <w:t>A</w:t>
                              </w:r>
                              <w:r>
                                <w:rPr>
                                  <w:sz w:val="12"/>
                                </w:rPr>
                                <w:t>s</w:t>
                              </w:r>
                              <w:r>
                                <w:rPr>
                                  <w:position w:val="2"/>
                                  <w:sz w:val="19"/>
                                </w:rPr>
                                <w:t>’</w:t>
                              </w:r>
                            </w:p>
                          </w:txbxContent>
                        </wps:txbx>
                        <wps:bodyPr lIns="0" tIns="0" rIns="0" bIns="0" upright="1"/>
                      </wps:wsp>
                      <wps:wsp>
                        <wps:cNvPr id="746" name="Text Box 570"/>
                        <wps:cNvSpPr txBox="1"/>
                        <wps:spPr>
                          <a:xfrm>
                            <a:off x="3075" y="455"/>
                            <a:ext cx="864" cy="363"/>
                          </a:xfrm>
                          <a:prstGeom prst="rect">
                            <a:avLst/>
                          </a:prstGeom>
                          <a:noFill/>
                          <a:ln w="9525" cap="flat" cmpd="sng">
                            <a:solidFill>
                              <a:srgbClr val="000000"/>
                            </a:solidFill>
                            <a:prstDash val="solid"/>
                            <a:miter/>
                            <a:headEnd type="none" w="med" len="med"/>
                            <a:tailEnd type="none" w="med" len="med"/>
                          </a:ln>
                        </wps:spPr>
                        <wps:txbx>
                          <w:txbxContent>
                            <w:p>
                              <w:pPr>
                                <w:spacing w:before="0" w:line="207" w:lineRule="exact"/>
                                <w:ind w:left="181" w:right="0" w:firstLine="0"/>
                                <w:jc w:val="left"/>
                                <w:rPr>
                                  <w:sz w:val="17"/>
                                </w:rPr>
                              </w:pPr>
                              <w:r>
                                <w:rPr>
                                  <w:sz w:val="17"/>
                                </w:rPr>
                                <w:t xml:space="preserve">A </w:t>
                              </w:r>
                              <w:r>
                                <w:rPr>
                                  <w:rFonts w:ascii="Times New Roman" w:hAnsi="Times New Roman"/>
                                  <w:sz w:val="17"/>
                                </w:rPr>
                                <w:t xml:space="preserve">← </w:t>
                              </w:r>
                              <w:r>
                                <w:rPr>
                                  <w:sz w:val="17"/>
                                </w:rPr>
                                <w:t>A’</w:t>
                              </w:r>
                            </w:p>
                          </w:txbxContent>
                        </wps:txbx>
                        <wps:bodyPr lIns="0" tIns="0" rIns="0" bIns="0" upright="1"/>
                      </wps:wsp>
                      <wps:wsp>
                        <wps:cNvPr id="747" name="Text Box 571"/>
                        <wps:cNvSpPr txBox="1"/>
                        <wps:spPr>
                          <a:xfrm>
                            <a:off x="8045" y="-187"/>
                            <a:ext cx="1642" cy="363"/>
                          </a:xfrm>
                          <a:prstGeom prst="rect">
                            <a:avLst/>
                          </a:prstGeom>
                          <a:noFill/>
                          <a:ln w="9525" cap="flat" cmpd="sng">
                            <a:solidFill>
                              <a:srgbClr val="000000"/>
                            </a:solidFill>
                            <a:prstDash val="solid"/>
                            <a:miter/>
                            <a:headEnd type="none" w="med" len="med"/>
                            <a:tailEnd type="none" w="med" len="med"/>
                          </a:ln>
                        </wps:spPr>
                        <wps:txbx>
                          <w:txbxContent>
                            <w:p>
                              <w:pPr>
                                <w:spacing w:before="0"/>
                                <w:ind w:left="512" w:right="0" w:firstLine="0"/>
                                <w:jc w:val="left"/>
                                <w:rPr>
                                  <w:sz w:val="17"/>
                                </w:rPr>
                              </w:pPr>
                              <w:r>
                                <w:rPr>
                                  <w:sz w:val="17"/>
                                </w:rPr>
                                <w:t xml:space="preserve">AVF </w:t>
                              </w:r>
                              <w:r>
                                <w:rPr>
                                  <w:rFonts w:ascii="Times New Roman" w:hAnsi="Times New Roman"/>
                                  <w:sz w:val="17"/>
                                </w:rPr>
                                <w:t xml:space="preserve">← </w:t>
                              </w:r>
                              <w:r>
                                <w:rPr>
                                  <w:sz w:val="17"/>
                                </w:rPr>
                                <w:t>E</w:t>
                              </w:r>
                            </w:p>
                          </w:txbxContent>
                        </wps:txbx>
                        <wps:bodyPr lIns="0" tIns="0" rIns="0" bIns="0" upright="1"/>
                      </wps:wsp>
                    </wpg:wgp>
                  </a:graphicData>
                </a:graphic>
              </wp:anchor>
            </w:drawing>
          </mc:Choice>
          <mc:Fallback>
            <w:pict>
              <v:group id="Group 519" o:spid="_x0000_s1026" o:spt="203" style="position:absolute;left:0pt;margin-left:147.45pt;margin-top:-168.15pt;height:309.6pt;width:371.8pt;mso-position-horizontal-relative:page;z-index:-287744;mso-width-relative:page;mso-height-relative:page;" coordorigin="2950,-3363" coordsize="7436,6192" o:gfxdata="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">
                <o:lock v:ext="edit" aspectratio="f"/>
                <v:shape id="FreeForm 520" o:spid="_x0000_s1026" o:spt="100" style="position:absolute;left:3926;top:-2704;height:1401;width:1440;" filled="f" stroked="t" coordsize="1440,1401" o:gfxdata="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1SxG/&#10;AAAA3AAAAA8AAAAAAAAAAQAgAAAAIgAAAGRycy9kb3ducmV2LnhtbFBLAQIUABQAAAAIAIdO4kAz&#10;LwWeOwAAADkAAAAQAAAAAAAAAAEAIAAAAA4BAABkcnMvc2hhcGV4bWwueG1sUEsFBgAAAAAGAAYA&#10;WwEAALgDAAAAAA==&#10;" path="m232,0l170,12,115,45,68,96,32,162,8,240,0,327,8,414,32,492,68,558,115,609,170,642,232,654,1208,654,1270,642,1325,609,1372,558,1408,492,1432,414,1440,327,1432,240,1408,162,1372,96,1325,45,1270,12,1208,0,232,0xm352,1034l1085,1034,1335,1218,1085,1401,352,1401,104,1218,352,1034xe">
                  <v:fill on="f" focussize="0,0"/>
                  <v:stroke color="#000000" joinstyle="round"/>
                  <v:imagedata o:title=""/>
                  <o:lock v:ext="edit" aspectratio="f"/>
                </v:shape>
                <v:shape id="Picture 521" o:spid="_x0000_s1026" o:spt="75" type="#_x0000_t75" style="position:absolute;left:4586;top:-2050;height:380;width:120;" filled="f" o:preferrelative="t" stroked="f" coordsize="21600,21600" o:gfxdata="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noce/&#10;AAAA3AAAAA8AAAAAAAAAAQAgAAAAIgAAAGRycy9kb3ducmV2LnhtbFBLAQIUABQAAAAIAIdO4kAz&#10;LwWeOwAAADkAAAAQAAAAAAAAAAEAIAAAAA4BAABkcnMvc2hhcGV4bWwueG1sUEsFBgAAAAAGAAYA&#10;WwEAALgDAAAAAA==&#10;">
                  <v:fill on="f" focussize="0,0"/>
                  <v:stroke on="f"/>
                  <v:imagedata r:id="rId113" o:title=""/>
                  <o:lock v:ext="edit" aspectratio="t"/>
                </v:shape>
                <v:shape id="FreeForm 522" o:spid="_x0000_s1026" o:spt="100" style="position:absolute;left:3834;top:-1107;height:1400;width:1642;" filled="f" stroked="t" coordsize="1642,1400" o:gfxdata="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DjYBugAAANwA&#10;AAAPAAAAAAAAAAEAIAAAACIAAABkcnMvZG93bnJldi54bWxQSwECFAAUAAAACACHTuJAMy8FnjsA&#10;AAA5AAAAEAAAAAAAAAABACAAAAAJAQAAZHJzL3NoYXBleG1sLnhtbFBLBQYAAAAABgAGAFsBAACz&#10;AwAAAAA=&#10;" path="m0,533l1642,533,1642,0,0,0,0,533xm819,855l524,1128,819,1400,1113,1128,819,855xe">
                  <v:fill on="f" focussize="0,0"/>
                  <v:stroke color="#000000" joinstyle="round"/>
                  <v:imagedata o:title=""/>
                  <o:lock v:ext="edit" aspectratio="f"/>
                </v:shape>
                <v:shape id="Picture 523" o:spid="_x0000_s1026" o:spt="75" type="#_x0000_t75" style="position:absolute;left:4595;top:-574;height:367;width:120;" filled="f" o:preferrelative="t" stroked="f" coordsize="21600,21600" o:gfxdata="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DVTi/&#10;AAAA3AAAAA8AAAAAAAAAAQAgAAAAIgAAAGRycy9kb3ducmV2LnhtbFBLAQIUABQAAAAIAIdO4kAz&#10;LwWeOwAAADkAAAAQAAAAAAAAAAEAIAAAAA4BAABkcnMvc2hhcGV4bWwueG1sUEsFBgAAAAAGAAYA&#10;WwEAALgDAAAAAA==&#10;">
                  <v:fill on="f" focussize="0,0"/>
                  <v:stroke on="f"/>
                  <v:imagedata r:id="rId114" o:title=""/>
                  <o:lock v:ext="edit" aspectratio="t"/>
                </v:shape>
                <v:shape id="FreeForm 524" o:spid="_x0000_s1026" o:spt="100" style="position:absolute;left:3447;top:11;height:444;width:911;" fillcolor="#000000" filled="t" stroked="f" coordsize="911,444" o:gfxdata="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HRzxugAAANwA&#10;AAAPAAAAAAAAAAEAIAAAACIAAABkcnMvZG93bnJldi54bWxQSwECFAAUAAAACACHTuJAMy8FnjsA&#10;AAA5AAAAEAAAAAAAAAABACAAAAAJAQAAZHJzL3NoYXBleG1sLnhtbFBLBQYAAAAABgAGAFsBAACz&#10;AwAAAAA=&#10;" path="m50,324l0,324,60,444,110,344,50,344,50,324xm911,0l50,0,50,344,70,344,70,20,60,20,70,10,911,10,911,0xm120,324l70,324,70,344,110,344,120,324xm70,10l60,20,70,20,70,10xm911,10l70,10,70,20,911,20,911,10xe">
                  <v:fill on="t" focussize="0,0"/>
                  <v:stroke on="f"/>
                  <v:imagedata o:title=""/>
                  <o:lock v:ext="edit" aspectratio="f"/>
                </v:shape>
                <v:shape id="FreeForm 525" o:spid="_x0000_s1026" o:spt="100" style="position:absolute;left:5562;top:390;height:467;width:589;" filled="f" stroked="t" coordsize="589,467" o:gfxdata="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lNVE&#10;wAAAANwAAAAPAAAAAAAAAAEAIAAAACIAAABkcnMvZG93bnJldi54bWxQSwECFAAUAAAACACHTuJA&#10;My8FnjsAAAA5AAAAEAAAAAAAAAABACAAAAAPAQAAZHJzL3NoYXBleG1sLnhtbFBLBQYAAAAABgAG&#10;AFsBAAC5AwAAAAA=&#10;" path="m294,0l0,234,294,467,589,234,294,0xe">
                  <v:fill on="f" focussize="0,0"/>
                  <v:stroke color="#000000" joinstyle="round"/>
                  <v:imagedata o:title=""/>
                  <o:lock v:ext="edit" aspectratio="f"/>
                </v:shape>
                <v:shape id="FreeForm 526" o:spid="_x0000_s1026" o:spt="100" style="position:absolute;left:3464;top:-1496;height:2723;width:3101;" fillcolor="#000000" filled="t" stroked="f" coordsize="3101,2723" o:gfxdata="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zE3y8AAAA&#10;3AAAAA8AAAAAAAAAAQAgAAAAIgAAAGRycy9kb3ducmV2LnhtbFBLAQIUABQAAAAIAIdO4kAzLwWe&#10;OwAAADkAAAAQAAAAAAAAAAEAIAAAAAsBAABkcnMvc2hhcGV4bWwueG1sUEsFBgAAAAAGAAYAWwEA&#10;ALUDAAAAAA==&#10;" path="m566,0l0,0,0,666,250,666,250,716,350,666,370,656,350,646,250,596,250,646,20,646,20,20,566,20,566,10,566,0m2453,1766l2403,1766,2403,1527,2403,1517,2403,1507,1483,1507,1483,1527,2383,1527,2383,1766,2333,1766,2393,1886,2443,1786,2453,1766m3101,2603l3051,2603,3051,2130,3051,2120,3051,2110,2687,2110,2687,2130,3031,2130,3031,2603,2981,2603,3041,2723,3091,2623,3101,2603e">
                  <v:fill on="t" focussize="0,0"/>
                  <v:stroke on="f"/>
                  <v:imagedata o:title=""/>
                  <o:lock v:ext="edit" aspectratio="f"/>
                </v:shape>
                <v:rect id="Rectangle 527" o:spid="_x0000_s1026" o:spt="1" style="position:absolute;left:8045;top:-963;height:488;width:1642;" filled="f" stroked="t" coordsize="21600,21600" o:gfxdata="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Noed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rect>
                <v:shape id="FreeForm 528" o:spid="_x0000_s1026" o:spt="100" style="position:absolute;left:5261;top:-1496;height:837;width:2784;" fillcolor="#000000" filled="t" stroked="f" coordsize="2784,837" o:gfxdata="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t7d8&#10;wAAAANwAAAAPAAAAAAAAAAEAIAAAACIAAABkcnMvZG93bnJldi54bWxQSwECFAAUAAAACACHTuJA&#10;My8FnjsAAAA5AAAAEAAAAAAAAAABACAAAAAPAQAAZHJzL3NoYXBleG1sLnhtbFBLBQYAAAAABgAG&#10;AFsBAAC5AwAAAAA=&#10;" path="m2664,717l2664,837,2764,787,2684,787,2684,767,2764,767,2664,717xm1381,10l1381,787,2664,787,2664,777,1401,777,1391,767,1401,767,1401,20,1391,20,1381,10xm2764,767l2684,767,2684,787,2764,787,2784,777,2764,767xm1401,767l1391,767,1401,777,1401,767xm2664,767l1401,767,1401,777,2664,777,2664,767xm1401,0l0,0,0,20,1381,20,1381,10,1401,10,1401,0xm1401,10l1381,10,1391,20,1401,20,1401,10xe">
                  <v:fill on="t" focussize="0,0"/>
                  <v:stroke on="f"/>
                  <v:imagedata o:title=""/>
                  <o:lock v:ext="edit" aspectratio="f"/>
                </v:shape>
                <v:shape id="FreeForm 529" o:spid="_x0000_s1026" o:spt="100" style="position:absolute;left:8246;top:-2704;height:1401;width:1441;" filled="f" stroked="t" coordsize="1441,1401" o:gfxdata="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DT4L4A&#10;AADcAAAADwAAAAAAAAABACAAAAAiAAAAZHJzL2Rvd25yZXYueG1sUEsBAhQAFAAAAAgAh07iQDMv&#10;BZ47AAAAOQAAABAAAAAAAAAAAQAgAAAADQEAAGRycy9zaGFwZXhtbC54bWxQSwUGAAAAAAYABgBb&#10;AQAAtwMAAAAA&#10;" path="m232,0l170,12,115,45,68,96,32,162,8,240,0,327,8,414,32,492,68,558,115,609,170,642,232,654,1209,654,1271,642,1326,609,1373,558,1409,492,1433,414,1441,327,1433,240,1409,162,1373,96,1326,45,1271,12,1209,0,232,0xm366,1034l1099,1034,1349,1218,1099,1401,366,1401,118,1218,366,1034xe">
                  <v:fill on="f" focussize="0,0"/>
                  <v:stroke color="#000000" joinstyle="round"/>
                  <v:imagedata o:title=""/>
                  <o:lock v:ext="edit" aspectratio="f"/>
                </v:shape>
                <v:shape id="Picture 530" o:spid="_x0000_s1026" o:spt="75" type="#_x0000_t75" style="position:absolute;left:8916;top:-2051;height:381;width:120;" filled="f" o:preferrelative="t" stroked="f" coordsize="21600,21600" o:gfxdata="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Cedb4A&#10;AADcAAAADwAAAAAAAAABACAAAAAiAAAAZHJzL2Rvd25yZXYueG1sUEsBAhQAFAAAAAgAh07iQDMv&#10;BZ47AAAAOQAAABAAAAAAAAAAAQAgAAAADQEAAGRycy9zaGFwZXhtbC54bWxQSwUGAAAAAAYABgBb&#10;AQAAtwMAAAAA&#10;">
                  <v:fill on="f" focussize="0,0"/>
                  <v:stroke on="f"/>
                  <v:imagedata r:id="rId115" o:title=""/>
                  <o:lock v:ext="edit" aspectratio="t"/>
                </v:shape>
                <v:shape id="FreeForm 531" o:spid="_x0000_s1026" o:spt="100" style="position:absolute;left:5476;top:-1496;height:837;width:4581;" fillcolor="#000000" filled="t" stroked="f" coordsize="4581,837" o:gfxdata="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o/f68AAAA&#10;3AAAAA8AAAAAAAAAAQAgAAAAIgAAAGRycy9kb3ducmV2LnhtbFBLAQIUABQAAAAIAIdO4kAzLwWe&#10;OwAAADkAAAAQAAAAAAAAAAEAIAAAAAsBAABkcnMvc2hhcGV4bWwueG1sUEsFBgAAAAAGAAYAWwEA&#10;ALUDAAAAAA==&#10;" path="m2888,0l1434,0,1434,646,120,646,120,596,0,656,120,716,120,666,1454,666,1454,656,1454,646,1454,20,2888,20,2888,10,2888,0m4581,0l4119,0,4119,20,4561,20,4561,767,4331,767,4331,717,4211,777,4331,837,4331,787,4581,787,4581,777,4581,767,4581,20,4581,10,4581,0e">
                  <v:fill on="t" focussize="0,0"/>
                  <v:stroke on="f"/>
                  <v:imagedata o:title=""/>
                  <o:lock v:ext="edit" aspectratio="f"/>
                </v:shape>
                <v:shape id="Picture 532" o:spid="_x0000_s1026" o:spt="75" type="#_x0000_t75" style="position:absolute;left:8806;top:-475;height:288;width:120;" filled="f" o:preferrelative="t" stroked="f" coordsize="21600,21600" o:gfxdata="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KVUtrgAAADcAAAA&#10;DwAAAAAAAAABACAAAAAiAAAAZHJzL2Rvd25yZXYueG1sUEsBAhQAFAAAAAgAh07iQDMvBZ47AAAA&#10;OQAAABAAAAAAAAAAAQAgAAAABwEAAGRycy9zaGFwZXhtbC54bWxQSwUGAAAAAAYABgBbAQAAsQMA&#10;AAAA&#10;">
                  <v:fill on="f" focussize="0,0"/>
                  <v:stroke on="f"/>
                  <v:imagedata r:id="rId116" o:title=""/>
                  <o:lock v:ext="edit" aspectratio="t"/>
                </v:shape>
                <v:shape id="FreeForm 533" o:spid="_x0000_s1026" o:spt="100" style="position:absolute;left:4868;top:2127;height:694;width:2540;" filled="f" stroked="t" coordsize="2540,694" o:gfxdata="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wd1Em/&#10;AAAA3AAAAA8AAAAAAAAAAQAgAAAAIgAAAGRycy9kb3ducmV2LnhtbFBLAQIUABQAAAAIAIdO4kAz&#10;LwWeOwAAADkAAAAQAAAAAAAAAAEAIAAAAA4BAABkcnMvc2hhcGV4bWwueG1sUEsFBgAAAAAGAAYA&#10;WwEAALgDAAAAAA==&#10;" path="m409,0l326,7,250,27,180,59,120,102,70,153,32,212,8,277,0,347,8,417,32,482,70,541,120,592,180,635,250,667,326,687,409,694,2131,694,2214,687,2290,667,2360,635,2420,592,2470,541,2508,482,2532,417,2540,347,2532,277,2508,212,2470,153,2420,102,2360,59,2290,27,2214,7,2131,0,409,0xe">
                  <v:fill on="f" focussize="0,0"/>
                  <v:stroke color="#000000" joinstyle="round"/>
                  <v:imagedata o:title=""/>
                  <o:lock v:ext="edit" aspectratio="f"/>
                </v:shape>
                <v:shape id="FreeForm 534" o:spid="_x0000_s1026" o:spt="100" style="position:absolute;left:3484;top:176;height:2358;width:5392;" fillcolor="#000000" filled="t" stroked="f" coordsize="5392,2358" o:gfxdata="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1uPjLsAAADc&#10;AAAADwAAAAAAAAABACAAAAAiAAAAZHJzL2Rvd25yZXYueG1sUEsBAhQAFAAAAAgAh07iQDMvBZ47&#10;AAAAOQAAABAAAAAAAAAAAQAgAAAACgEAAGRycy9zaGFwZXhtbC54bWxQSwUGAAAAAAYABgBbAQAA&#10;tAMAAAAA&#10;" path="m1384,2298l1364,2288,1264,2238,1264,2288,20,2288,20,1722,0,1722,0,2308,1264,2308,1264,2358,1364,2308,1384,2298m3031,1414l3011,1414,3011,1672,2644,1672,2644,1831,2594,1831,2654,1951,2704,1851,2714,1831,2664,1831,2664,1692,3031,1692,3031,1672,3031,1414m5392,0l5372,0,5372,2288,4044,2288,4044,2238,3924,2298,4044,2358,4044,2308,5392,2308,5392,2298,5392,2288,5392,0e">
                  <v:fill on="t" focussize="0,0"/>
                  <v:stroke on="f"/>
                  <v:imagedata o:title=""/>
                  <o:lock v:ext="edit" aspectratio="f"/>
                </v:shape>
                <v:line id="Line 535" o:spid="_x0000_s1026" o:spt="20" style="position:absolute;left:5196;top:624;flip:x;height:0;width:366;" filled="f" stroked="t" coordsize="21600,21600" o:gfxdata="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HZzI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FreeForm 536" o:spid="_x0000_s1026" o:spt="100" style="position:absolute;left:5137;top:624;height:1503;width:120;" fillcolor="#000000" filled="t" stroked="f" coordsize="120,1503" o:gfxdata="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h+Qbr4A&#10;AADcAAAADwAAAAAAAAABACAAAAAiAAAAZHJzL2Rvd25yZXYueG1sUEsBAhQAFAAAAAgAh07iQDMv&#10;BZ47AAAAOQAAABAAAAAAAAAAAQAgAAAADQEAAGRycy9zaGFwZXhtbC54bWxQSwUGAAAAAAYABgBb&#10;AQAAtwMAAAAA&#10;" path="m50,1383l0,1383,60,1503,110,1403,50,1403,50,1383xm69,0l49,0,50,1403,70,1403,69,0xm120,1383l70,1383,70,1403,110,1403,120,1383xe">
                  <v:fill on="t" focussize="0,0"/>
                  <v:stroke on="f"/>
                  <v:imagedata o:title=""/>
                  <o:lock v:ext="edit" aspectratio="f"/>
                </v:shape>
                <v:rect id="Rectangle 537" o:spid="_x0000_s1026" o:spt="1" style="position:absolute;left:4947;top:255;height:354;width:536;" fillcolor="#FFFFFF" filled="t" stroked="f" coordsize="21600,21600" o:gfxdata="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Wbe+/&#10;AAAA3AAAAA8AAAAAAAAAAQAgAAAAIgAAAGRycy9kb3ducmV2LnhtbFBLAQIUABQAAAAIAIdO4kAz&#10;LwWeOwAAADkAAAAQAAAAAAAAAAEAIAAAAA4BAABkcnMvc2hhcGV4bWwueG1sUEsFBgAAAAAGAAYA&#10;WwEAALgDAAAAAA==&#10;">
                  <v:fill on="t" focussize="0,0"/>
                  <v:stroke on="f"/>
                  <v:imagedata o:title=""/>
                  <o:lock v:ext="edit" aspectratio="f"/>
                </v:rect>
                <v:rect id="Rectangle 538" o:spid="_x0000_s1026" o:spt="1" style="position:absolute;left:4947;top:255;height:354;width:536;" filled="f" stroked="t" coordsize="21600,21600" o:gfxdata="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Co86/&#10;AAAA3AAAAA8AAAAAAAAAAQAgAAAAIgAAAGRycy9kb3ducmV2LnhtbFBLAQIUABQAAAAIAIdO4kAz&#10;LwWeOwAAADkAAAAQAAAAAAAAAAEAIAAAAA4BAABkcnMvc2hhcGV4bWwueG1sUEsFBgAAAAAGAAYA&#10;WwEAALgDAAAAAA==&#10;">
                  <v:fill on="f" focussize="0,0"/>
                  <v:stroke color="#FFFFFF" joinstyle="miter"/>
                  <v:imagedata o:title=""/>
                  <o:lock v:ext="edit" aspectratio="f"/>
                </v:rect>
                <v:rect id="Rectangle 539" o:spid="_x0000_s1026" o:spt="1" style="position:absolute;left:5489;top:-809;height:467;width:877;" fillcolor="#FFFFFF" filled="t" stroked="f" coordsize="21600,21600" o:gfxdata="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zUAC/&#10;AAAA3AAAAA8AAAAAAAAAAQAgAAAAIgAAAGRycy9kb3ducmV2LnhtbFBLAQIUABQAAAAIAIdO4kAz&#10;LwWeOwAAADkAAAAQAAAAAAAAAAEAIAAAAA4BAABkcnMvc2hhcGV4bWwueG1sUEsFBgAAAAAGAAYA&#10;WwEAALgDAAAAAA==&#10;">
                  <v:fill on="t" focussize="0,0"/>
                  <v:stroke on="f"/>
                  <v:imagedata o:title=""/>
                  <o:lock v:ext="edit" aspectratio="f"/>
                </v:rect>
                <v:shape id="FreeForm 540" o:spid="_x0000_s1026" o:spt="100" style="position:absolute;left:5489;top:-809;height:1072;width:1140;" filled="f" stroked="t" coordsize="1140,1072" o:gfxdata="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zu3b4A&#10;AADcAAAADwAAAAAAAAABACAAAAAiAAAAZHJzL2Rvd25yZXYueG1sUEsBAhQAFAAAAAgAh07iQDMv&#10;BZ47AAAAOQAAABAAAAAAAAAAAQAgAAAADQEAAGRycy9zaGFwZXhtbC54bWxQSwUGAAAAAAYABgBb&#10;AQAAtwMAAAAA&#10;" path="m0,467l877,467,877,0,0,0,0,467xm413,1072l1140,1072,1140,618,413,618,413,1072xe">
                  <v:fill on="f" focussize="0,0"/>
                  <v:stroke color="#FFFFFF" joinstyle="round"/>
                  <v:imagedata o:title=""/>
                  <o:lock v:ext="edit" aspectratio="f"/>
                </v:shape>
                <v:shape id="Picture 541" o:spid="_x0000_s1026" o:spt="75" type="#_x0000_t75" style="position:absolute;left:4590;top:-2978;height:274;width:120;" filled="f" o:preferrelative="t" stroked="f" coordsize="21600,21600" o:gfxdata="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Dug68AAAA&#10;3AAAAA8AAAAAAAAAAQAgAAAAIgAAAGRycy9kb3ducmV2LnhtbFBLAQIUABQAAAAIAIdO4kAzLwWe&#10;OwAAADkAAAAQAAAAAAAAAAEAIAAAAAsBAABkcnMvc2hhcGV4bWwueG1sUEsFBgAAAAAGAAYAWwEA&#10;ALUDAAAAAA==&#10;">
                  <v:fill on="f" focussize="0,0"/>
                  <v:stroke on="f"/>
                  <v:imagedata r:id="rId117" o:title=""/>
                  <o:lock v:ext="edit" aspectratio="t"/>
                </v:shape>
                <v:shape id="Picture 542" o:spid="_x0000_s1026" o:spt="75" type="#_x0000_t75" style="position:absolute;left:8906;top:-3052;height:348;width:120;" filled="f" o:preferrelative="t" stroked="f" coordsize="21600,21600" o:gfxdata="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P1xRLsAAADc&#10;AAAADwAAAAAAAAABACAAAAAiAAAAZHJzL2Rvd25yZXYueG1sUEsBAhQAFAAAAAgAh07iQDMvBZ47&#10;AAAAOQAAABAAAAAAAAAAAQAgAAAACgEAAGRycy9zaGFwZXhtbC54bWxQSwUGAAAAAAYABgBbAQAA&#10;tAMAAAAA&#10;">
                  <v:fill on="f" focussize="0,0"/>
                  <v:stroke on="f"/>
                  <v:imagedata r:id="rId118" o:title=""/>
                  <o:lock v:ext="edit" aspectratio="t"/>
                </v:shape>
                <v:rect id="Rectangle 543" o:spid="_x0000_s1026" o:spt="1" style="position:absolute;left:8045;top:-3356;height:379;width:1792;" fillcolor="#FFFFFF" filled="t" stroked="f" coordsize="21600,21600" o:gfxdata="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5aBb4A&#10;AADcAAAADwAAAAAAAAABACAAAAAiAAAAZHJzL2Rvd25yZXYueG1sUEsBAhQAFAAAAAgAh07iQDMv&#10;BZ47AAAAOQAAABAAAAAAAAAAAQAgAAAADQEAAGRycy9zaGFwZXhtbC54bWxQSwUGAAAAAAYABgBb&#10;AQAAtwMAAAAA&#10;">
                  <v:fill on="t" focussize="0,0"/>
                  <v:stroke on="f"/>
                  <v:imagedata o:title=""/>
                  <o:lock v:ext="edit" aspectratio="f"/>
                </v:rect>
                <v:rect id="Rectangle 544" o:spid="_x0000_s1026" o:spt="1" style="position:absolute;left:8045;top:-3356;height:379;width:1792;" filled="f" stroked="t" coordsize="21600,21600" o:gfxdata="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Vb3C8AAAA&#10;3AAAAA8AAAAAAAAAAQAgAAAAIgAAAGRycy9kb3ducmV2LnhtbFBLAQIUABQAAAAIAIdO4kAzLwWe&#10;OwAAADkAAAAQAAAAAAAAAAEAIAAAAAsBAABkcnMvc2hhcGV4bWwueG1sUEsFBgAAAAAGAAYAWwEA&#10;ALUDAAAAAA==&#10;">
                  <v:fill on="f" focussize="0,0"/>
                  <v:stroke color="#FFFFFF" joinstyle="miter"/>
                  <v:imagedata o:title=""/>
                  <o:lock v:ext="edit" aspectratio="f"/>
                </v:rect>
                <v:shape id="Text Box 545" o:spid="_x0000_s1026" o:spt="202" type="#_x0000_t202" style="position:absolute;left:4009;top:-3251;height:180;width:1420;" filled="f" stroked="f" coordsize="21600,21600" o:gfxdata="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ybW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sz w:val="18"/>
                          </w:rPr>
                        </w:pPr>
                        <w:r>
                          <w:rPr>
                            <w:sz w:val="18"/>
                          </w:rPr>
                          <w:t>Subtract Operation</w:t>
                        </w:r>
                      </w:p>
                    </w:txbxContent>
                  </v:textbox>
                </v:shape>
                <v:shape id="Text Box 546" o:spid="_x0000_s1026" o:spt="202" type="#_x0000_t202" style="position:absolute;left:8178;top:-3251;height:180;width:1427;" filled="f" stroked="f" coordsize="21600,21600" o:gfxdata="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DzF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sz w:val="18"/>
                          </w:rPr>
                        </w:pPr>
                        <w:r>
                          <w:rPr>
                            <w:sz w:val="18"/>
                          </w:rPr>
                          <w:t>Addition Operation</w:t>
                        </w:r>
                      </w:p>
                    </w:txbxContent>
                  </v:textbox>
                </v:shape>
                <v:shape id="Text Box 547" o:spid="_x0000_s1026" o:spt="202" type="#_x0000_t202" style="position:absolute;left:4208;top:-2572;height:161;width:894;" filled="f" stroked="f" coordsize="21600,21600" o:gfxdata="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sVo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61" w:lineRule="exact"/>
                          <w:ind w:left="0" w:right="0" w:firstLine="0"/>
                          <w:jc w:val="left"/>
                          <w:rPr>
                            <w:sz w:val="16"/>
                          </w:rPr>
                        </w:pPr>
                        <w:r>
                          <w:rPr>
                            <w:sz w:val="16"/>
                          </w:rPr>
                          <w:t>Minuend in A</w:t>
                        </w:r>
                      </w:p>
                    </w:txbxContent>
                  </v:textbox>
                </v:shape>
                <v:shape id="Text Box 548" o:spid="_x0000_s1026" o:spt="202" type="#_x0000_t202" style="position:absolute;left:8574;top:-2572;height:161;width:807;" filled="f" stroked="f" coordsize="21600,21600" o:gfxdata="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Fzv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61" w:lineRule="exact"/>
                          <w:ind w:left="0" w:right="0" w:firstLine="0"/>
                          <w:jc w:val="left"/>
                          <w:rPr>
                            <w:sz w:val="16"/>
                          </w:rPr>
                        </w:pPr>
                        <w:r>
                          <w:rPr>
                            <w:sz w:val="16"/>
                          </w:rPr>
                          <w:t>Augend in A</w:t>
                        </w:r>
                      </w:p>
                    </w:txbxContent>
                  </v:textbox>
                </v:shape>
                <v:shape id="Text Box 549" o:spid="_x0000_s1026" o:spt="202" type="#_x0000_t202" style="position:absolute;left:3627;top:-1744;height:190;width:253;" filled="f" stroked="f" coordsize="21600,21600" o:gfxdata="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Ja2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0" w:lineRule="exact"/>
                          <w:ind w:left="0" w:right="0" w:firstLine="0"/>
                          <w:jc w:val="left"/>
                          <w:rPr>
                            <w:sz w:val="19"/>
                          </w:rPr>
                        </w:pPr>
                        <w:r>
                          <w:rPr>
                            <w:sz w:val="19"/>
                          </w:rPr>
                          <w:t>= 0</w:t>
                        </w:r>
                      </w:p>
                    </w:txbxContent>
                  </v:textbox>
                </v:shape>
                <v:shape id="Text Box 550" o:spid="_x0000_s1026" o:spt="202" type="#_x0000_t202" style="position:absolute;left:5653;top:-1744;height:190;width:253;" filled="f" stroked="f" coordsize="21600,21600" o:gfxdata="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b9R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0" w:lineRule="exact"/>
                          <w:ind w:left="0" w:right="0" w:firstLine="0"/>
                          <w:jc w:val="left"/>
                          <w:rPr>
                            <w:sz w:val="19"/>
                          </w:rPr>
                        </w:pPr>
                        <w:r>
                          <w:rPr>
                            <w:sz w:val="19"/>
                          </w:rPr>
                          <w:t>= 1</w:t>
                        </w:r>
                      </w:p>
                    </w:txbxContent>
                  </v:textbox>
                </v:shape>
                <v:shape id="Text Box 551" o:spid="_x0000_s1026" o:spt="202" type="#_x0000_t202" style="position:absolute;left:7643;top:-1744;height:190;width:253;" filled="f" stroked="f" coordsize="21600,21600" o:gfxdata="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ZdQj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0" w:lineRule="exact"/>
                          <w:ind w:left="0" w:right="0" w:firstLine="0"/>
                          <w:jc w:val="left"/>
                          <w:rPr>
                            <w:sz w:val="19"/>
                          </w:rPr>
                        </w:pPr>
                        <w:r>
                          <w:rPr>
                            <w:sz w:val="19"/>
                          </w:rPr>
                          <w:t>= 1</w:t>
                        </w:r>
                      </w:p>
                    </w:txbxContent>
                  </v:textbox>
                </v:shape>
                <v:shape id="Text Box 552" o:spid="_x0000_s1026" o:spt="202" type="#_x0000_t202" style="position:absolute;left:9729;top:-1744;height:190;width:253;" filled="f" stroked="f" coordsize="21600,21600" o:gfxdata="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IxP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0" w:lineRule="exact"/>
                          <w:ind w:left="0" w:right="0" w:firstLine="0"/>
                          <w:jc w:val="left"/>
                          <w:rPr>
                            <w:sz w:val="19"/>
                          </w:rPr>
                        </w:pPr>
                        <w:r>
                          <w:rPr>
                            <w:sz w:val="19"/>
                          </w:rPr>
                          <w:t>= 0</w:t>
                        </w:r>
                      </w:p>
                    </w:txbxContent>
                  </v:textbox>
                </v:shape>
                <v:shape id="Text Box 553" o:spid="_x0000_s1026" o:spt="202" type="#_x0000_t202" style="position:absolute;left:4364;top:-1565;height:197;width:586;" filled="f" stroked="f" coordsize="21600,21600" o:gfxdata="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RhZ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7" w:lineRule="exact"/>
                          <w:ind w:left="0" w:right="0" w:firstLine="0"/>
                          <w:jc w:val="left"/>
                          <w:rPr>
                            <w:sz w:val="12"/>
                          </w:rPr>
                        </w:pPr>
                        <w:r>
                          <w:rPr>
                            <w:position w:val="2"/>
                            <w:sz w:val="19"/>
                          </w:rPr>
                          <w:t>A</w:t>
                        </w:r>
                        <w:r>
                          <w:rPr>
                            <w:sz w:val="12"/>
                          </w:rPr>
                          <w:t xml:space="preserve">s </w:t>
                        </w:r>
                        <w:r>
                          <w:rPr>
                            <w:rFonts w:ascii="Cambria Math" w:hAnsi="Cambria Math"/>
                            <w:position w:val="2"/>
                            <w:sz w:val="19"/>
                          </w:rPr>
                          <w:t xml:space="preserve">⊕ </w:t>
                        </w:r>
                        <w:r>
                          <w:rPr>
                            <w:position w:val="2"/>
                            <w:sz w:val="19"/>
                          </w:rPr>
                          <w:t>B</w:t>
                        </w:r>
                        <w:r>
                          <w:rPr>
                            <w:sz w:val="12"/>
                          </w:rPr>
                          <w:t>s</w:t>
                        </w:r>
                      </w:p>
                    </w:txbxContent>
                  </v:textbox>
                </v:shape>
                <v:shape id="Text Box 554" o:spid="_x0000_s1026" o:spt="202" type="#_x0000_t202" style="position:absolute;left:8699;top:-1627;height:197;width:586;" filled="f" stroked="f" coordsize="21600,21600" o:gfxdata="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Xi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7" w:lineRule="exact"/>
                          <w:ind w:left="0" w:right="0" w:firstLine="0"/>
                          <w:jc w:val="left"/>
                          <w:rPr>
                            <w:sz w:val="12"/>
                          </w:rPr>
                        </w:pPr>
                        <w:r>
                          <w:rPr>
                            <w:position w:val="2"/>
                            <w:sz w:val="19"/>
                          </w:rPr>
                          <w:t>A</w:t>
                        </w:r>
                        <w:r>
                          <w:rPr>
                            <w:sz w:val="12"/>
                          </w:rPr>
                          <w:t xml:space="preserve">s </w:t>
                        </w:r>
                        <w:r>
                          <w:rPr>
                            <w:rFonts w:ascii="Cambria Math" w:hAnsi="Cambria Math"/>
                            <w:position w:val="2"/>
                            <w:sz w:val="19"/>
                          </w:rPr>
                          <w:t xml:space="preserve">⊕ </w:t>
                        </w:r>
                        <w:r>
                          <w:rPr>
                            <w:position w:val="2"/>
                            <w:sz w:val="19"/>
                          </w:rPr>
                          <w:t>B</w:t>
                        </w:r>
                        <w:r>
                          <w:rPr>
                            <w:sz w:val="12"/>
                          </w:rPr>
                          <w:t>s</w:t>
                        </w:r>
                      </w:p>
                    </w:txbxContent>
                  </v:textbox>
                </v:shape>
                <v:shape id="Text Box 555" o:spid="_x0000_s1026" o:spt="202" type="#_x0000_t202" style="position:absolute;left:4141;top:-1089;height:195;width:1055;" filled="f" stroked="f" coordsize="21600,21600" o:gfxdata="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r+7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4" w:lineRule="exact"/>
                          <w:ind w:left="0" w:right="0" w:firstLine="0"/>
                          <w:jc w:val="left"/>
                          <w:rPr>
                            <w:sz w:val="17"/>
                          </w:rPr>
                        </w:pPr>
                        <w:r>
                          <w:rPr>
                            <w:sz w:val="17"/>
                          </w:rPr>
                          <w:t xml:space="preserve">EA </w:t>
                        </w:r>
                        <w:r>
                          <w:rPr>
                            <w:rFonts w:ascii="Times New Roman" w:hAnsi="Times New Roman"/>
                            <w:sz w:val="17"/>
                          </w:rPr>
                          <w:t xml:space="preserve">← </w:t>
                        </w:r>
                        <w:r>
                          <w:rPr>
                            <w:sz w:val="17"/>
                          </w:rPr>
                          <w:t>A+ B’ + 1</w:t>
                        </w:r>
                      </w:p>
                    </w:txbxContent>
                  </v:textbox>
                </v:shape>
                <v:shape id="Text Box 556" o:spid="_x0000_s1026" o:spt="202" type="#_x0000_t202" style="position:absolute;left:8495;top:-943;height:195;width:764;" filled="f" stroked="f" coordsize="21600,21600" o:gfxdata="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5Zc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4" w:lineRule="exact"/>
                          <w:ind w:left="0" w:right="0" w:firstLine="0"/>
                          <w:jc w:val="left"/>
                          <w:rPr>
                            <w:sz w:val="17"/>
                          </w:rPr>
                        </w:pPr>
                        <w:r>
                          <w:rPr>
                            <w:sz w:val="17"/>
                          </w:rPr>
                          <w:t xml:space="preserve">EA </w:t>
                        </w:r>
                        <w:r>
                          <w:rPr>
                            <w:rFonts w:ascii="Times New Roman" w:hAnsi="Times New Roman"/>
                            <w:sz w:val="17"/>
                          </w:rPr>
                          <w:t xml:space="preserve">← </w:t>
                        </w:r>
                        <w:r>
                          <w:rPr>
                            <w:sz w:val="17"/>
                          </w:rPr>
                          <w:t>A+ B</w:t>
                        </w:r>
                      </w:p>
                    </w:txbxContent>
                  </v:textbox>
                </v:shape>
                <v:shape id="Text Box 557" o:spid="_x0000_s1026" o:spt="202" type="#_x0000_t202" style="position:absolute;left:5621;top:-695;height:200;width:535;" filled="f" stroked="f" coordsize="21600,21600" o:gfxdata="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1wF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3"/>
                          </w:rPr>
                        </w:pPr>
                        <w:r>
                          <w:rPr>
                            <w:position w:val="1"/>
                            <w:sz w:val="20"/>
                          </w:rPr>
                          <w:t>A</w:t>
                        </w:r>
                        <w:r>
                          <w:rPr>
                            <w:sz w:val="13"/>
                          </w:rPr>
                          <w:t xml:space="preserve">s </w:t>
                        </w:r>
                        <w:r>
                          <w:rPr>
                            <w:position w:val="1"/>
                            <w:sz w:val="20"/>
                          </w:rPr>
                          <w:t>≠ B</w:t>
                        </w:r>
                        <w:r>
                          <w:rPr>
                            <w:sz w:val="13"/>
                          </w:rPr>
                          <w:t>s</w:t>
                        </w:r>
                      </w:p>
                    </w:txbxContent>
                  </v:textbox>
                </v:shape>
                <v:shape id="Text Box 558" o:spid="_x0000_s1026" o:spt="202" type="#_x0000_t202" style="position:absolute;left:7290;top:-549;height:200;width:534;" filled="f" stroked="f" coordsize="21600,21600" o:gfxdata="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cWC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3"/>
                          </w:rPr>
                        </w:pPr>
                        <w:r>
                          <w:rPr>
                            <w:position w:val="1"/>
                            <w:sz w:val="20"/>
                          </w:rPr>
                          <w:t>A</w:t>
                        </w:r>
                        <w:r>
                          <w:rPr>
                            <w:sz w:val="13"/>
                          </w:rPr>
                          <w:t xml:space="preserve">s </w:t>
                        </w:r>
                        <w:r>
                          <w:rPr>
                            <w:position w:val="1"/>
                            <w:sz w:val="20"/>
                          </w:rPr>
                          <w:t>≠ B</w:t>
                        </w:r>
                        <w:r>
                          <w:rPr>
                            <w:sz w:val="13"/>
                          </w:rPr>
                          <w:t>s</w:t>
                        </w:r>
                      </w:p>
                    </w:txbxContent>
                  </v:textbox>
                </v:shape>
                <v:shape id="Text Box 559" o:spid="_x0000_s1026" o:spt="202" type="#_x0000_t202" style="position:absolute;left:9851;top:-549;height:200;width:534;" filled="f" stroked="f" coordsize="21600,21600" o:gfxdata="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b+/&#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3"/>
                          </w:rPr>
                        </w:pPr>
                        <w:r>
                          <w:rPr>
                            <w:position w:val="1"/>
                            <w:sz w:val="20"/>
                          </w:rPr>
                          <w:t>A</w:t>
                        </w:r>
                        <w:r>
                          <w:rPr>
                            <w:sz w:val="13"/>
                          </w:rPr>
                          <w:t xml:space="preserve">s </w:t>
                        </w:r>
                        <w:r>
                          <w:rPr>
                            <w:position w:val="1"/>
                            <w:sz w:val="20"/>
                          </w:rPr>
                          <w:t>= B</w:t>
                        </w:r>
                        <w:r>
                          <w:rPr>
                            <w:sz w:val="13"/>
                          </w:rPr>
                          <w:t>s</w:t>
                        </w:r>
                      </w:p>
                    </w:txbxContent>
                  </v:textbox>
                </v:shape>
                <v:shape id="Text Box 560" o:spid="_x0000_s1026" o:spt="202" type="#_x0000_t202" style="position:absolute;left:3745;top:-275;height:190;width:253;" filled="f" stroked="f" coordsize="21600,21600" o:gfxdata="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8CY8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0" w:lineRule="exact"/>
                          <w:ind w:left="0" w:right="0" w:firstLine="0"/>
                          <w:jc w:val="left"/>
                          <w:rPr>
                            <w:sz w:val="19"/>
                          </w:rPr>
                        </w:pPr>
                        <w:r>
                          <w:rPr>
                            <w:sz w:val="19"/>
                          </w:rPr>
                          <w:t>= 0</w:t>
                        </w:r>
                      </w:p>
                    </w:txbxContent>
                  </v:textbox>
                </v:shape>
                <v:shape id="Text Box 561" o:spid="_x0000_s1026" o:spt="202" type="#_x0000_t202" style="position:absolute;left:5158;top:-275;height:190;width:253;" filled="f" stroked="f" coordsize="21600,21600" o:gfxdata="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Oxl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0" w:lineRule="exact"/>
                          <w:ind w:left="0" w:right="0" w:firstLine="0"/>
                          <w:jc w:val="left"/>
                          <w:rPr>
                            <w:sz w:val="19"/>
                          </w:rPr>
                        </w:pPr>
                        <w:r>
                          <w:rPr>
                            <w:sz w:val="19"/>
                          </w:rPr>
                          <w:t>= 1</w:t>
                        </w:r>
                      </w:p>
                    </w:txbxContent>
                  </v:textbox>
                </v:shape>
                <v:shape id="Text Box 562" o:spid="_x0000_s1026" o:spt="202" type="#_x0000_t202" style="position:absolute;left:4609;top:-76;height:180;width:108;" filled="f" stroked="f" coordsize="21600,21600" o:gfxdata="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RUi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80" w:lineRule="exact"/>
                          <w:ind w:left="0" w:right="0" w:firstLine="0"/>
                          <w:jc w:val="left"/>
                          <w:rPr>
                            <w:sz w:val="18"/>
                          </w:rPr>
                        </w:pPr>
                        <w:r>
                          <w:rPr>
                            <w:sz w:val="18"/>
                          </w:rPr>
                          <w:t>E</w:t>
                        </w:r>
                      </w:p>
                    </w:txbxContent>
                  </v:textbox>
                </v:shape>
                <v:shape id="Text Box 563" o:spid="_x0000_s1026" o:spt="202" type="#_x0000_t202" style="position:absolute;left:6035;top:-78;height:200;width:434;" filled="f" stroked="f" coordsize="21600,21600" o:gfxdata="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33u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20"/>
                          </w:rPr>
                        </w:pPr>
                        <w:r>
                          <w:rPr>
                            <w:sz w:val="20"/>
                          </w:rPr>
                          <w:t>A ≥ B</w:t>
                        </w:r>
                      </w:p>
                    </w:txbxContent>
                  </v:textbox>
                </v:shape>
                <v:shape id="Text Box 564" o:spid="_x0000_s1026" o:spt="202" type="#_x0000_t202" style="position:absolute;left:5079;top:366;height:190;width:253;" filled="f" stroked="f" coordsize="21600,21600" o:gfxdata="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hLV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0" w:lineRule="exact"/>
                          <w:ind w:left="0" w:right="0" w:firstLine="0"/>
                          <w:jc w:val="left"/>
                          <w:rPr>
                            <w:sz w:val="19"/>
                          </w:rPr>
                        </w:pPr>
                        <w:r>
                          <w:rPr>
                            <w:sz w:val="19"/>
                          </w:rPr>
                          <w:t>≠ 0</w:t>
                        </w:r>
                      </w:p>
                    </w:txbxContent>
                  </v:textbox>
                </v:shape>
                <v:shape id="Text Box 565" o:spid="_x0000_s1026" o:spt="202" type="#_x0000_t202" style="position:absolute;left:6284;top:366;height:190;width:253;" filled="f" stroked="f" coordsize="21600,21600" o:gfxdata="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tiM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0" w:lineRule="exact"/>
                          <w:ind w:left="0" w:right="0" w:firstLine="0"/>
                          <w:jc w:val="left"/>
                          <w:rPr>
                            <w:sz w:val="19"/>
                          </w:rPr>
                        </w:pPr>
                        <w:r>
                          <w:rPr>
                            <w:sz w:val="19"/>
                          </w:rPr>
                          <w:t>= 0</w:t>
                        </w:r>
                      </w:p>
                    </w:txbxContent>
                  </v:textbox>
                </v:shape>
                <v:shape id="Text Box 566" o:spid="_x0000_s1026" o:spt="202" type="#_x0000_t202" style="position:absolute;left:5807;top:546;height:180;width:125;" filled="f" stroked="f" coordsize="21600,21600" o:gfxdata="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Fr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sz w:val="18"/>
                          </w:rPr>
                        </w:pPr>
                        <w:r>
                          <w:rPr>
                            <w:sz w:val="18"/>
                          </w:rPr>
                          <w:t>A</w:t>
                        </w:r>
                      </w:p>
                    </w:txbxContent>
                  </v:textbox>
                </v:shape>
                <v:shape id="Text Box 567" o:spid="_x0000_s1026" o:spt="202" type="#_x0000_t202" style="position:absolute;left:5982;top:2272;height:180;width:335;" filled="f" stroked="f" coordsize="21600,21600" o:gfxdata="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zsy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sz w:val="18"/>
                          </w:rPr>
                        </w:pPr>
                        <w:r>
                          <w:rPr>
                            <w:sz w:val="18"/>
                          </w:rPr>
                          <w:t>END</w:t>
                        </w:r>
                      </w:p>
                    </w:txbxContent>
                  </v:textbox>
                </v:shape>
                <v:shape id="Text Box 568" o:spid="_x0000_s1026" o:spt="202" type="#_x0000_t202" style="position:absolute;left:6073;top:1227;height:363;width:864;" filled="f" stroked="t" coordsize="21600,21600" o:gfxdata="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n1Yt+/&#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0" w:line="211" w:lineRule="exact"/>
                          <w:ind w:left="184" w:right="0" w:firstLine="0"/>
                          <w:jc w:val="left"/>
                          <w:rPr>
                            <w:sz w:val="17"/>
                          </w:rPr>
                        </w:pPr>
                        <w:r>
                          <w:rPr>
                            <w:position w:val="2"/>
                            <w:sz w:val="17"/>
                          </w:rPr>
                          <w:t>A</w:t>
                        </w:r>
                        <w:r>
                          <w:rPr>
                            <w:sz w:val="11"/>
                          </w:rPr>
                          <w:t xml:space="preserve">S </w:t>
                        </w:r>
                        <w:r>
                          <w:rPr>
                            <w:rFonts w:ascii="Times New Roman" w:hAnsi="Times New Roman"/>
                            <w:position w:val="2"/>
                            <w:sz w:val="17"/>
                          </w:rPr>
                          <w:t xml:space="preserve">← </w:t>
                        </w:r>
                        <w:r>
                          <w:rPr>
                            <w:position w:val="2"/>
                            <w:sz w:val="17"/>
                          </w:rPr>
                          <w:t>0</w:t>
                        </w:r>
                      </w:p>
                    </w:txbxContent>
                  </v:textbox>
                </v:shape>
                <v:shape id="Text Box 569" o:spid="_x0000_s1026" o:spt="202" type="#_x0000_t202" style="position:absolute;left:2957;top:1227;height:671;width:1073;" filled="f" stroked="t" coordsize="21600,21600" o:gfxdata="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5x0S/&#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0"/>
                          <w:ind w:left="182" w:right="0" w:firstLine="0"/>
                          <w:jc w:val="left"/>
                          <w:rPr>
                            <w:sz w:val="17"/>
                          </w:rPr>
                        </w:pPr>
                        <w:r>
                          <w:rPr>
                            <w:sz w:val="17"/>
                          </w:rPr>
                          <w:t xml:space="preserve">A </w:t>
                        </w:r>
                        <w:r>
                          <w:rPr>
                            <w:rFonts w:ascii="Times New Roman" w:hAnsi="Times New Roman"/>
                            <w:sz w:val="17"/>
                          </w:rPr>
                          <w:t xml:space="preserve">← </w:t>
                        </w:r>
                        <w:r>
                          <w:rPr>
                            <w:sz w:val="17"/>
                          </w:rPr>
                          <w:t>A +</w:t>
                        </w:r>
                        <w:r>
                          <w:rPr>
                            <w:spacing w:val="-6"/>
                            <w:sz w:val="17"/>
                          </w:rPr>
                          <w:t xml:space="preserve"> </w:t>
                        </w:r>
                        <w:r>
                          <w:rPr>
                            <w:sz w:val="17"/>
                          </w:rPr>
                          <w:t>1</w:t>
                        </w:r>
                      </w:p>
                      <w:p>
                        <w:pPr>
                          <w:spacing w:before="1" w:line="240" w:lineRule="auto"/>
                          <w:rPr>
                            <w:b/>
                            <w:sz w:val="19"/>
                          </w:rPr>
                        </w:pPr>
                      </w:p>
                      <w:p>
                        <w:pPr>
                          <w:spacing w:before="0" w:line="215" w:lineRule="exact"/>
                          <w:ind w:left="211" w:right="0" w:firstLine="0"/>
                          <w:jc w:val="left"/>
                          <w:rPr>
                            <w:sz w:val="19"/>
                          </w:rPr>
                        </w:pPr>
                        <w:r>
                          <w:rPr>
                            <w:position w:val="2"/>
                            <w:sz w:val="19"/>
                          </w:rPr>
                          <w:t>A</w:t>
                        </w:r>
                        <w:r>
                          <w:rPr>
                            <w:sz w:val="12"/>
                          </w:rPr>
                          <w:t xml:space="preserve">s  </w:t>
                        </w:r>
                        <w:r>
                          <w:rPr>
                            <w:rFonts w:ascii="Times New Roman" w:hAnsi="Times New Roman"/>
                            <w:position w:val="2"/>
                            <w:sz w:val="19"/>
                          </w:rPr>
                          <w:t>←</w:t>
                        </w:r>
                        <w:r>
                          <w:rPr>
                            <w:rFonts w:ascii="Times New Roman" w:hAnsi="Times New Roman"/>
                            <w:spacing w:val="-17"/>
                            <w:position w:val="2"/>
                            <w:sz w:val="19"/>
                          </w:rPr>
                          <w:t xml:space="preserve"> </w:t>
                        </w:r>
                        <w:r>
                          <w:rPr>
                            <w:position w:val="2"/>
                            <w:sz w:val="19"/>
                          </w:rPr>
                          <w:t>A</w:t>
                        </w:r>
                        <w:r>
                          <w:rPr>
                            <w:sz w:val="12"/>
                          </w:rPr>
                          <w:t>s</w:t>
                        </w:r>
                        <w:r>
                          <w:rPr>
                            <w:position w:val="2"/>
                            <w:sz w:val="19"/>
                          </w:rPr>
                          <w:t>’</w:t>
                        </w:r>
                      </w:p>
                    </w:txbxContent>
                  </v:textbox>
                </v:shape>
                <v:shape id="Text Box 570" o:spid="_x0000_s1026" o:spt="202" type="#_x0000_t202" style="position:absolute;left:3075;top:455;height:363;width:864;" filled="f" stroked="t" coordsize="21600,21600" o:gfxdata="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rWTO/&#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0" w:line="207" w:lineRule="exact"/>
                          <w:ind w:left="181" w:right="0" w:firstLine="0"/>
                          <w:jc w:val="left"/>
                          <w:rPr>
                            <w:sz w:val="17"/>
                          </w:rPr>
                        </w:pPr>
                        <w:r>
                          <w:rPr>
                            <w:sz w:val="17"/>
                          </w:rPr>
                          <w:t xml:space="preserve">A </w:t>
                        </w:r>
                        <w:r>
                          <w:rPr>
                            <w:rFonts w:ascii="Times New Roman" w:hAnsi="Times New Roman"/>
                            <w:sz w:val="17"/>
                          </w:rPr>
                          <w:t xml:space="preserve">← </w:t>
                        </w:r>
                        <w:r>
                          <w:rPr>
                            <w:sz w:val="17"/>
                          </w:rPr>
                          <w:t>A’</w:t>
                        </w:r>
                      </w:p>
                    </w:txbxContent>
                  </v:textbox>
                </v:shape>
                <v:shape id="Text Box 571" o:spid="_x0000_s1026" o:spt="202" type="#_x0000_t202" style="position:absolute;left:8045;top:-187;height:363;width:1642;" filled="f" stroked="t" coordsize="21600,21600" o:gfxdata="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n/Ki/&#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0"/>
                          <w:ind w:left="512" w:right="0" w:firstLine="0"/>
                          <w:jc w:val="left"/>
                          <w:rPr>
                            <w:sz w:val="17"/>
                          </w:rPr>
                        </w:pPr>
                        <w:r>
                          <w:rPr>
                            <w:sz w:val="17"/>
                          </w:rPr>
                          <w:t xml:space="preserve">AVF </w:t>
                        </w:r>
                        <w:r>
                          <w:rPr>
                            <w:rFonts w:ascii="Times New Roman" w:hAnsi="Times New Roman"/>
                            <w:sz w:val="17"/>
                          </w:rPr>
                          <w:t xml:space="preserve">← </w:t>
                        </w:r>
                        <w:r>
                          <w:rPr>
                            <w:sz w:val="17"/>
                          </w:rPr>
                          <w:t>E</w:t>
                        </w:r>
                      </w:p>
                    </w:txbxContent>
                  </v:textbox>
                </v:shape>
              </v:group>
            </w:pict>
          </mc:Fallback>
        </mc:AlternateContent>
      </w:r>
      <w:r>
        <w:rPr>
          <w:sz w:val="20"/>
        </w:rPr>
        <w:t>A &lt; B</w:t>
      </w:r>
    </w:p>
    <w:p>
      <w:pPr>
        <w:pStyle w:val="6"/>
        <w:ind w:left="0" w:firstLine="0"/>
        <w:rPr>
          <w:sz w:val="20"/>
        </w:rPr>
      </w:pPr>
    </w:p>
    <w:p>
      <w:pPr>
        <w:pStyle w:val="6"/>
        <w:spacing w:before="12"/>
        <w:ind w:left="0" w:firstLine="0"/>
        <w:rPr>
          <w:sz w:val="18"/>
        </w:rPr>
      </w:pPr>
      <w:r>
        <mc:AlternateContent>
          <mc:Choice Requires="wps">
            <w:drawing>
              <wp:anchor distT="0" distB="0" distL="0" distR="0" simplePos="0" relativeHeight="4096" behindDoc="0" locked="0" layoutInCell="1" allowOverlap="1">
                <wp:simplePos x="0" y="0"/>
                <wp:positionH relativeFrom="page">
                  <wp:posOffset>2182495</wp:posOffset>
                </wp:positionH>
                <wp:positionV relativeFrom="paragraph">
                  <wp:posOffset>171450</wp:posOffset>
                </wp:positionV>
                <wp:extent cx="76200" cy="260350"/>
                <wp:effectExtent l="0" t="0" r="0" b="6350"/>
                <wp:wrapTopAndBottom/>
                <wp:docPr id="328" name="FreeForm 572"/>
                <wp:cNvGraphicFramePr/>
                <a:graphic xmlns:a="http://schemas.openxmlformats.org/drawingml/2006/main">
                  <a:graphicData uri="http://schemas.microsoft.com/office/word/2010/wordprocessingShape">
                    <wps:wsp>
                      <wps:cNvSpPr/>
                      <wps:spPr>
                        <a:xfrm>
                          <a:off x="0" y="0"/>
                          <a:ext cx="76200" cy="260350"/>
                        </a:xfrm>
                        <a:custGeom>
                          <a:avLst/>
                          <a:gdLst/>
                          <a:ahLst/>
                          <a:cxnLst/>
                          <a:pathLst>
                            <a:path w="120" h="410">
                              <a:moveTo>
                                <a:pt x="0" y="287"/>
                              </a:moveTo>
                              <a:lnTo>
                                <a:pt x="56" y="409"/>
                              </a:lnTo>
                              <a:lnTo>
                                <a:pt x="110" y="310"/>
                              </a:lnTo>
                              <a:lnTo>
                                <a:pt x="69" y="310"/>
                              </a:lnTo>
                              <a:lnTo>
                                <a:pt x="49" y="309"/>
                              </a:lnTo>
                              <a:lnTo>
                                <a:pt x="50" y="289"/>
                              </a:lnTo>
                              <a:lnTo>
                                <a:pt x="0" y="287"/>
                              </a:lnTo>
                              <a:close/>
                              <a:moveTo>
                                <a:pt x="50" y="289"/>
                              </a:moveTo>
                              <a:lnTo>
                                <a:pt x="49" y="309"/>
                              </a:lnTo>
                              <a:lnTo>
                                <a:pt x="69" y="310"/>
                              </a:lnTo>
                              <a:lnTo>
                                <a:pt x="70" y="290"/>
                              </a:lnTo>
                              <a:lnTo>
                                <a:pt x="50" y="289"/>
                              </a:lnTo>
                              <a:close/>
                              <a:moveTo>
                                <a:pt x="70" y="290"/>
                              </a:moveTo>
                              <a:lnTo>
                                <a:pt x="69" y="310"/>
                              </a:lnTo>
                              <a:lnTo>
                                <a:pt x="110" y="310"/>
                              </a:lnTo>
                              <a:lnTo>
                                <a:pt x="120" y="291"/>
                              </a:lnTo>
                              <a:lnTo>
                                <a:pt x="70" y="290"/>
                              </a:lnTo>
                              <a:close/>
                              <a:moveTo>
                                <a:pt x="59" y="0"/>
                              </a:moveTo>
                              <a:lnTo>
                                <a:pt x="50" y="289"/>
                              </a:lnTo>
                              <a:lnTo>
                                <a:pt x="70" y="290"/>
                              </a:lnTo>
                              <a:lnTo>
                                <a:pt x="79" y="1"/>
                              </a:lnTo>
                              <a:lnTo>
                                <a:pt x="59" y="0"/>
                              </a:lnTo>
                              <a:close/>
                            </a:path>
                          </a:pathLst>
                        </a:custGeom>
                        <a:solidFill>
                          <a:srgbClr val="000000"/>
                        </a:solidFill>
                        <a:ln w="9525">
                          <a:noFill/>
                        </a:ln>
                      </wps:spPr>
                      <wps:bodyPr upright="1"/>
                    </wps:wsp>
                  </a:graphicData>
                </a:graphic>
              </wp:anchor>
            </w:drawing>
          </mc:Choice>
          <mc:Fallback>
            <w:pict>
              <v:shape id="FreeForm 572" o:spid="_x0000_s1026" o:spt="100" style="position:absolute;left:0pt;margin-left:171.85pt;margin-top:13.5pt;height:20.5pt;width:6pt;mso-position-horizontal-relative:page;mso-wrap-distance-bottom:0pt;mso-wrap-distance-top:0pt;z-index:4096;mso-width-relative:page;mso-height-relative:page;" fillcolor="#000000" filled="t" stroked="f" coordsize="120,410" o:gfxdata="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Dav2Mnb&#10;AAAACQEAAA8AAAAAAAAAAQAgAAAAIgAAAGRycy9kb3ducmV2LnhtbFBLAQIUABQAAAAIAIdO4kBG&#10;rREaVgIAAPYGAAAOAAAAAAAAAAEAIAAAACoBAABkcnMvZTJvRG9jLnhtbFBLBQYAAAAABgAGAFkB&#10;AADyBQAAAAA=&#10;" path="m0,287l56,409,110,310,69,310,49,309,50,289,0,287xm50,289l49,309,69,310,70,290,50,289xm70,290l69,310,110,310,120,291,70,290xm59,0l50,289,70,290,79,1,59,0xe">
                <v:fill on="t" focussize="0,0"/>
                <v:stroke on="f"/>
                <v:imagedata o:title=""/>
                <o:lock v:ext="edit" aspectratio="f"/>
                <w10:wrap type="topAndBottom"/>
              </v:shape>
            </w:pict>
          </mc:Fallback>
        </mc:AlternateContent>
      </w: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spacing w:before="2"/>
        <w:ind w:left="0" w:firstLine="0"/>
        <w:rPr>
          <w:sz w:val="16"/>
        </w:rPr>
      </w:pPr>
    </w:p>
    <w:p>
      <w:pPr>
        <w:spacing w:before="59"/>
        <w:ind w:left="967" w:right="0" w:firstLine="0"/>
        <w:jc w:val="center"/>
        <w:rPr>
          <w:b/>
          <w:sz w:val="20"/>
        </w:rPr>
      </w:pPr>
      <w:r>
        <w:rPr>
          <w:b/>
          <w:sz w:val="20"/>
        </w:rPr>
        <w:t>Figure 7.1: Flowchart for add and subtract operations.</w:t>
      </w:r>
    </w:p>
    <w:p>
      <w:pPr>
        <w:pStyle w:val="6"/>
        <w:ind w:left="0" w:firstLine="0"/>
        <w:rPr>
          <w:b/>
          <w:sz w:val="10"/>
        </w:rPr>
      </w:pPr>
      <w:r>
        <w:drawing>
          <wp:anchor distT="0" distB="0" distL="0" distR="0" simplePos="0" relativeHeight="1024" behindDoc="0" locked="0" layoutInCell="1" allowOverlap="1">
            <wp:simplePos x="0" y="0"/>
            <wp:positionH relativeFrom="page">
              <wp:posOffset>2141855</wp:posOffset>
            </wp:positionH>
            <wp:positionV relativeFrom="paragraph">
              <wp:posOffset>102235</wp:posOffset>
            </wp:positionV>
            <wp:extent cx="4205605" cy="2144395"/>
            <wp:effectExtent l="0" t="0" r="0" b="0"/>
            <wp:wrapTopAndBottom/>
            <wp:docPr id="133"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93.jpeg"/>
                    <pic:cNvPicPr>
                      <a:picLocks noChangeAspect="1"/>
                    </pic:cNvPicPr>
                  </pic:nvPicPr>
                  <pic:blipFill>
                    <a:blip r:embed="rId119" cstate="print"/>
                    <a:stretch>
                      <a:fillRect/>
                    </a:stretch>
                  </pic:blipFill>
                  <pic:spPr>
                    <a:xfrm>
                      <a:off x="0" y="0"/>
                      <a:ext cx="4205307" cy="2144268"/>
                    </a:xfrm>
                    <a:prstGeom prst="rect">
                      <a:avLst/>
                    </a:prstGeom>
                  </pic:spPr>
                </pic:pic>
              </a:graphicData>
            </a:graphic>
          </wp:anchor>
        </w:drawing>
      </w:r>
    </w:p>
    <w:p>
      <w:pPr>
        <w:pStyle w:val="6"/>
        <w:spacing w:before="10"/>
        <w:ind w:left="0" w:firstLine="0"/>
        <w:rPr>
          <w:b/>
        </w:rPr>
      </w:pPr>
    </w:p>
    <w:p>
      <w:pPr>
        <w:spacing w:before="0"/>
        <w:ind w:left="969" w:right="0" w:firstLine="0"/>
        <w:jc w:val="center"/>
        <w:rPr>
          <w:b/>
          <w:sz w:val="20"/>
        </w:rPr>
      </w:pPr>
      <w:r>
        <w:rPr>
          <w:b/>
          <w:sz w:val="20"/>
        </w:rPr>
        <w:t>Figure 7.2: Hardware for signed-magnitude addition and subtraction</w:t>
      </w:r>
    </w:p>
    <w:p>
      <w:pPr>
        <w:spacing w:after="0"/>
        <w:jc w:val="center"/>
        <w:rPr>
          <w:sz w:val="20"/>
        </w:rPr>
        <w:sectPr>
          <w:pgSz w:w="12240" w:h="15840"/>
          <w:pgMar w:top="1660" w:right="700" w:bottom="1100" w:left="720" w:header="720" w:footer="901" w:gutter="0"/>
        </w:sectPr>
      </w:pPr>
    </w:p>
    <w:p>
      <w:pPr>
        <w:pStyle w:val="6"/>
        <w:spacing w:before="3"/>
        <w:ind w:left="0" w:firstLine="0"/>
        <w:rPr>
          <w:b/>
          <w:sz w:val="18"/>
        </w:rPr>
      </w:pPr>
    </w:p>
    <w:p>
      <w:pPr>
        <w:pStyle w:val="2"/>
        <w:numPr>
          <w:ilvl w:val="0"/>
          <w:numId w:val="48"/>
        </w:numPr>
        <w:tabs>
          <w:tab w:val="left" w:pos="1188"/>
          <w:tab w:val="left" w:pos="1189"/>
        </w:tabs>
        <w:spacing w:before="45" w:after="0" w:line="240" w:lineRule="auto"/>
        <w:ind w:left="1188" w:right="0" w:hanging="828"/>
        <w:jc w:val="left"/>
      </w:pPr>
      <w:r>
        <w:t>Explain the Booth’s algorithm with the help of</w:t>
      </w:r>
      <w:r>
        <w:rPr>
          <w:spacing w:val="-34"/>
        </w:rPr>
        <w:t xml:space="preserve"> </w:t>
      </w:r>
      <w:r>
        <w:t>flowchart.</w:t>
      </w:r>
    </w:p>
    <w:p>
      <w:pPr>
        <w:pStyle w:val="6"/>
        <w:spacing w:before="3" w:line="280" w:lineRule="exact"/>
        <w:ind w:left="0" w:right="218" w:firstLine="0"/>
        <w:jc w:val="right"/>
        <w:rPr>
          <w:rFonts w:ascii="Cambria" w:hAnsi="Cambria"/>
        </w:rPr>
      </w:pPr>
      <w:r>
        <w:rPr>
          <w:rFonts w:ascii="Cambria" w:hAnsi="Cambria"/>
        </w:rPr>
        <w:t>(Sum ’14,Win ’14,</w:t>
      </w:r>
      <w:r>
        <w:rPr>
          <w:rFonts w:ascii="Cambria" w:hAnsi="Cambria"/>
          <w:spacing w:val="-13"/>
        </w:rPr>
        <w:t xml:space="preserve"> </w:t>
      </w:r>
      <w:r>
        <w:rPr>
          <w:rFonts w:ascii="Cambria" w:hAnsi="Cambria"/>
        </w:rPr>
        <w:t>win’15)</w:t>
      </w:r>
    </w:p>
    <w:p>
      <w:pPr>
        <w:pStyle w:val="12"/>
        <w:numPr>
          <w:ilvl w:val="1"/>
          <w:numId w:val="48"/>
        </w:numPr>
        <w:tabs>
          <w:tab w:val="left" w:pos="1908"/>
          <w:tab w:val="left" w:pos="1909"/>
        </w:tabs>
        <w:spacing w:before="0" w:after="0" w:line="305" w:lineRule="exact"/>
        <w:ind w:left="1908" w:right="0" w:hanging="360"/>
        <w:jc w:val="left"/>
        <w:rPr>
          <w:sz w:val="24"/>
        </w:rPr>
      </w:pPr>
      <w:r>
        <w:rPr>
          <w:sz w:val="24"/>
        </w:rPr>
        <w:t>Booth</w:t>
      </w:r>
      <w:r>
        <w:rPr>
          <w:spacing w:val="34"/>
          <w:sz w:val="24"/>
        </w:rPr>
        <w:t xml:space="preserve"> </w:t>
      </w:r>
      <w:r>
        <w:rPr>
          <w:sz w:val="24"/>
        </w:rPr>
        <w:t>algorithm</w:t>
      </w:r>
      <w:r>
        <w:rPr>
          <w:spacing w:val="35"/>
          <w:sz w:val="24"/>
        </w:rPr>
        <w:t xml:space="preserve"> </w:t>
      </w:r>
      <w:r>
        <w:rPr>
          <w:sz w:val="24"/>
        </w:rPr>
        <w:t>gives</w:t>
      </w:r>
      <w:r>
        <w:rPr>
          <w:spacing w:val="32"/>
          <w:sz w:val="24"/>
        </w:rPr>
        <w:t xml:space="preserve"> </w:t>
      </w:r>
      <w:r>
        <w:rPr>
          <w:sz w:val="24"/>
        </w:rPr>
        <w:t>a</w:t>
      </w:r>
      <w:r>
        <w:rPr>
          <w:spacing w:val="35"/>
          <w:sz w:val="24"/>
        </w:rPr>
        <w:t xml:space="preserve"> </w:t>
      </w:r>
      <w:r>
        <w:rPr>
          <w:sz w:val="24"/>
        </w:rPr>
        <w:t>procedure</w:t>
      </w:r>
      <w:r>
        <w:rPr>
          <w:spacing w:val="35"/>
          <w:sz w:val="24"/>
        </w:rPr>
        <w:t xml:space="preserve"> </w:t>
      </w:r>
      <w:r>
        <w:rPr>
          <w:sz w:val="24"/>
        </w:rPr>
        <w:t>for</w:t>
      </w:r>
      <w:r>
        <w:rPr>
          <w:spacing w:val="35"/>
          <w:sz w:val="24"/>
        </w:rPr>
        <w:t xml:space="preserve"> </w:t>
      </w:r>
      <w:r>
        <w:rPr>
          <w:sz w:val="24"/>
        </w:rPr>
        <w:t>multiplying</w:t>
      </w:r>
      <w:r>
        <w:rPr>
          <w:spacing w:val="34"/>
          <w:sz w:val="24"/>
        </w:rPr>
        <w:t xml:space="preserve"> </w:t>
      </w:r>
      <w:r>
        <w:rPr>
          <w:sz w:val="24"/>
        </w:rPr>
        <w:t>binary</w:t>
      </w:r>
      <w:r>
        <w:rPr>
          <w:spacing w:val="33"/>
          <w:sz w:val="24"/>
        </w:rPr>
        <w:t xml:space="preserve"> </w:t>
      </w:r>
      <w:r>
        <w:rPr>
          <w:sz w:val="24"/>
        </w:rPr>
        <w:t>integers</w:t>
      </w:r>
      <w:r>
        <w:rPr>
          <w:spacing w:val="32"/>
          <w:sz w:val="24"/>
        </w:rPr>
        <w:t xml:space="preserve"> </w:t>
      </w:r>
      <w:r>
        <w:rPr>
          <w:sz w:val="24"/>
        </w:rPr>
        <w:t>in</w:t>
      </w:r>
      <w:r>
        <w:rPr>
          <w:spacing w:val="36"/>
          <w:sz w:val="24"/>
        </w:rPr>
        <w:t xml:space="preserve"> </w:t>
      </w:r>
      <w:r>
        <w:rPr>
          <w:sz w:val="24"/>
        </w:rPr>
        <w:t>signed-</w:t>
      </w:r>
      <w:r>
        <w:rPr>
          <w:spacing w:val="36"/>
          <w:sz w:val="24"/>
        </w:rPr>
        <w:t xml:space="preserve"> </w:t>
      </w:r>
      <w:r>
        <w:rPr>
          <w:sz w:val="24"/>
        </w:rPr>
        <w:t>2’s</w:t>
      </w:r>
    </w:p>
    <w:p>
      <w:pPr>
        <w:pStyle w:val="6"/>
        <w:spacing w:line="292" w:lineRule="exact"/>
        <w:ind w:firstLine="0"/>
      </w:pPr>
      <w:r>
        <w:t>complement representation.</w:t>
      </w:r>
    </w:p>
    <w:p>
      <w:pPr>
        <w:pStyle w:val="12"/>
        <w:numPr>
          <w:ilvl w:val="1"/>
          <w:numId w:val="48"/>
        </w:numPr>
        <w:tabs>
          <w:tab w:val="left" w:pos="1909"/>
        </w:tabs>
        <w:spacing w:before="2" w:after="0" w:line="237" w:lineRule="auto"/>
        <w:ind w:left="1908" w:right="213" w:hanging="360"/>
        <w:jc w:val="both"/>
        <w:rPr>
          <w:sz w:val="24"/>
        </w:rPr>
      </w:pPr>
      <w:r>
        <w:rPr>
          <w:sz w:val="24"/>
        </w:rPr>
        <w:t xml:space="preserve">It operates on the fact that strings of 0’s in the multiplier require no addition but just shifting, and a string of 1’s in the multiplier from bit weight </w:t>
      </w:r>
      <w:r>
        <w:rPr>
          <w:spacing w:val="4"/>
          <w:sz w:val="24"/>
        </w:rPr>
        <w:t>2</w:t>
      </w:r>
      <w:r>
        <w:rPr>
          <w:spacing w:val="4"/>
          <w:position w:val="8"/>
          <w:sz w:val="16"/>
        </w:rPr>
        <w:t xml:space="preserve">k </w:t>
      </w:r>
      <w:r>
        <w:rPr>
          <w:sz w:val="24"/>
        </w:rPr>
        <w:t>to weight 2</w:t>
      </w:r>
      <w:r>
        <w:rPr>
          <w:position w:val="8"/>
          <w:sz w:val="16"/>
        </w:rPr>
        <w:t xml:space="preserve">m </w:t>
      </w:r>
      <w:r>
        <w:rPr>
          <w:sz w:val="24"/>
        </w:rPr>
        <w:t>can be treated as 2</w:t>
      </w:r>
      <w:r>
        <w:rPr>
          <w:position w:val="8"/>
          <w:sz w:val="16"/>
        </w:rPr>
        <w:t xml:space="preserve">k+1 </w:t>
      </w:r>
      <w:r>
        <w:rPr>
          <w:sz w:val="24"/>
        </w:rPr>
        <w:t>–</w:t>
      </w:r>
      <w:r>
        <w:rPr>
          <w:spacing w:val="-3"/>
          <w:sz w:val="24"/>
        </w:rPr>
        <w:t xml:space="preserve"> </w:t>
      </w:r>
      <w:r>
        <w:rPr>
          <w:sz w:val="24"/>
        </w:rPr>
        <w:t>2</w:t>
      </w:r>
      <w:r>
        <w:rPr>
          <w:position w:val="8"/>
          <w:sz w:val="16"/>
        </w:rPr>
        <w:t>m</w:t>
      </w:r>
      <w:r>
        <w:rPr>
          <w:sz w:val="24"/>
        </w:rPr>
        <w:t>.</w:t>
      </w:r>
    </w:p>
    <w:p>
      <w:pPr>
        <w:pStyle w:val="12"/>
        <w:numPr>
          <w:ilvl w:val="1"/>
          <w:numId w:val="48"/>
        </w:numPr>
        <w:tabs>
          <w:tab w:val="left" w:pos="1909"/>
        </w:tabs>
        <w:spacing w:before="2" w:after="0" w:line="237" w:lineRule="auto"/>
        <w:ind w:left="1908" w:right="212" w:hanging="360"/>
        <w:jc w:val="both"/>
        <w:rPr>
          <w:sz w:val="24"/>
        </w:rPr>
      </w:pPr>
      <w:r>
        <w:rPr>
          <w:sz w:val="24"/>
        </w:rPr>
        <w:t>For example, the binary number 001110 (+14) has a string 1’s from 2</w:t>
      </w:r>
      <w:r>
        <w:rPr>
          <w:position w:val="8"/>
          <w:sz w:val="16"/>
        </w:rPr>
        <w:t xml:space="preserve">3 </w:t>
      </w:r>
      <w:r>
        <w:rPr>
          <w:sz w:val="24"/>
        </w:rPr>
        <w:t>to 2</w:t>
      </w:r>
      <w:r>
        <w:rPr>
          <w:position w:val="8"/>
          <w:sz w:val="16"/>
        </w:rPr>
        <w:t xml:space="preserve">1 </w:t>
      </w:r>
      <w:r>
        <w:rPr>
          <w:sz w:val="24"/>
        </w:rPr>
        <w:t>(k=3, m=1). The number can be represented as 2</w:t>
      </w:r>
      <w:r>
        <w:rPr>
          <w:position w:val="8"/>
          <w:sz w:val="16"/>
        </w:rPr>
        <w:t xml:space="preserve">k+1 </w:t>
      </w:r>
      <w:r>
        <w:rPr>
          <w:sz w:val="24"/>
        </w:rPr>
        <w:t>– 2</w:t>
      </w:r>
      <w:r>
        <w:rPr>
          <w:position w:val="8"/>
          <w:sz w:val="16"/>
        </w:rPr>
        <w:t>m</w:t>
      </w:r>
      <w:r>
        <w:rPr>
          <w:sz w:val="24"/>
        </w:rPr>
        <w:t>. = 2</w:t>
      </w:r>
      <w:r>
        <w:rPr>
          <w:position w:val="8"/>
          <w:sz w:val="16"/>
        </w:rPr>
        <w:t xml:space="preserve">4 </w:t>
      </w:r>
      <w:r>
        <w:rPr>
          <w:sz w:val="24"/>
        </w:rPr>
        <w:t>– 2</w:t>
      </w:r>
      <w:r>
        <w:rPr>
          <w:position w:val="8"/>
          <w:sz w:val="16"/>
        </w:rPr>
        <w:t xml:space="preserve">1 </w:t>
      </w:r>
      <w:r>
        <w:rPr>
          <w:sz w:val="24"/>
        </w:rPr>
        <w:t>= 16 – 2 = 14. Therefore, the multiplication M X 14, where M is the multiplicand and 14 the multiplier, can be done as M X 2</w:t>
      </w:r>
      <w:r>
        <w:rPr>
          <w:position w:val="8"/>
          <w:sz w:val="16"/>
        </w:rPr>
        <w:t xml:space="preserve">4 </w:t>
      </w:r>
      <w:r>
        <w:rPr>
          <w:sz w:val="24"/>
        </w:rPr>
        <w:t>– M X</w:t>
      </w:r>
      <w:r>
        <w:rPr>
          <w:spacing w:val="-23"/>
          <w:sz w:val="24"/>
        </w:rPr>
        <w:t xml:space="preserve"> </w:t>
      </w:r>
      <w:r>
        <w:rPr>
          <w:sz w:val="24"/>
        </w:rPr>
        <w:t>2</w:t>
      </w:r>
      <w:r>
        <w:rPr>
          <w:position w:val="8"/>
          <w:sz w:val="16"/>
        </w:rPr>
        <w:t>1</w:t>
      </w:r>
      <w:r>
        <w:rPr>
          <w:sz w:val="24"/>
        </w:rPr>
        <w:t>.</w:t>
      </w:r>
    </w:p>
    <w:p>
      <w:pPr>
        <w:pStyle w:val="12"/>
        <w:numPr>
          <w:ilvl w:val="1"/>
          <w:numId w:val="48"/>
        </w:numPr>
        <w:tabs>
          <w:tab w:val="left" w:pos="1909"/>
        </w:tabs>
        <w:spacing w:before="1" w:after="0" w:line="242" w:lineRule="auto"/>
        <w:ind w:left="1908" w:right="220" w:hanging="360"/>
        <w:jc w:val="both"/>
        <w:rPr>
          <w:sz w:val="24"/>
        </w:rPr>
      </w:pPr>
      <w:r>
        <mc:AlternateContent>
          <mc:Choice Requires="wpg">
            <w:drawing>
              <wp:anchor distT="0" distB="0" distL="114300" distR="114300" simplePos="0" relativeHeight="7168" behindDoc="0" locked="0" layoutInCell="1" allowOverlap="1">
                <wp:simplePos x="0" y="0"/>
                <wp:positionH relativeFrom="page">
                  <wp:posOffset>3441700</wp:posOffset>
                </wp:positionH>
                <wp:positionV relativeFrom="paragraph">
                  <wp:posOffset>756920</wp:posOffset>
                </wp:positionV>
                <wp:extent cx="1501140" cy="1465580"/>
                <wp:effectExtent l="0" t="635" r="3810" b="635"/>
                <wp:wrapNone/>
                <wp:docPr id="409" name="Group 573"/>
                <wp:cNvGraphicFramePr/>
                <a:graphic xmlns:a="http://schemas.openxmlformats.org/drawingml/2006/main">
                  <a:graphicData uri="http://schemas.microsoft.com/office/word/2010/wordprocessingGroup">
                    <wpg:wgp>
                      <wpg:cNvGrpSpPr/>
                      <wpg:grpSpPr>
                        <a:xfrm>
                          <a:off x="0" y="0"/>
                          <a:ext cx="1501140" cy="1465580"/>
                          <a:chOff x="5420" y="1193"/>
                          <a:chExt cx="2364" cy="2308"/>
                        </a:xfrm>
                      </wpg:grpSpPr>
                      <wps:wsp>
                        <wps:cNvPr id="402" name="FreeForm 574"/>
                        <wps:cNvSpPr/>
                        <wps:spPr>
                          <a:xfrm>
                            <a:off x="5428" y="1685"/>
                            <a:ext cx="2349" cy="775"/>
                          </a:xfrm>
                          <a:custGeom>
                            <a:avLst/>
                            <a:gdLst/>
                            <a:ahLst/>
                            <a:cxnLst/>
                            <a:pathLst>
                              <a:path w="2349" h="775">
                                <a:moveTo>
                                  <a:pt x="378" y="0"/>
                                </a:moveTo>
                                <a:lnTo>
                                  <a:pt x="302" y="8"/>
                                </a:lnTo>
                                <a:lnTo>
                                  <a:pt x="231" y="31"/>
                                </a:lnTo>
                                <a:lnTo>
                                  <a:pt x="167" y="66"/>
                                </a:lnTo>
                                <a:lnTo>
                                  <a:pt x="111" y="114"/>
                                </a:lnTo>
                                <a:lnTo>
                                  <a:pt x="65" y="171"/>
                                </a:lnTo>
                                <a:lnTo>
                                  <a:pt x="30" y="237"/>
                                </a:lnTo>
                                <a:lnTo>
                                  <a:pt x="8" y="309"/>
                                </a:lnTo>
                                <a:lnTo>
                                  <a:pt x="0" y="387"/>
                                </a:lnTo>
                                <a:lnTo>
                                  <a:pt x="8" y="466"/>
                                </a:lnTo>
                                <a:lnTo>
                                  <a:pt x="30" y="538"/>
                                </a:lnTo>
                                <a:lnTo>
                                  <a:pt x="65" y="604"/>
                                </a:lnTo>
                                <a:lnTo>
                                  <a:pt x="111" y="662"/>
                                </a:lnTo>
                                <a:lnTo>
                                  <a:pt x="167" y="709"/>
                                </a:lnTo>
                                <a:lnTo>
                                  <a:pt x="231" y="745"/>
                                </a:lnTo>
                                <a:lnTo>
                                  <a:pt x="302" y="767"/>
                                </a:lnTo>
                                <a:lnTo>
                                  <a:pt x="378" y="775"/>
                                </a:lnTo>
                                <a:lnTo>
                                  <a:pt x="1971" y="775"/>
                                </a:lnTo>
                                <a:lnTo>
                                  <a:pt x="2047" y="767"/>
                                </a:lnTo>
                                <a:lnTo>
                                  <a:pt x="2118" y="745"/>
                                </a:lnTo>
                                <a:lnTo>
                                  <a:pt x="2182" y="709"/>
                                </a:lnTo>
                                <a:lnTo>
                                  <a:pt x="2238" y="662"/>
                                </a:lnTo>
                                <a:lnTo>
                                  <a:pt x="2284" y="604"/>
                                </a:lnTo>
                                <a:lnTo>
                                  <a:pt x="2319" y="538"/>
                                </a:lnTo>
                                <a:lnTo>
                                  <a:pt x="2341" y="466"/>
                                </a:lnTo>
                                <a:lnTo>
                                  <a:pt x="2349" y="387"/>
                                </a:lnTo>
                                <a:lnTo>
                                  <a:pt x="2341" y="309"/>
                                </a:lnTo>
                                <a:lnTo>
                                  <a:pt x="2319" y="237"/>
                                </a:lnTo>
                                <a:lnTo>
                                  <a:pt x="2284" y="171"/>
                                </a:lnTo>
                                <a:lnTo>
                                  <a:pt x="2238" y="114"/>
                                </a:lnTo>
                                <a:lnTo>
                                  <a:pt x="2182" y="66"/>
                                </a:lnTo>
                                <a:lnTo>
                                  <a:pt x="2118" y="31"/>
                                </a:lnTo>
                                <a:lnTo>
                                  <a:pt x="2047" y="8"/>
                                </a:lnTo>
                                <a:lnTo>
                                  <a:pt x="1971" y="0"/>
                                </a:lnTo>
                                <a:lnTo>
                                  <a:pt x="378" y="0"/>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403" name="Picture 575"/>
                          <pic:cNvPicPr>
                            <a:picLocks noChangeAspect="1"/>
                          </pic:cNvPicPr>
                        </pic:nvPicPr>
                        <pic:blipFill>
                          <a:blip r:embed="rId120"/>
                          <a:stretch>
                            <a:fillRect/>
                          </a:stretch>
                        </pic:blipFill>
                        <pic:spPr>
                          <a:xfrm>
                            <a:off x="6542" y="1320"/>
                            <a:ext cx="120" cy="365"/>
                          </a:xfrm>
                          <a:prstGeom prst="rect">
                            <a:avLst/>
                          </a:prstGeom>
                          <a:noFill/>
                          <a:ln w="9525">
                            <a:noFill/>
                          </a:ln>
                        </pic:spPr>
                      </pic:pic>
                      <pic:pic xmlns:pic="http://schemas.openxmlformats.org/drawingml/2006/picture">
                        <pic:nvPicPr>
                          <pic:cNvPr id="404" name="Picture 576"/>
                          <pic:cNvPicPr>
                            <a:picLocks noChangeAspect="1"/>
                          </pic:cNvPicPr>
                        </pic:nvPicPr>
                        <pic:blipFill>
                          <a:blip r:embed="rId121"/>
                          <a:stretch>
                            <a:fillRect/>
                          </a:stretch>
                        </pic:blipFill>
                        <pic:spPr>
                          <a:xfrm>
                            <a:off x="6540" y="2459"/>
                            <a:ext cx="120" cy="272"/>
                          </a:xfrm>
                          <a:prstGeom prst="rect">
                            <a:avLst/>
                          </a:prstGeom>
                          <a:noFill/>
                          <a:ln w="9525">
                            <a:noFill/>
                          </a:ln>
                        </pic:spPr>
                      </pic:pic>
                      <wps:wsp>
                        <wps:cNvPr id="405" name="Rectangle 577"/>
                        <wps:cNvSpPr/>
                        <wps:spPr>
                          <a:xfrm>
                            <a:off x="5948" y="1200"/>
                            <a:ext cx="1226" cy="375"/>
                          </a:xfrm>
                          <a:prstGeom prst="rect">
                            <a:avLst/>
                          </a:prstGeom>
                          <a:solidFill>
                            <a:srgbClr val="FFFFFF"/>
                          </a:solidFill>
                          <a:ln w="9525">
                            <a:noFill/>
                          </a:ln>
                        </wps:spPr>
                        <wps:bodyPr upright="1"/>
                      </wps:wsp>
                      <wps:wsp>
                        <wps:cNvPr id="406" name="Rectangle 578"/>
                        <wps:cNvSpPr/>
                        <wps:spPr>
                          <a:xfrm>
                            <a:off x="5948" y="1200"/>
                            <a:ext cx="1226" cy="375"/>
                          </a:xfrm>
                          <a:prstGeom prst="rect">
                            <a:avLst/>
                          </a:prstGeom>
                          <a:noFill/>
                          <a:ln w="9525" cap="flat" cmpd="sng">
                            <a:solidFill>
                              <a:srgbClr val="FFFFFF"/>
                            </a:solidFill>
                            <a:prstDash val="solid"/>
                            <a:miter/>
                            <a:headEnd type="none" w="med" len="med"/>
                            <a:tailEnd type="none" w="med" len="med"/>
                          </a:ln>
                        </wps:spPr>
                        <wps:bodyPr upright="1"/>
                      </wps:wsp>
                      <wps:wsp>
                        <wps:cNvPr id="407" name="Text Box 579"/>
                        <wps:cNvSpPr txBox="1"/>
                        <wps:spPr>
                          <a:xfrm>
                            <a:off x="5420" y="1192"/>
                            <a:ext cx="2364" cy="1539"/>
                          </a:xfrm>
                          <a:prstGeom prst="rect">
                            <a:avLst/>
                          </a:prstGeom>
                          <a:noFill/>
                          <a:ln w="9525">
                            <a:noFill/>
                          </a:ln>
                        </wps:spPr>
                        <wps:txbx>
                          <w:txbxContent>
                            <w:p>
                              <w:pPr>
                                <w:spacing w:before="80"/>
                                <w:ind w:left="467" w:right="549" w:firstLine="0"/>
                                <w:jc w:val="center"/>
                                <w:rPr>
                                  <w:sz w:val="19"/>
                                </w:rPr>
                              </w:pPr>
                              <w:r>
                                <w:rPr>
                                  <w:sz w:val="19"/>
                                </w:rPr>
                                <w:t>Multiply</w:t>
                              </w:r>
                            </w:p>
                            <w:p>
                              <w:pPr>
                                <w:spacing w:before="8" w:line="240" w:lineRule="auto"/>
                                <w:rPr>
                                  <w:sz w:val="24"/>
                                </w:rPr>
                              </w:pPr>
                            </w:p>
                            <w:p>
                              <w:pPr>
                                <w:spacing w:before="0" w:line="273" w:lineRule="auto"/>
                                <w:ind w:left="554" w:right="549" w:firstLine="0"/>
                                <w:jc w:val="center"/>
                                <w:rPr>
                                  <w:sz w:val="17"/>
                                </w:rPr>
                              </w:pPr>
                              <w:r>
                                <w:rPr>
                                  <w:sz w:val="17"/>
                                </w:rPr>
                                <w:t>Multiplicand in BR Multiplier in QR</w:t>
                              </w:r>
                            </w:p>
                          </w:txbxContent>
                        </wps:txbx>
                        <wps:bodyPr lIns="0" tIns="0" rIns="0" bIns="0" upright="1"/>
                      </wps:wsp>
                      <wps:wsp>
                        <wps:cNvPr id="408" name="Text Box 580"/>
                        <wps:cNvSpPr txBox="1"/>
                        <wps:spPr>
                          <a:xfrm>
                            <a:off x="5891" y="2731"/>
                            <a:ext cx="1415" cy="762"/>
                          </a:xfrm>
                          <a:prstGeom prst="rect">
                            <a:avLst/>
                          </a:prstGeom>
                          <a:noFill/>
                          <a:ln w="9525" cap="flat" cmpd="sng">
                            <a:solidFill>
                              <a:srgbClr val="000000"/>
                            </a:solidFill>
                            <a:prstDash val="solid"/>
                            <a:miter/>
                            <a:headEnd type="none" w="med" len="med"/>
                            <a:tailEnd type="none" w="med" len="med"/>
                          </a:ln>
                        </wps:spPr>
                        <wps:txbx>
                          <w:txbxContent>
                            <w:p>
                              <w:pPr>
                                <w:spacing w:before="1"/>
                                <w:ind w:left="305" w:right="305" w:firstLine="0"/>
                                <w:jc w:val="center"/>
                                <w:rPr>
                                  <w:sz w:val="17"/>
                                </w:rPr>
                              </w:pPr>
                              <w:r>
                                <w:rPr>
                                  <w:sz w:val="17"/>
                                </w:rPr>
                                <w:t xml:space="preserve">AC </w:t>
                              </w:r>
                              <w:r>
                                <w:rPr>
                                  <w:rFonts w:ascii="Times New Roman" w:hAnsi="Times New Roman"/>
                                  <w:sz w:val="17"/>
                                </w:rPr>
                                <w:t xml:space="preserve">← </w:t>
                              </w:r>
                              <w:r>
                                <w:rPr>
                                  <w:sz w:val="17"/>
                                </w:rPr>
                                <w:t>0</w:t>
                              </w:r>
                            </w:p>
                            <w:p>
                              <w:pPr>
                                <w:spacing w:before="11" w:line="240" w:lineRule="auto"/>
                                <w:rPr>
                                  <w:sz w:val="18"/>
                                </w:rPr>
                              </w:pPr>
                            </w:p>
                            <w:p>
                              <w:pPr>
                                <w:spacing w:before="1"/>
                                <w:ind w:left="305" w:right="305" w:firstLine="0"/>
                                <w:jc w:val="center"/>
                                <w:rPr>
                                  <w:sz w:val="17"/>
                                </w:rPr>
                              </w:pPr>
                              <w:r>
                                <w:rPr>
                                  <w:position w:val="2"/>
                                  <w:sz w:val="21"/>
                                </w:rPr>
                                <w:t>Q</w:t>
                              </w:r>
                              <w:r>
                                <w:rPr>
                                  <w:sz w:val="14"/>
                                </w:rPr>
                                <w:t xml:space="preserve">n + 1 </w:t>
                              </w:r>
                              <w:r>
                                <w:rPr>
                                  <w:rFonts w:ascii="Times New Roman" w:hAnsi="Times New Roman"/>
                                  <w:position w:val="2"/>
                                  <w:sz w:val="17"/>
                                </w:rPr>
                                <w:t xml:space="preserve">← </w:t>
                              </w:r>
                              <w:r>
                                <w:rPr>
                                  <w:position w:val="2"/>
                                  <w:sz w:val="17"/>
                                </w:rPr>
                                <w:t>0</w:t>
                              </w:r>
                            </w:p>
                          </w:txbxContent>
                        </wps:txbx>
                        <wps:bodyPr lIns="0" tIns="0" rIns="0" bIns="0" upright="1"/>
                      </wps:wsp>
                    </wpg:wgp>
                  </a:graphicData>
                </a:graphic>
              </wp:anchor>
            </w:drawing>
          </mc:Choice>
          <mc:Fallback>
            <w:pict>
              <v:group id="Group 573" o:spid="_x0000_s1026" o:spt="203" style="position:absolute;left:0pt;margin-left:271pt;margin-top:59.6pt;height:115.4pt;width:118.2pt;mso-position-horizontal-relative:page;z-index:7168;mso-width-relative:page;mso-height-relative:page;" coordorigin="5420,1193" coordsize="2364,2308" o:gfxdata="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ubPAAvwAAAKUB&#10;AAAZAAAAZHJzL19yZWxzL2Uyb0RvYy54bWwucmVsc72QwYrCMBCG7wv7DmHu27Q9LLKY9iKCV3Ef&#10;YEimabCZhCSKvr2BZUFB8OZxZvi//2PW48Uv4kwpu8AKuqYFQayDcWwV/B62XysQuSAbXAKTgitl&#10;GIfPj/WeFiw1lGcXs6gUzgrmUuKPlFnP5DE3IRLXyxSSx1LHZGVEfURLsm/bb5nuGTA8MMXOKEg7&#10;04M4XGNtfs0O0+Q0bYI+eeLypEI6X7srEJOlosCTcfi37JvIFuRzh+49Dt2/g3x47nAD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">
                <o:lock v:ext="edit" aspectratio="f"/>
                <v:shape id="FreeForm 574" o:spid="_x0000_s1026" o:spt="100" style="position:absolute;left:5428;top:1685;height:775;width:2349;" filled="f" stroked="t" coordsize="2349,775" o:gfxdata="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4MmMy/&#10;AAAA3AAAAA8AAAAAAAAAAQAgAAAAIgAAAGRycy9kb3ducmV2LnhtbFBLAQIUABQAAAAIAIdO4kAz&#10;LwWeOwAAADkAAAAQAAAAAAAAAAEAIAAAAA4BAABkcnMvc2hhcGV4bWwueG1sUEsFBgAAAAAGAAYA&#10;WwEAALgDAAAAAA==&#10;" path="m378,0l302,8,231,31,167,66,111,114,65,171,30,237,8,309,0,387,8,466,30,538,65,604,111,662,167,709,231,745,302,767,378,775,1971,775,2047,767,2118,745,2182,709,2238,662,2284,604,2319,538,2341,466,2349,387,2341,309,2319,237,2284,171,2238,114,2182,66,2118,31,2047,8,1971,0,378,0xe">
                  <v:fill on="f" focussize="0,0"/>
                  <v:stroke color="#000000" joinstyle="round"/>
                  <v:imagedata o:title=""/>
                  <o:lock v:ext="edit" aspectratio="f"/>
                </v:shape>
                <v:shape id="Picture 575" o:spid="_x0000_s1026" o:spt="75" type="#_x0000_t75" style="position:absolute;left:6542;top:1320;height:365;width:120;" filled="f" o:preferrelative="t" stroked="f" coordsize="21600,21600" o:gfxdata="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4bL5q/&#10;AAAA3AAAAA8AAAAAAAAAAQAgAAAAIgAAAGRycy9kb3ducmV2LnhtbFBLAQIUABQAAAAIAIdO4kAz&#10;LwWeOwAAADkAAAAQAAAAAAAAAAEAIAAAAA4BAABkcnMvc2hhcGV4bWwueG1sUEsFBgAAAAAGAAYA&#10;WwEAALgDAAAAAA==&#10;">
                  <v:fill on="f" focussize="0,0"/>
                  <v:stroke on="f"/>
                  <v:imagedata r:id="rId120" o:title=""/>
                  <o:lock v:ext="edit" aspectratio="t"/>
                </v:shape>
                <v:shape id="Picture 576" o:spid="_x0000_s1026" o:spt="75" type="#_x0000_t75" style="position:absolute;left:6540;top:2459;height:272;width:120;" filled="f" o:preferrelative="t" stroked="f" coordsize="21600,21600" o:gfxdata="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kqQbvQAA&#10;ANwAAAAPAAAAAAAAAAEAIAAAACIAAABkcnMvZG93bnJldi54bWxQSwECFAAUAAAACACHTuJAMy8F&#10;njsAAAA5AAAAEAAAAAAAAAABACAAAAAMAQAAZHJzL3NoYXBleG1sLnhtbFBLBQYAAAAABgAGAFsB&#10;AAC2AwAAAAA=&#10;">
                  <v:fill on="f" focussize="0,0"/>
                  <v:stroke on="f"/>
                  <v:imagedata r:id="rId121" o:title=""/>
                  <o:lock v:ext="edit" aspectratio="t"/>
                </v:shape>
                <v:rect id="Rectangle 577" o:spid="_x0000_s1026" o:spt="1" style="position:absolute;left:5948;top:1200;height:375;width:1226;" fillcolor="#FFFFFF" filled="t" stroked="f" coordsize="21600,21600" o:gfxdata="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E+nob4A&#10;AADcAAAADwAAAAAAAAABACAAAAAiAAAAZHJzL2Rvd25yZXYueG1sUEsBAhQAFAAAAAgAh07iQDMv&#10;BZ47AAAAOQAAABAAAAAAAAAAAQAgAAAADQEAAGRycy9zaGFwZXhtbC54bWxQSwUGAAAAAAYABgBb&#10;AQAAtwMAAAAA&#10;">
                  <v:fill on="t" focussize="0,0"/>
                  <v:stroke on="f"/>
                  <v:imagedata o:title=""/>
                  <o:lock v:ext="edit" aspectratio="f"/>
                </v:rect>
                <v:rect id="Rectangle 578" o:spid="_x0000_s1026" o:spt="1" style="position:absolute;left:5948;top:1200;height:375;width:1226;" filled="f" stroked="t" coordsize="21600,21600" o:gfxdata="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gb4O/&#10;AAAA3AAAAA8AAAAAAAAAAQAgAAAAIgAAAGRycy9kb3ducmV2LnhtbFBLAQIUABQAAAAIAIdO4kAz&#10;LwWeOwAAADkAAAAQAAAAAAAAAAEAIAAAAA4BAABkcnMvc2hhcGV4bWwueG1sUEsFBgAAAAAGAAYA&#10;WwEAALgDAAAAAA==&#10;">
                  <v:fill on="f" focussize="0,0"/>
                  <v:stroke color="#FFFFFF" joinstyle="miter"/>
                  <v:imagedata o:title=""/>
                  <o:lock v:ext="edit" aspectratio="f"/>
                </v:rect>
                <v:shape id="Text Box 579" o:spid="_x0000_s1026" o:spt="202" type="#_x0000_t202" style="position:absolute;left:5420;top:1192;height:1539;width:2364;" filled="f" stroked="f" coordsize="21600,21600" o:gfxdata="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HbZ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80"/>
                          <w:ind w:left="467" w:right="549" w:firstLine="0"/>
                          <w:jc w:val="center"/>
                          <w:rPr>
                            <w:sz w:val="19"/>
                          </w:rPr>
                        </w:pPr>
                        <w:r>
                          <w:rPr>
                            <w:sz w:val="19"/>
                          </w:rPr>
                          <w:t>Multiply</w:t>
                        </w:r>
                      </w:p>
                      <w:p>
                        <w:pPr>
                          <w:spacing w:before="8" w:line="240" w:lineRule="auto"/>
                          <w:rPr>
                            <w:sz w:val="24"/>
                          </w:rPr>
                        </w:pPr>
                      </w:p>
                      <w:p>
                        <w:pPr>
                          <w:spacing w:before="0" w:line="273" w:lineRule="auto"/>
                          <w:ind w:left="554" w:right="549" w:firstLine="0"/>
                          <w:jc w:val="center"/>
                          <w:rPr>
                            <w:sz w:val="17"/>
                          </w:rPr>
                        </w:pPr>
                        <w:r>
                          <w:rPr>
                            <w:sz w:val="17"/>
                          </w:rPr>
                          <w:t>Multiplicand in BR Multiplier in QR</w:t>
                        </w:r>
                      </w:p>
                    </w:txbxContent>
                  </v:textbox>
                </v:shape>
                <v:shape id="Text Box 580" o:spid="_x0000_s1026" o:spt="202" type="#_x0000_t202" style="position:absolute;left:5891;top:2731;height:762;width:1415;" filled="f" stroked="t" coordsize="21600,21600" o:gfxdata="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97BmugAAANwA&#10;AAAPAAAAAAAAAAEAIAAAACIAAABkcnMvZG93bnJldi54bWxQSwECFAAUAAAACACHTuJAMy8FnjsA&#10;AAA5AAAAEAAAAAAAAAABACAAAAAJAQAAZHJzL3NoYXBleG1sLnhtbFBLBQYAAAAABgAGAFsBAACz&#10;AwAAAAA=&#10;">
                  <v:fill on="f" focussize="0,0"/>
                  <v:stroke color="#000000" joinstyle="miter"/>
                  <v:imagedata o:title=""/>
                  <o:lock v:ext="edit" aspectratio="f"/>
                  <v:textbox inset="0mm,0mm,0mm,0mm">
                    <w:txbxContent>
                      <w:p>
                        <w:pPr>
                          <w:spacing w:before="1"/>
                          <w:ind w:left="305" w:right="305" w:firstLine="0"/>
                          <w:jc w:val="center"/>
                          <w:rPr>
                            <w:sz w:val="17"/>
                          </w:rPr>
                        </w:pPr>
                        <w:r>
                          <w:rPr>
                            <w:sz w:val="17"/>
                          </w:rPr>
                          <w:t xml:space="preserve">AC </w:t>
                        </w:r>
                        <w:r>
                          <w:rPr>
                            <w:rFonts w:ascii="Times New Roman" w:hAnsi="Times New Roman"/>
                            <w:sz w:val="17"/>
                          </w:rPr>
                          <w:t xml:space="preserve">← </w:t>
                        </w:r>
                        <w:r>
                          <w:rPr>
                            <w:sz w:val="17"/>
                          </w:rPr>
                          <w:t>0</w:t>
                        </w:r>
                      </w:p>
                      <w:p>
                        <w:pPr>
                          <w:spacing w:before="11" w:line="240" w:lineRule="auto"/>
                          <w:rPr>
                            <w:sz w:val="18"/>
                          </w:rPr>
                        </w:pPr>
                      </w:p>
                      <w:p>
                        <w:pPr>
                          <w:spacing w:before="1"/>
                          <w:ind w:left="305" w:right="305" w:firstLine="0"/>
                          <w:jc w:val="center"/>
                          <w:rPr>
                            <w:sz w:val="17"/>
                          </w:rPr>
                        </w:pPr>
                        <w:r>
                          <w:rPr>
                            <w:position w:val="2"/>
                            <w:sz w:val="21"/>
                          </w:rPr>
                          <w:t>Q</w:t>
                        </w:r>
                        <w:r>
                          <w:rPr>
                            <w:sz w:val="14"/>
                          </w:rPr>
                          <w:t xml:space="preserve">n + 1 </w:t>
                        </w:r>
                        <w:r>
                          <w:rPr>
                            <w:rFonts w:ascii="Times New Roman" w:hAnsi="Times New Roman"/>
                            <w:position w:val="2"/>
                            <w:sz w:val="17"/>
                          </w:rPr>
                          <w:t xml:space="preserve">← </w:t>
                        </w:r>
                        <w:r>
                          <w:rPr>
                            <w:position w:val="2"/>
                            <w:sz w:val="17"/>
                          </w:rPr>
                          <w:t>0</w:t>
                        </w:r>
                      </w:p>
                    </w:txbxContent>
                  </v:textbox>
                </v:shape>
              </v:group>
            </w:pict>
          </mc:Fallback>
        </mc:AlternateContent>
      </w:r>
      <w:r>
        <w:rPr>
          <w:sz w:val="24"/>
        </w:rPr>
        <w:t>Thus the product can be obtained by shifting the binary multiplicand M four times to the left and subtracting M shifted left</w:t>
      </w:r>
      <w:r>
        <w:rPr>
          <w:spacing w:val="-4"/>
          <w:sz w:val="24"/>
        </w:rPr>
        <w:t xml:space="preserve"> </w:t>
      </w:r>
      <w:r>
        <w:rPr>
          <w:sz w:val="24"/>
        </w:rPr>
        <w:t>once.</w:t>
      </w: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ind w:left="0" w:firstLine="0"/>
        <w:rPr>
          <w:sz w:val="20"/>
        </w:rPr>
      </w:pPr>
    </w:p>
    <w:p>
      <w:pPr>
        <w:pStyle w:val="6"/>
        <w:spacing w:before="3"/>
        <w:ind w:left="0" w:firstLine="0"/>
        <w:rPr>
          <w:sz w:val="13"/>
        </w:rPr>
      </w:pPr>
      <w:r>
        <mc:AlternateContent>
          <mc:Choice Requires="wpg">
            <w:drawing>
              <wp:anchor distT="0" distB="0" distL="0" distR="0" simplePos="0" relativeHeight="5120" behindDoc="0" locked="0" layoutInCell="1" allowOverlap="1">
                <wp:simplePos x="0" y="0"/>
                <wp:positionH relativeFrom="page">
                  <wp:posOffset>1916430</wp:posOffset>
                </wp:positionH>
                <wp:positionV relativeFrom="paragraph">
                  <wp:posOffset>127635</wp:posOffset>
                </wp:positionV>
                <wp:extent cx="4333875" cy="2443480"/>
                <wp:effectExtent l="0" t="635" r="9525" b="13335"/>
                <wp:wrapTopAndBottom/>
                <wp:docPr id="356" name="Group 581"/>
                <wp:cNvGraphicFramePr/>
                <a:graphic xmlns:a="http://schemas.openxmlformats.org/drawingml/2006/main">
                  <a:graphicData uri="http://schemas.microsoft.com/office/word/2010/wordprocessingGroup">
                    <wpg:wgp>
                      <wpg:cNvGrpSpPr/>
                      <wpg:grpSpPr>
                        <a:xfrm>
                          <a:off x="0" y="0"/>
                          <a:ext cx="4333875" cy="2443480"/>
                          <a:chOff x="3019" y="202"/>
                          <a:chExt cx="6825" cy="3848"/>
                        </a:xfrm>
                      </wpg:grpSpPr>
                      <wps:wsp>
                        <wps:cNvPr id="330" name="FreeForm 582"/>
                        <wps:cNvSpPr/>
                        <wps:spPr>
                          <a:xfrm>
                            <a:off x="5774" y="602"/>
                            <a:ext cx="1675" cy="604"/>
                          </a:xfrm>
                          <a:custGeom>
                            <a:avLst/>
                            <a:gdLst/>
                            <a:ahLst/>
                            <a:cxnLst/>
                            <a:pathLst>
                              <a:path w="1675" h="604">
                                <a:moveTo>
                                  <a:pt x="837" y="0"/>
                                </a:moveTo>
                                <a:lnTo>
                                  <a:pt x="0" y="302"/>
                                </a:lnTo>
                                <a:lnTo>
                                  <a:pt x="837" y="604"/>
                                </a:lnTo>
                                <a:lnTo>
                                  <a:pt x="1675" y="302"/>
                                </a:lnTo>
                                <a:lnTo>
                                  <a:pt x="837" y="0"/>
                                </a:lnTo>
                                <a:close/>
                              </a:path>
                            </a:pathLst>
                          </a:custGeom>
                          <a:noFill/>
                          <a:ln w="9525" cap="flat" cmpd="sng">
                            <a:solidFill>
                              <a:srgbClr val="000000"/>
                            </a:solidFill>
                            <a:prstDash val="solid"/>
                            <a:headEnd type="none" w="med" len="med"/>
                            <a:tailEnd type="none" w="med" len="med"/>
                          </a:ln>
                        </wps:spPr>
                        <wps:bodyPr upright="1"/>
                      </wps:wsp>
                      <wps:wsp>
                        <wps:cNvPr id="331" name="FreeForm 583"/>
                        <wps:cNvSpPr/>
                        <wps:spPr>
                          <a:xfrm>
                            <a:off x="6548" y="201"/>
                            <a:ext cx="120" cy="401"/>
                          </a:xfrm>
                          <a:custGeom>
                            <a:avLst/>
                            <a:gdLst/>
                            <a:ahLst/>
                            <a:cxnLst/>
                            <a:pathLst>
                              <a:path w="120" h="401">
                                <a:moveTo>
                                  <a:pt x="50" y="280"/>
                                </a:moveTo>
                                <a:lnTo>
                                  <a:pt x="0" y="282"/>
                                </a:lnTo>
                                <a:lnTo>
                                  <a:pt x="64" y="400"/>
                                </a:lnTo>
                                <a:lnTo>
                                  <a:pt x="110" y="300"/>
                                </a:lnTo>
                                <a:lnTo>
                                  <a:pt x="51" y="300"/>
                                </a:lnTo>
                                <a:lnTo>
                                  <a:pt x="50" y="280"/>
                                </a:lnTo>
                                <a:close/>
                                <a:moveTo>
                                  <a:pt x="70" y="280"/>
                                </a:moveTo>
                                <a:lnTo>
                                  <a:pt x="50" y="280"/>
                                </a:lnTo>
                                <a:lnTo>
                                  <a:pt x="51" y="300"/>
                                </a:lnTo>
                                <a:lnTo>
                                  <a:pt x="71" y="300"/>
                                </a:lnTo>
                                <a:lnTo>
                                  <a:pt x="70" y="280"/>
                                </a:lnTo>
                                <a:close/>
                                <a:moveTo>
                                  <a:pt x="120" y="278"/>
                                </a:moveTo>
                                <a:lnTo>
                                  <a:pt x="70" y="280"/>
                                </a:lnTo>
                                <a:lnTo>
                                  <a:pt x="71" y="300"/>
                                </a:lnTo>
                                <a:lnTo>
                                  <a:pt x="51" y="300"/>
                                </a:lnTo>
                                <a:lnTo>
                                  <a:pt x="110" y="300"/>
                                </a:lnTo>
                                <a:lnTo>
                                  <a:pt x="120" y="278"/>
                                </a:lnTo>
                                <a:close/>
                                <a:moveTo>
                                  <a:pt x="61" y="0"/>
                                </a:moveTo>
                                <a:lnTo>
                                  <a:pt x="41" y="0"/>
                                </a:lnTo>
                                <a:lnTo>
                                  <a:pt x="50" y="280"/>
                                </a:lnTo>
                                <a:lnTo>
                                  <a:pt x="70" y="280"/>
                                </a:lnTo>
                                <a:lnTo>
                                  <a:pt x="61" y="0"/>
                                </a:lnTo>
                                <a:close/>
                              </a:path>
                            </a:pathLst>
                          </a:custGeom>
                          <a:solidFill>
                            <a:srgbClr val="000000"/>
                          </a:solidFill>
                          <a:ln w="9525">
                            <a:noFill/>
                          </a:ln>
                        </wps:spPr>
                        <wps:bodyPr upright="1"/>
                      </wps:wsp>
                      <wps:wsp>
                        <wps:cNvPr id="332" name="FreeForm 584"/>
                        <wps:cNvSpPr/>
                        <wps:spPr>
                          <a:xfrm>
                            <a:off x="4365" y="894"/>
                            <a:ext cx="1409" cy="392"/>
                          </a:xfrm>
                          <a:custGeom>
                            <a:avLst/>
                            <a:gdLst/>
                            <a:ahLst/>
                            <a:cxnLst/>
                            <a:pathLst>
                              <a:path w="1409" h="392">
                                <a:moveTo>
                                  <a:pt x="50" y="272"/>
                                </a:moveTo>
                                <a:lnTo>
                                  <a:pt x="0" y="272"/>
                                </a:lnTo>
                                <a:lnTo>
                                  <a:pt x="60" y="392"/>
                                </a:lnTo>
                                <a:lnTo>
                                  <a:pt x="110" y="292"/>
                                </a:lnTo>
                                <a:lnTo>
                                  <a:pt x="50" y="292"/>
                                </a:lnTo>
                                <a:lnTo>
                                  <a:pt x="50" y="272"/>
                                </a:lnTo>
                                <a:close/>
                                <a:moveTo>
                                  <a:pt x="1409" y="0"/>
                                </a:moveTo>
                                <a:lnTo>
                                  <a:pt x="50" y="0"/>
                                </a:lnTo>
                                <a:lnTo>
                                  <a:pt x="50" y="292"/>
                                </a:lnTo>
                                <a:lnTo>
                                  <a:pt x="70" y="292"/>
                                </a:lnTo>
                                <a:lnTo>
                                  <a:pt x="70" y="20"/>
                                </a:lnTo>
                                <a:lnTo>
                                  <a:pt x="60" y="20"/>
                                </a:lnTo>
                                <a:lnTo>
                                  <a:pt x="70" y="10"/>
                                </a:lnTo>
                                <a:lnTo>
                                  <a:pt x="1409" y="10"/>
                                </a:lnTo>
                                <a:lnTo>
                                  <a:pt x="1409" y="0"/>
                                </a:lnTo>
                                <a:close/>
                                <a:moveTo>
                                  <a:pt x="120" y="272"/>
                                </a:moveTo>
                                <a:lnTo>
                                  <a:pt x="70" y="272"/>
                                </a:lnTo>
                                <a:lnTo>
                                  <a:pt x="70" y="292"/>
                                </a:lnTo>
                                <a:lnTo>
                                  <a:pt x="110" y="292"/>
                                </a:lnTo>
                                <a:lnTo>
                                  <a:pt x="120" y="272"/>
                                </a:lnTo>
                                <a:close/>
                                <a:moveTo>
                                  <a:pt x="70" y="10"/>
                                </a:moveTo>
                                <a:lnTo>
                                  <a:pt x="60" y="20"/>
                                </a:lnTo>
                                <a:lnTo>
                                  <a:pt x="70" y="20"/>
                                </a:lnTo>
                                <a:lnTo>
                                  <a:pt x="70" y="10"/>
                                </a:lnTo>
                                <a:close/>
                                <a:moveTo>
                                  <a:pt x="1409" y="10"/>
                                </a:moveTo>
                                <a:lnTo>
                                  <a:pt x="70" y="10"/>
                                </a:lnTo>
                                <a:lnTo>
                                  <a:pt x="70" y="20"/>
                                </a:lnTo>
                                <a:lnTo>
                                  <a:pt x="1409" y="20"/>
                                </a:lnTo>
                                <a:lnTo>
                                  <a:pt x="1409" y="10"/>
                                </a:lnTo>
                                <a:close/>
                              </a:path>
                            </a:pathLst>
                          </a:custGeom>
                          <a:solidFill>
                            <a:srgbClr val="000000"/>
                          </a:solidFill>
                          <a:ln w="9525">
                            <a:noFill/>
                          </a:ln>
                        </wps:spPr>
                        <wps:bodyPr upright="1"/>
                      </wps:wsp>
                      <wps:wsp>
                        <wps:cNvPr id="333" name="FreeForm 585"/>
                        <wps:cNvSpPr/>
                        <wps:spPr>
                          <a:xfrm>
                            <a:off x="7449" y="894"/>
                            <a:ext cx="1507" cy="392"/>
                          </a:xfrm>
                          <a:custGeom>
                            <a:avLst/>
                            <a:gdLst/>
                            <a:ahLst/>
                            <a:cxnLst/>
                            <a:pathLst>
                              <a:path w="1507" h="392">
                                <a:moveTo>
                                  <a:pt x="1437" y="272"/>
                                </a:moveTo>
                                <a:lnTo>
                                  <a:pt x="1387" y="272"/>
                                </a:lnTo>
                                <a:lnTo>
                                  <a:pt x="1447" y="392"/>
                                </a:lnTo>
                                <a:lnTo>
                                  <a:pt x="1497" y="292"/>
                                </a:lnTo>
                                <a:lnTo>
                                  <a:pt x="1437" y="292"/>
                                </a:lnTo>
                                <a:lnTo>
                                  <a:pt x="1437" y="272"/>
                                </a:lnTo>
                                <a:close/>
                                <a:moveTo>
                                  <a:pt x="1437" y="10"/>
                                </a:moveTo>
                                <a:lnTo>
                                  <a:pt x="1437" y="292"/>
                                </a:lnTo>
                                <a:lnTo>
                                  <a:pt x="1457" y="292"/>
                                </a:lnTo>
                                <a:lnTo>
                                  <a:pt x="1457" y="20"/>
                                </a:lnTo>
                                <a:lnTo>
                                  <a:pt x="1447" y="20"/>
                                </a:lnTo>
                                <a:lnTo>
                                  <a:pt x="1437" y="10"/>
                                </a:lnTo>
                                <a:close/>
                                <a:moveTo>
                                  <a:pt x="1507" y="272"/>
                                </a:moveTo>
                                <a:lnTo>
                                  <a:pt x="1457" y="272"/>
                                </a:lnTo>
                                <a:lnTo>
                                  <a:pt x="1457" y="292"/>
                                </a:lnTo>
                                <a:lnTo>
                                  <a:pt x="1497" y="292"/>
                                </a:lnTo>
                                <a:lnTo>
                                  <a:pt x="1507" y="272"/>
                                </a:lnTo>
                                <a:close/>
                                <a:moveTo>
                                  <a:pt x="1457" y="0"/>
                                </a:moveTo>
                                <a:lnTo>
                                  <a:pt x="0" y="0"/>
                                </a:lnTo>
                                <a:lnTo>
                                  <a:pt x="0" y="20"/>
                                </a:lnTo>
                                <a:lnTo>
                                  <a:pt x="1437" y="20"/>
                                </a:lnTo>
                                <a:lnTo>
                                  <a:pt x="1437" y="10"/>
                                </a:lnTo>
                                <a:lnTo>
                                  <a:pt x="1457" y="10"/>
                                </a:lnTo>
                                <a:lnTo>
                                  <a:pt x="1457" y="0"/>
                                </a:lnTo>
                                <a:close/>
                                <a:moveTo>
                                  <a:pt x="1457" y="10"/>
                                </a:moveTo>
                                <a:lnTo>
                                  <a:pt x="1437" y="10"/>
                                </a:lnTo>
                                <a:lnTo>
                                  <a:pt x="1447" y="20"/>
                                </a:lnTo>
                                <a:lnTo>
                                  <a:pt x="1457" y="20"/>
                                </a:lnTo>
                                <a:lnTo>
                                  <a:pt x="1457" y="10"/>
                                </a:lnTo>
                                <a:close/>
                              </a:path>
                            </a:pathLst>
                          </a:custGeom>
                          <a:solidFill>
                            <a:srgbClr val="000000"/>
                          </a:solidFill>
                          <a:ln w="9525">
                            <a:noFill/>
                          </a:ln>
                        </wps:spPr>
                        <wps:bodyPr upright="1"/>
                      </wps:wsp>
                      <wps:wsp>
                        <wps:cNvPr id="334" name="Rectangle 586"/>
                        <wps:cNvSpPr/>
                        <wps:spPr>
                          <a:xfrm>
                            <a:off x="5686" y="2029"/>
                            <a:ext cx="1881" cy="559"/>
                          </a:xfrm>
                          <a:prstGeom prst="rect">
                            <a:avLst/>
                          </a:prstGeom>
                          <a:noFill/>
                          <a:ln w="9525" cap="flat" cmpd="sng">
                            <a:solidFill>
                              <a:srgbClr val="000000"/>
                            </a:solidFill>
                            <a:prstDash val="solid"/>
                            <a:miter/>
                            <a:headEnd type="none" w="med" len="med"/>
                            <a:tailEnd type="none" w="med" len="med"/>
                          </a:ln>
                        </wps:spPr>
                        <wps:bodyPr upright="1"/>
                      </wps:wsp>
                      <wps:wsp>
                        <wps:cNvPr id="335" name="FreeForm 587"/>
                        <wps:cNvSpPr/>
                        <wps:spPr>
                          <a:xfrm>
                            <a:off x="4415" y="1628"/>
                            <a:ext cx="1271" cy="741"/>
                          </a:xfrm>
                          <a:custGeom>
                            <a:avLst/>
                            <a:gdLst/>
                            <a:ahLst/>
                            <a:cxnLst/>
                            <a:pathLst>
                              <a:path w="1271" h="741">
                                <a:moveTo>
                                  <a:pt x="1151" y="621"/>
                                </a:moveTo>
                                <a:lnTo>
                                  <a:pt x="1151" y="741"/>
                                </a:lnTo>
                                <a:lnTo>
                                  <a:pt x="1251" y="691"/>
                                </a:lnTo>
                                <a:lnTo>
                                  <a:pt x="1171" y="691"/>
                                </a:lnTo>
                                <a:lnTo>
                                  <a:pt x="1171" y="671"/>
                                </a:lnTo>
                                <a:lnTo>
                                  <a:pt x="1251" y="671"/>
                                </a:lnTo>
                                <a:lnTo>
                                  <a:pt x="1151" y="621"/>
                                </a:lnTo>
                                <a:close/>
                                <a:moveTo>
                                  <a:pt x="20" y="0"/>
                                </a:moveTo>
                                <a:lnTo>
                                  <a:pt x="0" y="0"/>
                                </a:lnTo>
                                <a:lnTo>
                                  <a:pt x="0" y="691"/>
                                </a:lnTo>
                                <a:lnTo>
                                  <a:pt x="1151" y="691"/>
                                </a:lnTo>
                                <a:lnTo>
                                  <a:pt x="1151" y="681"/>
                                </a:lnTo>
                                <a:lnTo>
                                  <a:pt x="20" y="681"/>
                                </a:lnTo>
                                <a:lnTo>
                                  <a:pt x="10" y="671"/>
                                </a:lnTo>
                                <a:lnTo>
                                  <a:pt x="20" y="671"/>
                                </a:lnTo>
                                <a:lnTo>
                                  <a:pt x="20" y="0"/>
                                </a:lnTo>
                                <a:close/>
                                <a:moveTo>
                                  <a:pt x="1251" y="671"/>
                                </a:moveTo>
                                <a:lnTo>
                                  <a:pt x="1171" y="671"/>
                                </a:lnTo>
                                <a:lnTo>
                                  <a:pt x="1171" y="691"/>
                                </a:lnTo>
                                <a:lnTo>
                                  <a:pt x="1251" y="691"/>
                                </a:lnTo>
                                <a:lnTo>
                                  <a:pt x="1271" y="681"/>
                                </a:lnTo>
                                <a:lnTo>
                                  <a:pt x="1251" y="671"/>
                                </a:lnTo>
                                <a:close/>
                                <a:moveTo>
                                  <a:pt x="20" y="671"/>
                                </a:moveTo>
                                <a:lnTo>
                                  <a:pt x="10" y="671"/>
                                </a:lnTo>
                                <a:lnTo>
                                  <a:pt x="20" y="681"/>
                                </a:lnTo>
                                <a:lnTo>
                                  <a:pt x="20" y="671"/>
                                </a:lnTo>
                                <a:close/>
                                <a:moveTo>
                                  <a:pt x="1151" y="671"/>
                                </a:moveTo>
                                <a:lnTo>
                                  <a:pt x="20" y="671"/>
                                </a:lnTo>
                                <a:lnTo>
                                  <a:pt x="20" y="681"/>
                                </a:lnTo>
                                <a:lnTo>
                                  <a:pt x="1151" y="681"/>
                                </a:lnTo>
                                <a:lnTo>
                                  <a:pt x="1151" y="671"/>
                                </a:lnTo>
                                <a:close/>
                              </a:path>
                            </a:pathLst>
                          </a:custGeom>
                          <a:solidFill>
                            <a:srgbClr val="000000"/>
                          </a:solidFill>
                          <a:ln w="9525">
                            <a:noFill/>
                          </a:ln>
                        </wps:spPr>
                        <wps:bodyPr upright="1"/>
                      </wps:wsp>
                      <wps:wsp>
                        <wps:cNvPr id="336" name="FreeForm 588"/>
                        <wps:cNvSpPr/>
                        <wps:spPr>
                          <a:xfrm>
                            <a:off x="7567" y="1654"/>
                            <a:ext cx="1339" cy="715"/>
                          </a:xfrm>
                          <a:custGeom>
                            <a:avLst/>
                            <a:gdLst/>
                            <a:ahLst/>
                            <a:cxnLst/>
                            <a:pathLst>
                              <a:path w="1339" h="715">
                                <a:moveTo>
                                  <a:pt x="120" y="595"/>
                                </a:moveTo>
                                <a:lnTo>
                                  <a:pt x="0" y="655"/>
                                </a:lnTo>
                                <a:lnTo>
                                  <a:pt x="120" y="715"/>
                                </a:lnTo>
                                <a:lnTo>
                                  <a:pt x="120" y="665"/>
                                </a:lnTo>
                                <a:lnTo>
                                  <a:pt x="100" y="665"/>
                                </a:lnTo>
                                <a:lnTo>
                                  <a:pt x="100" y="645"/>
                                </a:lnTo>
                                <a:lnTo>
                                  <a:pt x="120" y="645"/>
                                </a:lnTo>
                                <a:lnTo>
                                  <a:pt x="120" y="595"/>
                                </a:lnTo>
                                <a:close/>
                                <a:moveTo>
                                  <a:pt x="120" y="645"/>
                                </a:moveTo>
                                <a:lnTo>
                                  <a:pt x="100" y="645"/>
                                </a:lnTo>
                                <a:lnTo>
                                  <a:pt x="100" y="665"/>
                                </a:lnTo>
                                <a:lnTo>
                                  <a:pt x="120" y="665"/>
                                </a:lnTo>
                                <a:lnTo>
                                  <a:pt x="120" y="645"/>
                                </a:lnTo>
                                <a:close/>
                                <a:moveTo>
                                  <a:pt x="1319" y="645"/>
                                </a:moveTo>
                                <a:lnTo>
                                  <a:pt x="120" y="645"/>
                                </a:lnTo>
                                <a:lnTo>
                                  <a:pt x="120" y="665"/>
                                </a:lnTo>
                                <a:lnTo>
                                  <a:pt x="1339" y="665"/>
                                </a:lnTo>
                                <a:lnTo>
                                  <a:pt x="1339" y="655"/>
                                </a:lnTo>
                                <a:lnTo>
                                  <a:pt x="1319" y="655"/>
                                </a:lnTo>
                                <a:lnTo>
                                  <a:pt x="1319" y="645"/>
                                </a:lnTo>
                                <a:close/>
                                <a:moveTo>
                                  <a:pt x="1339" y="0"/>
                                </a:moveTo>
                                <a:lnTo>
                                  <a:pt x="1319" y="0"/>
                                </a:lnTo>
                                <a:lnTo>
                                  <a:pt x="1319" y="655"/>
                                </a:lnTo>
                                <a:lnTo>
                                  <a:pt x="1329" y="645"/>
                                </a:lnTo>
                                <a:lnTo>
                                  <a:pt x="1339" y="645"/>
                                </a:lnTo>
                                <a:lnTo>
                                  <a:pt x="1339" y="0"/>
                                </a:lnTo>
                                <a:close/>
                                <a:moveTo>
                                  <a:pt x="1339" y="645"/>
                                </a:moveTo>
                                <a:lnTo>
                                  <a:pt x="1329" y="645"/>
                                </a:lnTo>
                                <a:lnTo>
                                  <a:pt x="1319" y="655"/>
                                </a:lnTo>
                                <a:lnTo>
                                  <a:pt x="1339" y="655"/>
                                </a:lnTo>
                                <a:lnTo>
                                  <a:pt x="1339" y="645"/>
                                </a:lnTo>
                                <a:close/>
                              </a:path>
                            </a:pathLst>
                          </a:custGeom>
                          <a:solidFill>
                            <a:srgbClr val="000000"/>
                          </a:solidFill>
                          <a:ln w="9525">
                            <a:noFill/>
                          </a:ln>
                        </wps:spPr>
                        <wps:bodyPr upright="1"/>
                      </wps:wsp>
                      <wps:wsp>
                        <wps:cNvPr id="337" name="FreeForm 589"/>
                        <wps:cNvSpPr/>
                        <wps:spPr>
                          <a:xfrm>
                            <a:off x="5790" y="2830"/>
                            <a:ext cx="1674" cy="602"/>
                          </a:xfrm>
                          <a:custGeom>
                            <a:avLst/>
                            <a:gdLst/>
                            <a:ahLst/>
                            <a:cxnLst/>
                            <a:pathLst>
                              <a:path w="1674" h="602">
                                <a:moveTo>
                                  <a:pt x="837" y="0"/>
                                </a:moveTo>
                                <a:lnTo>
                                  <a:pt x="0" y="301"/>
                                </a:lnTo>
                                <a:lnTo>
                                  <a:pt x="837" y="602"/>
                                </a:lnTo>
                                <a:lnTo>
                                  <a:pt x="1674" y="301"/>
                                </a:lnTo>
                                <a:lnTo>
                                  <a:pt x="837" y="0"/>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338" name="Picture 590"/>
                          <pic:cNvPicPr>
                            <a:picLocks noChangeAspect="1"/>
                          </pic:cNvPicPr>
                        </pic:nvPicPr>
                        <pic:blipFill>
                          <a:blip r:embed="rId122"/>
                          <a:stretch>
                            <a:fillRect/>
                          </a:stretch>
                        </pic:blipFill>
                        <pic:spPr>
                          <a:xfrm>
                            <a:off x="6567" y="2588"/>
                            <a:ext cx="120" cy="242"/>
                          </a:xfrm>
                          <a:prstGeom prst="rect">
                            <a:avLst/>
                          </a:prstGeom>
                          <a:noFill/>
                          <a:ln w="9525">
                            <a:noFill/>
                          </a:ln>
                        </pic:spPr>
                      </pic:pic>
                      <wps:wsp>
                        <wps:cNvPr id="339" name="FreeForm 591"/>
                        <wps:cNvSpPr/>
                        <wps:spPr>
                          <a:xfrm>
                            <a:off x="7955" y="3562"/>
                            <a:ext cx="1472" cy="480"/>
                          </a:xfrm>
                          <a:custGeom>
                            <a:avLst/>
                            <a:gdLst/>
                            <a:ahLst/>
                            <a:cxnLst/>
                            <a:pathLst>
                              <a:path w="1472" h="480">
                                <a:moveTo>
                                  <a:pt x="237" y="0"/>
                                </a:moveTo>
                                <a:lnTo>
                                  <a:pt x="162" y="12"/>
                                </a:lnTo>
                                <a:lnTo>
                                  <a:pt x="97" y="46"/>
                                </a:lnTo>
                                <a:lnTo>
                                  <a:pt x="46" y="98"/>
                                </a:lnTo>
                                <a:lnTo>
                                  <a:pt x="12" y="164"/>
                                </a:lnTo>
                                <a:lnTo>
                                  <a:pt x="0" y="240"/>
                                </a:lnTo>
                                <a:lnTo>
                                  <a:pt x="12" y="316"/>
                                </a:lnTo>
                                <a:lnTo>
                                  <a:pt x="46" y="382"/>
                                </a:lnTo>
                                <a:lnTo>
                                  <a:pt x="97" y="434"/>
                                </a:lnTo>
                                <a:lnTo>
                                  <a:pt x="162" y="468"/>
                                </a:lnTo>
                                <a:lnTo>
                                  <a:pt x="237" y="480"/>
                                </a:lnTo>
                                <a:lnTo>
                                  <a:pt x="1235" y="480"/>
                                </a:lnTo>
                                <a:lnTo>
                                  <a:pt x="1310" y="468"/>
                                </a:lnTo>
                                <a:lnTo>
                                  <a:pt x="1375" y="434"/>
                                </a:lnTo>
                                <a:lnTo>
                                  <a:pt x="1426" y="382"/>
                                </a:lnTo>
                                <a:lnTo>
                                  <a:pt x="1460" y="316"/>
                                </a:lnTo>
                                <a:lnTo>
                                  <a:pt x="1472" y="240"/>
                                </a:lnTo>
                                <a:lnTo>
                                  <a:pt x="1460" y="164"/>
                                </a:lnTo>
                                <a:lnTo>
                                  <a:pt x="1426" y="98"/>
                                </a:lnTo>
                                <a:lnTo>
                                  <a:pt x="1375" y="46"/>
                                </a:lnTo>
                                <a:lnTo>
                                  <a:pt x="1310" y="12"/>
                                </a:lnTo>
                                <a:lnTo>
                                  <a:pt x="1235" y="0"/>
                                </a:lnTo>
                                <a:lnTo>
                                  <a:pt x="237" y="0"/>
                                </a:lnTo>
                                <a:close/>
                              </a:path>
                            </a:pathLst>
                          </a:custGeom>
                          <a:noFill/>
                          <a:ln w="9525" cap="flat" cmpd="sng">
                            <a:solidFill>
                              <a:srgbClr val="000000"/>
                            </a:solidFill>
                            <a:prstDash val="solid"/>
                            <a:headEnd type="none" w="med" len="med"/>
                            <a:tailEnd type="none" w="med" len="med"/>
                          </a:ln>
                        </wps:spPr>
                        <wps:bodyPr upright="1"/>
                      </wps:wsp>
                      <wps:wsp>
                        <wps:cNvPr id="340" name="FreeForm 592"/>
                        <wps:cNvSpPr/>
                        <wps:spPr>
                          <a:xfrm>
                            <a:off x="7464" y="3121"/>
                            <a:ext cx="1287" cy="441"/>
                          </a:xfrm>
                          <a:custGeom>
                            <a:avLst/>
                            <a:gdLst/>
                            <a:ahLst/>
                            <a:cxnLst/>
                            <a:pathLst>
                              <a:path w="1287" h="441">
                                <a:moveTo>
                                  <a:pt x="1217" y="321"/>
                                </a:moveTo>
                                <a:lnTo>
                                  <a:pt x="1167" y="321"/>
                                </a:lnTo>
                                <a:lnTo>
                                  <a:pt x="1227" y="441"/>
                                </a:lnTo>
                                <a:lnTo>
                                  <a:pt x="1277" y="341"/>
                                </a:lnTo>
                                <a:lnTo>
                                  <a:pt x="1217" y="341"/>
                                </a:lnTo>
                                <a:lnTo>
                                  <a:pt x="1217" y="321"/>
                                </a:lnTo>
                                <a:close/>
                                <a:moveTo>
                                  <a:pt x="1217" y="10"/>
                                </a:moveTo>
                                <a:lnTo>
                                  <a:pt x="1217" y="341"/>
                                </a:lnTo>
                                <a:lnTo>
                                  <a:pt x="1237" y="341"/>
                                </a:lnTo>
                                <a:lnTo>
                                  <a:pt x="1237" y="20"/>
                                </a:lnTo>
                                <a:lnTo>
                                  <a:pt x="1227" y="20"/>
                                </a:lnTo>
                                <a:lnTo>
                                  <a:pt x="1217" y="10"/>
                                </a:lnTo>
                                <a:close/>
                                <a:moveTo>
                                  <a:pt x="1287" y="321"/>
                                </a:moveTo>
                                <a:lnTo>
                                  <a:pt x="1237" y="321"/>
                                </a:lnTo>
                                <a:lnTo>
                                  <a:pt x="1237" y="341"/>
                                </a:lnTo>
                                <a:lnTo>
                                  <a:pt x="1277" y="341"/>
                                </a:lnTo>
                                <a:lnTo>
                                  <a:pt x="1287" y="321"/>
                                </a:lnTo>
                                <a:close/>
                                <a:moveTo>
                                  <a:pt x="1237" y="0"/>
                                </a:moveTo>
                                <a:lnTo>
                                  <a:pt x="0" y="0"/>
                                </a:lnTo>
                                <a:lnTo>
                                  <a:pt x="0" y="20"/>
                                </a:lnTo>
                                <a:lnTo>
                                  <a:pt x="1217" y="20"/>
                                </a:lnTo>
                                <a:lnTo>
                                  <a:pt x="1217" y="10"/>
                                </a:lnTo>
                                <a:lnTo>
                                  <a:pt x="1237" y="10"/>
                                </a:lnTo>
                                <a:lnTo>
                                  <a:pt x="1237" y="0"/>
                                </a:lnTo>
                                <a:close/>
                                <a:moveTo>
                                  <a:pt x="1237" y="10"/>
                                </a:moveTo>
                                <a:lnTo>
                                  <a:pt x="1217" y="10"/>
                                </a:lnTo>
                                <a:lnTo>
                                  <a:pt x="1227" y="20"/>
                                </a:lnTo>
                                <a:lnTo>
                                  <a:pt x="1237" y="20"/>
                                </a:lnTo>
                                <a:lnTo>
                                  <a:pt x="1237" y="10"/>
                                </a:lnTo>
                                <a:close/>
                              </a:path>
                            </a:pathLst>
                          </a:custGeom>
                          <a:solidFill>
                            <a:srgbClr val="000000"/>
                          </a:solidFill>
                          <a:ln w="9525">
                            <a:noFill/>
                          </a:ln>
                        </wps:spPr>
                        <wps:bodyPr upright="1"/>
                      </wps:wsp>
                      <wps:wsp>
                        <wps:cNvPr id="341" name="FreeForm 593"/>
                        <wps:cNvSpPr/>
                        <wps:spPr>
                          <a:xfrm>
                            <a:off x="3026" y="407"/>
                            <a:ext cx="2764" cy="2724"/>
                          </a:xfrm>
                          <a:custGeom>
                            <a:avLst/>
                            <a:gdLst/>
                            <a:ahLst/>
                            <a:cxnLst/>
                            <a:pathLst>
                              <a:path w="2764" h="2724">
                                <a:moveTo>
                                  <a:pt x="2764" y="2724"/>
                                </a:moveTo>
                                <a:lnTo>
                                  <a:pt x="0" y="2724"/>
                                </a:lnTo>
                                <a:lnTo>
                                  <a:pt x="0" y="0"/>
                                </a:lnTo>
                              </a:path>
                            </a:pathLst>
                          </a:custGeom>
                          <a:noFill/>
                          <a:ln w="9525" cap="flat" cmpd="sng">
                            <a:solidFill>
                              <a:srgbClr val="000000"/>
                            </a:solidFill>
                            <a:prstDash val="solid"/>
                            <a:headEnd type="none" w="med" len="med"/>
                            <a:tailEnd type="none" w="med" len="med"/>
                          </a:ln>
                        </wps:spPr>
                        <wps:bodyPr upright="1"/>
                      </wps:wsp>
                      <wps:wsp>
                        <wps:cNvPr id="342" name="FreeForm 594"/>
                        <wps:cNvSpPr/>
                        <wps:spPr>
                          <a:xfrm>
                            <a:off x="3026" y="349"/>
                            <a:ext cx="3586" cy="120"/>
                          </a:xfrm>
                          <a:custGeom>
                            <a:avLst/>
                            <a:gdLst/>
                            <a:ahLst/>
                            <a:cxnLst/>
                            <a:pathLst>
                              <a:path w="3586" h="120">
                                <a:moveTo>
                                  <a:pt x="3466" y="70"/>
                                </a:moveTo>
                                <a:lnTo>
                                  <a:pt x="3466" y="120"/>
                                </a:lnTo>
                                <a:lnTo>
                                  <a:pt x="3566" y="70"/>
                                </a:lnTo>
                                <a:lnTo>
                                  <a:pt x="3466" y="70"/>
                                </a:lnTo>
                                <a:close/>
                                <a:moveTo>
                                  <a:pt x="3466" y="50"/>
                                </a:moveTo>
                                <a:lnTo>
                                  <a:pt x="3466" y="70"/>
                                </a:lnTo>
                                <a:lnTo>
                                  <a:pt x="3486" y="70"/>
                                </a:lnTo>
                                <a:lnTo>
                                  <a:pt x="3486" y="50"/>
                                </a:lnTo>
                                <a:lnTo>
                                  <a:pt x="3466" y="50"/>
                                </a:lnTo>
                                <a:close/>
                                <a:moveTo>
                                  <a:pt x="3466" y="0"/>
                                </a:moveTo>
                                <a:lnTo>
                                  <a:pt x="3466" y="50"/>
                                </a:lnTo>
                                <a:lnTo>
                                  <a:pt x="3486" y="50"/>
                                </a:lnTo>
                                <a:lnTo>
                                  <a:pt x="3486" y="70"/>
                                </a:lnTo>
                                <a:lnTo>
                                  <a:pt x="3566" y="70"/>
                                </a:lnTo>
                                <a:lnTo>
                                  <a:pt x="3586" y="60"/>
                                </a:lnTo>
                                <a:lnTo>
                                  <a:pt x="3466" y="0"/>
                                </a:lnTo>
                                <a:close/>
                                <a:moveTo>
                                  <a:pt x="0" y="49"/>
                                </a:moveTo>
                                <a:lnTo>
                                  <a:pt x="0" y="69"/>
                                </a:lnTo>
                                <a:lnTo>
                                  <a:pt x="3466" y="70"/>
                                </a:lnTo>
                                <a:lnTo>
                                  <a:pt x="3466" y="50"/>
                                </a:lnTo>
                                <a:lnTo>
                                  <a:pt x="0" y="49"/>
                                </a:lnTo>
                                <a:close/>
                              </a:path>
                            </a:pathLst>
                          </a:custGeom>
                          <a:solidFill>
                            <a:srgbClr val="000000"/>
                          </a:solidFill>
                          <a:ln w="9525">
                            <a:noFill/>
                          </a:ln>
                        </wps:spPr>
                        <wps:bodyPr upright="1"/>
                      </wps:wsp>
                      <wps:wsp>
                        <wps:cNvPr id="343" name="FreeForm 595"/>
                        <wps:cNvSpPr/>
                        <wps:spPr>
                          <a:xfrm>
                            <a:off x="6564" y="1205"/>
                            <a:ext cx="120" cy="824"/>
                          </a:xfrm>
                          <a:custGeom>
                            <a:avLst/>
                            <a:gdLst/>
                            <a:ahLst/>
                            <a:cxnLst/>
                            <a:pathLst>
                              <a:path w="120" h="824">
                                <a:moveTo>
                                  <a:pt x="50" y="703"/>
                                </a:moveTo>
                                <a:lnTo>
                                  <a:pt x="0" y="704"/>
                                </a:lnTo>
                                <a:lnTo>
                                  <a:pt x="62" y="823"/>
                                </a:lnTo>
                                <a:lnTo>
                                  <a:pt x="110" y="723"/>
                                </a:lnTo>
                                <a:lnTo>
                                  <a:pt x="50" y="723"/>
                                </a:lnTo>
                                <a:lnTo>
                                  <a:pt x="50" y="703"/>
                                </a:lnTo>
                                <a:close/>
                                <a:moveTo>
                                  <a:pt x="70" y="703"/>
                                </a:moveTo>
                                <a:lnTo>
                                  <a:pt x="50" y="703"/>
                                </a:lnTo>
                                <a:lnTo>
                                  <a:pt x="50" y="723"/>
                                </a:lnTo>
                                <a:lnTo>
                                  <a:pt x="70" y="723"/>
                                </a:lnTo>
                                <a:lnTo>
                                  <a:pt x="70" y="703"/>
                                </a:lnTo>
                                <a:close/>
                                <a:moveTo>
                                  <a:pt x="120" y="702"/>
                                </a:moveTo>
                                <a:lnTo>
                                  <a:pt x="70" y="703"/>
                                </a:lnTo>
                                <a:lnTo>
                                  <a:pt x="70" y="723"/>
                                </a:lnTo>
                                <a:lnTo>
                                  <a:pt x="50" y="723"/>
                                </a:lnTo>
                                <a:lnTo>
                                  <a:pt x="110" y="723"/>
                                </a:lnTo>
                                <a:lnTo>
                                  <a:pt x="120" y="702"/>
                                </a:lnTo>
                                <a:close/>
                                <a:moveTo>
                                  <a:pt x="57" y="0"/>
                                </a:moveTo>
                                <a:lnTo>
                                  <a:pt x="37" y="0"/>
                                </a:lnTo>
                                <a:lnTo>
                                  <a:pt x="50" y="703"/>
                                </a:lnTo>
                                <a:lnTo>
                                  <a:pt x="70" y="703"/>
                                </a:lnTo>
                                <a:lnTo>
                                  <a:pt x="57" y="0"/>
                                </a:lnTo>
                                <a:close/>
                              </a:path>
                            </a:pathLst>
                          </a:custGeom>
                          <a:solidFill>
                            <a:srgbClr val="000000"/>
                          </a:solidFill>
                          <a:ln w="9525">
                            <a:noFill/>
                          </a:ln>
                        </wps:spPr>
                        <wps:bodyPr upright="1"/>
                      </wps:wsp>
                      <wps:wsp>
                        <wps:cNvPr id="344" name="Rectangle 596"/>
                        <wps:cNvSpPr/>
                        <wps:spPr>
                          <a:xfrm>
                            <a:off x="6639" y="1245"/>
                            <a:ext cx="745" cy="635"/>
                          </a:xfrm>
                          <a:prstGeom prst="rect">
                            <a:avLst/>
                          </a:prstGeom>
                          <a:solidFill>
                            <a:srgbClr val="FFFFFF"/>
                          </a:solidFill>
                          <a:ln w="9525">
                            <a:noFill/>
                          </a:ln>
                        </wps:spPr>
                        <wps:bodyPr upright="1"/>
                      </wps:wsp>
                      <wps:wsp>
                        <wps:cNvPr id="345" name="Rectangle 597"/>
                        <wps:cNvSpPr/>
                        <wps:spPr>
                          <a:xfrm>
                            <a:off x="6639" y="1245"/>
                            <a:ext cx="745" cy="635"/>
                          </a:xfrm>
                          <a:prstGeom prst="rect">
                            <a:avLst/>
                          </a:prstGeom>
                          <a:noFill/>
                          <a:ln w="9525" cap="flat" cmpd="sng">
                            <a:solidFill>
                              <a:srgbClr val="FFFFFF"/>
                            </a:solidFill>
                            <a:prstDash val="solid"/>
                            <a:miter/>
                            <a:headEnd type="none" w="med" len="med"/>
                            <a:tailEnd type="none" w="med" len="med"/>
                          </a:ln>
                        </wps:spPr>
                        <wps:bodyPr upright="1"/>
                      </wps:wsp>
                      <wps:wsp>
                        <wps:cNvPr id="346" name="Text Box 598"/>
                        <wps:cNvSpPr txBox="1"/>
                        <wps:spPr>
                          <a:xfrm>
                            <a:off x="5012" y="623"/>
                            <a:ext cx="349" cy="190"/>
                          </a:xfrm>
                          <a:prstGeom prst="rect">
                            <a:avLst/>
                          </a:prstGeom>
                          <a:noFill/>
                          <a:ln w="9525">
                            <a:noFill/>
                          </a:ln>
                        </wps:spPr>
                        <wps:txbx>
                          <w:txbxContent>
                            <w:p>
                              <w:pPr>
                                <w:spacing w:before="0" w:line="190" w:lineRule="exact"/>
                                <w:ind w:left="0" w:right="0" w:firstLine="0"/>
                                <w:jc w:val="left"/>
                                <w:rPr>
                                  <w:sz w:val="19"/>
                                </w:rPr>
                              </w:pPr>
                              <w:r>
                                <w:rPr>
                                  <w:sz w:val="19"/>
                                </w:rPr>
                                <w:t>= 10</w:t>
                              </w:r>
                            </w:p>
                          </w:txbxContent>
                        </wps:txbx>
                        <wps:bodyPr lIns="0" tIns="0" rIns="0" bIns="0" upright="1"/>
                      </wps:wsp>
                      <wps:wsp>
                        <wps:cNvPr id="347" name="Text Box 599"/>
                        <wps:cNvSpPr txBox="1"/>
                        <wps:spPr>
                          <a:xfrm>
                            <a:off x="7811" y="613"/>
                            <a:ext cx="349" cy="190"/>
                          </a:xfrm>
                          <a:prstGeom prst="rect">
                            <a:avLst/>
                          </a:prstGeom>
                          <a:noFill/>
                          <a:ln w="9525">
                            <a:noFill/>
                          </a:ln>
                        </wps:spPr>
                        <wps:txbx>
                          <w:txbxContent>
                            <w:p>
                              <w:pPr>
                                <w:spacing w:before="0" w:line="190" w:lineRule="exact"/>
                                <w:ind w:left="0" w:right="0" w:firstLine="0"/>
                                <w:jc w:val="left"/>
                                <w:rPr>
                                  <w:sz w:val="19"/>
                                </w:rPr>
                              </w:pPr>
                              <w:r>
                                <w:rPr>
                                  <w:sz w:val="19"/>
                                </w:rPr>
                                <w:t>= 01</w:t>
                              </w:r>
                            </w:p>
                          </w:txbxContent>
                        </wps:txbx>
                        <wps:bodyPr lIns="0" tIns="0" rIns="0" bIns="0" upright="1"/>
                      </wps:wsp>
                      <wps:wsp>
                        <wps:cNvPr id="348" name="Text Box 600"/>
                        <wps:cNvSpPr txBox="1"/>
                        <wps:spPr>
                          <a:xfrm>
                            <a:off x="6327" y="798"/>
                            <a:ext cx="793" cy="749"/>
                          </a:xfrm>
                          <a:prstGeom prst="rect">
                            <a:avLst/>
                          </a:prstGeom>
                          <a:noFill/>
                          <a:ln w="9525">
                            <a:noFill/>
                          </a:ln>
                        </wps:spPr>
                        <wps:txbx>
                          <w:txbxContent>
                            <w:p>
                              <w:pPr>
                                <w:spacing w:before="0" w:line="215" w:lineRule="exact"/>
                                <w:ind w:left="0" w:right="0" w:firstLine="0"/>
                                <w:jc w:val="left"/>
                                <w:rPr>
                                  <w:sz w:val="14"/>
                                </w:rPr>
                              </w:pPr>
                              <w:r>
                                <w:rPr>
                                  <w:position w:val="2"/>
                                  <w:sz w:val="21"/>
                                </w:rPr>
                                <w:t>Q</w:t>
                              </w:r>
                              <w:r>
                                <w:rPr>
                                  <w:sz w:val="14"/>
                                </w:rPr>
                                <w:t>n</w:t>
                              </w:r>
                              <w:r>
                                <w:rPr>
                                  <w:position w:val="2"/>
                                  <w:sz w:val="21"/>
                                </w:rPr>
                                <w:t>Q</w:t>
                              </w:r>
                              <w:r>
                                <w:rPr>
                                  <w:sz w:val="14"/>
                                </w:rPr>
                                <w:t>n+1</w:t>
                              </w:r>
                            </w:p>
                            <w:p>
                              <w:pPr>
                                <w:spacing w:before="11" w:line="240" w:lineRule="auto"/>
                                <w:rPr>
                                  <w:sz w:val="24"/>
                                </w:rPr>
                              </w:pPr>
                            </w:p>
                            <w:p>
                              <w:pPr>
                                <w:spacing w:before="0" w:line="228" w:lineRule="exact"/>
                                <w:ind w:left="443" w:right="0" w:firstLine="0"/>
                                <w:jc w:val="left"/>
                                <w:rPr>
                                  <w:sz w:val="19"/>
                                </w:rPr>
                              </w:pPr>
                              <w:r>
                                <w:rPr>
                                  <w:sz w:val="19"/>
                                </w:rPr>
                                <w:t>= 00</w:t>
                              </w:r>
                            </w:p>
                          </w:txbxContent>
                        </wps:txbx>
                        <wps:bodyPr lIns="0" tIns="0" rIns="0" bIns="0" upright="1"/>
                      </wps:wsp>
                      <wps:wsp>
                        <wps:cNvPr id="349" name="Text Box 601"/>
                        <wps:cNvSpPr txBox="1"/>
                        <wps:spPr>
                          <a:xfrm>
                            <a:off x="6054" y="2079"/>
                            <a:ext cx="1169" cy="190"/>
                          </a:xfrm>
                          <a:prstGeom prst="rect">
                            <a:avLst/>
                          </a:prstGeom>
                          <a:noFill/>
                          <a:ln w="9525">
                            <a:noFill/>
                          </a:ln>
                        </wps:spPr>
                        <wps:txbx>
                          <w:txbxContent>
                            <w:p>
                              <w:pPr>
                                <w:spacing w:before="0" w:line="190" w:lineRule="exact"/>
                                <w:ind w:left="0" w:right="0" w:firstLine="0"/>
                                <w:jc w:val="left"/>
                                <w:rPr>
                                  <w:sz w:val="19"/>
                                </w:rPr>
                              </w:pPr>
                              <w:r>
                                <w:rPr>
                                  <w:sz w:val="19"/>
                                </w:rPr>
                                <w:t>ashr (AC &amp; QR)</w:t>
                              </w:r>
                            </w:p>
                          </w:txbxContent>
                        </wps:txbx>
                        <wps:bodyPr lIns="0" tIns="0" rIns="0" bIns="0" upright="1"/>
                      </wps:wsp>
                      <wps:wsp>
                        <wps:cNvPr id="350" name="Text Box 602"/>
                        <wps:cNvSpPr txBox="1"/>
                        <wps:spPr>
                          <a:xfrm>
                            <a:off x="4352" y="2874"/>
                            <a:ext cx="253" cy="190"/>
                          </a:xfrm>
                          <a:prstGeom prst="rect">
                            <a:avLst/>
                          </a:prstGeom>
                          <a:noFill/>
                          <a:ln w="9525">
                            <a:noFill/>
                          </a:ln>
                        </wps:spPr>
                        <wps:txbx>
                          <w:txbxContent>
                            <w:p>
                              <w:pPr>
                                <w:spacing w:before="0" w:line="190" w:lineRule="exact"/>
                                <w:ind w:left="0" w:right="0" w:firstLine="0"/>
                                <w:jc w:val="left"/>
                                <w:rPr>
                                  <w:sz w:val="19"/>
                                </w:rPr>
                              </w:pPr>
                              <w:r>
                                <w:rPr>
                                  <w:sz w:val="19"/>
                                </w:rPr>
                                <w:t>≠ 0</w:t>
                              </w:r>
                            </w:p>
                          </w:txbxContent>
                        </wps:txbx>
                        <wps:bodyPr lIns="0" tIns="0" rIns="0" bIns="0" upright="1"/>
                      </wps:wsp>
                      <wps:wsp>
                        <wps:cNvPr id="351" name="Text Box 603"/>
                        <wps:cNvSpPr txBox="1"/>
                        <wps:spPr>
                          <a:xfrm>
                            <a:off x="7940" y="2864"/>
                            <a:ext cx="253" cy="190"/>
                          </a:xfrm>
                          <a:prstGeom prst="rect">
                            <a:avLst/>
                          </a:prstGeom>
                          <a:noFill/>
                          <a:ln w="9525">
                            <a:noFill/>
                          </a:ln>
                        </wps:spPr>
                        <wps:txbx>
                          <w:txbxContent>
                            <w:p>
                              <w:pPr>
                                <w:spacing w:before="0" w:line="190" w:lineRule="exact"/>
                                <w:ind w:left="0" w:right="0" w:firstLine="0"/>
                                <w:jc w:val="left"/>
                                <w:rPr>
                                  <w:sz w:val="19"/>
                                </w:rPr>
                              </w:pPr>
                              <w:r>
                                <w:rPr>
                                  <w:sz w:val="19"/>
                                </w:rPr>
                                <w:t>= 0</w:t>
                              </w:r>
                            </w:p>
                          </w:txbxContent>
                        </wps:txbx>
                        <wps:bodyPr lIns="0" tIns="0" rIns="0" bIns="0" upright="1"/>
                      </wps:wsp>
                      <wps:wsp>
                        <wps:cNvPr id="352" name="Text Box 604"/>
                        <wps:cNvSpPr txBox="1"/>
                        <wps:spPr>
                          <a:xfrm>
                            <a:off x="6524" y="3057"/>
                            <a:ext cx="228" cy="212"/>
                          </a:xfrm>
                          <a:prstGeom prst="rect">
                            <a:avLst/>
                          </a:prstGeom>
                          <a:noFill/>
                          <a:ln w="9525">
                            <a:noFill/>
                          </a:ln>
                        </wps:spPr>
                        <wps:txbx>
                          <w:txbxContent>
                            <w:p>
                              <w:pPr>
                                <w:spacing w:before="0" w:line="211" w:lineRule="exact"/>
                                <w:ind w:left="0" w:right="0" w:firstLine="0"/>
                                <w:jc w:val="left"/>
                                <w:rPr>
                                  <w:sz w:val="21"/>
                                </w:rPr>
                              </w:pPr>
                              <w:r>
                                <w:rPr>
                                  <w:sz w:val="21"/>
                                </w:rPr>
                                <w:t>SC</w:t>
                              </w:r>
                            </w:p>
                          </w:txbxContent>
                        </wps:txbx>
                        <wps:bodyPr lIns="0" tIns="0" rIns="0" bIns="0" upright="1"/>
                      </wps:wsp>
                      <wps:wsp>
                        <wps:cNvPr id="353" name="Text Box 605"/>
                        <wps:cNvSpPr txBox="1"/>
                        <wps:spPr>
                          <a:xfrm>
                            <a:off x="8526" y="3724"/>
                            <a:ext cx="353" cy="190"/>
                          </a:xfrm>
                          <a:prstGeom prst="rect">
                            <a:avLst/>
                          </a:prstGeom>
                          <a:noFill/>
                          <a:ln w="9525">
                            <a:noFill/>
                          </a:ln>
                        </wps:spPr>
                        <wps:txbx>
                          <w:txbxContent>
                            <w:p>
                              <w:pPr>
                                <w:spacing w:before="0" w:line="190" w:lineRule="exact"/>
                                <w:ind w:left="0" w:right="0" w:firstLine="0"/>
                                <w:jc w:val="left"/>
                                <w:rPr>
                                  <w:sz w:val="19"/>
                                </w:rPr>
                              </w:pPr>
                              <w:r>
                                <w:rPr>
                                  <w:sz w:val="19"/>
                                </w:rPr>
                                <w:t>END</w:t>
                              </w:r>
                            </w:p>
                          </w:txbxContent>
                        </wps:txbx>
                        <wps:bodyPr lIns="0" tIns="0" rIns="0" bIns="0" upright="1"/>
                      </wps:wsp>
                      <wps:wsp>
                        <wps:cNvPr id="354" name="Text Box 606"/>
                        <wps:cNvSpPr txBox="1"/>
                        <wps:spPr>
                          <a:xfrm>
                            <a:off x="7955" y="1286"/>
                            <a:ext cx="1881" cy="368"/>
                          </a:xfrm>
                          <a:prstGeom prst="rect">
                            <a:avLst/>
                          </a:prstGeom>
                          <a:noFill/>
                          <a:ln w="9525" cap="flat" cmpd="sng">
                            <a:solidFill>
                              <a:srgbClr val="000000"/>
                            </a:solidFill>
                            <a:prstDash val="solid"/>
                            <a:miter/>
                            <a:headEnd type="none" w="med" len="med"/>
                            <a:tailEnd type="none" w="med" len="med"/>
                          </a:ln>
                        </wps:spPr>
                        <wps:txbx>
                          <w:txbxContent>
                            <w:p>
                              <w:pPr>
                                <w:spacing w:before="3"/>
                                <w:ind w:left="393" w:right="0" w:firstLine="0"/>
                                <w:jc w:val="left"/>
                                <w:rPr>
                                  <w:sz w:val="19"/>
                                </w:rPr>
                              </w:pPr>
                              <w:r>
                                <w:rPr>
                                  <w:sz w:val="19"/>
                                </w:rPr>
                                <w:t xml:space="preserve">AC </w:t>
                              </w:r>
                              <w:r>
                                <w:rPr>
                                  <w:rFonts w:ascii="Times New Roman" w:hAnsi="Times New Roman"/>
                                  <w:sz w:val="19"/>
                                </w:rPr>
                                <w:t xml:space="preserve">← </w:t>
                              </w:r>
                              <w:r>
                                <w:rPr>
                                  <w:sz w:val="19"/>
                                </w:rPr>
                                <w:t>AC + BR</w:t>
                              </w:r>
                            </w:p>
                          </w:txbxContent>
                        </wps:txbx>
                        <wps:bodyPr lIns="0" tIns="0" rIns="0" bIns="0" upright="1"/>
                      </wps:wsp>
                      <wps:wsp>
                        <wps:cNvPr id="355" name="Text Box 607"/>
                        <wps:cNvSpPr txBox="1"/>
                        <wps:spPr>
                          <a:xfrm>
                            <a:off x="3508" y="1286"/>
                            <a:ext cx="1833" cy="342"/>
                          </a:xfrm>
                          <a:prstGeom prst="rect">
                            <a:avLst/>
                          </a:prstGeom>
                          <a:noFill/>
                          <a:ln w="9525" cap="flat" cmpd="sng">
                            <a:solidFill>
                              <a:srgbClr val="000000"/>
                            </a:solidFill>
                            <a:prstDash val="solid"/>
                            <a:miter/>
                            <a:headEnd type="none" w="med" len="med"/>
                            <a:tailEnd type="none" w="med" len="med"/>
                          </a:ln>
                        </wps:spPr>
                        <wps:txbx>
                          <w:txbxContent>
                            <w:p>
                              <w:pPr>
                                <w:spacing w:before="66"/>
                                <w:ind w:left="205" w:right="0" w:firstLine="0"/>
                                <w:jc w:val="left"/>
                                <w:rPr>
                                  <w:sz w:val="19"/>
                                </w:rPr>
                              </w:pPr>
                              <w:r>
                                <w:rPr>
                                  <w:sz w:val="19"/>
                                </w:rPr>
                                <w:t xml:space="preserve">AC </w:t>
                              </w:r>
                              <w:r>
                                <w:rPr>
                                  <w:rFonts w:ascii="Times New Roman" w:hAnsi="Times New Roman"/>
                                  <w:sz w:val="19"/>
                                </w:rPr>
                                <w:t xml:space="preserve">← </w:t>
                              </w:r>
                              <w:r>
                                <w:rPr>
                                  <w:sz w:val="19"/>
                                </w:rPr>
                                <w:t>AC + BR’ + 1</w:t>
                              </w:r>
                            </w:p>
                          </w:txbxContent>
                        </wps:txbx>
                        <wps:bodyPr lIns="0" tIns="0" rIns="0" bIns="0" upright="1"/>
                      </wps:wsp>
                    </wpg:wgp>
                  </a:graphicData>
                </a:graphic>
              </wp:anchor>
            </w:drawing>
          </mc:Choice>
          <mc:Fallback>
            <w:pict>
              <v:group id="Group 581" o:spid="_x0000_s1026" o:spt="203" style="position:absolute;left:0pt;margin-left:150.9pt;margin-top:10.05pt;height:192.4pt;width:341.25pt;mso-position-horizontal-relative:page;mso-wrap-distance-bottom:0pt;mso-wrap-distance-top:0pt;z-index:5120;mso-width-relative:page;mso-height-relative:page;" coordorigin="3019,202" coordsize="6825,3848" o:gfxdata="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">
                <o:lock v:ext="edit" aspectratio="f"/>
                <v:shape id="FreeForm 582" o:spid="_x0000_s1026" o:spt="100" style="position:absolute;left:5774;top:602;height:604;width:1675;" filled="f" stroked="t" coordsize="1675,604" o:gfxdata="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Zqt+8AAAA&#10;3AAAAA8AAAAAAAAAAQAgAAAAIgAAAGRycy9kb3ducmV2LnhtbFBLAQIUABQAAAAIAIdO4kAzLwWe&#10;OwAAADkAAAAQAAAAAAAAAAEAIAAAAAsBAABkcnMvc2hhcGV4bWwueG1sUEsFBgAAAAAGAAYAWwEA&#10;ALUDAAAAAA==&#10;" path="m837,0l0,302,837,604,1675,302,837,0xe">
                  <v:fill on="f" focussize="0,0"/>
                  <v:stroke color="#000000" joinstyle="round"/>
                  <v:imagedata o:title=""/>
                  <o:lock v:ext="edit" aspectratio="f"/>
                </v:shape>
                <v:shape id="FreeForm 583" o:spid="_x0000_s1026" o:spt="100" style="position:absolute;left:6548;top:201;height:401;width:120;" fillcolor="#000000" filled="t" stroked="f" coordsize="120,401" o:gfxdata="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NENvQAA&#10;ANwAAAAPAAAAAAAAAAEAIAAAACIAAABkcnMvZG93bnJldi54bWxQSwECFAAUAAAACACHTuJAMy8F&#10;njsAAAA5AAAAEAAAAAAAAAABACAAAAAMAQAAZHJzL3NoYXBleG1sLnhtbFBLBQYAAAAABgAGAFsB&#10;AAC2AwAAAAA=&#10;" path="m50,280l0,282,64,400,110,300,51,300,50,280xm70,280l50,280,51,300,71,300,70,280xm120,278l70,280,71,300,51,300,110,300,120,278xm61,0l41,0,50,280,70,280,61,0xe">
                  <v:fill on="t" focussize="0,0"/>
                  <v:stroke on="f"/>
                  <v:imagedata o:title=""/>
                  <o:lock v:ext="edit" aspectratio="f"/>
                </v:shape>
                <v:shape id="FreeForm 584" o:spid="_x0000_s1026" o:spt="100" style="position:absolute;left:4365;top:894;height:392;width:1409;" fillcolor="#000000" filled="t" stroked="f" coordsize="1409,392" o:gfxdata="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DeguvQAA&#10;ANwAAAAPAAAAAAAAAAEAIAAAACIAAABkcnMvZG93bnJldi54bWxQSwECFAAUAAAACACHTuJAMy8F&#10;njsAAAA5AAAAEAAAAAAAAAABACAAAAAMAQAAZHJzL3NoYXBleG1sLnhtbFBLBQYAAAAABgAGAFsB&#10;AAC2AwAAAAA=&#10;" path="m50,272l0,272,60,392,110,292,50,292,50,272xm1409,0l50,0,50,292,70,292,70,20,60,20,70,10,1409,10,1409,0xm120,272l70,272,70,292,110,292,120,272xm70,10l60,20,70,20,70,10xm1409,10l70,10,70,20,1409,20,1409,10xe">
                  <v:fill on="t" focussize="0,0"/>
                  <v:stroke on="f"/>
                  <v:imagedata o:title=""/>
                  <o:lock v:ext="edit" aspectratio="f"/>
                </v:shape>
                <v:shape id="FreeForm 585" o:spid="_x0000_s1026" o:spt="100" style="position:absolute;left:7449;top:894;height:392;width:1507;" fillcolor="#000000" filled="t" stroked="f" coordsize="1507,392" o:gfxdata="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DcMa/&#10;AAAA3AAAAA8AAAAAAAAAAQAgAAAAIgAAAGRycy9kb3ducmV2LnhtbFBLAQIUABQAAAAIAIdO4kAz&#10;LwWeOwAAADkAAAAQAAAAAAAAAAEAIAAAAA4BAABkcnMvc2hhcGV4bWwueG1sUEsFBgAAAAAGAAYA&#10;WwEAALgDAAAAAA==&#10;" path="m1437,272l1387,272,1447,392,1497,292,1437,292,1437,272xm1437,10l1437,292,1457,292,1457,20,1447,20,1437,10xm1507,272l1457,272,1457,292,1497,292,1507,272xm1457,0l0,0,0,20,1437,20,1437,10,1457,10,1457,0xm1457,10l1437,10,1447,20,1457,20,1457,10xe">
                  <v:fill on="t" focussize="0,0"/>
                  <v:stroke on="f"/>
                  <v:imagedata o:title=""/>
                  <o:lock v:ext="edit" aspectratio="f"/>
                </v:shape>
                <v:rect id="Rectangle 586" o:spid="_x0000_s1026" o:spt="1" style="position:absolute;left:5686;top:2029;height:559;width:1881;" filled="f" stroked="t" coordsize="21600,21600" o:gfxdata="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Dx5Tb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shape id="FreeForm 587" o:spid="_x0000_s1026" o:spt="100" style="position:absolute;left:4415;top:1628;height:741;width:1271;" fillcolor="#000000" filled="t" stroked="f" coordsize="1271,741" o:gfxdata="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r0p+8AAAA&#10;3AAAAA8AAAAAAAAAAQAgAAAAIgAAAGRycy9kb3ducmV2LnhtbFBLAQIUABQAAAAIAIdO4kAzLwWe&#10;OwAAADkAAAAQAAAAAAAAAAEAIAAAAAsBAABkcnMvc2hhcGV4bWwueG1sUEsFBgAAAAAGAAYAWwEA&#10;ALUDAAAAAA==&#10;" path="m1151,621l1151,741,1251,691,1171,691,1171,671,1251,671,1151,621xm20,0l0,0,0,691,1151,691,1151,681,20,681,10,671,20,671,20,0xm1251,671l1171,671,1171,691,1251,691,1271,681,1251,671xm20,671l10,671,20,681,20,671xm1151,671l20,671,20,681,1151,681,1151,671xe">
                  <v:fill on="t" focussize="0,0"/>
                  <v:stroke on="f"/>
                  <v:imagedata o:title=""/>
                  <o:lock v:ext="edit" aspectratio="f"/>
                </v:shape>
                <v:shape id="FreeForm 588" o:spid="_x0000_s1026" o:spt="100" style="position:absolute;left:7567;top:1654;height:715;width:1339;" fillcolor="#000000" filled="t" stroked="f" coordsize="1339,715" o:gfxdata="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piRy/&#10;AAAA3AAAAA8AAAAAAAAAAQAgAAAAIgAAAGRycy9kb3ducmV2LnhtbFBLAQIUABQAAAAIAIdO4kAz&#10;LwWeOwAAADkAAAAQAAAAAAAAAAEAIAAAAA4BAABkcnMvc2hhcGV4bWwueG1sUEsFBgAAAAAGAAYA&#10;WwEAALgDAAAAAA==&#10;" path="m120,595l0,655,120,715,120,665,100,665,100,645,120,645,120,595xm120,645l100,645,100,665,120,665,120,645xm1319,645l120,645,120,665,1339,665,1339,655,1319,655,1319,645xm1339,0l1319,0,1319,655,1329,645,1339,645,1339,0xm1339,645l1329,645,1319,655,1339,655,1339,645xe">
                  <v:fill on="t" focussize="0,0"/>
                  <v:stroke on="f"/>
                  <v:imagedata o:title=""/>
                  <o:lock v:ext="edit" aspectratio="f"/>
                </v:shape>
                <v:shape id="FreeForm 589" o:spid="_x0000_s1026" o:spt="100" style="position:absolute;left:5790;top:2830;height:602;width:1674;" filled="f" stroked="t" coordsize="1674,602" o:gfxdata="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HSYi8AAAA&#10;3AAAAA8AAAAAAAAAAQAgAAAAIgAAAGRycy9kb3ducmV2LnhtbFBLAQIUABQAAAAIAIdO4kAzLwWe&#10;OwAAADkAAAAQAAAAAAAAAAEAIAAAAAsBAABkcnMvc2hhcGV4bWwueG1sUEsFBgAAAAAGAAYAWwEA&#10;ALUDAAAAAA==&#10;" path="m837,0l0,301,837,602,1674,301,837,0xe">
                  <v:fill on="f" focussize="0,0"/>
                  <v:stroke color="#000000" joinstyle="round"/>
                  <v:imagedata o:title=""/>
                  <o:lock v:ext="edit" aspectratio="f"/>
                </v:shape>
                <v:shape id="Picture 590" o:spid="_x0000_s1026" o:spt="75" type="#_x0000_t75" style="position:absolute;left:6567;top:2588;height:242;width:120;" filled="f" o:preferrelative="t" stroked="f" coordsize="21600,21600" o:gfxdata="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jCamugAAANwA&#10;AAAPAAAAAAAAAAEAIAAAACIAAABkcnMvZG93bnJldi54bWxQSwECFAAUAAAACACHTuJAMy8FnjsA&#10;AAA5AAAAEAAAAAAAAAABACAAAAAJAQAAZHJzL3NoYXBleG1sLnhtbFBLBQYAAAAABgAGAFsBAACz&#10;AwAAAAA=&#10;">
                  <v:fill on="f" focussize="0,0"/>
                  <v:stroke on="f"/>
                  <v:imagedata r:id="rId122" o:title=""/>
                  <o:lock v:ext="edit" aspectratio="t"/>
                </v:shape>
                <v:shape id="FreeForm 591" o:spid="_x0000_s1026" o:spt="100" style="position:absolute;left:7955;top:3562;height:480;width:1472;" filled="f" stroked="t" coordsize="1472,480" o:gfxdata="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KqCG/&#10;AAAA3AAAAA8AAAAAAAAAAQAgAAAAIgAAAGRycy9kb3ducmV2LnhtbFBLAQIUABQAAAAIAIdO4kAz&#10;LwWeOwAAADkAAAAQAAAAAAAAAAEAIAAAAA4BAABkcnMvc2hhcGV4bWwueG1sUEsFBgAAAAAGAAYA&#10;WwEAALgDAAAAAA==&#10;" path="m237,0l162,12,97,46,46,98,12,164,0,240,12,316,46,382,97,434,162,468,237,480,1235,480,1310,468,1375,434,1426,382,1460,316,1472,240,1460,164,1426,98,1375,46,1310,12,1235,0,237,0xe">
                  <v:fill on="f" focussize="0,0"/>
                  <v:stroke color="#000000" joinstyle="round"/>
                  <v:imagedata o:title=""/>
                  <o:lock v:ext="edit" aspectratio="f"/>
                </v:shape>
                <v:shape id="FreeForm 592" o:spid="_x0000_s1026" o:spt="100" style="position:absolute;left:7464;top:3121;height:441;width:1287;" fillcolor="#000000" filled="t" stroked="f" coordsize="1287,441" o:gfxdata="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Mk1jLsAAADc&#10;AAAADwAAAAAAAAABACAAAAAiAAAAZHJzL2Rvd25yZXYueG1sUEsBAhQAFAAAAAgAh07iQDMvBZ47&#10;AAAAOQAAABAAAAAAAAAAAQAgAAAACgEAAGRycy9zaGFwZXhtbC54bWxQSwUGAAAAAAYABgBbAQAA&#10;tAMAAAAA&#10;" path="m1217,321l1167,321,1227,441,1277,341,1217,341,1217,321xm1217,10l1217,341,1237,341,1237,20,1227,20,1217,10xm1287,321l1237,321,1237,341,1277,341,1287,321xm1237,0l0,0,0,20,1217,20,1217,10,1237,10,1237,0xm1237,10l1217,10,1227,20,1237,20,1237,10xe">
                  <v:fill on="t" focussize="0,0"/>
                  <v:stroke on="f"/>
                  <v:imagedata o:title=""/>
                  <o:lock v:ext="edit" aspectratio="f"/>
                </v:shape>
                <v:shape id="FreeForm 593" o:spid="_x0000_s1026" o:spt="100" style="position:absolute;left:3026;top:407;height:2724;width:2764;" filled="f" stroked="t" coordsize="2764,2724" o:gfxdata="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7doGK8AAAA&#10;3AAAAA8AAAAAAAAAAQAgAAAAIgAAAGRycy9kb3ducmV2LnhtbFBLAQIUABQAAAAIAIdO4kAzLwWe&#10;OwAAADkAAAAQAAAAAAAAAAEAIAAAAAsBAABkcnMvc2hhcGV4bWwueG1sUEsFBgAAAAAGAAYAWwEA&#10;ALUDAAAAAA==&#10;" path="m2764,2724l0,2724,0,0e">
                  <v:fill on="f" focussize="0,0"/>
                  <v:stroke color="#000000" joinstyle="round"/>
                  <v:imagedata o:title=""/>
                  <o:lock v:ext="edit" aspectratio="f"/>
                </v:shape>
                <v:shape id="FreeForm 594" o:spid="_x0000_s1026" o:spt="100" style="position:absolute;left:3026;top:349;height:120;width:3586;" fillcolor="#000000" filled="t" stroked="f" coordsize="3586,120" o:gfxdata="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Qb7uvQAA&#10;ANwAAAAPAAAAAAAAAAEAIAAAACIAAABkcnMvZG93bnJldi54bWxQSwECFAAUAAAACACHTuJAMy8F&#10;njsAAAA5AAAAEAAAAAAAAAABACAAAAAMAQAAZHJzL3NoYXBleG1sLnhtbFBLBQYAAAAABgAGAFsB&#10;AAC2AwAAAAA=&#10;" path="m3466,70l3466,120,3566,70,3466,70xm3466,50l3466,70,3486,70,3486,50,3466,50xm3466,0l3466,50,3486,50,3486,70,3566,70,3586,60,3466,0xm0,49l0,69,3466,70,3466,50,0,49xe">
                  <v:fill on="t" focussize="0,0"/>
                  <v:stroke on="f"/>
                  <v:imagedata o:title=""/>
                  <o:lock v:ext="edit" aspectratio="f"/>
                </v:shape>
                <v:shape id="FreeForm 595" o:spid="_x0000_s1026" o:spt="100" style="position:absolute;left:6564;top:1205;height:824;width:120;" fillcolor="#000000" filled="t" stroked="f" coordsize="120,824" o:gfxdata="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M1lvQAA&#10;ANwAAAAPAAAAAAAAAAEAIAAAACIAAABkcnMvZG93bnJldi54bWxQSwECFAAUAAAACACHTuJAMy8F&#10;njsAAAA5AAAAEAAAAAAAAAABACAAAAAMAQAAZHJzL3NoYXBleG1sLnhtbFBLBQYAAAAABgAGAFsB&#10;AAC2AwAAAAA=&#10;" path="m50,703l0,704,62,823,110,723,50,723,50,703xm70,703l50,703,50,723,70,723,70,703xm120,702l70,703,70,723,50,723,110,723,120,702xm57,0l37,0,50,703,70,703,57,0xe">
                  <v:fill on="t" focussize="0,0"/>
                  <v:stroke on="f"/>
                  <v:imagedata o:title=""/>
                  <o:lock v:ext="edit" aspectratio="f"/>
                </v:shape>
                <v:rect id="Rectangle 596" o:spid="_x0000_s1026" o:spt="1" style="position:absolute;left:6639;top:1245;height:635;width:745;" fillcolor="#FFFFFF" filled="t" stroked="f" coordsize="21600,21600" o:gfxdata="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N2n74A&#10;AADcAAAADwAAAAAAAAABACAAAAAiAAAAZHJzL2Rvd25yZXYueG1sUEsBAhQAFAAAAAgAh07iQDMv&#10;BZ47AAAAOQAAABAAAAAAAAAAAQAgAAAADQEAAGRycy9zaGFwZXhtbC54bWxQSwUGAAAAAAYABgBb&#10;AQAAtwMAAAAA&#10;">
                  <v:fill on="t" focussize="0,0"/>
                  <v:stroke on="f"/>
                  <v:imagedata o:title=""/>
                  <o:lock v:ext="edit" aspectratio="f"/>
                </v:rect>
                <v:rect id="Rectangle 597" o:spid="_x0000_s1026" o:spt="1" style="position:absolute;left:6639;top:1245;height:635;width:745;" filled="f" stroked="t" coordsize="21600,21600" o:gfxdata="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yhVG/&#10;AAAA3AAAAA8AAAAAAAAAAQAgAAAAIgAAAGRycy9kb3ducmV2LnhtbFBLAQIUABQAAAAIAIdO4kAz&#10;LwWeOwAAADkAAAAQAAAAAAAAAAEAIAAAAA4BAABkcnMvc2hhcGV4bWwueG1sUEsFBgAAAAAGAAYA&#10;WwEAALgDAAAAAA==&#10;">
                  <v:fill on="f" focussize="0,0"/>
                  <v:stroke color="#FFFFFF" joinstyle="miter"/>
                  <v:imagedata o:title=""/>
                  <o:lock v:ext="edit" aspectratio="f"/>
                </v:rect>
                <v:shape id="Text Box 598" o:spid="_x0000_s1026" o:spt="202" type="#_x0000_t202" style="position:absolute;left:5012;top:623;height:190;width:349;" filled="f" stroked="f" coordsize="21600,21600" o:gfxdata="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LvK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0" w:lineRule="exact"/>
                          <w:ind w:left="0" w:right="0" w:firstLine="0"/>
                          <w:jc w:val="left"/>
                          <w:rPr>
                            <w:sz w:val="19"/>
                          </w:rPr>
                        </w:pPr>
                        <w:r>
                          <w:rPr>
                            <w:sz w:val="19"/>
                          </w:rPr>
                          <w:t>= 10</w:t>
                        </w:r>
                      </w:p>
                    </w:txbxContent>
                  </v:textbox>
                </v:shape>
                <v:shape id="Text Box 599" o:spid="_x0000_s1026" o:spt="202" type="#_x0000_t202" style="position:absolute;left:7811;top:613;height:190;width:349;" filled="f" stroked="f" coordsize="21600,21600" o:gfxdata="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HGT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0" w:lineRule="exact"/>
                          <w:ind w:left="0" w:right="0" w:firstLine="0"/>
                          <w:jc w:val="left"/>
                          <w:rPr>
                            <w:sz w:val="19"/>
                          </w:rPr>
                        </w:pPr>
                        <w:r>
                          <w:rPr>
                            <w:sz w:val="19"/>
                          </w:rPr>
                          <w:t>= 01</w:t>
                        </w:r>
                      </w:p>
                    </w:txbxContent>
                  </v:textbox>
                </v:shape>
                <v:shape id="Text Box 600" o:spid="_x0000_s1026" o:spt="202" type="#_x0000_t202" style="position:absolute;left:6327;top:798;height:749;width:793;" filled="f" stroked="f" coordsize="21600,21600" o:gfxdata="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YjU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15" w:lineRule="exact"/>
                          <w:ind w:left="0" w:right="0" w:firstLine="0"/>
                          <w:jc w:val="left"/>
                          <w:rPr>
                            <w:sz w:val="14"/>
                          </w:rPr>
                        </w:pPr>
                        <w:r>
                          <w:rPr>
                            <w:position w:val="2"/>
                            <w:sz w:val="21"/>
                          </w:rPr>
                          <w:t>Q</w:t>
                        </w:r>
                        <w:r>
                          <w:rPr>
                            <w:sz w:val="14"/>
                          </w:rPr>
                          <w:t>n</w:t>
                        </w:r>
                        <w:r>
                          <w:rPr>
                            <w:position w:val="2"/>
                            <w:sz w:val="21"/>
                          </w:rPr>
                          <w:t>Q</w:t>
                        </w:r>
                        <w:r>
                          <w:rPr>
                            <w:sz w:val="14"/>
                          </w:rPr>
                          <w:t>n+1</w:t>
                        </w:r>
                      </w:p>
                      <w:p>
                        <w:pPr>
                          <w:spacing w:before="11" w:line="240" w:lineRule="auto"/>
                          <w:rPr>
                            <w:sz w:val="24"/>
                          </w:rPr>
                        </w:pPr>
                      </w:p>
                      <w:p>
                        <w:pPr>
                          <w:spacing w:before="0" w:line="228" w:lineRule="exact"/>
                          <w:ind w:left="443" w:right="0" w:firstLine="0"/>
                          <w:jc w:val="left"/>
                          <w:rPr>
                            <w:sz w:val="19"/>
                          </w:rPr>
                        </w:pPr>
                        <w:r>
                          <w:rPr>
                            <w:sz w:val="19"/>
                          </w:rPr>
                          <w:t>= 00</w:t>
                        </w:r>
                      </w:p>
                    </w:txbxContent>
                  </v:textbox>
                </v:shape>
                <v:shape id="Text Box 601" o:spid="_x0000_s1026" o:spt="202" type="#_x0000_t202" style="position:absolute;left:6054;top:2079;height:190;width:1169;" filled="f" stroked="f" coordsize="21600,21600" o:gfxdata="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0UKN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0" w:lineRule="exact"/>
                          <w:ind w:left="0" w:right="0" w:firstLine="0"/>
                          <w:jc w:val="left"/>
                          <w:rPr>
                            <w:sz w:val="19"/>
                          </w:rPr>
                        </w:pPr>
                        <w:r>
                          <w:rPr>
                            <w:sz w:val="19"/>
                          </w:rPr>
                          <w:t>ashr (AC &amp; QR)</w:t>
                        </w:r>
                      </w:p>
                    </w:txbxContent>
                  </v:textbox>
                </v:shape>
                <v:shape id="Text Box 602" o:spid="_x0000_s1026" o:spt="202" type="#_x0000_t202" style="position:absolute;left:4352;top:2874;height:190;width:253;" filled="f" stroked="f" coordsize="21600,21600" o:gfxdata="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3F5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0" w:lineRule="exact"/>
                          <w:ind w:left="0" w:right="0" w:firstLine="0"/>
                          <w:jc w:val="left"/>
                          <w:rPr>
                            <w:sz w:val="19"/>
                          </w:rPr>
                        </w:pPr>
                        <w:r>
                          <w:rPr>
                            <w:sz w:val="19"/>
                          </w:rPr>
                          <w:t>≠ 0</w:t>
                        </w:r>
                      </w:p>
                    </w:txbxContent>
                  </v:textbox>
                </v:shape>
                <v:shape id="Text Box 603" o:spid="_x0000_s1026" o:spt="202" type="#_x0000_t202" style="position:absolute;left:7940;top:2864;height:190;width:253;" filled="f" stroked="f" coordsize="21600,21600" o:gfxdata="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7sg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0" w:lineRule="exact"/>
                          <w:ind w:left="0" w:right="0" w:firstLine="0"/>
                          <w:jc w:val="left"/>
                          <w:rPr>
                            <w:sz w:val="19"/>
                          </w:rPr>
                        </w:pPr>
                        <w:r>
                          <w:rPr>
                            <w:sz w:val="19"/>
                          </w:rPr>
                          <w:t>= 0</w:t>
                        </w:r>
                      </w:p>
                    </w:txbxContent>
                  </v:textbox>
                </v:shape>
                <v:shape id="Text Box 604" o:spid="_x0000_s1026" o:spt="202" type="#_x0000_t202" style="position:absolute;left:6524;top:3057;height:212;width:228;" filled="f" stroked="f" coordsize="21600,21600" o:gfxdata="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pLH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11" w:lineRule="exact"/>
                          <w:ind w:left="0" w:right="0" w:firstLine="0"/>
                          <w:jc w:val="left"/>
                          <w:rPr>
                            <w:sz w:val="21"/>
                          </w:rPr>
                        </w:pPr>
                        <w:r>
                          <w:rPr>
                            <w:sz w:val="21"/>
                          </w:rPr>
                          <w:t>SC</w:t>
                        </w:r>
                      </w:p>
                    </w:txbxContent>
                  </v:textbox>
                </v:shape>
                <v:shape id="Text Box 605" o:spid="_x0000_s1026" o:spt="202" type="#_x0000_t202" style="position:absolute;left:8526;top:3724;height:190;width:353;" filled="f" stroked="f" coordsize="21600,21600" o:gfxdata="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lie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0" w:lineRule="exact"/>
                          <w:ind w:left="0" w:right="0" w:firstLine="0"/>
                          <w:jc w:val="left"/>
                          <w:rPr>
                            <w:sz w:val="19"/>
                          </w:rPr>
                        </w:pPr>
                        <w:r>
                          <w:rPr>
                            <w:sz w:val="19"/>
                          </w:rPr>
                          <w:t>END</w:t>
                        </w:r>
                      </w:p>
                    </w:txbxContent>
                  </v:textbox>
                </v:shape>
                <v:shape id="Text Box 606" o:spid="_x0000_s1026" o:spt="202" type="#_x0000_t202" style="position:absolute;left:7955;top:1286;height:368;width:1881;" filled="f" stroked="t" coordsize="21600,21600" o:gfxdata="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jWBu/&#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3"/>
                          <w:ind w:left="393" w:right="0" w:firstLine="0"/>
                          <w:jc w:val="left"/>
                          <w:rPr>
                            <w:sz w:val="19"/>
                          </w:rPr>
                        </w:pPr>
                        <w:r>
                          <w:rPr>
                            <w:sz w:val="19"/>
                          </w:rPr>
                          <w:t xml:space="preserve">AC </w:t>
                        </w:r>
                        <w:r>
                          <w:rPr>
                            <w:rFonts w:ascii="Times New Roman" w:hAnsi="Times New Roman"/>
                            <w:sz w:val="19"/>
                          </w:rPr>
                          <w:t xml:space="preserve">← </w:t>
                        </w:r>
                        <w:r>
                          <w:rPr>
                            <w:sz w:val="19"/>
                          </w:rPr>
                          <w:t>AC + BR</w:t>
                        </w:r>
                      </w:p>
                    </w:txbxContent>
                  </v:textbox>
                </v:shape>
                <v:shape id="Text Box 607" o:spid="_x0000_s1026" o:spt="202" type="#_x0000_t202" style="position:absolute;left:3508;top:1286;height:342;width:1833;" filled="f" stroked="t" coordsize="21600,21600" o:gfxdata="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v/YC/&#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66"/>
                          <w:ind w:left="205" w:right="0" w:firstLine="0"/>
                          <w:jc w:val="left"/>
                          <w:rPr>
                            <w:sz w:val="19"/>
                          </w:rPr>
                        </w:pPr>
                        <w:r>
                          <w:rPr>
                            <w:sz w:val="19"/>
                          </w:rPr>
                          <w:t xml:space="preserve">AC </w:t>
                        </w:r>
                        <w:r>
                          <w:rPr>
                            <w:rFonts w:ascii="Times New Roman" w:hAnsi="Times New Roman"/>
                            <w:sz w:val="19"/>
                          </w:rPr>
                          <w:t xml:space="preserve">← </w:t>
                        </w:r>
                        <w:r>
                          <w:rPr>
                            <w:sz w:val="19"/>
                          </w:rPr>
                          <w:t>AC + BR’ + 1</w:t>
                        </w:r>
                      </w:p>
                    </w:txbxContent>
                  </v:textbox>
                </v:shape>
                <w10:wrap type="topAndBottom"/>
              </v:group>
            </w:pict>
          </mc:Fallback>
        </mc:AlternateContent>
      </w:r>
    </w:p>
    <w:p>
      <w:pPr>
        <w:spacing w:before="0"/>
        <w:ind w:left="2527" w:right="0" w:firstLine="0"/>
        <w:jc w:val="left"/>
        <w:rPr>
          <w:b/>
          <w:sz w:val="20"/>
        </w:rPr>
      </w:pPr>
      <w:r>
        <w:rPr>
          <w:b/>
          <w:sz w:val="20"/>
        </w:rPr>
        <w:t>Figure 7.3: Booth algorithm for multiplication of signed-2's complement numbers</w:t>
      </w:r>
    </w:p>
    <w:p>
      <w:pPr>
        <w:pStyle w:val="6"/>
        <w:spacing w:before="10"/>
        <w:ind w:left="0" w:firstLine="0"/>
        <w:rPr>
          <w:b/>
          <w:sz w:val="19"/>
        </w:rPr>
      </w:pPr>
    </w:p>
    <w:p>
      <w:pPr>
        <w:pStyle w:val="12"/>
        <w:numPr>
          <w:ilvl w:val="1"/>
          <w:numId w:val="48"/>
        </w:numPr>
        <w:tabs>
          <w:tab w:val="left" w:pos="1908"/>
          <w:tab w:val="left" w:pos="1909"/>
        </w:tabs>
        <w:spacing w:before="0" w:after="0" w:line="242" w:lineRule="auto"/>
        <w:ind w:left="1908" w:right="395" w:hanging="360"/>
        <w:jc w:val="left"/>
        <w:rPr>
          <w:sz w:val="24"/>
        </w:rPr>
      </w:pPr>
      <w:r>
        <w:rPr>
          <w:sz w:val="24"/>
        </w:rPr>
        <w:t>As in all multiplication schemes, booth algorithm requires examination of the</w:t>
      </w:r>
      <w:r>
        <w:rPr>
          <w:spacing w:val="-37"/>
          <w:sz w:val="24"/>
        </w:rPr>
        <w:t xml:space="preserve"> </w:t>
      </w:r>
      <w:r>
        <w:rPr>
          <w:sz w:val="24"/>
        </w:rPr>
        <w:t>multiplier bits and shifting of partial</w:t>
      </w:r>
      <w:r>
        <w:rPr>
          <w:spacing w:val="-1"/>
          <w:sz w:val="24"/>
        </w:rPr>
        <w:t xml:space="preserve"> </w:t>
      </w:r>
      <w:r>
        <w:rPr>
          <w:sz w:val="24"/>
        </w:rPr>
        <w:t>product.</w:t>
      </w:r>
    </w:p>
    <w:p>
      <w:pPr>
        <w:spacing w:after="0" w:line="242" w:lineRule="auto"/>
        <w:jc w:val="left"/>
        <w:rPr>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48"/>
        </w:numPr>
        <w:tabs>
          <w:tab w:val="left" w:pos="1908"/>
          <w:tab w:val="left" w:pos="1909"/>
        </w:tabs>
        <w:spacing w:before="100" w:after="0" w:line="242" w:lineRule="auto"/>
        <w:ind w:left="1908" w:right="221" w:hanging="360"/>
        <w:jc w:val="left"/>
        <w:rPr>
          <w:sz w:val="24"/>
        </w:rPr>
      </w:pPr>
      <w:r>
        <w:rPr>
          <w:sz w:val="24"/>
        </w:rPr>
        <w:t>Prior to the shifting, the multiplicand may be added to the partial product, subtracted from the partial, or left unchanged according to the following</w:t>
      </w:r>
      <w:r>
        <w:rPr>
          <w:spacing w:val="-16"/>
          <w:sz w:val="24"/>
        </w:rPr>
        <w:t xml:space="preserve"> </w:t>
      </w:r>
      <w:r>
        <w:rPr>
          <w:sz w:val="24"/>
        </w:rPr>
        <w:t>rules:</w:t>
      </w:r>
    </w:p>
    <w:p>
      <w:pPr>
        <w:pStyle w:val="12"/>
        <w:numPr>
          <w:ilvl w:val="0"/>
          <w:numId w:val="49"/>
        </w:numPr>
        <w:tabs>
          <w:tab w:val="left" w:pos="2629"/>
        </w:tabs>
        <w:spacing w:before="0" w:after="0" w:line="289" w:lineRule="exact"/>
        <w:ind w:left="2628" w:right="0" w:hanging="360"/>
        <w:jc w:val="left"/>
        <w:rPr>
          <w:sz w:val="24"/>
        </w:rPr>
      </w:pPr>
      <w:r>
        <w:rPr>
          <w:sz w:val="24"/>
        </w:rPr>
        <w:t>The</w:t>
      </w:r>
      <w:r>
        <w:rPr>
          <w:spacing w:val="30"/>
          <w:sz w:val="24"/>
        </w:rPr>
        <w:t xml:space="preserve"> </w:t>
      </w:r>
      <w:r>
        <w:rPr>
          <w:sz w:val="24"/>
        </w:rPr>
        <w:t>multiplicand</w:t>
      </w:r>
      <w:r>
        <w:rPr>
          <w:spacing w:val="30"/>
          <w:sz w:val="24"/>
        </w:rPr>
        <w:t xml:space="preserve"> </w:t>
      </w:r>
      <w:r>
        <w:rPr>
          <w:sz w:val="24"/>
        </w:rPr>
        <w:t>is</w:t>
      </w:r>
      <w:r>
        <w:rPr>
          <w:spacing w:val="29"/>
          <w:sz w:val="24"/>
        </w:rPr>
        <w:t xml:space="preserve"> </w:t>
      </w:r>
      <w:r>
        <w:rPr>
          <w:sz w:val="24"/>
        </w:rPr>
        <w:t>subtracted</w:t>
      </w:r>
      <w:r>
        <w:rPr>
          <w:spacing w:val="28"/>
          <w:sz w:val="24"/>
        </w:rPr>
        <w:t xml:space="preserve"> </w:t>
      </w:r>
      <w:r>
        <w:rPr>
          <w:sz w:val="24"/>
        </w:rPr>
        <w:t>from</w:t>
      </w:r>
      <w:r>
        <w:rPr>
          <w:spacing w:val="27"/>
          <w:sz w:val="24"/>
        </w:rPr>
        <w:t xml:space="preserve"> </w:t>
      </w:r>
      <w:r>
        <w:rPr>
          <w:sz w:val="24"/>
        </w:rPr>
        <w:t>the</w:t>
      </w:r>
      <w:r>
        <w:rPr>
          <w:spacing w:val="30"/>
          <w:sz w:val="24"/>
        </w:rPr>
        <w:t xml:space="preserve"> </w:t>
      </w:r>
      <w:r>
        <w:rPr>
          <w:sz w:val="24"/>
        </w:rPr>
        <w:t>partial</w:t>
      </w:r>
      <w:r>
        <w:rPr>
          <w:spacing w:val="27"/>
          <w:sz w:val="24"/>
        </w:rPr>
        <w:t xml:space="preserve"> </w:t>
      </w:r>
      <w:r>
        <w:rPr>
          <w:sz w:val="24"/>
        </w:rPr>
        <w:t>product</w:t>
      </w:r>
      <w:r>
        <w:rPr>
          <w:spacing w:val="28"/>
          <w:sz w:val="24"/>
        </w:rPr>
        <w:t xml:space="preserve"> </w:t>
      </w:r>
      <w:r>
        <w:rPr>
          <w:sz w:val="24"/>
        </w:rPr>
        <w:t>upon</w:t>
      </w:r>
      <w:r>
        <w:rPr>
          <w:spacing w:val="29"/>
          <w:sz w:val="24"/>
        </w:rPr>
        <w:t xml:space="preserve"> </w:t>
      </w:r>
      <w:r>
        <w:rPr>
          <w:sz w:val="24"/>
        </w:rPr>
        <w:t>encountering</w:t>
      </w:r>
      <w:r>
        <w:rPr>
          <w:spacing w:val="29"/>
          <w:sz w:val="24"/>
        </w:rPr>
        <w:t xml:space="preserve"> </w:t>
      </w:r>
      <w:r>
        <w:rPr>
          <w:sz w:val="24"/>
        </w:rPr>
        <w:t>the</w:t>
      </w:r>
    </w:p>
    <w:p>
      <w:pPr>
        <w:pStyle w:val="6"/>
        <w:ind w:left="2628" w:firstLine="0"/>
      </w:pPr>
      <w:r>
        <w:t>first least significant 1 in a string of 1’s in the multiplier.</w:t>
      </w:r>
    </w:p>
    <w:p>
      <w:pPr>
        <w:pStyle w:val="12"/>
        <w:numPr>
          <w:ilvl w:val="0"/>
          <w:numId w:val="49"/>
        </w:numPr>
        <w:tabs>
          <w:tab w:val="left" w:pos="2629"/>
        </w:tabs>
        <w:spacing w:before="0" w:after="0" w:line="240" w:lineRule="auto"/>
        <w:ind w:left="2628" w:right="0" w:hanging="360"/>
        <w:jc w:val="left"/>
        <w:rPr>
          <w:sz w:val="24"/>
        </w:rPr>
      </w:pPr>
      <w:r>
        <w:rPr>
          <w:sz w:val="24"/>
        </w:rPr>
        <w:t>The multiplicand is added to the partial product upon encountering the first 0 in</w:t>
      </w:r>
      <w:r>
        <w:rPr>
          <w:spacing w:val="-31"/>
          <w:sz w:val="24"/>
        </w:rPr>
        <w:t xml:space="preserve"> </w:t>
      </w:r>
      <w:r>
        <w:rPr>
          <w:sz w:val="24"/>
        </w:rPr>
        <w:t>a</w:t>
      </w:r>
    </w:p>
    <w:p>
      <w:pPr>
        <w:pStyle w:val="6"/>
        <w:ind w:left="2628" w:firstLine="0"/>
      </w:pPr>
      <w:r>
        <w:t>string of 0’s in the multiplier.</w:t>
      </w:r>
    </w:p>
    <w:p>
      <w:pPr>
        <w:pStyle w:val="12"/>
        <w:numPr>
          <w:ilvl w:val="0"/>
          <w:numId w:val="49"/>
        </w:numPr>
        <w:tabs>
          <w:tab w:val="left" w:pos="2629"/>
        </w:tabs>
        <w:spacing w:before="0" w:after="0" w:line="240" w:lineRule="auto"/>
        <w:ind w:left="2628" w:right="221" w:hanging="360"/>
        <w:jc w:val="left"/>
        <w:rPr>
          <w:sz w:val="24"/>
        </w:rPr>
      </w:pPr>
      <w:r>
        <w:rPr>
          <w:sz w:val="24"/>
        </w:rPr>
        <w:t>The partial product does not change when multiplier bit is identical to the previous multiplier</w:t>
      </w:r>
      <w:r>
        <w:rPr>
          <w:spacing w:val="-4"/>
          <w:sz w:val="24"/>
        </w:rPr>
        <w:t xml:space="preserve"> </w:t>
      </w:r>
      <w:r>
        <w:rPr>
          <w:sz w:val="24"/>
        </w:rPr>
        <w:t>bit.</w:t>
      </w:r>
    </w:p>
    <w:p>
      <w:pPr>
        <w:pStyle w:val="12"/>
        <w:numPr>
          <w:ilvl w:val="1"/>
          <w:numId w:val="48"/>
        </w:numPr>
        <w:tabs>
          <w:tab w:val="left" w:pos="1908"/>
          <w:tab w:val="left" w:pos="1909"/>
        </w:tabs>
        <w:spacing w:before="0" w:after="0" w:line="305" w:lineRule="exact"/>
        <w:ind w:left="1908" w:right="0" w:hanging="360"/>
        <w:jc w:val="left"/>
        <w:rPr>
          <w:sz w:val="24"/>
        </w:rPr>
      </w:pPr>
      <w:r>
        <w:rPr>
          <w:sz w:val="24"/>
        </w:rPr>
        <w:t>The</w:t>
      </w:r>
      <w:r>
        <w:rPr>
          <w:spacing w:val="31"/>
          <w:sz w:val="24"/>
        </w:rPr>
        <w:t xml:space="preserve"> </w:t>
      </w:r>
      <w:r>
        <w:rPr>
          <w:sz w:val="24"/>
        </w:rPr>
        <w:t>algorithm</w:t>
      </w:r>
      <w:r>
        <w:rPr>
          <w:spacing w:val="31"/>
          <w:sz w:val="24"/>
        </w:rPr>
        <w:t xml:space="preserve"> </w:t>
      </w:r>
      <w:r>
        <w:rPr>
          <w:sz w:val="24"/>
        </w:rPr>
        <w:t>works</w:t>
      </w:r>
      <w:r>
        <w:rPr>
          <w:spacing w:val="30"/>
          <w:sz w:val="24"/>
        </w:rPr>
        <w:t xml:space="preserve"> </w:t>
      </w:r>
      <w:r>
        <w:rPr>
          <w:sz w:val="24"/>
        </w:rPr>
        <w:t>for</w:t>
      </w:r>
      <w:r>
        <w:rPr>
          <w:spacing w:val="32"/>
          <w:sz w:val="24"/>
        </w:rPr>
        <w:t xml:space="preserve"> </w:t>
      </w:r>
      <w:r>
        <w:rPr>
          <w:sz w:val="24"/>
        </w:rPr>
        <w:t>positive</w:t>
      </w:r>
      <w:r>
        <w:rPr>
          <w:spacing w:val="31"/>
          <w:sz w:val="24"/>
        </w:rPr>
        <w:t xml:space="preserve"> </w:t>
      </w:r>
      <w:r>
        <w:rPr>
          <w:sz w:val="24"/>
        </w:rPr>
        <w:t>or</w:t>
      </w:r>
      <w:r>
        <w:rPr>
          <w:spacing w:val="28"/>
          <w:sz w:val="24"/>
        </w:rPr>
        <w:t xml:space="preserve"> </w:t>
      </w:r>
      <w:r>
        <w:rPr>
          <w:sz w:val="24"/>
        </w:rPr>
        <w:t>negative</w:t>
      </w:r>
      <w:r>
        <w:rPr>
          <w:spacing w:val="31"/>
          <w:sz w:val="24"/>
        </w:rPr>
        <w:t xml:space="preserve"> </w:t>
      </w:r>
      <w:r>
        <w:rPr>
          <w:sz w:val="24"/>
        </w:rPr>
        <w:t>multipliers</w:t>
      </w:r>
      <w:r>
        <w:rPr>
          <w:spacing w:val="30"/>
          <w:sz w:val="24"/>
        </w:rPr>
        <w:t xml:space="preserve"> </w:t>
      </w:r>
      <w:r>
        <w:rPr>
          <w:sz w:val="24"/>
        </w:rPr>
        <w:t>in</w:t>
      </w:r>
      <w:r>
        <w:rPr>
          <w:spacing w:val="32"/>
          <w:sz w:val="24"/>
        </w:rPr>
        <w:t xml:space="preserve"> </w:t>
      </w:r>
      <w:r>
        <w:rPr>
          <w:sz w:val="24"/>
        </w:rPr>
        <w:t>2’s</w:t>
      </w:r>
      <w:r>
        <w:rPr>
          <w:spacing w:val="31"/>
          <w:sz w:val="24"/>
        </w:rPr>
        <w:t xml:space="preserve"> </w:t>
      </w:r>
      <w:r>
        <w:rPr>
          <w:sz w:val="24"/>
        </w:rPr>
        <w:t>complement</w:t>
      </w:r>
    </w:p>
    <w:p>
      <w:pPr>
        <w:pStyle w:val="6"/>
        <w:spacing w:before="2" w:line="293" w:lineRule="exact"/>
        <w:ind w:firstLine="0"/>
      </w:pPr>
      <w:r>
        <w:t>representation.</w:t>
      </w:r>
    </w:p>
    <w:p>
      <w:pPr>
        <w:pStyle w:val="12"/>
        <w:numPr>
          <w:ilvl w:val="1"/>
          <w:numId w:val="48"/>
        </w:numPr>
        <w:tabs>
          <w:tab w:val="left" w:pos="1908"/>
          <w:tab w:val="left" w:pos="1909"/>
        </w:tabs>
        <w:spacing w:before="0" w:after="0" w:line="240" w:lineRule="auto"/>
        <w:ind w:left="1908" w:right="214" w:hanging="360"/>
        <w:jc w:val="left"/>
        <w:rPr>
          <w:sz w:val="24"/>
        </w:rPr>
      </w:pPr>
      <w:r>
        <w:rPr>
          <w:sz w:val="24"/>
        </w:rPr>
        <w:t>This is because a negative multiplier ends with a string of 1’s and the last operation will be a subtraction of the appropriate</w:t>
      </w:r>
      <w:r>
        <w:rPr>
          <w:spacing w:val="-2"/>
          <w:sz w:val="24"/>
        </w:rPr>
        <w:t xml:space="preserve"> </w:t>
      </w:r>
      <w:r>
        <w:rPr>
          <w:sz w:val="24"/>
        </w:rPr>
        <w:t>weight.</w:t>
      </w:r>
    </w:p>
    <w:p>
      <w:pPr>
        <w:pStyle w:val="12"/>
        <w:numPr>
          <w:ilvl w:val="1"/>
          <w:numId w:val="48"/>
        </w:numPr>
        <w:tabs>
          <w:tab w:val="left" w:pos="1908"/>
          <w:tab w:val="left" w:pos="1909"/>
        </w:tabs>
        <w:spacing w:before="0" w:after="0" w:line="304" w:lineRule="exact"/>
        <w:ind w:left="1908" w:right="0" w:hanging="360"/>
        <w:jc w:val="left"/>
        <w:rPr>
          <w:sz w:val="24"/>
        </w:rPr>
      </w:pPr>
      <w:r>
        <w:rPr>
          <w:position w:val="2"/>
          <w:sz w:val="24"/>
        </w:rPr>
        <w:t>The two bits of the multiplier in Q</w:t>
      </w:r>
      <w:r>
        <w:rPr>
          <w:sz w:val="16"/>
        </w:rPr>
        <w:t xml:space="preserve">n </w:t>
      </w:r>
      <w:r>
        <w:rPr>
          <w:position w:val="2"/>
          <w:sz w:val="24"/>
        </w:rPr>
        <w:t>and Q</w:t>
      </w:r>
      <w:r>
        <w:rPr>
          <w:sz w:val="16"/>
        </w:rPr>
        <w:t xml:space="preserve">n+1 </w:t>
      </w:r>
      <w:r>
        <w:rPr>
          <w:position w:val="2"/>
          <w:sz w:val="24"/>
        </w:rPr>
        <w:t>are</w:t>
      </w:r>
      <w:r>
        <w:rPr>
          <w:spacing w:val="-19"/>
          <w:position w:val="2"/>
          <w:sz w:val="24"/>
        </w:rPr>
        <w:t xml:space="preserve"> </w:t>
      </w:r>
      <w:r>
        <w:rPr>
          <w:position w:val="2"/>
          <w:sz w:val="24"/>
        </w:rPr>
        <w:t>inspected.</w:t>
      </w:r>
    </w:p>
    <w:p>
      <w:pPr>
        <w:pStyle w:val="12"/>
        <w:numPr>
          <w:ilvl w:val="1"/>
          <w:numId w:val="48"/>
        </w:numPr>
        <w:tabs>
          <w:tab w:val="left" w:pos="1909"/>
        </w:tabs>
        <w:spacing w:before="0" w:after="0" w:line="240" w:lineRule="auto"/>
        <w:ind w:left="1908" w:right="219" w:hanging="360"/>
        <w:jc w:val="both"/>
        <w:rPr>
          <w:sz w:val="24"/>
        </w:rPr>
      </w:pPr>
      <w:r>
        <w:rPr>
          <w:sz w:val="24"/>
        </w:rPr>
        <w:t>If the two bits are equal to 10, it means that the first 1 in a string of 1 's has been encountered. This requires a subtraction of the multiplicand from the partial product in AC.</w:t>
      </w:r>
    </w:p>
    <w:p>
      <w:pPr>
        <w:pStyle w:val="12"/>
        <w:numPr>
          <w:ilvl w:val="1"/>
          <w:numId w:val="48"/>
        </w:numPr>
        <w:tabs>
          <w:tab w:val="left" w:pos="1963"/>
          <w:tab w:val="left" w:pos="1964"/>
        </w:tabs>
        <w:spacing w:before="0" w:after="0" w:line="240" w:lineRule="auto"/>
        <w:ind w:left="1908" w:right="220" w:hanging="360"/>
        <w:jc w:val="left"/>
        <w:rPr>
          <w:sz w:val="24"/>
        </w:rPr>
      </w:pPr>
      <w:r>
        <w:tab/>
      </w:r>
      <w:r>
        <w:rPr>
          <w:sz w:val="24"/>
        </w:rPr>
        <w:t>If the two bits are equal to 01, it means that the first 0 in a string of 0's has been encountered. This requires the addition of the multiplicand to the partial product in</w:t>
      </w:r>
      <w:r>
        <w:rPr>
          <w:spacing w:val="-34"/>
          <w:sz w:val="24"/>
        </w:rPr>
        <w:t xml:space="preserve"> </w:t>
      </w:r>
      <w:r>
        <w:rPr>
          <w:sz w:val="24"/>
        </w:rPr>
        <w:t>AC.</w:t>
      </w:r>
    </w:p>
    <w:p>
      <w:pPr>
        <w:pStyle w:val="12"/>
        <w:numPr>
          <w:ilvl w:val="1"/>
          <w:numId w:val="48"/>
        </w:numPr>
        <w:tabs>
          <w:tab w:val="left" w:pos="1908"/>
          <w:tab w:val="left" w:pos="1909"/>
        </w:tabs>
        <w:spacing w:before="0" w:after="0" w:line="305" w:lineRule="exact"/>
        <w:ind w:left="1908" w:right="0" w:hanging="360"/>
        <w:jc w:val="left"/>
        <w:rPr>
          <w:sz w:val="24"/>
        </w:rPr>
      </w:pPr>
      <w:r>
        <w:rPr>
          <w:sz w:val="24"/>
        </w:rPr>
        <w:t>When the two bits are equal, the partial product does not</w:t>
      </w:r>
      <w:r>
        <w:rPr>
          <w:spacing w:val="-11"/>
          <w:sz w:val="24"/>
        </w:rPr>
        <w:t xml:space="preserve"> </w:t>
      </w:r>
      <w:r>
        <w:rPr>
          <w:sz w:val="24"/>
        </w:rPr>
        <w:t>change.</w:t>
      </w:r>
    </w:p>
    <w:p>
      <w:pPr>
        <w:pStyle w:val="6"/>
        <w:spacing w:before="1"/>
        <w:ind w:left="0" w:firstLine="0"/>
      </w:pPr>
    </w:p>
    <w:p>
      <w:pPr>
        <w:pStyle w:val="2"/>
        <w:numPr>
          <w:ilvl w:val="0"/>
          <w:numId w:val="50"/>
        </w:numPr>
        <w:tabs>
          <w:tab w:val="left" w:pos="1188"/>
          <w:tab w:val="left" w:pos="1189"/>
        </w:tabs>
        <w:spacing w:before="0" w:after="0" w:line="240" w:lineRule="auto"/>
        <w:ind w:left="1188" w:right="220" w:hanging="828"/>
        <w:jc w:val="left"/>
      </w:pPr>
      <w:r>
        <w:t>Explain with proper block diagram the Multiplication Operation on two floating point numbers.</w:t>
      </w:r>
    </w:p>
    <w:p>
      <w:pPr>
        <w:pStyle w:val="12"/>
        <w:numPr>
          <w:ilvl w:val="1"/>
          <w:numId w:val="50"/>
        </w:numPr>
        <w:tabs>
          <w:tab w:val="left" w:pos="1908"/>
          <w:tab w:val="left" w:pos="1909"/>
        </w:tabs>
        <w:spacing w:before="2" w:after="0" w:line="240" w:lineRule="auto"/>
        <w:ind w:left="1908" w:right="216" w:hanging="360"/>
        <w:jc w:val="left"/>
        <w:rPr>
          <w:sz w:val="24"/>
        </w:rPr>
      </w:pPr>
      <w:r>
        <w:rPr>
          <w:sz w:val="24"/>
        </w:rPr>
        <w:t>The multiplication of two floating-point numbers requires that we multiply the mantissas and add the</w:t>
      </w:r>
      <w:r>
        <w:rPr>
          <w:spacing w:val="-2"/>
          <w:sz w:val="24"/>
        </w:rPr>
        <w:t xml:space="preserve"> </w:t>
      </w:r>
      <w:r>
        <w:rPr>
          <w:sz w:val="24"/>
        </w:rPr>
        <w:t>exponents.</w:t>
      </w:r>
    </w:p>
    <w:p>
      <w:pPr>
        <w:pStyle w:val="12"/>
        <w:numPr>
          <w:ilvl w:val="1"/>
          <w:numId w:val="50"/>
        </w:numPr>
        <w:tabs>
          <w:tab w:val="left" w:pos="1908"/>
          <w:tab w:val="left" w:pos="1909"/>
        </w:tabs>
        <w:spacing w:before="0" w:after="0" w:line="304" w:lineRule="exact"/>
        <w:ind w:left="1908" w:right="0" w:hanging="360"/>
        <w:jc w:val="left"/>
        <w:rPr>
          <w:sz w:val="24"/>
        </w:rPr>
      </w:pPr>
      <w:r>
        <w:rPr>
          <w:sz w:val="24"/>
        </w:rPr>
        <w:t>No comparison of exponents or alignment of mantissas is</w:t>
      </w:r>
      <w:r>
        <w:rPr>
          <w:spacing w:val="-5"/>
          <w:sz w:val="24"/>
        </w:rPr>
        <w:t xml:space="preserve"> </w:t>
      </w:r>
      <w:r>
        <w:rPr>
          <w:sz w:val="24"/>
        </w:rPr>
        <w:t>necessary.</w:t>
      </w:r>
    </w:p>
    <w:p>
      <w:pPr>
        <w:pStyle w:val="12"/>
        <w:numPr>
          <w:ilvl w:val="1"/>
          <w:numId w:val="50"/>
        </w:numPr>
        <w:tabs>
          <w:tab w:val="left" w:pos="1908"/>
          <w:tab w:val="left" w:pos="1909"/>
        </w:tabs>
        <w:spacing w:before="0" w:after="0" w:line="242" w:lineRule="auto"/>
        <w:ind w:left="1908" w:right="214" w:hanging="360"/>
        <w:jc w:val="left"/>
        <w:rPr>
          <w:sz w:val="24"/>
        </w:rPr>
      </w:pPr>
      <w:r>
        <w:rPr>
          <w:sz w:val="24"/>
        </w:rPr>
        <w:t>The multiplication of the mantissas is performed in the same way as in fixed-point to provide a double-precision</w:t>
      </w:r>
      <w:r>
        <w:rPr>
          <w:spacing w:val="-5"/>
          <w:sz w:val="24"/>
        </w:rPr>
        <w:t xml:space="preserve"> </w:t>
      </w:r>
      <w:r>
        <w:rPr>
          <w:sz w:val="24"/>
        </w:rPr>
        <w:t>product.</w:t>
      </w:r>
    </w:p>
    <w:p>
      <w:pPr>
        <w:pStyle w:val="12"/>
        <w:numPr>
          <w:ilvl w:val="1"/>
          <w:numId w:val="50"/>
        </w:numPr>
        <w:tabs>
          <w:tab w:val="left" w:pos="1908"/>
          <w:tab w:val="left" w:pos="1909"/>
        </w:tabs>
        <w:spacing w:before="0" w:after="0" w:line="240" w:lineRule="auto"/>
        <w:ind w:left="1908" w:right="217" w:hanging="360"/>
        <w:jc w:val="left"/>
        <w:rPr>
          <w:sz w:val="24"/>
        </w:rPr>
      </w:pPr>
      <w:r>
        <w:rPr>
          <w:sz w:val="24"/>
        </w:rPr>
        <w:t>The double-precision answer is used in fixed-point numbers to increase the accuracy of the</w:t>
      </w:r>
      <w:r>
        <w:rPr>
          <w:spacing w:val="-3"/>
          <w:sz w:val="24"/>
        </w:rPr>
        <w:t xml:space="preserve"> </w:t>
      </w:r>
      <w:r>
        <w:rPr>
          <w:sz w:val="24"/>
        </w:rPr>
        <w:t>product.</w:t>
      </w:r>
    </w:p>
    <w:p>
      <w:pPr>
        <w:pStyle w:val="12"/>
        <w:numPr>
          <w:ilvl w:val="1"/>
          <w:numId w:val="50"/>
        </w:numPr>
        <w:tabs>
          <w:tab w:val="left" w:pos="1908"/>
          <w:tab w:val="left" w:pos="1909"/>
        </w:tabs>
        <w:spacing w:before="0" w:after="0" w:line="242" w:lineRule="auto"/>
        <w:ind w:left="1908" w:right="215" w:hanging="360"/>
        <w:jc w:val="left"/>
        <w:rPr>
          <w:sz w:val="24"/>
        </w:rPr>
      </w:pPr>
      <w:r>
        <w:rPr>
          <w:sz w:val="24"/>
        </w:rPr>
        <w:t>In floating-point, the range of a single-precision mantissa combined with the exponent is usually accurate enough so that only single-precision numbers are</w:t>
      </w:r>
      <w:r>
        <w:rPr>
          <w:spacing w:val="-13"/>
          <w:sz w:val="24"/>
        </w:rPr>
        <w:t xml:space="preserve"> </w:t>
      </w:r>
      <w:r>
        <w:rPr>
          <w:sz w:val="24"/>
        </w:rPr>
        <w:t>maintained.</w:t>
      </w:r>
    </w:p>
    <w:p>
      <w:pPr>
        <w:pStyle w:val="12"/>
        <w:numPr>
          <w:ilvl w:val="1"/>
          <w:numId w:val="50"/>
        </w:numPr>
        <w:tabs>
          <w:tab w:val="left" w:pos="1908"/>
          <w:tab w:val="left" w:pos="1909"/>
        </w:tabs>
        <w:spacing w:before="0" w:after="0" w:line="240" w:lineRule="auto"/>
        <w:ind w:left="1908" w:right="217" w:hanging="360"/>
        <w:jc w:val="left"/>
        <w:rPr>
          <w:sz w:val="24"/>
        </w:rPr>
      </w:pPr>
      <w:r>
        <w:rPr>
          <w:sz w:val="24"/>
        </w:rPr>
        <w:t>Thus the half most significant bits of the mantissa product and the exponent will be taken together to form a single-precision floating-point</w:t>
      </w:r>
      <w:r>
        <w:rPr>
          <w:spacing w:val="-10"/>
          <w:sz w:val="24"/>
        </w:rPr>
        <w:t xml:space="preserve"> </w:t>
      </w:r>
      <w:r>
        <w:rPr>
          <w:sz w:val="24"/>
        </w:rPr>
        <w:t>product.</w:t>
      </w:r>
    </w:p>
    <w:p>
      <w:pPr>
        <w:pStyle w:val="12"/>
        <w:numPr>
          <w:ilvl w:val="1"/>
          <w:numId w:val="50"/>
        </w:numPr>
        <w:tabs>
          <w:tab w:val="left" w:pos="1908"/>
          <w:tab w:val="left" w:pos="1909"/>
        </w:tabs>
        <w:spacing w:before="0" w:after="0" w:line="305" w:lineRule="exact"/>
        <w:ind w:left="1908" w:right="0" w:hanging="360"/>
        <w:jc w:val="left"/>
        <w:rPr>
          <w:sz w:val="24"/>
        </w:rPr>
      </w:pPr>
      <w:r>
        <w:rPr>
          <w:sz w:val="24"/>
        </w:rPr>
        <w:t>The multiplication algorithm can be subdivided into four</w:t>
      </w:r>
      <w:r>
        <w:rPr>
          <w:spacing w:val="-5"/>
          <w:sz w:val="24"/>
        </w:rPr>
        <w:t xml:space="preserve"> </w:t>
      </w:r>
      <w:r>
        <w:rPr>
          <w:sz w:val="24"/>
        </w:rPr>
        <w:t>parts:</w:t>
      </w:r>
    </w:p>
    <w:p>
      <w:pPr>
        <w:pStyle w:val="12"/>
        <w:numPr>
          <w:ilvl w:val="0"/>
          <w:numId w:val="51"/>
        </w:numPr>
        <w:tabs>
          <w:tab w:val="left" w:pos="2521"/>
        </w:tabs>
        <w:spacing w:before="0" w:after="0" w:line="240" w:lineRule="auto"/>
        <w:ind w:left="2520" w:right="0" w:hanging="360"/>
        <w:jc w:val="left"/>
        <w:rPr>
          <w:sz w:val="24"/>
        </w:rPr>
      </w:pPr>
      <w:r>
        <w:rPr>
          <w:sz w:val="24"/>
        </w:rPr>
        <w:t>Check for</w:t>
      </w:r>
      <w:r>
        <w:rPr>
          <w:spacing w:val="-3"/>
          <w:sz w:val="24"/>
        </w:rPr>
        <w:t xml:space="preserve"> </w:t>
      </w:r>
      <w:r>
        <w:rPr>
          <w:sz w:val="24"/>
        </w:rPr>
        <w:t>zeros.</w:t>
      </w:r>
    </w:p>
    <w:p>
      <w:pPr>
        <w:pStyle w:val="12"/>
        <w:numPr>
          <w:ilvl w:val="0"/>
          <w:numId w:val="51"/>
        </w:numPr>
        <w:tabs>
          <w:tab w:val="left" w:pos="2521"/>
        </w:tabs>
        <w:spacing w:before="0" w:after="0" w:line="240" w:lineRule="auto"/>
        <w:ind w:left="2520" w:right="0" w:hanging="360"/>
        <w:jc w:val="left"/>
        <w:rPr>
          <w:sz w:val="24"/>
        </w:rPr>
      </w:pPr>
      <w:r>
        <w:rPr>
          <w:sz w:val="24"/>
        </w:rPr>
        <w:t>Add the</w:t>
      </w:r>
      <w:r>
        <w:rPr>
          <w:spacing w:val="-1"/>
          <w:sz w:val="24"/>
        </w:rPr>
        <w:t xml:space="preserve"> </w:t>
      </w:r>
      <w:r>
        <w:rPr>
          <w:sz w:val="24"/>
        </w:rPr>
        <w:t>exponents.</w:t>
      </w:r>
    </w:p>
    <w:p>
      <w:pPr>
        <w:pStyle w:val="12"/>
        <w:numPr>
          <w:ilvl w:val="0"/>
          <w:numId w:val="51"/>
        </w:numPr>
        <w:tabs>
          <w:tab w:val="left" w:pos="2521"/>
        </w:tabs>
        <w:spacing w:before="0" w:after="0" w:line="240" w:lineRule="auto"/>
        <w:ind w:left="2520" w:right="0" w:hanging="360"/>
        <w:jc w:val="left"/>
        <w:rPr>
          <w:sz w:val="24"/>
        </w:rPr>
      </w:pPr>
      <w:r>
        <w:rPr>
          <w:sz w:val="24"/>
        </w:rPr>
        <w:t>Multiply the</w:t>
      </w:r>
      <w:r>
        <w:rPr>
          <w:spacing w:val="-8"/>
          <w:sz w:val="24"/>
        </w:rPr>
        <w:t xml:space="preserve"> </w:t>
      </w:r>
      <w:r>
        <w:rPr>
          <w:sz w:val="24"/>
        </w:rPr>
        <w:t>mantissas.</w:t>
      </w:r>
    </w:p>
    <w:p>
      <w:pPr>
        <w:pStyle w:val="12"/>
        <w:numPr>
          <w:ilvl w:val="0"/>
          <w:numId w:val="51"/>
        </w:numPr>
        <w:tabs>
          <w:tab w:val="left" w:pos="2521"/>
        </w:tabs>
        <w:spacing w:before="0" w:after="0" w:line="292" w:lineRule="exact"/>
        <w:ind w:left="2520" w:right="0" w:hanging="360"/>
        <w:jc w:val="left"/>
        <w:rPr>
          <w:sz w:val="24"/>
        </w:rPr>
      </w:pPr>
      <w:r>
        <w:rPr>
          <w:sz w:val="24"/>
        </w:rPr>
        <w:t>Normalize the</w:t>
      </w:r>
      <w:r>
        <w:rPr>
          <w:spacing w:val="-13"/>
          <w:sz w:val="24"/>
        </w:rPr>
        <w:t xml:space="preserve"> </w:t>
      </w:r>
      <w:r>
        <w:rPr>
          <w:sz w:val="24"/>
        </w:rPr>
        <w:t>product.</w:t>
      </w:r>
    </w:p>
    <w:p>
      <w:pPr>
        <w:pStyle w:val="12"/>
        <w:numPr>
          <w:ilvl w:val="1"/>
          <w:numId w:val="50"/>
        </w:numPr>
        <w:tabs>
          <w:tab w:val="left" w:pos="1908"/>
          <w:tab w:val="left" w:pos="1909"/>
        </w:tabs>
        <w:spacing w:before="0" w:after="0" w:line="240" w:lineRule="auto"/>
        <w:ind w:left="1908" w:right="214" w:hanging="360"/>
        <w:jc w:val="left"/>
        <w:rPr>
          <w:sz w:val="24"/>
        </w:rPr>
      </w:pPr>
      <w:r>
        <w:rPr>
          <w:sz w:val="24"/>
        </w:rPr>
        <w:t>The flowchart for floating-point multiplication is shown in Figure 7.4. The two operands are checked to determine if they contain a</w:t>
      </w:r>
      <w:r>
        <w:rPr>
          <w:spacing w:val="-6"/>
          <w:sz w:val="24"/>
        </w:rPr>
        <w:t xml:space="preserve"> </w:t>
      </w:r>
      <w:r>
        <w:rPr>
          <w:sz w:val="24"/>
        </w:rPr>
        <w:t>zero.</w:t>
      </w:r>
    </w:p>
    <w:p>
      <w:pPr>
        <w:pStyle w:val="12"/>
        <w:numPr>
          <w:ilvl w:val="1"/>
          <w:numId w:val="50"/>
        </w:numPr>
        <w:tabs>
          <w:tab w:val="left" w:pos="1908"/>
          <w:tab w:val="left" w:pos="1909"/>
        </w:tabs>
        <w:spacing w:before="0" w:after="0" w:line="242" w:lineRule="auto"/>
        <w:ind w:left="1908" w:right="224" w:hanging="360"/>
        <w:jc w:val="left"/>
        <w:rPr>
          <w:sz w:val="24"/>
        </w:rPr>
      </w:pPr>
      <w:r>
        <w:rPr>
          <w:sz w:val="24"/>
        </w:rPr>
        <w:t>If either operand is equal to zero, the product in the AC is set to zero and the operation is</w:t>
      </w:r>
      <w:r>
        <w:rPr>
          <w:spacing w:val="-1"/>
          <w:sz w:val="24"/>
        </w:rPr>
        <w:t xml:space="preserve"> </w:t>
      </w:r>
      <w:r>
        <w:rPr>
          <w:sz w:val="24"/>
        </w:rPr>
        <w:t>terminated.</w:t>
      </w:r>
    </w:p>
    <w:p>
      <w:pPr>
        <w:spacing w:after="0" w:line="242" w:lineRule="auto"/>
        <w:jc w:val="left"/>
        <w:rPr>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0"/>
        </w:numPr>
        <w:tabs>
          <w:tab w:val="left" w:pos="1908"/>
          <w:tab w:val="left" w:pos="1909"/>
        </w:tabs>
        <w:spacing w:before="100" w:after="0" w:line="242" w:lineRule="auto"/>
        <w:ind w:left="1908" w:right="220" w:hanging="360"/>
        <w:jc w:val="left"/>
        <w:rPr>
          <w:sz w:val="24"/>
        </w:rPr>
      </w:pPr>
      <w:r>
        <w:rPr>
          <w:sz w:val="24"/>
        </w:rPr>
        <w:t>If neither of the operands is equal to zero, the process continues with the exponent addition.</w:t>
      </w:r>
    </w:p>
    <w:p>
      <w:pPr>
        <w:pStyle w:val="12"/>
        <w:numPr>
          <w:ilvl w:val="1"/>
          <w:numId w:val="50"/>
        </w:numPr>
        <w:tabs>
          <w:tab w:val="left" w:pos="1908"/>
          <w:tab w:val="left" w:pos="1909"/>
        </w:tabs>
        <w:spacing w:before="0" w:after="0" w:line="301" w:lineRule="exact"/>
        <w:ind w:left="1908" w:right="0" w:hanging="360"/>
        <w:jc w:val="left"/>
        <w:rPr>
          <w:sz w:val="24"/>
        </w:rPr>
      </w:pPr>
      <w:r>
        <w:rPr>
          <w:sz w:val="24"/>
        </w:rPr>
        <w:t>The exponent of the multiplier is in q and the adder is between exponents a and</w:t>
      </w:r>
      <w:r>
        <w:rPr>
          <w:spacing w:val="-22"/>
          <w:sz w:val="24"/>
        </w:rPr>
        <w:t xml:space="preserve"> </w:t>
      </w:r>
      <w:r>
        <w:rPr>
          <w:sz w:val="24"/>
        </w:rPr>
        <w:t>b.</w:t>
      </w:r>
    </w:p>
    <w:p>
      <w:pPr>
        <w:pStyle w:val="12"/>
        <w:numPr>
          <w:ilvl w:val="1"/>
          <w:numId w:val="50"/>
        </w:numPr>
        <w:tabs>
          <w:tab w:val="left" w:pos="1908"/>
          <w:tab w:val="left" w:pos="1909"/>
        </w:tabs>
        <w:spacing w:before="0" w:after="0" w:line="240" w:lineRule="auto"/>
        <w:ind w:left="1908" w:right="222" w:hanging="360"/>
        <w:jc w:val="left"/>
        <w:rPr>
          <w:sz w:val="24"/>
        </w:rPr>
      </w:pPr>
      <w:r>
        <w:drawing>
          <wp:anchor distT="0" distB="0" distL="0" distR="0" simplePos="0" relativeHeight="8192" behindDoc="0" locked="0" layoutInCell="1" allowOverlap="1">
            <wp:simplePos x="0" y="0"/>
            <wp:positionH relativeFrom="page">
              <wp:posOffset>4740275</wp:posOffset>
            </wp:positionH>
            <wp:positionV relativeFrom="paragraph">
              <wp:posOffset>2560320</wp:posOffset>
            </wp:positionV>
            <wp:extent cx="76200" cy="121285"/>
            <wp:effectExtent l="0" t="0" r="0" b="0"/>
            <wp:wrapNone/>
            <wp:docPr id="13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97.png"/>
                    <pic:cNvPicPr>
                      <a:picLocks noChangeAspect="1"/>
                    </pic:cNvPicPr>
                  </pic:nvPicPr>
                  <pic:blipFill>
                    <a:blip r:embed="rId123" cstate="print"/>
                    <a:stretch>
                      <a:fillRect/>
                    </a:stretch>
                  </pic:blipFill>
                  <pic:spPr>
                    <a:xfrm>
                      <a:off x="0" y="0"/>
                      <a:ext cx="76065" cy="121348"/>
                    </a:xfrm>
                    <a:prstGeom prst="rect">
                      <a:avLst/>
                    </a:prstGeom>
                  </pic:spPr>
                </pic:pic>
              </a:graphicData>
            </a:graphic>
          </wp:anchor>
        </w:drawing>
      </w:r>
      <w:r>
        <w:rPr>
          <w:sz w:val="24"/>
        </w:rPr>
        <w:t>It is necessary to transfer the exponents from q to a, add the two exponents, and transfer the sum into</w:t>
      </w:r>
      <w:r>
        <w:rPr>
          <w:spacing w:val="-3"/>
          <w:sz w:val="24"/>
        </w:rPr>
        <w:t xml:space="preserve"> </w:t>
      </w:r>
      <w:r>
        <w:rPr>
          <w:sz w:val="24"/>
        </w:rPr>
        <w:t>a.</w:t>
      </w:r>
    </w:p>
    <w:p>
      <w:pPr>
        <w:pStyle w:val="6"/>
        <w:ind w:left="0" w:firstLine="0"/>
        <w:rPr>
          <w:sz w:val="20"/>
        </w:rPr>
      </w:pPr>
    </w:p>
    <w:p>
      <w:pPr>
        <w:pStyle w:val="6"/>
        <w:spacing w:before="11"/>
        <w:ind w:left="0" w:firstLine="0"/>
        <w:rPr>
          <w:sz w:val="10"/>
        </w:rPr>
      </w:pPr>
      <w:r>
        <mc:AlternateContent>
          <mc:Choice Requires="wpg">
            <w:drawing>
              <wp:anchor distT="0" distB="0" distL="0" distR="0" simplePos="0" relativeHeight="6144" behindDoc="0" locked="0" layoutInCell="1" allowOverlap="1">
                <wp:simplePos x="0" y="0"/>
                <wp:positionH relativeFrom="page">
                  <wp:posOffset>3127375</wp:posOffset>
                </wp:positionH>
                <wp:positionV relativeFrom="paragraph">
                  <wp:posOffset>109855</wp:posOffset>
                </wp:positionV>
                <wp:extent cx="2616200" cy="4247515"/>
                <wp:effectExtent l="0" t="0" r="13335" b="635"/>
                <wp:wrapTopAndBottom/>
                <wp:docPr id="400" name="Group 608"/>
                <wp:cNvGraphicFramePr/>
                <a:graphic xmlns:a="http://schemas.openxmlformats.org/drawingml/2006/main">
                  <a:graphicData uri="http://schemas.microsoft.com/office/word/2010/wordprocessingGroup">
                    <wpg:wgp>
                      <wpg:cNvGrpSpPr/>
                      <wpg:grpSpPr>
                        <a:xfrm>
                          <a:off x="0" y="0"/>
                          <a:ext cx="2616200" cy="4247515"/>
                          <a:chOff x="4925" y="173"/>
                          <a:chExt cx="4120" cy="6689"/>
                        </a:xfrm>
                      </wpg:grpSpPr>
                      <wps:wsp>
                        <wps:cNvPr id="360" name="FreeForm 609"/>
                        <wps:cNvSpPr/>
                        <wps:spPr>
                          <a:xfrm>
                            <a:off x="6707" y="180"/>
                            <a:ext cx="1656" cy="704"/>
                          </a:xfrm>
                          <a:custGeom>
                            <a:avLst/>
                            <a:gdLst/>
                            <a:ahLst/>
                            <a:cxnLst/>
                            <a:pathLst>
                              <a:path w="1656" h="704">
                                <a:moveTo>
                                  <a:pt x="266" y="0"/>
                                </a:moveTo>
                                <a:lnTo>
                                  <a:pt x="205" y="9"/>
                                </a:lnTo>
                                <a:lnTo>
                                  <a:pt x="149" y="36"/>
                                </a:lnTo>
                                <a:lnTo>
                                  <a:pt x="100" y="77"/>
                                </a:lnTo>
                                <a:lnTo>
                                  <a:pt x="59" y="132"/>
                                </a:lnTo>
                                <a:lnTo>
                                  <a:pt x="27" y="197"/>
                                </a:lnTo>
                                <a:lnTo>
                                  <a:pt x="7" y="271"/>
                                </a:lnTo>
                                <a:lnTo>
                                  <a:pt x="0" y="352"/>
                                </a:lnTo>
                                <a:lnTo>
                                  <a:pt x="7" y="433"/>
                                </a:lnTo>
                                <a:lnTo>
                                  <a:pt x="27" y="507"/>
                                </a:lnTo>
                                <a:lnTo>
                                  <a:pt x="59" y="572"/>
                                </a:lnTo>
                                <a:lnTo>
                                  <a:pt x="100" y="627"/>
                                </a:lnTo>
                                <a:lnTo>
                                  <a:pt x="149" y="668"/>
                                </a:lnTo>
                                <a:lnTo>
                                  <a:pt x="205" y="695"/>
                                </a:lnTo>
                                <a:lnTo>
                                  <a:pt x="266" y="704"/>
                                </a:lnTo>
                                <a:lnTo>
                                  <a:pt x="1390" y="704"/>
                                </a:lnTo>
                                <a:lnTo>
                                  <a:pt x="1451" y="695"/>
                                </a:lnTo>
                                <a:lnTo>
                                  <a:pt x="1507" y="668"/>
                                </a:lnTo>
                                <a:lnTo>
                                  <a:pt x="1556" y="627"/>
                                </a:lnTo>
                                <a:lnTo>
                                  <a:pt x="1597" y="572"/>
                                </a:lnTo>
                                <a:lnTo>
                                  <a:pt x="1629" y="507"/>
                                </a:lnTo>
                                <a:lnTo>
                                  <a:pt x="1649" y="433"/>
                                </a:lnTo>
                                <a:lnTo>
                                  <a:pt x="1656" y="352"/>
                                </a:lnTo>
                                <a:lnTo>
                                  <a:pt x="1649" y="271"/>
                                </a:lnTo>
                                <a:lnTo>
                                  <a:pt x="1629" y="197"/>
                                </a:lnTo>
                                <a:lnTo>
                                  <a:pt x="1597" y="132"/>
                                </a:lnTo>
                                <a:lnTo>
                                  <a:pt x="1556" y="77"/>
                                </a:lnTo>
                                <a:lnTo>
                                  <a:pt x="1507" y="36"/>
                                </a:lnTo>
                                <a:lnTo>
                                  <a:pt x="1451" y="9"/>
                                </a:lnTo>
                                <a:lnTo>
                                  <a:pt x="1390" y="0"/>
                                </a:lnTo>
                                <a:lnTo>
                                  <a:pt x="266" y="0"/>
                                </a:lnTo>
                                <a:close/>
                              </a:path>
                            </a:pathLst>
                          </a:custGeom>
                          <a:noFill/>
                          <a:ln w="9525" cap="flat" cmpd="sng">
                            <a:solidFill>
                              <a:srgbClr val="000000"/>
                            </a:solidFill>
                            <a:prstDash val="solid"/>
                            <a:headEnd type="none" w="med" len="med"/>
                            <a:tailEnd type="none" w="med" len="med"/>
                          </a:ln>
                        </wps:spPr>
                        <wps:bodyPr upright="1"/>
                      </wps:wsp>
                      <wps:wsp>
                        <wps:cNvPr id="361" name="FreeForm 610"/>
                        <wps:cNvSpPr/>
                        <wps:spPr>
                          <a:xfrm>
                            <a:off x="7203" y="1193"/>
                            <a:ext cx="650" cy="546"/>
                          </a:xfrm>
                          <a:custGeom>
                            <a:avLst/>
                            <a:gdLst/>
                            <a:ahLst/>
                            <a:cxnLst/>
                            <a:pathLst>
                              <a:path w="650" h="546">
                                <a:moveTo>
                                  <a:pt x="325" y="0"/>
                                </a:moveTo>
                                <a:lnTo>
                                  <a:pt x="0" y="273"/>
                                </a:lnTo>
                                <a:lnTo>
                                  <a:pt x="325" y="546"/>
                                </a:lnTo>
                                <a:lnTo>
                                  <a:pt x="650" y="273"/>
                                </a:lnTo>
                                <a:lnTo>
                                  <a:pt x="325" y="0"/>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362" name="Picture 611"/>
                          <pic:cNvPicPr>
                            <a:picLocks noChangeAspect="1"/>
                          </pic:cNvPicPr>
                        </pic:nvPicPr>
                        <pic:blipFill>
                          <a:blip r:embed="rId124"/>
                          <a:stretch>
                            <a:fillRect/>
                          </a:stretch>
                        </pic:blipFill>
                        <pic:spPr>
                          <a:xfrm>
                            <a:off x="7470" y="884"/>
                            <a:ext cx="120" cy="310"/>
                          </a:xfrm>
                          <a:prstGeom prst="rect">
                            <a:avLst/>
                          </a:prstGeom>
                          <a:noFill/>
                          <a:ln w="9525">
                            <a:noFill/>
                          </a:ln>
                        </pic:spPr>
                      </pic:pic>
                      <wps:wsp>
                        <wps:cNvPr id="363" name="FreeForm 612"/>
                        <wps:cNvSpPr/>
                        <wps:spPr>
                          <a:xfrm>
                            <a:off x="7143" y="1979"/>
                            <a:ext cx="755" cy="546"/>
                          </a:xfrm>
                          <a:custGeom>
                            <a:avLst/>
                            <a:gdLst/>
                            <a:ahLst/>
                            <a:cxnLst/>
                            <a:pathLst>
                              <a:path w="755" h="546">
                                <a:moveTo>
                                  <a:pt x="377" y="0"/>
                                </a:moveTo>
                                <a:lnTo>
                                  <a:pt x="0" y="273"/>
                                </a:lnTo>
                                <a:lnTo>
                                  <a:pt x="377" y="546"/>
                                </a:lnTo>
                                <a:lnTo>
                                  <a:pt x="755" y="273"/>
                                </a:lnTo>
                                <a:lnTo>
                                  <a:pt x="377" y="0"/>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364" name="Picture 613"/>
                          <pic:cNvPicPr>
                            <a:picLocks noChangeAspect="1"/>
                          </pic:cNvPicPr>
                        </pic:nvPicPr>
                        <pic:blipFill>
                          <a:blip r:embed="rId125"/>
                          <a:stretch>
                            <a:fillRect/>
                          </a:stretch>
                        </pic:blipFill>
                        <pic:spPr>
                          <a:xfrm>
                            <a:off x="7464" y="1739"/>
                            <a:ext cx="120" cy="241"/>
                          </a:xfrm>
                          <a:prstGeom prst="rect">
                            <a:avLst/>
                          </a:prstGeom>
                          <a:noFill/>
                          <a:ln w="9525">
                            <a:noFill/>
                          </a:ln>
                        </pic:spPr>
                      </pic:pic>
                      <pic:pic xmlns:pic="http://schemas.openxmlformats.org/drawingml/2006/picture">
                        <pic:nvPicPr>
                          <pic:cNvPr id="365" name="Picture 614"/>
                          <pic:cNvPicPr>
                            <a:picLocks noChangeAspect="1"/>
                          </pic:cNvPicPr>
                        </pic:nvPicPr>
                        <pic:blipFill>
                          <a:blip r:embed="rId126"/>
                          <a:stretch>
                            <a:fillRect/>
                          </a:stretch>
                        </pic:blipFill>
                        <pic:spPr>
                          <a:xfrm>
                            <a:off x="7466" y="2525"/>
                            <a:ext cx="120" cy="300"/>
                          </a:xfrm>
                          <a:prstGeom prst="rect">
                            <a:avLst/>
                          </a:prstGeom>
                          <a:noFill/>
                          <a:ln w="9525">
                            <a:noFill/>
                          </a:ln>
                        </pic:spPr>
                      </pic:pic>
                      <wps:wsp>
                        <wps:cNvPr id="366" name="FreeForm 615"/>
                        <wps:cNvSpPr/>
                        <wps:spPr>
                          <a:xfrm>
                            <a:off x="5336" y="1456"/>
                            <a:ext cx="1867" cy="1048"/>
                          </a:xfrm>
                          <a:custGeom>
                            <a:avLst/>
                            <a:gdLst/>
                            <a:ahLst/>
                            <a:cxnLst/>
                            <a:pathLst>
                              <a:path w="1867" h="1048">
                                <a:moveTo>
                                  <a:pt x="50" y="928"/>
                                </a:moveTo>
                                <a:lnTo>
                                  <a:pt x="0" y="928"/>
                                </a:lnTo>
                                <a:lnTo>
                                  <a:pt x="60" y="1048"/>
                                </a:lnTo>
                                <a:lnTo>
                                  <a:pt x="110" y="948"/>
                                </a:lnTo>
                                <a:lnTo>
                                  <a:pt x="50" y="948"/>
                                </a:lnTo>
                                <a:lnTo>
                                  <a:pt x="50" y="928"/>
                                </a:lnTo>
                                <a:close/>
                                <a:moveTo>
                                  <a:pt x="1867" y="0"/>
                                </a:moveTo>
                                <a:lnTo>
                                  <a:pt x="50" y="0"/>
                                </a:lnTo>
                                <a:lnTo>
                                  <a:pt x="50" y="948"/>
                                </a:lnTo>
                                <a:lnTo>
                                  <a:pt x="70" y="948"/>
                                </a:lnTo>
                                <a:lnTo>
                                  <a:pt x="70" y="20"/>
                                </a:lnTo>
                                <a:lnTo>
                                  <a:pt x="60" y="20"/>
                                </a:lnTo>
                                <a:lnTo>
                                  <a:pt x="70" y="10"/>
                                </a:lnTo>
                                <a:lnTo>
                                  <a:pt x="1867" y="10"/>
                                </a:lnTo>
                                <a:lnTo>
                                  <a:pt x="1867" y="0"/>
                                </a:lnTo>
                                <a:close/>
                                <a:moveTo>
                                  <a:pt x="120" y="928"/>
                                </a:moveTo>
                                <a:lnTo>
                                  <a:pt x="70" y="928"/>
                                </a:lnTo>
                                <a:lnTo>
                                  <a:pt x="70" y="948"/>
                                </a:lnTo>
                                <a:lnTo>
                                  <a:pt x="110" y="948"/>
                                </a:lnTo>
                                <a:lnTo>
                                  <a:pt x="120" y="928"/>
                                </a:lnTo>
                                <a:close/>
                                <a:moveTo>
                                  <a:pt x="70" y="10"/>
                                </a:moveTo>
                                <a:lnTo>
                                  <a:pt x="60" y="20"/>
                                </a:lnTo>
                                <a:lnTo>
                                  <a:pt x="70" y="20"/>
                                </a:lnTo>
                                <a:lnTo>
                                  <a:pt x="70" y="10"/>
                                </a:lnTo>
                                <a:close/>
                                <a:moveTo>
                                  <a:pt x="1867" y="10"/>
                                </a:moveTo>
                                <a:lnTo>
                                  <a:pt x="70" y="10"/>
                                </a:lnTo>
                                <a:lnTo>
                                  <a:pt x="70" y="20"/>
                                </a:lnTo>
                                <a:lnTo>
                                  <a:pt x="1867" y="20"/>
                                </a:lnTo>
                                <a:lnTo>
                                  <a:pt x="1867" y="10"/>
                                </a:lnTo>
                                <a:close/>
                              </a:path>
                            </a:pathLst>
                          </a:custGeom>
                          <a:solidFill>
                            <a:srgbClr val="000000"/>
                          </a:solidFill>
                          <a:ln w="9525">
                            <a:noFill/>
                          </a:ln>
                        </wps:spPr>
                        <wps:bodyPr upright="1"/>
                      </wps:wsp>
                      <wps:wsp>
                        <wps:cNvPr id="367" name="FreeForm 616"/>
                        <wps:cNvSpPr/>
                        <wps:spPr>
                          <a:xfrm>
                            <a:off x="5396" y="2193"/>
                            <a:ext cx="1807" cy="120"/>
                          </a:xfrm>
                          <a:custGeom>
                            <a:avLst/>
                            <a:gdLst/>
                            <a:ahLst/>
                            <a:cxnLst/>
                            <a:pathLst>
                              <a:path w="1807"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0" y="70"/>
                                </a:moveTo>
                                <a:lnTo>
                                  <a:pt x="100" y="70"/>
                                </a:lnTo>
                                <a:lnTo>
                                  <a:pt x="120" y="70"/>
                                </a:lnTo>
                                <a:lnTo>
                                  <a:pt x="120" y="70"/>
                                </a:lnTo>
                                <a:close/>
                                <a:moveTo>
                                  <a:pt x="1807" y="49"/>
                                </a:moveTo>
                                <a:lnTo>
                                  <a:pt x="120" y="50"/>
                                </a:lnTo>
                                <a:lnTo>
                                  <a:pt x="120" y="70"/>
                                </a:lnTo>
                                <a:lnTo>
                                  <a:pt x="1807" y="69"/>
                                </a:lnTo>
                                <a:lnTo>
                                  <a:pt x="1807" y="49"/>
                                </a:lnTo>
                                <a:close/>
                              </a:path>
                            </a:pathLst>
                          </a:custGeom>
                          <a:solidFill>
                            <a:srgbClr val="000000"/>
                          </a:solidFill>
                          <a:ln w="9525">
                            <a:noFill/>
                          </a:ln>
                        </wps:spPr>
                        <wps:bodyPr upright="1"/>
                      </wps:wsp>
                      <wps:wsp>
                        <wps:cNvPr id="368" name="Rectangle 617"/>
                        <wps:cNvSpPr/>
                        <wps:spPr>
                          <a:xfrm>
                            <a:off x="5773" y="5354"/>
                            <a:ext cx="925" cy="570"/>
                          </a:xfrm>
                          <a:prstGeom prst="rect">
                            <a:avLst/>
                          </a:prstGeom>
                          <a:noFill/>
                          <a:ln w="9525" cap="flat" cmpd="sng">
                            <a:solidFill>
                              <a:srgbClr val="000000"/>
                            </a:solidFill>
                            <a:prstDash val="solid"/>
                            <a:miter/>
                            <a:headEnd type="none" w="med" len="med"/>
                            <a:tailEnd type="none" w="med" len="med"/>
                          </a:ln>
                        </wps:spPr>
                        <wps:bodyPr upright="1"/>
                      </wps:wsp>
                      <wps:wsp>
                        <wps:cNvPr id="369" name="FreeForm 618"/>
                        <wps:cNvSpPr/>
                        <wps:spPr>
                          <a:xfrm>
                            <a:off x="7203" y="5378"/>
                            <a:ext cx="590" cy="546"/>
                          </a:xfrm>
                          <a:custGeom>
                            <a:avLst/>
                            <a:gdLst/>
                            <a:ahLst/>
                            <a:cxnLst/>
                            <a:pathLst>
                              <a:path w="590" h="546">
                                <a:moveTo>
                                  <a:pt x="295" y="0"/>
                                </a:moveTo>
                                <a:lnTo>
                                  <a:pt x="0" y="273"/>
                                </a:lnTo>
                                <a:lnTo>
                                  <a:pt x="295" y="546"/>
                                </a:lnTo>
                                <a:lnTo>
                                  <a:pt x="590" y="273"/>
                                </a:lnTo>
                                <a:lnTo>
                                  <a:pt x="295" y="0"/>
                                </a:lnTo>
                                <a:close/>
                              </a:path>
                            </a:pathLst>
                          </a:custGeom>
                          <a:noFill/>
                          <a:ln w="9525" cap="flat" cmpd="sng">
                            <a:solidFill>
                              <a:srgbClr val="000000"/>
                            </a:solidFill>
                            <a:prstDash val="solid"/>
                            <a:headEnd type="none" w="med" len="med"/>
                            <a:tailEnd type="none" w="med" len="med"/>
                          </a:ln>
                        </wps:spPr>
                        <wps:bodyPr upright="1"/>
                      </wps:wsp>
                      <wps:wsp>
                        <wps:cNvPr id="370" name="FreeForm 619"/>
                        <wps:cNvSpPr/>
                        <wps:spPr>
                          <a:xfrm>
                            <a:off x="7435" y="4954"/>
                            <a:ext cx="120" cy="425"/>
                          </a:xfrm>
                          <a:custGeom>
                            <a:avLst/>
                            <a:gdLst/>
                            <a:ahLst/>
                            <a:cxnLst/>
                            <a:pathLst>
                              <a:path w="120" h="425">
                                <a:moveTo>
                                  <a:pt x="50" y="304"/>
                                </a:moveTo>
                                <a:lnTo>
                                  <a:pt x="0" y="305"/>
                                </a:lnTo>
                                <a:lnTo>
                                  <a:pt x="63" y="424"/>
                                </a:lnTo>
                                <a:lnTo>
                                  <a:pt x="110" y="324"/>
                                </a:lnTo>
                                <a:lnTo>
                                  <a:pt x="51" y="324"/>
                                </a:lnTo>
                                <a:lnTo>
                                  <a:pt x="50" y="304"/>
                                </a:lnTo>
                                <a:close/>
                                <a:moveTo>
                                  <a:pt x="70" y="304"/>
                                </a:moveTo>
                                <a:lnTo>
                                  <a:pt x="50" y="304"/>
                                </a:lnTo>
                                <a:lnTo>
                                  <a:pt x="51" y="324"/>
                                </a:lnTo>
                                <a:lnTo>
                                  <a:pt x="71" y="324"/>
                                </a:lnTo>
                                <a:lnTo>
                                  <a:pt x="70" y="304"/>
                                </a:lnTo>
                                <a:close/>
                                <a:moveTo>
                                  <a:pt x="120" y="303"/>
                                </a:moveTo>
                                <a:lnTo>
                                  <a:pt x="70" y="304"/>
                                </a:lnTo>
                                <a:lnTo>
                                  <a:pt x="71" y="324"/>
                                </a:lnTo>
                                <a:lnTo>
                                  <a:pt x="51" y="324"/>
                                </a:lnTo>
                                <a:lnTo>
                                  <a:pt x="110" y="324"/>
                                </a:lnTo>
                                <a:lnTo>
                                  <a:pt x="120" y="303"/>
                                </a:lnTo>
                                <a:close/>
                                <a:moveTo>
                                  <a:pt x="63" y="0"/>
                                </a:moveTo>
                                <a:lnTo>
                                  <a:pt x="43" y="0"/>
                                </a:lnTo>
                                <a:lnTo>
                                  <a:pt x="50" y="304"/>
                                </a:lnTo>
                                <a:lnTo>
                                  <a:pt x="70" y="304"/>
                                </a:lnTo>
                                <a:lnTo>
                                  <a:pt x="63" y="0"/>
                                </a:lnTo>
                                <a:close/>
                              </a:path>
                            </a:pathLst>
                          </a:custGeom>
                          <a:solidFill>
                            <a:srgbClr val="000000"/>
                          </a:solidFill>
                          <a:ln w="9525">
                            <a:noFill/>
                          </a:ln>
                        </wps:spPr>
                        <wps:bodyPr upright="1"/>
                      </wps:wsp>
                      <wps:wsp>
                        <wps:cNvPr id="371" name="FreeForm 620"/>
                        <wps:cNvSpPr/>
                        <wps:spPr>
                          <a:xfrm>
                            <a:off x="5943" y="6270"/>
                            <a:ext cx="3095" cy="584"/>
                          </a:xfrm>
                          <a:custGeom>
                            <a:avLst/>
                            <a:gdLst/>
                            <a:ahLst/>
                            <a:cxnLst/>
                            <a:pathLst>
                              <a:path w="3095" h="584">
                                <a:moveTo>
                                  <a:pt x="498" y="0"/>
                                </a:moveTo>
                                <a:lnTo>
                                  <a:pt x="408" y="5"/>
                                </a:lnTo>
                                <a:lnTo>
                                  <a:pt x="324" y="18"/>
                                </a:lnTo>
                                <a:lnTo>
                                  <a:pt x="247" y="40"/>
                                </a:lnTo>
                                <a:lnTo>
                                  <a:pt x="177" y="69"/>
                                </a:lnTo>
                                <a:lnTo>
                                  <a:pt x="117" y="104"/>
                                </a:lnTo>
                                <a:lnTo>
                                  <a:pt x="68" y="145"/>
                                </a:lnTo>
                                <a:lnTo>
                                  <a:pt x="8" y="240"/>
                                </a:lnTo>
                                <a:lnTo>
                                  <a:pt x="0" y="292"/>
                                </a:lnTo>
                                <a:lnTo>
                                  <a:pt x="8" y="344"/>
                                </a:lnTo>
                                <a:lnTo>
                                  <a:pt x="68" y="439"/>
                                </a:lnTo>
                                <a:lnTo>
                                  <a:pt x="117" y="480"/>
                                </a:lnTo>
                                <a:lnTo>
                                  <a:pt x="177" y="515"/>
                                </a:lnTo>
                                <a:lnTo>
                                  <a:pt x="247" y="544"/>
                                </a:lnTo>
                                <a:lnTo>
                                  <a:pt x="324" y="566"/>
                                </a:lnTo>
                                <a:lnTo>
                                  <a:pt x="408" y="579"/>
                                </a:lnTo>
                                <a:lnTo>
                                  <a:pt x="498" y="584"/>
                                </a:lnTo>
                                <a:lnTo>
                                  <a:pt x="2597" y="584"/>
                                </a:lnTo>
                                <a:lnTo>
                                  <a:pt x="2687" y="579"/>
                                </a:lnTo>
                                <a:lnTo>
                                  <a:pt x="2771" y="566"/>
                                </a:lnTo>
                                <a:lnTo>
                                  <a:pt x="2848" y="544"/>
                                </a:lnTo>
                                <a:lnTo>
                                  <a:pt x="2918" y="515"/>
                                </a:lnTo>
                                <a:lnTo>
                                  <a:pt x="2978" y="480"/>
                                </a:lnTo>
                                <a:lnTo>
                                  <a:pt x="3027" y="439"/>
                                </a:lnTo>
                                <a:lnTo>
                                  <a:pt x="3087" y="344"/>
                                </a:lnTo>
                                <a:lnTo>
                                  <a:pt x="3095" y="292"/>
                                </a:lnTo>
                                <a:lnTo>
                                  <a:pt x="3087" y="240"/>
                                </a:lnTo>
                                <a:lnTo>
                                  <a:pt x="3027" y="145"/>
                                </a:lnTo>
                                <a:lnTo>
                                  <a:pt x="2978" y="104"/>
                                </a:lnTo>
                                <a:lnTo>
                                  <a:pt x="2918" y="69"/>
                                </a:lnTo>
                                <a:lnTo>
                                  <a:pt x="2848" y="40"/>
                                </a:lnTo>
                                <a:lnTo>
                                  <a:pt x="2771" y="18"/>
                                </a:lnTo>
                                <a:lnTo>
                                  <a:pt x="2687" y="5"/>
                                </a:lnTo>
                                <a:lnTo>
                                  <a:pt x="2597" y="0"/>
                                </a:lnTo>
                                <a:lnTo>
                                  <a:pt x="498" y="0"/>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372" name="Picture 621"/>
                          <pic:cNvPicPr>
                            <a:picLocks noChangeAspect="1"/>
                          </pic:cNvPicPr>
                        </pic:nvPicPr>
                        <pic:blipFill>
                          <a:blip r:embed="rId127"/>
                          <a:stretch>
                            <a:fillRect/>
                          </a:stretch>
                        </pic:blipFill>
                        <pic:spPr>
                          <a:xfrm>
                            <a:off x="7433" y="5924"/>
                            <a:ext cx="120" cy="347"/>
                          </a:xfrm>
                          <a:prstGeom prst="rect">
                            <a:avLst/>
                          </a:prstGeom>
                          <a:noFill/>
                          <a:ln w="9525">
                            <a:noFill/>
                          </a:ln>
                        </pic:spPr>
                      </pic:pic>
                      <wps:wsp>
                        <wps:cNvPr id="373" name="FreeForm 622"/>
                        <wps:cNvSpPr/>
                        <wps:spPr>
                          <a:xfrm>
                            <a:off x="6698" y="5582"/>
                            <a:ext cx="506" cy="120"/>
                          </a:xfrm>
                          <a:custGeom>
                            <a:avLst/>
                            <a:gdLst/>
                            <a:ahLst/>
                            <a:cxnLst/>
                            <a:pathLst>
                              <a:path w="506" h="120">
                                <a:moveTo>
                                  <a:pt x="121" y="0"/>
                                </a:moveTo>
                                <a:lnTo>
                                  <a:pt x="0" y="57"/>
                                </a:lnTo>
                                <a:lnTo>
                                  <a:pt x="119" y="120"/>
                                </a:lnTo>
                                <a:lnTo>
                                  <a:pt x="120" y="70"/>
                                </a:lnTo>
                                <a:lnTo>
                                  <a:pt x="100" y="69"/>
                                </a:lnTo>
                                <a:lnTo>
                                  <a:pt x="100" y="49"/>
                                </a:lnTo>
                                <a:lnTo>
                                  <a:pt x="120" y="49"/>
                                </a:lnTo>
                                <a:lnTo>
                                  <a:pt x="121" y="0"/>
                                </a:lnTo>
                                <a:close/>
                                <a:moveTo>
                                  <a:pt x="120" y="50"/>
                                </a:moveTo>
                                <a:lnTo>
                                  <a:pt x="120" y="70"/>
                                </a:lnTo>
                                <a:lnTo>
                                  <a:pt x="505" y="79"/>
                                </a:lnTo>
                                <a:lnTo>
                                  <a:pt x="505" y="59"/>
                                </a:lnTo>
                                <a:lnTo>
                                  <a:pt x="120" y="50"/>
                                </a:lnTo>
                                <a:close/>
                                <a:moveTo>
                                  <a:pt x="100" y="49"/>
                                </a:moveTo>
                                <a:lnTo>
                                  <a:pt x="100" y="69"/>
                                </a:lnTo>
                                <a:lnTo>
                                  <a:pt x="120" y="70"/>
                                </a:lnTo>
                                <a:lnTo>
                                  <a:pt x="120" y="50"/>
                                </a:lnTo>
                                <a:lnTo>
                                  <a:pt x="100" y="49"/>
                                </a:lnTo>
                                <a:close/>
                                <a:moveTo>
                                  <a:pt x="120" y="49"/>
                                </a:moveTo>
                                <a:lnTo>
                                  <a:pt x="100" y="49"/>
                                </a:lnTo>
                                <a:lnTo>
                                  <a:pt x="120" y="50"/>
                                </a:lnTo>
                                <a:lnTo>
                                  <a:pt x="120" y="49"/>
                                </a:lnTo>
                                <a:close/>
                              </a:path>
                            </a:pathLst>
                          </a:custGeom>
                          <a:solidFill>
                            <a:srgbClr val="000000"/>
                          </a:solidFill>
                          <a:ln w="9525">
                            <a:noFill/>
                          </a:ln>
                        </wps:spPr>
                        <wps:bodyPr upright="1"/>
                      </wps:wsp>
                      <wps:wsp>
                        <wps:cNvPr id="374" name="FreeForm 623"/>
                        <wps:cNvSpPr/>
                        <wps:spPr>
                          <a:xfrm>
                            <a:off x="5573" y="5924"/>
                            <a:ext cx="673" cy="698"/>
                          </a:xfrm>
                          <a:custGeom>
                            <a:avLst/>
                            <a:gdLst/>
                            <a:ahLst/>
                            <a:cxnLst/>
                            <a:pathLst>
                              <a:path w="673" h="698">
                                <a:moveTo>
                                  <a:pt x="250" y="578"/>
                                </a:moveTo>
                                <a:lnTo>
                                  <a:pt x="250" y="698"/>
                                </a:lnTo>
                                <a:lnTo>
                                  <a:pt x="350" y="648"/>
                                </a:lnTo>
                                <a:lnTo>
                                  <a:pt x="270" y="648"/>
                                </a:lnTo>
                                <a:lnTo>
                                  <a:pt x="270" y="628"/>
                                </a:lnTo>
                                <a:lnTo>
                                  <a:pt x="350" y="628"/>
                                </a:lnTo>
                                <a:lnTo>
                                  <a:pt x="250" y="578"/>
                                </a:lnTo>
                                <a:close/>
                                <a:moveTo>
                                  <a:pt x="653" y="163"/>
                                </a:moveTo>
                                <a:lnTo>
                                  <a:pt x="0" y="163"/>
                                </a:lnTo>
                                <a:lnTo>
                                  <a:pt x="0" y="648"/>
                                </a:lnTo>
                                <a:lnTo>
                                  <a:pt x="250" y="648"/>
                                </a:lnTo>
                                <a:lnTo>
                                  <a:pt x="250" y="638"/>
                                </a:lnTo>
                                <a:lnTo>
                                  <a:pt x="20" y="638"/>
                                </a:lnTo>
                                <a:lnTo>
                                  <a:pt x="10" y="628"/>
                                </a:lnTo>
                                <a:lnTo>
                                  <a:pt x="20" y="628"/>
                                </a:lnTo>
                                <a:lnTo>
                                  <a:pt x="20" y="183"/>
                                </a:lnTo>
                                <a:lnTo>
                                  <a:pt x="10" y="183"/>
                                </a:lnTo>
                                <a:lnTo>
                                  <a:pt x="20" y="173"/>
                                </a:lnTo>
                                <a:lnTo>
                                  <a:pt x="653" y="173"/>
                                </a:lnTo>
                                <a:lnTo>
                                  <a:pt x="653" y="163"/>
                                </a:lnTo>
                                <a:close/>
                                <a:moveTo>
                                  <a:pt x="350" y="628"/>
                                </a:moveTo>
                                <a:lnTo>
                                  <a:pt x="270" y="628"/>
                                </a:lnTo>
                                <a:lnTo>
                                  <a:pt x="270" y="648"/>
                                </a:lnTo>
                                <a:lnTo>
                                  <a:pt x="350" y="648"/>
                                </a:lnTo>
                                <a:lnTo>
                                  <a:pt x="370" y="638"/>
                                </a:lnTo>
                                <a:lnTo>
                                  <a:pt x="350" y="628"/>
                                </a:lnTo>
                                <a:close/>
                                <a:moveTo>
                                  <a:pt x="20" y="628"/>
                                </a:moveTo>
                                <a:lnTo>
                                  <a:pt x="10" y="628"/>
                                </a:lnTo>
                                <a:lnTo>
                                  <a:pt x="20" y="638"/>
                                </a:lnTo>
                                <a:lnTo>
                                  <a:pt x="20" y="628"/>
                                </a:lnTo>
                                <a:close/>
                                <a:moveTo>
                                  <a:pt x="250" y="628"/>
                                </a:moveTo>
                                <a:lnTo>
                                  <a:pt x="20" y="628"/>
                                </a:lnTo>
                                <a:lnTo>
                                  <a:pt x="20" y="638"/>
                                </a:lnTo>
                                <a:lnTo>
                                  <a:pt x="250" y="638"/>
                                </a:lnTo>
                                <a:lnTo>
                                  <a:pt x="250" y="628"/>
                                </a:lnTo>
                                <a:close/>
                                <a:moveTo>
                                  <a:pt x="20" y="173"/>
                                </a:moveTo>
                                <a:lnTo>
                                  <a:pt x="10" y="183"/>
                                </a:lnTo>
                                <a:lnTo>
                                  <a:pt x="20" y="183"/>
                                </a:lnTo>
                                <a:lnTo>
                                  <a:pt x="20" y="173"/>
                                </a:lnTo>
                                <a:close/>
                                <a:moveTo>
                                  <a:pt x="673" y="163"/>
                                </a:moveTo>
                                <a:lnTo>
                                  <a:pt x="663" y="163"/>
                                </a:lnTo>
                                <a:lnTo>
                                  <a:pt x="653" y="173"/>
                                </a:lnTo>
                                <a:lnTo>
                                  <a:pt x="20" y="173"/>
                                </a:lnTo>
                                <a:lnTo>
                                  <a:pt x="20" y="183"/>
                                </a:lnTo>
                                <a:lnTo>
                                  <a:pt x="673" y="183"/>
                                </a:lnTo>
                                <a:lnTo>
                                  <a:pt x="673" y="163"/>
                                </a:lnTo>
                                <a:close/>
                                <a:moveTo>
                                  <a:pt x="673" y="0"/>
                                </a:moveTo>
                                <a:lnTo>
                                  <a:pt x="653" y="0"/>
                                </a:lnTo>
                                <a:lnTo>
                                  <a:pt x="653" y="173"/>
                                </a:lnTo>
                                <a:lnTo>
                                  <a:pt x="663" y="163"/>
                                </a:lnTo>
                                <a:lnTo>
                                  <a:pt x="673" y="163"/>
                                </a:lnTo>
                                <a:lnTo>
                                  <a:pt x="673" y="0"/>
                                </a:lnTo>
                                <a:close/>
                              </a:path>
                            </a:pathLst>
                          </a:custGeom>
                          <a:solidFill>
                            <a:srgbClr val="000000"/>
                          </a:solidFill>
                          <a:ln w="9525">
                            <a:noFill/>
                          </a:ln>
                        </wps:spPr>
                        <wps:bodyPr upright="1"/>
                      </wps:wsp>
                      <wps:wsp>
                        <wps:cNvPr id="375" name="FreeForm 624"/>
                        <wps:cNvSpPr/>
                        <wps:spPr>
                          <a:xfrm>
                            <a:off x="5386" y="2849"/>
                            <a:ext cx="557" cy="3773"/>
                          </a:xfrm>
                          <a:custGeom>
                            <a:avLst/>
                            <a:gdLst/>
                            <a:ahLst/>
                            <a:cxnLst/>
                            <a:pathLst>
                              <a:path w="557" h="3773">
                                <a:moveTo>
                                  <a:pt x="437" y="3653"/>
                                </a:moveTo>
                                <a:lnTo>
                                  <a:pt x="437" y="3773"/>
                                </a:lnTo>
                                <a:lnTo>
                                  <a:pt x="537" y="3723"/>
                                </a:lnTo>
                                <a:lnTo>
                                  <a:pt x="457" y="3723"/>
                                </a:lnTo>
                                <a:lnTo>
                                  <a:pt x="457" y="3703"/>
                                </a:lnTo>
                                <a:lnTo>
                                  <a:pt x="537" y="3703"/>
                                </a:lnTo>
                                <a:lnTo>
                                  <a:pt x="437" y="3653"/>
                                </a:lnTo>
                                <a:close/>
                                <a:moveTo>
                                  <a:pt x="20" y="0"/>
                                </a:moveTo>
                                <a:lnTo>
                                  <a:pt x="0" y="0"/>
                                </a:lnTo>
                                <a:lnTo>
                                  <a:pt x="0" y="3723"/>
                                </a:lnTo>
                                <a:lnTo>
                                  <a:pt x="437" y="3723"/>
                                </a:lnTo>
                                <a:lnTo>
                                  <a:pt x="437" y="3713"/>
                                </a:lnTo>
                                <a:lnTo>
                                  <a:pt x="20" y="3713"/>
                                </a:lnTo>
                                <a:lnTo>
                                  <a:pt x="10" y="3703"/>
                                </a:lnTo>
                                <a:lnTo>
                                  <a:pt x="20" y="3703"/>
                                </a:lnTo>
                                <a:lnTo>
                                  <a:pt x="20" y="0"/>
                                </a:lnTo>
                                <a:close/>
                                <a:moveTo>
                                  <a:pt x="537" y="3703"/>
                                </a:moveTo>
                                <a:lnTo>
                                  <a:pt x="457" y="3703"/>
                                </a:lnTo>
                                <a:lnTo>
                                  <a:pt x="457" y="3723"/>
                                </a:lnTo>
                                <a:lnTo>
                                  <a:pt x="537" y="3723"/>
                                </a:lnTo>
                                <a:lnTo>
                                  <a:pt x="557" y="3713"/>
                                </a:lnTo>
                                <a:lnTo>
                                  <a:pt x="537" y="3703"/>
                                </a:lnTo>
                                <a:close/>
                                <a:moveTo>
                                  <a:pt x="20" y="3703"/>
                                </a:moveTo>
                                <a:lnTo>
                                  <a:pt x="10" y="3703"/>
                                </a:lnTo>
                                <a:lnTo>
                                  <a:pt x="20" y="3713"/>
                                </a:lnTo>
                                <a:lnTo>
                                  <a:pt x="20" y="3703"/>
                                </a:lnTo>
                                <a:close/>
                                <a:moveTo>
                                  <a:pt x="437" y="3703"/>
                                </a:moveTo>
                                <a:lnTo>
                                  <a:pt x="20" y="3703"/>
                                </a:lnTo>
                                <a:lnTo>
                                  <a:pt x="20" y="3713"/>
                                </a:lnTo>
                                <a:lnTo>
                                  <a:pt x="437" y="3713"/>
                                </a:lnTo>
                                <a:lnTo>
                                  <a:pt x="437" y="3703"/>
                                </a:lnTo>
                                <a:close/>
                              </a:path>
                            </a:pathLst>
                          </a:custGeom>
                          <a:solidFill>
                            <a:srgbClr val="000000"/>
                          </a:solidFill>
                          <a:ln w="9525">
                            <a:noFill/>
                          </a:ln>
                        </wps:spPr>
                        <wps:bodyPr upright="1"/>
                      </wps:wsp>
                      <wps:wsp>
                        <wps:cNvPr id="376" name="Rectangle 625"/>
                        <wps:cNvSpPr/>
                        <wps:spPr>
                          <a:xfrm>
                            <a:off x="7672" y="1622"/>
                            <a:ext cx="536" cy="354"/>
                          </a:xfrm>
                          <a:prstGeom prst="rect">
                            <a:avLst/>
                          </a:prstGeom>
                          <a:solidFill>
                            <a:srgbClr val="FFFFFF"/>
                          </a:solidFill>
                          <a:ln w="9525">
                            <a:noFill/>
                          </a:ln>
                        </wps:spPr>
                        <wps:bodyPr upright="1"/>
                      </wps:wsp>
                      <wps:wsp>
                        <wps:cNvPr id="377" name="Rectangle 626"/>
                        <wps:cNvSpPr/>
                        <wps:spPr>
                          <a:xfrm>
                            <a:off x="7672" y="1622"/>
                            <a:ext cx="536" cy="354"/>
                          </a:xfrm>
                          <a:prstGeom prst="rect">
                            <a:avLst/>
                          </a:prstGeom>
                          <a:noFill/>
                          <a:ln w="9525" cap="flat" cmpd="sng">
                            <a:solidFill>
                              <a:srgbClr val="FFFFFF"/>
                            </a:solidFill>
                            <a:prstDash val="solid"/>
                            <a:miter/>
                            <a:headEnd type="none" w="med" len="med"/>
                            <a:tailEnd type="none" w="med" len="med"/>
                          </a:ln>
                        </wps:spPr>
                        <wps:bodyPr upright="1"/>
                      </wps:wsp>
                      <wps:wsp>
                        <wps:cNvPr id="378" name="Rectangle 627"/>
                        <wps:cNvSpPr/>
                        <wps:spPr>
                          <a:xfrm>
                            <a:off x="7711" y="2410"/>
                            <a:ext cx="536" cy="354"/>
                          </a:xfrm>
                          <a:prstGeom prst="rect">
                            <a:avLst/>
                          </a:prstGeom>
                          <a:solidFill>
                            <a:srgbClr val="FFFFFF"/>
                          </a:solidFill>
                          <a:ln w="9525">
                            <a:noFill/>
                          </a:ln>
                        </wps:spPr>
                        <wps:bodyPr upright="1"/>
                      </wps:wsp>
                      <wps:wsp>
                        <wps:cNvPr id="379" name="Rectangle 628"/>
                        <wps:cNvSpPr/>
                        <wps:spPr>
                          <a:xfrm>
                            <a:off x="7711" y="2410"/>
                            <a:ext cx="536" cy="354"/>
                          </a:xfrm>
                          <a:prstGeom prst="rect">
                            <a:avLst/>
                          </a:prstGeom>
                          <a:noFill/>
                          <a:ln w="9525" cap="flat" cmpd="sng">
                            <a:solidFill>
                              <a:srgbClr val="FFFFFF"/>
                            </a:solidFill>
                            <a:prstDash val="solid"/>
                            <a:miter/>
                            <a:headEnd type="none" w="med" len="med"/>
                            <a:tailEnd type="none" w="med" len="med"/>
                          </a:ln>
                        </wps:spPr>
                        <wps:bodyPr upright="1"/>
                      </wps:wsp>
                      <wps:wsp>
                        <wps:cNvPr id="380" name="Rectangle 629"/>
                        <wps:cNvSpPr/>
                        <wps:spPr>
                          <a:xfrm>
                            <a:off x="6743" y="5180"/>
                            <a:ext cx="536" cy="354"/>
                          </a:xfrm>
                          <a:prstGeom prst="rect">
                            <a:avLst/>
                          </a:prstGeom>
                          <a:solidFill>
                            <a:srgbClr val="FFFFFF"/>
                          </a:solidFill>
                          <a:ln w="9525">
                            <a:noFill/>
                          </a:ln>
                        </wps:spPr>
                        <wps:bodyPr upright="1"/>
                      </wps:wsp>
                      <wps:wsp>
                        <wps:cNvPr id="381" name="Rectangle 630"/>
                        <wps:cNvSpPr/>
                        <wps:spPr>
                          <a:xfrm>
                            <a:off x="6743" y="5180"/>
                            <a:ext cx="536" cy="354"/>
                          </a:xfrm>
                          <a:prstGeom prst="rect">
                            <a:avLst/>
                          </a:prstGeom>
                          <a:noFill/>
                          <a:ln w="9525" cap="flat" cmpd="sng">
                            <a:solidFill>
                              <a:srgbClr val="FFFFFF"/>
                            </a:solidFill>
                            <a:prstDash val="solid"/>
                            <a:miter/>
                            <a:headEnd type="none" w="med" len="med"/>
                            <a:tailEnd type="none" w="med" len="med"/>
                          </a:ln>
                        </wps:spPr>
                        <wps:bodyPr upright="1"/>
                      </wps:wsp>
                      <wps:wsp>
                        <wps:cNvPr id="382" name="Rectangle 631"/>
                        <wps:cNvSpPr/>
                        <wps:spPr>
                          <a:xfrm>
                            <a:off x="7562" y="5885"/>
                            <a:ext cx="536" cy="354"/>
                          </a:xfrm>
                          <a:prstGeom prst="rect">
                            <a:avLst/>
                          </a:prstGeom>
                          <a:solidFill>
                            <a:srgbClr val="FFFFFF"/>
                          </a:solidFill>
                          <a:ln w="9525">
                            <a:noFill/>
                          </a:ln>
                        </wps:spPr>
                        <wps:bodyPr upright="1"/>
                      </wps:wsp>
                      <wps:wsp>
                        <wps:cNvPr id="383" name="Rectangle 632"/>
                        <wps:cNvSpPr/>
                        <wps:spPr>
                          <a:xfrm>
                            <a:off x="7562" y="5885"/>
                            <a:ext cx="536" cy="354"/>
                          </a:xfrm>
                          <a:prstGeom prst="rect">
                            <a:avLst/>
                          </a:prstGeom>
                          <a:noFill/>
                          <a:ln w="9525" cap="flat" cmpd="sng">
                            <a:solidFill>
                              <a:srgbClr val="FFFFFF"/>
                            </a:solidFill>
                            <a:prstDash val="solid"/>
                            <a:miter/>
                            <a:headEnd type="none" w="med" len="med"/>
                            <a:tailEnd type="none" w="med" len="med"/>
                          </a:ln>
                        </wps:spPr>
                        <wps:bodyPr upright="1"/>
                      </wps:wsp>
                      <wps:wsp>
                        <wps:cNvPr id="384" name="Text Box 633"/>
                        <wps:cNvSpPr txBox="1"/>
                        <wps:spPr>
                          <a:xfrm>
                            <a:off x="6906" y="323"/>
                            <a:ext cx="1279" cy="408"/>
                          </a:xfrm>
                          <a:prstGeom prst="rect">
                            <a:avLst/>
                          </a:prstGeom>
                          <a:noFill/>
                          <a:ln w="9525">
                            <a:noFill/>
                          </a:ln>
                        </wps:spPr>
                        <wps:txbx>
                          <w:txbxContent>
                            <w:p>
                              <w:pPr>
                                <w:spacing w:before="0" w:line="173" w:lineRule="exact"/>
                                <w:ind w:left="0" w:right="0" w:firstLine="0"/>
                                <w:jc w:val="left"/>
                                <w:rPr>
                                  <w:sz w:val="17"/>
                                </w:rPr>
                              </w:pPr>
                              <w:r>
                                <w:rPr>
                                  <w:sz w:val="17"/>
                                </w:rPr>
                                <w:t>Multiplicand in BR</w:t>
                              </w:r>
                            </w:p>
                            <w:p>
                              <w:pPr>
                                <w:spacing w:before="30" w:line="204" w:lineRule="exact"/>
                                <w:ind w:left="83" w:right="0" w:firstLine="0"/>
                                <w:jc w:val="left"/>
                                <w:rPr>
                                  <w:sz w:val="17"/>
                                </w:rPr>
                              </w:pPr>
                              <w:r>
                                <w:rPr>
                                  <w:sz w:val="17"/>
                                </w:rPr>
                                <w:t>Multiplier in QR</w:t>
                              </w:r>
                            </w:p>
                          </w:txbxContent>
                        </wps:txbx>
                        <wps:bodyPr lIns="0" tIns="0" rIns="0" bIns="0" upright="1"/>
                      </wps:wsp>
                      <wps:wsp>
                        <wps:cNvPr id="385" name="Text Box 634"/>
                        <wps:cNvSpPr txBox="1"/>
                        <wps:spPr>
                          <a:xfrm>
                            <a:off x="6171" y="1132"/>
                            <a:ext cx="253" cy="190"/>
                          </a:xfrm>
                          <a:prstGeom prst="rect">
                            <a:avLst/>
                          </a:prstGeom>
                          <a:noFill/>
                          <a:ln w="9525">
                            <a:noFill/>
                          </a:ln>
                        </wps:spPr>
                        <wps:txbx>
                          <w:txbxContent>
                            <w:p>
                              <w:pPr>
                                <w:spacing w:before="0" w:line="190" w:lineRule="exact"/>
                                <w:ind w:left="0" w:right="0" w:firstLine="0"/>
                                <w:jc w:val="left"/>
                                <w:rPr>
                                  <w:sz w:val="19"/>
                                </w:rPr>
                              </w:pPr>
                              <w:r>
                                <w:rPr>
                                  <w:sz w:val="19"/>
                                </w:rPr>
                                <w:t>= 0</w:t>
                              </w:r>
                            </w:p>
                          </w:txbxContent>
                        </wps:txbx>
                        <wps:bodyPr lIns="0" tIns="0" rIns="0" bIns="0" upright="1"/>
                      </wps:wsp>
                      <wps:wsp>
                        <wps:cNvPr id="386" name="Text Box 635"/>
                        <wps:cNvSpPr txBox="1"/>
                        <wps:spPr>
                          <a:xfrm>
                            <a:off x="7431" y="1370"/>
                            <a:ext cx="217" cy="180"/>
                          </a:xfrm>
                          <a:prstGeom prst="rect">
                            <a:avLst/>
                          </a:prstGeom>
                          <a:noFill/>
                          <a:ln w="9525">
                            <a:noFill/>
                          </a:ln>
                        </wps:spPr>
                        <wps:txbx>
                          <w:txbxContent>
                            <w:p>
                              <w:pPr>
                                <w:spacing w:before="0" w:line="180" w:lineRule="exact"/>
                                <w:ind w:left="0" w:right="0" w:firstLine="0"/>
                                <w:jc w:val="left"/>
                                <w:rPr>
                                  <w:sz w:val="18"/>
                                </w:rPr>
                              </w:pPr>
                              <w:r>
                                <w:rPr>
                                  <w:sz w:val="18"/>
                                </w:rPr>
                                <w:t>BR</w:t>
                              </w:r>
                            </w:p>
                          </w:txbxContent>
                        </wps:txbx>
                        <wps:bodyPr lIns="0" tIns="0" rIns="0" bIns="0" upright="1"/>
                      </wps:wsp>
                      <wps:wsp>
                        <wps:cNvPr id="387" name="Text Box 636"/>
                        <wps:cNvSpPr txBox="1"/>
                        <wps:spPr>
                          <a:xfrm>
                            <a:off x="7681" y="1673"/>
                            <a:ext cx="253" cy="190"/>
                          </a:xfrm>
                          <a:prstGeom prst="rect">
                            <a:avLst/>
                          </a:prstGeom>
                          <a:noFill/>
                          <a:ln w="9525">
                            <a:noFill/>
                          </a:ln>
                        </wps:spPr>
                        <wps:txbx>
                          <w:txbxContent>
                            <w:p>
                              <w:pPr>
                                <w:spacing w:before="0" w:line="190" w:lineRule="exact"/>
                                <w:ind w:left="0" w:right="0" w:firstLine="0"/>
                                <w:jc w:val="left"/>
                                <w:rPr>
                                  <w:sz w:val="19"/>
                                </w:rPr>
                              </w:pPr>
                              <w:r>
                                <w:rPr>
                                  <w:sz w:val="19"/>
                                </w:rPr>
                                <w:t>≠ 0</w:t>
                              </w:r>
                            </w:p>
                          </w:txbxContent>
                        </wps:txbx>
                        <wps:bodyPr lIns="0" tIns="0" rIns="0" bIns="0" upright="1"/>
                      </wps:wsp>
                      <wps:wsp>
                        <wps:cNvPr id="388" name="Text Box 637"/>
                        <wps:cNvSpPr txBox="1"/>
                        <wps:spPr>
                          <a:xfrm>
                            <a:off x="7412" y="2158"/>
                            <a:ext cx="237" cy="180"/>
                          </a:xfrm>
                          <a:prstGeom prst="rect">
                            <a:avLst/>
                          </a:prstGeom>
                          <a:noFill/>
                          <a:ln w="9525">
                            <a:noFill/>
                          </a:ln>
                        </wps:spPr>
                        <wps:txbx>
                          <w:txbxContent>
                            <w:p>
                              <w:pPr>
                                <w:spacing w:before="0" w:line="180" w:lineRule="exact"/>
                                <w:ind w:left="0" w:right="0" w:firstLine="0"/>
                                <w:jc w:val="left"/>
                                <w:rPr>
                                  <w:sz w:val="18"/>
                                </w:rPr>
                              </w:pPr>
                              <w:r>
                                <w:rPr>
                                  <w:sz w:val="18"/>
                                </w:rPr>
                                <w:t>QR</w:t>
                              </w:r>
                            </w:p>
                          </w:txbxContent>
                        </wps:txbx>
                        <wps:bodyPr lIns="0" tIns="0" rIns="0" bIns="0" upright="1"/>
                      </wps:wsp>
                      <wps:wsp>
                        <wps:cNvPr id="389" name="Text Box 638"/>
                        <wps:cNvSpPr txBox="1"/>
                        <wps:spPr>
                          <a:xfrm>
                            <a:off x="7719" y="2460"/>
                            <a:ext cx="253" cy="190"/>
                          </a:xfrm>
                          <a:prstGeom prst="rect">
                            <a:avLst/>
                          </a:prstGeom>
                          <a:noFill/>
                          <a:ln w="9525">
                            <a:noFill/>
                          </a:ln>
                        </wps:spPr>
                        <wps:txbx>
                          <w:txbxContent>
                            <w:p>
                              <w:pPr>
                                <w:spacing w:before="0" w:line="190" w:lineRule="exact"/>
                                <w:ind w:left="0" w:right="0" w:firstLine="0"/>
                                <w:jc w:val="left"/>
                                <w:rPr>
                                  <w:sz w:val="19"/>
                                </w:rPr>
                              </w:pPr>
                              <w:r>
                                <w:rPr>
                                  <w:sz w:val="19"/>
                                </w:rPr>
                                <w:t>≠ 0</w:t>
                              </w:r>
                            </w:p>
                          </w:txbxContent>
                        </wps:txbx>
                        <wps:bodyPr lIns="0" tIns="0" rIns="0" bIns="0" upright="1"/>
                      </wps:wsp>
                      <wps:wsp>
                        <wps:cNvPr id="390" name="Text Box 639"/>
                        <wps:cNvSpPr txBox="1"/>
                        <wps:spPr>
                          <a:xfrm>
                            <a:off x="6752" y="5230"/>
                            <a:ext cx="253" cy="190"/>
                          </a:xfrm>
                          <a:prstGeom prst="rect">
                            <a:avLst/>
                          </a:prstGeom>
                          <a:noFill/>
                          <a:ln w="9525">
                            <a:noFill/>
                          </a:ln>
                        </wps:spPr>
                        <wps:txbx>
                          <w:txbxContent>
                            <w:p>
                              <w:pPr>
                                <w:spacing w:before="0" w:line="190" w:lineRule="exact"/>
                                <w:ind w:left="0" w:right="0" w:firstLine="0"/>
                                <w:jc w:val="left"/>
                                <w:rPr>
                                  <w:sz w:val="19"/>
                                </w:rPr>
                              </w:pPr>
                              <w:r>
                                <w:rPr>
                                  <w:sz w:val="19"/>
                                </w:rPr>
                                <w:t>= 0</w:t>
                              </w:r>
                            </w:p>
                          </w:txbxContent>
                        </wps:txbx>
                        <wps:bodyPr lIns="0" tIns="0" rIns="0" bIns="0" upright="1"/>
                      </wps:wsp>
                      <wps:wsp>
                        <wps:cNvPr id="391" name="Text Box 640"/>
                        <wps:cNvSpPr txBox="1"/>
                        <wps:spPr>
                          <a:xfrm>
                            <a:off x="5783" y="5398"/>
                            <a:ext cx="683" cy="435"/>
                          </a:xfrm>
                          <a:prstGeom prst="rect">
                            <a:avLst/>
                          </a:prstGeom>
                          <a:noFill/>
                          <a:ln w="9525">
                            <a:noFill/>
                          </a:ln>
                        </wps:spPr>
                        <wps:txbx>
                          <w:txbxContent>
                            <w:p>
                              <w:pPr>
                                <w:spacing w:before="0" w:line="183" w:lineRule="exact"/>
                                <w:ind w:left="0" w:right="0" w:firstLine="0"/>
                                <w:jc w:val="left"/>
                                <w:rPr>
                                  <w:sz w:val="18"/>
                                </w:rPr>
                              </w:pPr>
                              <w:r>
                                <w:rPr>
                                  <w:sz w:val="18"/>
                                </w:rPr>
                                <w:t>shl AQ</w:t>
                              </w:r>
                            </w:p>
                            <w:p>
                              <w:pPr>
                                <w:spacing w:before="34" w:line="216" w:lineRule="exact"/>
                                <w:ind w:left="0" w:right="0" w:firstLine="0"/>
                                <w:jc w:val="left"/>
                                <w:rPr>
                                  <w:sz w:val="18"/>
                                </w:rPr>
                              </w:pPr>
                              <w:r>
                                <w:rPr>
                                  <w:sz w:val="18"/>
                                </w:rPr>
                                <w:t xml:space="preserve">a </w:t>
                              </w:r>
                              <w:r>
                                <w:rPr>
                                  <w:rFonts w:ascii="Times New Roman" w:hAnsi="Times New Roman"/>
                                  <w:sz w:val="18"/>
                                </w:rPr>
                                <w:t xml:space="preserve">← </w:t>
                              </w:r>
                              <w:r>
                                <w:rPr>
                                  <w:sz w:val="18"/>
                                </w:rPr>
                                <w:t>a - 1</w:t>
                              </w:r>
                            </w:p>
                          </w:txbxContent>
                        </wps:txbx>
                        <wps:bodyPr lIns="0" tIns="0" rIns="0" bIns="0" upright="1"/>
                      </wps:wsp>
                      <wps:wsp>
                        <wps:cNvPr id="392" name="Text Box 641"/>
                        <wps:cNvSpPr txBox="1"/>
                        <wps:spPr>
                          <a:xfrm>
                            <a:off x="7417" y="5556"/>
                            <a:ext cx="185" cy="185"/>
                          </a:xfrm>
                          <a:prstGeom prst="rect">
                            <a:avLst/>
                          </a:prstGeom>
                          <a:noFill/>
                          <a:ln w="9525">
                            <a:noFill/>
                          </a:ln>
                        </wps:spPr>
                        <wps:txbx>
                          <w:txbxContent>
                            <w:p>
                              <w:pPr>
                                <w:spacing w:before="0" w:line="184" w:lineRule="exact"/>
                                <w:ind w:left="0" w:right="0" w:firstLine="0"/>
                                <w:jc w:val="left"/>
                                <w:rPr>
                                  <w:sz w:val="12"/>
                                </w:rPr>
                              </w:pPr>
                              <w:r>
                                <w:rPr>
                                  <w:position w:val="2"/>
                                  <w:sz w:val="18"/>
                                </w:rPr>
                                <w:t>A</w:t>
                              </w:r>
                              <w:r>
                                <w:rPr>
                                  <w:sz w:val="12"/>
                                </w:rPr>
                                <w:t>1</w:t>
                              </w:r>
                            </w:p>
                          </w:txbxContent>
                        </wps:txbx>
                        <wps:bodyPr lIns="0" tIns="0" rIns="0" bIns="0" upright="1"/>
                      </wps:wsp>
                      <wps:wsp>
                        <wps:cNvPr id="393" name="Text Box 642"/>
                        <wps:cNvSpPr txBox="1"/>
                        <wps:spPr>
                          <a:xfrm>
                            <a:off x="6935" y="5936"/>
                            <a:ext cx="1136" cy="845"/>
                          </a:xfrm>
                          <a:prstGeom prst="rect">
                            <a:avLst/>
                          </a:prstGeom>
                          <a:noFill/>
                          <a:ln w="9525">
                            <a:noFill/>
                          </a:ln>
                        </wps:spPr>
                        <wps:txbx>
                          <w:txbxContent>
                            <w:p>
                              <w:pPr>
                                <w:spacing w:before="0" w:line="193" w:lineRule="exact"/>
                                <w:ind w:left="636" w:right="0" w:firstLine="0"/>
                                <w:jc w:val="left"/>
                                <w:rPr>
                                  <w:sz w:val="19"/>
                                </w:rPr>
                              </w:pPr>
                              <w:r>
                                <w:rPr>
                                  <w:sz w:val="19"/>
                                </w:rPr>
                                <w:t>= 1</w:t>
                              </w:r>
                            </w:p>
                            <w:p>
                              <w:pPr>
                                <w:spacing w:before="1" w:line="240" w:lineRule="auto"/>
                                <w:rPr>
                                  <w:sz w:val="19"/>
                                </w:rPr>
                              </w:pPr>
                            </w:p>
                            <w:p>
                              <w:pPr>
                                <w:spacing w:before="0"/>
                                <w:ind w:left="0" w:right="17" w:firstLine="0"/>
                                <w:jc w:val="center"/>
                                <w:rPr>
                                  <w:sz w:val="16"/>
                                </w:rPr>
                              </w:pPr>
                              <w:r>
                                <w:rPr>
                                  <w:sz w:val="16"/>
                                </w:rPr>
                                <w:t>END</w:t>
                              </w:r>
                            </w:p>
                            <w:p>
                              <w:pPr>
                                <w:spacing w:before="30" w:line="193" w:lineRule="exact"/>
                                <w:ind w:left="0" w:right="18" w:firstLine="0"/>
                                <w:jc w:val="center"/>
                                <w:rPr>
                                  <w:sz w:val="16"/>
                                </w:rPr>
                              </w:pPr>
                              <w:r>
                                <w:rPr>
                                  <w:sz w:val="16"/>
                                </w:rPr>
                                <w:t>(product is in AC)</w:t>
                              </w:r>
                            </w:p>
                          </w:txbxContent>
                        </wps:txbx>
                        <wps:bodyPr lIns="0" tIns="0" rIns="0" bIns="0" upright="1"/>
                      </wps:wsp>
                      <wps:wsp>
                        <wps:cNvPr id="394" name="Text Box 643"/>
                        <wps:cNvSpPr txBox="1"/>
                        <wps:spPr>
                          <a:xfrm>
                            <a:off x="6698" y="4589"/>
                            <a:ext cx="1579" cy="365"/>
                          </a:xfrm>
                          <a:prstGeom prst="rect">
                            <a:avLst/>
                          </a:prstGeom>
                          <a:noFill/>
                          <a:ln w="9525" cap="flat" cmpd="sng">
                            <a:solidFill>
                              <a:srgbClr val="000000"/>
                            </a:solidFill>
                            <a:prstDash val="solid"/>
                            <a:miter/>
                            <a:headEnd type="none" w="med" len="med"/>
                            <a:tailEnd type="none" w="med" len="med"/>
                          </a:ln>
                        </wps:spPr>
                        <wps:txbx>
                          <w:txbxContent>
                            <w:p>
                              <w:pPr>
                                <w:spacing w:before="1"/>
                                <w:ind w:left="131" w:right="0" w:firstLine="0"/>
                                <w:jc w:val="left"/>
                                <w:rPr>
                                  <w:sz w:val="18"/>
                                </w:rPr>
                              </w:pPr>
                              <w:r>
                                <w:rPr>
                                  <w:sz w:val="18"/>
                                </w:rPr>
                                <w:t>Multiply mantissa</w:t>
                              </w:r>
                            </w:p>
                          </w:txbxContent>
                        </wps:txbx>
                        <wps:bodyPr lIns="0" tIns="0" rIns="0" bIns="0" upright="1"/>
                      </wps:wsp>
                      <wps:wsp>
                        <wps:cNvPr id="395" name="Text Box 644"/>
                        <wps:cNvSpPr txBox="1"/>
                        <wps:spPr>
                          <a:xfrm>
                            <a:off x="6893" y="3984"/>
                            <a:ext cx="1220" cy="365"/>
                          </a:xfrm>
                          <a:prstGeom prst="rect">
                            <a:avLst/>
                          </a:prstGeom>
                          <a:noFill/>
                          <a:ln w="9525" cap="flat" cmpd="sng">
                            <a:solidFill>
                              <a:srgbClr val="000000"/>
                            </a:solidFill>
                            <a:prstDash val="solid"/>
                            <a:miter/>
                            <a:headEnd type="none" w="med" len="med"/>
                            <a:tailEnd type="none" w="med" len="med"/>
                          </a:ln>
                        </wps:spPr>
                        <wps:txbx>
                          <w:txbxContent>
                            <w:p>
                              <w:pPr>
                                <w:spacing w:before="1"/>
                                <w:ind w:left="171" w:right="0" w:firstLine="0"/>
                                <w:jc w:val="left"/>
                                <w:rPr>
                                  <w:sz w:val="18"/>
                                </w:rPr>
                              </w:pPr>
                              <w:r>
                                <w:rPr>
                                  <w:sz w:val="18"/>
                                </w:rPr>
                                <w:t xml:space="preserve">a </w:t>
                              </w:r>
                              <w:r>
                                <w:rPr>
                                  <w:rFonts w:ascii="Times New Roman" w:hAnsi="Times New Roman"/>
                                  <w:sz w:val="18"/>
                                </w:rPr>
                                <w:t xml:space="preserve">← </w:t>
                              </w:r>
                              <w:r>
                                <w:rPr>
                                  <w:sz w:val="18"/>
                                </w:rPr>
                                <w:t>a - bias</w:t>
                              </w:r>
                            </w:p>
                          </w:txbxContent>
                        </wps:txbx>
                        <wps:bodyPr lIns="0" tIns="0" rIns="0" bIns="0" upright="1"/>
                      </wps:wsp>
                      <wps:wsp>
                        <wps:cNvPr id="396" name="Text Box 645"/>
                        <wps:cNvSpPr txBox="1"/>
                        <wps:spPr>
                          <a:xfrm>
                            <a:off x="7008" y="3379"/>
                            <a:ext cx="1015" cy="365"/>
                          </a:xfrm>
                          <a:prstGeom prst="rect">
                            <a:avLst/>
                          </a:prstGeom>
                          <a:noFill/>
                          <a:ln w="9525" cap="flat" cmpd="sng">
                            <a:solidFill>
                              <a:srgbClr val="000000"/>
                            </a:solidFill>
                            <a:prstDash val="solid"/>
                            <a:miter/>
                            <a:headEnd type="none" w="med" len="med"/>
                            <a:tailEnd type="none" w="med" len="med"/>
                          </a:ln>
                        </wps:spPr>
                        <wps:txbx>
                          <w:txbxContent>
                            <w:p>
                              <w:pPr>
                                <w:spacing w:before="1"/>
                                <w:ind w:left="152" w:right="0" w:firstLine="0"/>
                                <w:jc w:val="left"/>
                                <w:rPr>
                                  <w:sz w:val="18"/>
                                </w:rPr>
                              </w:pPr>
                              <w:r>
                                <w:rPr>
                                  <w:sz w:val="18"/>
                                </w:rPr>
                                <w:t xml:space="preserve">a </w:t>
                              </w:r>
                              <w:r>
                                <w:rPr>
                                  <w:rFonts w:ascii="Times New Roman" w:hAnsi="Times New Roman"/>
                                  <w:sz w:val="18"/>
                                </w:rPr>
                                <w:t xml:space="preserve">← </w:t>
                              </w:r>
                              <w:r>
                                <w:rPr>
                                  <w:sz w:val="18"/>
                                </w:rPr>
                                <w:t>a + b</w:t>
                              </w:r>
                            </w:p>
                          </w:txbxContent>
                        </wps:txbx>
                        <wps:bodyPr lIns="0" tIns="0" rIns="0" bIns="0" upright="1"/>
                      </wps:wsp>
                      <wps:wsp>
                        <wps:cNvPr id="397" name="Text Box 646"/>
                        <wps:cNvSpPr txBox="1"/>
                        <wps:spPr>
                          <a:xfrm>
                            <a:off x="7098" y="2824"/>
                            <a:ext cx="864" cy="365"/>
                          </a:xfrm>
                          <a:prstGeom prst="rect">
                            <a:avLst/>
                          </a:prstGeom>
                          <a:noFill/>
                          <a:ln w="9525" cap="flat" cmpd="sng">
                            <a:solidFill>
                              <a:srgbClr val="000000"/>
                            </a:solidFill>
                            <a:prstDash val="solid"/>
                            <a:miter/>
                            <a:headEnd type="none" w="med" len="med"/>
                            <a:tailEnd type="none" w="med" len="med"/>
                          </a:ln>
                        </wps:spPr>
                        <wps:txbx>
                          <w:txbxContent>
                            <w:p>
                              <w:pPr>
                                <w:spacing w:before="0" w:line="219" w:lineRule="exact"/>
                                <w:ind w:left="206" w:right="0" w:firstLine="0"/>
                                <w:jc w:val="left"/>
                                <w:rPr>
                                  <w:sz w:val="18"/>
                                </w:rPr>
                              </w:pPr>
                              <w:r>
                                <w:rPr>
                                  <w:sz w:val="18"/>
                                </w:rPr>
                                <w:t xml:space="preserve">a </w:t>
                              </w:r>
                              <w:r>
                                <w:rPr>
                                  <w:rFonts w:ascii="Times New Roman" w:hAnsi="Times New Roman"/>
                                  <w:sz w:val="18"/>
                                </w:rPr>
                                <w:t xml:space="preserve">← </w:t>
                              </w:r>
                              <w:r>
                                <w:rPr>
                                  <w:sz w:val="18"/>
                                </w:rPr>
                                <w:t>q</w:t>
                              </w:r>
                            </w:p>
                          </w:txbxContent>
                        </wps:txbx>
                        <wps:bodyPr lIns="0" tIns="0" rIns="0" bIns="0" upright="1"/>
                      </wps:wsp>
                      <wps:wsp>
                        <wps:cNvPr id="398" name="Text Box 647"/>
                        <wps:cNvSpPr txBox="1"/>
                        <wps:spPr>
                          <a:xfrm>
                            <a:off x="4933" y="2504"/>
                            <a:ext cx="925" cy="345"/>
                          </a:xfrm>
                          <a:prstGeom prst="rect">
                            <a:avLst/>
                          </a:prstGeom>
                          <a:noFill/>
                          <a:ln w="9525" cap="flat" cmpd="sng">
                            <a:solidFill>
                              <a:srgbClr val="000000"/>
                            </a:solidFill>
                            <a:prstDash val="solid"/>
                            <a:miter/>
                            <a:headEnd type="none" w="med" len="med"/>
                            <a:tailEnd type="none" w="med" len="med"/>
                          </a:ln>
                        </wps:spPr>
                        <wps:txbx>
                          <w:txbxContent>
                            <w:p>
                              <w:pPr>
                                <w:spacing w:before="0"/>
                                <w:ind w:left="179" w:right="0" w:firstLine="0"/>
                                <w:jc w:val="left"/>
                                <w:rPr>
                                  <w:sz w:val="18"/>
                                </w:rPr>
                              </w:pPr>
                              <w:r>
                                <w:rPr>
                                  <w:sz w:val="18"/>
                                </w:rPr>
                                <w:t xml:space="preserve">AC </w:t>
                              </w:r>
                              <w:r>
                                <w:rPr>
                                  <w:rFonts w:ascii="Times New Roman" w:hAnsi="Times New Roman"/>
                                  <w:sz w:val="18"/>
                                </w:rPr>
                                <w:t xml:space="preserve">← </w:t>
                              </w:r>
                              <w:r>
                                <w:rPr>
                                  <w:sz w:val="18"/>
                                </w:rPr>
                                <w:t>0</w:t>
                              </w:r>
                            </w:p>
                          </w:txbxContent>
                        </wps:txbx>
                        <wps:bodyPr lIns="0" tIns="0" rIns="0" bIns="0" upright="1"/>
                      </wps:wsp>
                      <wps:wsp>
                        <wps:cNvPr id="399" name="Text Box 648"/>
                        <wps:cNvSpPr txBox="1"/>
                        <wps:spPr>
                          <a:xfrm>
                            <a:off x="6199" y="1885"/>
                            <a:ext cx="551" cy="369"/>
                          </a:xfrm>
                          <a:prstGeom prst="rect">
                            <a:avLst/>
                          </a:prstGeom>
                          <a:solidFill>
                            <a:srgbClr val="FFFFFF"/>
                          </a:solidFill>
                          <a:ln w="9525">
                            <a:noFill/>
                          </a:ln>
                        </wps:spPr>
                        <wps:txbx>
                          <w:txbxContent>
                            <w:p>
                              <w:pPr>
                                <w:spacing w:before="18"/>
                                <w:ind w:left="17" w:right="0" w:firstLine="0"/>
                                <w:jc w:val="left"/>
                                <w:rPr>
                                  <w:sz w:val="19"/>
                                </w:rPr>
                              </w:pPr>
                              <w:r>
                                <w:rPr>
                                  <w:sz w:val="19"/>
                                </w:rPr>
                                <w:t>= 0</w:t>
                              </w:r>
                            </w:p>
                          </w:txbxContent>
                        </wps:txbx>
                        <wps:bodyPr lIns="0" tIns="0" rIns="0" bIns="0" upright="1"/>
                      </wps:wsp>
                    </wpg:wgp>
                  </a:graphicData>
                </a:graphic>
              </wp:anchor>
            </w:drawing>
          </mc:Choice>
          <mc:Fallback>
            <w:pict>
              <v:group id="Group 608" o:spid="_x0000_s1026" o:spt="203" style="position:absolute;left:0pt;margin-left:246.25pt;margin-top:8.65pt;height:334.45pt;width:206pt;mso-position-horizontal-relative:page;mso-wrap-distance-bottom:0pt;mso-wrap-distance-top:0pt;z-index:6144;mso-width-relative:page;mso-height-relative:page;" coordorigin="4925,173" coordsize="4120,6689" o:gfxdata="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">
                <o:lock v:ext="edit" aspectratio="f"/>
                <v:shape id="FreeForm 609" o:spid="_x0000_s1026" o:spt="100" style="position:absolute;left:6707;top:180;height:704;width:1656;" filled="f" stroked="t" coordsize="1656,704" o:gfxdata="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haHrsAAADc&#10;AAAADwAAAAAAAAABACAAAAAiAAAAZHJzL2Rvd25yZXYueG1sUEsBAhQAFAAAAAgAh07iQDMvBZ47&#10;AAAAOQAAABAAAAAAAAAAAQAgAAAACgEAAGRycy9zaGFwZXhtbC54bWxQSwUGAAAAAAYABgBbAQAA&#10;tAMAAAAA&#10;" path="m266,0l205,9,149,36,100,77,59,132,27,197,7,271,0,352,7,433,27,507,59,572,100,627,149,668,205,695,266,704,1390,704,1451,695,1507,668,1556,627,1597,572,1629,507,1649,433,1656,352,1649,271,1629,197,1597,132,1556,77,1507,36,1451,9,1390,0,266,0xe">
                  <v:fill on="f" focussize="0,0"/>
                  <v:stroke color="#000000" joinstyle="round"/>
                  <v:imagedata o:title=""/>
                  <o:lock v:ext="edit" aspectratio="f"/>
                </v:shape>
                <v:shape id="FreeForm 610" o:spid="_x0000_s1026" o:spt="100" style="position:absolute;left:7203;top:1193;height:546;width:650;" filled="f" stroked="t" coordsize="650,546" o:gfxdata="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wHu&#10;0sEAAADcAAAADwAAAAAAAAABACAAAAAiAAAAZHJzL2Rvd25yZXYueG1sUEsBAhQAFAAAAAgAh07i&#10;QDMvBZ47AAAAOQAAABAAAAAAAAAAAQAgAAAAEAEAAGRycy9zaGFwZXhtbC54bWxQSwUGAAAAAAYA&#10;BgBbAQAAugMAAAAA&#10;" path="m325,0l0,273,325,546,650,273,325,0xe">
                  <v:fill on="f" focussize="0,0"/>
                  <v:stroke color="#000000" joinstyle="round"/>
                  <v:imagedata o:title=""/>
                  <o:lock v:ext="edit" aspectratio="f"/>
                </v:shape>
                <v:shape id="Picture 611" o:spid="_x0000_s1026" o:spt="75" type="#_x0000_t75" style="position:absolute;left:7470;top:884;height:310;width:120;" filled="f" o:preferrelative="t" stroked="f" coordsize="21600,21600" o:gfxdata="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sHQAe5AAAA3AAA&#10;AA8AAAAAAAAAAQAgAAAAIgAAAGRycy9kb3ducmV2LnhtbFBLAQIUABQAAAAIAIdO4kAzLwWeOwAA&#10;ADkAAAAQAAAAAAAAAAEAIAAAAAgBAABkcnMvc2hhcGV4bWwueG1sUEsFBgAAAAAGAAYAWwEAALID&#10;AAAAAA==&#10;">
                  <v:fill on="f" focussize="0,0"/>
                  <v:stroke on="f"/>
                  <v:imagedata r:id="rId124" o:title=""/>
                  <o:lock v:ext="edit" aspectratio="t"/>
                </v:shape>
                <v:shape id="FreeForm 612" o:spid="_x0000_s1026" o:spt="100" style="position:absolute;left:7143;top:1979;height:546;width:755;" filled="f" stroked="t" coordsize="755,546" o:gfxdata="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4APfvQAA&#10;ANwAAAAPAAAAAAAAAAEAIAAAACIAAABkcnMvZG93bnJldi54bWxQSwECFAAUAAAACACHTuJAMy8F&#10;njsAAAA5AAAAEAAAAAAAAAABACAAAAAMAQAAZHJzL3NoYXBleG1sLnhtbFBLBQYAAAAABgAGAFsB&#10;AAC2AwAAAAA=&#10;" path="m377,0l0,273,377,546,755,273,377,0xe">
                  <v:fill on="f" focussize="0,0"/>
                  <v:stroke color="#000000" joinstyle="round"/>
                  <v:imagedata o:title=""/>
                  <o:lock v:ext="edit" aspectratio="f"/>
                </v:shape>
                <v:shape id="Picture 613" o:spid="_x0000_s1026" o:spt="75" type="#_x0000_t75" style="position:absolute;left:7464;top:1739;height:241;width:120;" filled="f" o:preferrelative="t" stroked="f" coordsize="21600,21600" o:gfxdata="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imb74A&#10;AADcAAAADwAAAAAAAAABACAAAAAiAAAAZHJzL2Rvd25yZXYueG1sUEsBAhQAFAAAAAgAh07iQDMv&#10;BZ47AAAAOQAAABAAAAAAAAAAAQAgAAAADQEAAGRycy9zaGFwZXhtbC54bWxQSwUGAAAAAAYABgBb&#10;AQAAtwMAAAAA&#10;">
                  <v:fill on="f" focussize="0,0"/>
                  <v:stroke on="f"/>
                  <v:imagedata r:id="rId125" o:title=""/>
                  <o:lock v:ext="edit" aspectratio="t"/>
                </v:shape>
                <v:shape id="Picture 614" o:spid="_x0000_s1026" o:spt="75" type="#_x0000_t75" style="position:absolute;left:7466;top:2525;height:300;width:120;" filled="f" o:preferrelative="t" stroked="f" coordsize="21600,21600" o:gfxdata="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RLmg&#10;wAAAANwAAAAPAAAAAAAAAAEAIAAAACIAAABkcnMvZG93bnJldi54bWxQSwECFAAUAAAACACHTuJA&#10;My8FnjsAAAA5AAAAEAAAAAAAAAABACAAAAAPAQAAZHJzL3NoYXBleG1sLnhtbFBLBQYAAAAABgAG&#10;AFsBAAC5AwAAAAA=&#10;">
                  <v:fill on="f" focussize="0,0"/>
                  <v:stroke on="f"/>
                  <v:imagedata r:id="rId126" o:title=""/>
                  <o:lock v:ext="edit" aspectratio="t"/>
                </v:shape>
                <v:shape id="FreeForm 615" o:spid="_x0000_s1026" o:spt="100" style="position:absolute;left:5336;top:1456;height:1048;width:1867;" fillcolor="#000000" filled="t" stroked="f" coordsize="1867,1048" o:gfxdata="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xh3SvQAA&#10;ANwAAAAPAAAAAAAAAAEAIAAAACIAAABkcnMvZG93bnJldi54bWxQSwECFAAUAAAACACHTuJAMy8F&#10;njsAAAA5AAAAEAAAAAAAAAABACAAAAAMAQAAZHJzL3NoYXBleG1sLnhtbFBLBQYAAAAABgAGAFsB&#10;AAC2AwAAAAA=&#10;" path="m50,928l0,928,60,1048,110,948,50,948,50,928xm1867,0l50,0,50,948,70,948,70,20,60,20,70,10,1867,10,1867,0xm120,928l70,928,70,948,110,948,120,928xm70,10l60,20,70,20,70,10xm1867,10l70,10,70,20,1867,20,1867,10xe">
                  <v:fill on="t" focussize="0,0"/>
                  <v:stroke on="f"/>
                  <v:imagedata o:title=""/>
                  <o:lock v:ext="edit" aspectratio="f"/>
                </v:shape>
                <v:shape id="FreeForm 616" o:spid="_x0000_s1026" o:spt="100" style="position:absolute;left:5396;top:2193;height:120;width:1807;" fillcolor="#000000" filled="t" stroked="f" coordsize="1807,120" o:gfxdata="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jC5r4A&#10;AADcAAAADwAAAAAAAAABACAAAAAiAAAAZHJzL2Rvd25yZXYueG1sUEsBAhQAFAAAAAgAh07iQDMv&#10;BZ47AAAAOQAAABAAAAAAAAAAAQAgAAAADQEAAGRycy9zaGFwZXhtbC54bWxQSwUGAAAAAAYABgBb&#10;AQAAtwMAAAAA&#10;" path="m120,0l0,60,120,120,120,70,100,70,100,50,120,50,120,0xm120,50l100,50,100,70,120,70,120,50xm120,70l100,70,120,70,120,70xm1807,49l120,50,120,70,1807,69,1807,49xe">
                  <v:fill on="t" focussize="0,0"/>
                  <v:stroke on="f"/>
                  <v:imagedata o:title=""/>
                  <o:lock v:ext="edit" aspectratio="f"/>
                </v:shape>
                <v:rect id="Rectangle 617" o:spid="_x0000_s1026" o:spt="1" style="position:absolute;left:5773;top:5354;height:570;width:925;" filled="f" stroked="t" coordsize="21600,21600" o:gfxdata="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LCXFW5AAAA3AAA&#10;AA8AAAAAAAAAAQAgAAAAIgAAAGRycy9kb3ducmV2LnhtbFBLAQIUABQAAAAIAIdO4kAzLwWeOwAA&#10;ADkAAAAQAAAAAAAAAAEAIAAAAAgBAABkcnMvc2hhcGV4bWwueG1sUEsFBgAAAAAGAAYAWwEAALID&#10;AAAAAA==&#10;">
                  <v:fill on="f" focussize="0,0"/>
                  <v:stroke color="#000000" joinstyle="miter"/>
                  <v:imagedata o:title=""/>
                  <o:lock v:ext="edit" aspectratio="f"/>
                </v:rect>
                <v:shape id="FreeForm 618" o:spid="_x0000_s1026" o:spt="100" style="position:absolute;left:7203;top:5378;height:546;width:590;" filled="f" stroked="t" coordsize="590,546" o:gfxdata="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tGvm/&#10;AAAA3AAAAA8AAAAAAAAAAQAgAAAAIgAAAGRycy9kb3ducmV2LnhtbFBLAQIUABQAAAAIAIdO4kAz&#10;LwWeOwAAADkAAAAQAAAAAAAAAAEAIAAAAA4BAABkcnMvc2hhcGV4bWwueG1sUEsFBgAAAAAGAAYA&#10;WwEAALgDAAAAAA==&#10;" path="m295,0l0,273,295,546,590,273,295,0xe">
                  <v:fill on="f" focussize="0,0"/>
                  <v:stroke color="#000000" joinstyle="round"/>
                  <v:imagedata o:title=""/>
                  <o:lock v:ext="edit" aspectratio="f"/>
                </v:shape>
                <v:shape id="FreeForm 619" o:spid="_x0000_s1026" o:spt="100" style="position:absolute;left:7435;top:4954;height:425;width:120;" fillcolor="#000000" filled="t" stroked="f" coordsize="120,425" o:gfxdata="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q6nMbsAAADc&#10;AAAADwAAAAAAAAABACAAAAAiAAAAZHJzL2Rvd25yZXYueG1sUEsBAhQAFAAAAAgAh07iQDMvBZ47&#10;AAAAOQAAABAAAAAAAAAAAQAgAAAACgEAAGRycy9zaGFwZXhtbC54bWxQSwUGAAAAAAYABgBbAQAA&#10;tAMAAAAA&#10;" path="m50,304l0,305,63,424,110,324,51,324,50,304xm70,304l50,304,51,324,71,324,70,304xm120,303l70,304,71,324,51,324,110,324,120,303xm63,0l43,0,50,304,70,304,63,0xe">
                  <v:fill on="t" focussize="0,0"/>
                  <v:stroke on="f"/>
                  <v:imagedata o:title=""/>
                  <o:lock v:ext="edit" aspectratio="f"/>
                </v:shape>
                <v:shape id="FreeForm 620" o:spid="_x0000_s1026" o:spt="100" style="position:absolute;left:5943;top:6270;height:584;width:3095;" filled="f" stroked="t" coordsize="3095,584" o:gfxdata="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b/Tq/&#10;AAAA3AAAAA8AAAAAAAAAAQAgAAAAIgAAAGRycy9kb3ducmV2LnhtbFBLAQIUABQAAAAIAIdO4kAz&#10;LwWeOwAAADkAAAAQAAAAAAAAAAEAIAAAAA4BAABkcnMvc2hhcGV4bWwueG1sUEsFBgAAAAAGAAYA&#10;WwEAALgDAAAAAA==&#10;" path="m498,0l408,5,324,18,247,40,177,69,117,104,68,145,8,240,0,292,8,344,68,439,117,480,177,515,247,544,324,566,408,579,498,584,2597,584,2687,579,2771,566,2848,544,2918,515,2978,480,3027,439,3087,344,3095,292,3087,240,3027,145,2978,104,2918,69,2848,40,2771,18,2687,5,2597,0,498,0xe">
                  <v:fill on="f" focussize="0,0"/>
                  <v:stroke color="#000000" joinstyle="round"/>
                  <v:imagedata o:title=""/>
                  <o:lock v:ext="edit" aspectratio="f"/>
                </v:shape>
                <v:shape id="Picture 621" o:spid="_x0000_s1026" o:spt="75" type="#_x0000_t75" style="position:absolute;left:7433;top:5924;height:347;width:120;" filled="f" o:preferrelative="t" stroked="f" coordsize="21600,21600" o:gfxdata="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okngW5AAAA3AAA&#10;AA8AAAAAAAAAAQAgAAAAIgAAAGRycy9kb3ducmV2LnhtbFBLAQIUABQAAAAIAIdO4kAzLwWeOwAA&#10;ADkAAAAQAAAAAAAAAAEAIAAAAAgBAABkcnMvc2hhcGV4bWwueG1sUEsFBgAAAAAGAAYAWwEAALID&#10;AAAAAA==&#10;">
                  <v:fill on="f" focussize="0,0"/>
                  <v:stroke on="f"/>
                  <v:imagedata r:id="rId127" o:title=""/>
                  <o:lock v:ext="edit" aspectratio="t"/>
                </v:shape>
                <v:shape id="FreeForm 622" o:spid="_x0000_s1026" o:spt="100" style="position:absolute;left:6698;top:5582;height:120;width:506;" fillcolor="#000000" filled="t" stroked="f" coordsize="506,120" o:gfxdata="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5qxnC/&#10;AAAA3AAAAA8AAAAAAAAAAQAgAAAAIgAAAGRycy9kb3ducmV2LnhtbFBLAQIUABQAAAAIAIdO4kAz&#10;LwWeOwAAADkAAAAQAAAAAAAAAAEAIAAAAA4BAABkcnMvc2hhcGV4bWwueG1sUEsFBgAAAAAGAAYA&#10;WwEAALgDAAAAAA==&#10;" path="m121,0l0,57,119,120,120,70,100,69,100,49,120,49,121,0xm120,50l120,70,505,79,505,59,120,50xm100,49l100,69,120,70,120,50,100,49xm120,49l100,49,120,50,120,49xe">
                  <v:fill on="t" focussize="0,0"/>
                  <v:stroke on="f"/>
                  <v:imagedata o:title=""/>
                  <o:lock v:ext="edit" aspectratio="f"/>
                </v:shape>
                <v:shape id="FreeForm 623" o:spid="_x0000_s1026" o:spt="100" style="position:absolute;left:5573;top:5924;height:698;width:673;" fillcolor="#000000" filled="t" stroked="f" coordsize="673,698" o:gfxdata="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YQq/&#10;AAAA3AAAAA8AAAAAAAAAAQAgAAAAIgAAAGRycy9kb3ducmV2LnhtbFBLAQIUABQAAAAIAIdO4kAz&#10;LwWeOwAAADkAAAAQAAAAAAAAAAEAIAAAAA4BAABkcnMvc2hhcGV4bWwueG1sUEsFBgAAAAAGAAYA&#10;WwEAALgDAAAAAA==&#10;" path="m250,578l250,698,350,648,270,648,270,628,350,628,250,578xm653,163l0,163,0,648,250,648,250,638,20,638,10,628,20,628,20,183,10,183,20,173,653,173,653,163xm350,628l270,628,270,648,350,648,370,638,350,628xm20,628l10,628,20,638,20,628xm250,628l20,628,20,638,250,638,250,628xm20,173l10,183,20,183,20,173xm673,163l663,163,653,173,20,173,20,183,673,183,673,163xm673,0l653,0,653,173,663,163,673,163,673,0xe">
                  <v:fill on="t" focussize="0,0"/>
                  <v:stroke on="f"/>
                  <v:imagedata o:title=""/>
                  <o:lock v:ext="edit" aspectratio="f"/>
                </v:shape>
                <v:shape id="FreeForm 624" o:spid="_x0000_s1026" o:spt="100" style="position:absolute;left:5386;top:2849;height:3773;width:557;" fillcolor="#000000" filled="t" stroked="f" coordsize="557,3773" o:gfxdata="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NUO/&#10;AAAA3AAAAA8AAAAAAAAAAQAgAAAAIgAAAGRycy9kb3ducmV2LnhtbFBLAQIUABQAAAAIAIdO4kAz&#10;LwWeOwAAADkAAAAQAAAAAAAAAAEAIAAAAA4BAABkcnMvc2hhcGV4bWwueG1sUEsFBgAAAAAGAAYA&#10;WwEAALgDAAAAAA==&#10;" path="m437,3653l437,3773,537,3723,457,3723,457,3703,537,3703,437,3653xm20,0l0,0,0,3723,437,3723,437,3713,20,3713,10,3703,20,3703,20,0xm537,3703l457,3703,457,3723,537,3723,557,3713,537,3703xm20,3703l10,3703,20,3713,20,3703xm437,3703l20,3703,20,3713,437,3713,437,3703xe">
                  <v:fill on="t" focussize="0,0"/>
                  <v:stroke on="f"/>
                  <v:imagedata o:title=""/>
                  <o:lock v:ext="edit" aspectratio="f"/>
                </v:shape>
                <v:rect id="Rectangle 625" o:spid="_x0000_s1026" o:spt="1" style="position:absolute;left:7672;top:1622;height:354;width:536;" fillcolor="#FFFFFF" filled="t" stroked="f" coordsize="21600,21600" o:gfxdata="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xh86/&#10;AAAA3AAAAA8AAAAAAAAAAQAgAAAAIgAAAGRycy9kb3ducmV2LnhtbFBLAQIUABQAAAAIAIdO4kAz&#10;LwWeOwAAADkAAAAQAAAAAAAAAAEAIAAAAA4BAABkcnMvc2hhcGV4bWwueG1sUEsFBgAAAAAGAAYA&#10;WwEAALgDAAAAAA==&#10;">
                  <v:fill on="t" focussize="0,0"/>
                  <v:stroke on="f"/>
                  <v:imagedata o:title=""/>
                  <o:lock v:ext="edit" aspectratio="f"/>
                </v:rect>
                <v:rect id="Rectangle 626" o:spid="_x0000_s1026" o:spt="1" style="position:absolute;left:7672;top:1622;height:354;width:536;" filled="f" stroked="t" coordsize="21600,21600" o:gfxdata="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oB0AL4A&#10;AADcAAAADwAAAAAAAAABACAAAAAiAAAAZHJzL2Rvd25yZXYueG1sUEsBAhQAFAAAAAgAh07iQDMv&#10;BZ47AAAAOQAAABAAAAAAAAAAAQAgAAAADQEAAGRycy9zaGFwZXhtbC54bWxQSwUGAAAAAAYABgBb&#10;AQAAtwMAAAAA&#10;">
                  <v:fill on="f" focussize="0,0"/>
                  <v:stroke color="#FFFFFF" joinstyle="miter"/>
                  <v:imagedata o:title=""/>
                  <o:lock v:ext="edit" aspectratio="f"/>
                </v:rect>
                <v:rect id="Rectangle 627" o:spid="_x0000_s1026" o:spt="1" style="position:absolute;left:7711;top:2410;height:354;width:536;" fillcolor="#FFFFFF" filled="t" stroked="f" coordsize="21600,21600" o:gfxdata="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7itie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628" o:spid="_x0000_s1026" o:spt="1" style="position:absolute;left:7711;top:2410;height:354;width:536;" filled="f" stroked="t" coordsize="21600,21600" o:gfxdata="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FNF6b4A&#10;AADcAAAADwAAAAAAAAABACAAAAAiAAAAZHJzL2Rvd25yZXYueG1sUEsBAhQAFAAAAAgAh07iQDMv&#10;BZ47AAAAOQAAABAAAAAAAAAAAQAgAAAADQEAAGRycy9zaGFwZXhtbC54bWxQSwUGAAAAAAYABgBb&#10;AQAAtwMAAAAA&#10;">
                  <v:fill on="f" focussize="0,0"/>
                  <v:stroke color="#FFFFFF" joinstyle="miter"/>
                  <v:imagedata o:title=""/>
                  <o:lock v:ext="edit" aspectratio="f"/>
                </v:rect>
                <v:rect id="Rectangle 629" o:spid="_x0000_s1026" o:spt="1" style="position:absolute;left:6743;top:5180;height:354;width:536;" fillcolor="#FFFFFF" filled="t" stroked="f" coordsize="21600,21600" o:gfxdata="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Byga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630" o:spid="_x0000_s1026" o:spt="1" style="position:absolute;left:6743;top:5180;height:354;width:536;" filled="f" stroked="t" coordsize="21600,21600" o:gfxdata="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wOci/&#10;AAAA3AAAAA8AAAAAAAAAAQAgAAAAIgAAAGRycy9kb3ducmV2LnhtbFBLAQIUABQAAAAIAIdO4kAz&#10;LwWeOwAAADkAAAAQAAAAAAAAAAEAIAAAAA4BAABkcnMvc2hhcGV4bWwueG1sUEsFBgAAAAAGAAYA&#10;WwEAALgDAAAAAA==&#10;">
                  <v:fill on="f" focussize="0,0"/>
                  <v:stroke color="#FFFFFF" joinstyle="miter"/>
                  <v:imagedata o:title=""/>
                  <o:lock v:ext="edit" aspectratio="f"/>
                </v:rect>
                <v:rect id="Rectangle 631" o:spid="_x0000_s1026" o:spt="1" style="position:absolute;left:7562;top:5885;height:354;width:536;" fillcolor="#FFFFFF" filled="t" stroked="f" coordsize="21600,21600" o:gfxdata="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3/HqvQAA&#10;ANwAAAAPAAAAAAAAAAEAIAAAACIAAABkcnMvZG93bnJldi54bWxQSwECFAAUAAAACACHTuJAMy8F&#10;njsAAAA5AAAAEAAAAAAAAAABACAAAAAMAQAAZHJzL3NoYXBleG1sLnhtbFBLBQYAAAAABgAGAFsB&#10;AAC2AwAAAAA=&#10;">
                  <v:fill on="t" focussize="0,0"/>
                  <v:stroke on="f"/>
                  <v:imagedata o:title=""/>
                  <o:lock v:ext="edit" aspectratio="f"/>
                </v:rect>
                <v:rect id="Rectangle 632" o:spid="_x0000_s1026" o:spt="1" style="position:absolute;left:7562;top:5885;height:354;width:536;" filled="f" stroked="t" coordsize="21600,21600" o:gfxdata="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uAiS/&#10;AAAA3AAAAA8AAAAAAAAAAQAgAAAAIgAAAGRycy9kb3ducmV2LnhtbFBLAQIUABQAAAAIAIdO4kAz&#10;LwWeOwAAADkAAAAQAAAAAAAAAAEAIAAAAA4BAABkcnMvc2hhcGV4bWwueG1sUEsFBgAAAAAGAAYA&#10;WwEAALgDAAAAAA==&#10;">
                  <v:fill on="f" focussize="0,0"/>
                  <v:stroke color="#FFFFFF" joinstyle="miter"/>
                  <v:imagedata o:title=""/>
                  <o:lock v:ext="edit" aspectratio="f"/>
                </v:rect>
                <v:shape id="Text Box 633" o:spid="_x0000_s1026" o:spt="202" type="#_x0000_t202" style="position:absolute;left:6906;top:323;height:408;width:1279;" filled="f" stroked="f" coordsize="21600,21600" o:gfxdata="UEsDBAoAAAAAAIdO4kAAAAAAAAAAAAAAAAAEAAAAZHJzL1BLAwQUAAAACACHTuJAGKw92r8AAADc&#10;AAAADwAAAGRycy9kb3ducmV2LnhtbEWPT2sCMRTE70K/Q3iF3jSxit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sPd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sz w:val="17"/>
                          </w:rPr>
                        </w:pPr>
                        <w:r>
                          <w:rPr>
                            <w:sz w:val="17"/>
                          </w:rPr>
                          <w:t>Multiplicand in BR</w:t>
                        </w:r>
                      </w:p>
                      <w:p>
                        <w:pPr>
                          <w:spacing w:before="30" w:line="204" w:lineRule="exact"/>
                          <w:ind w:left="83" w:right="0" w:firstLine="0"/>
                          <w:jc w:val="left"/>
                          <w:rPr>
                            <w:sz w:val="17"/>
                          </w:rPr>
                        </w:pPr>
                        <w:r>
                          <w:rPr>
                            <w:sz w:val="17"/>
                          </w:rPr>
                          <w:t>Multiplier in QR</w:t>
                        </w:r>
                      </w:p>
                    </w:txbxContent>
                  </v:textbox>
                </v:shape>
                <v:shape id="Text Box 634" o:spid="_x0000_s1026" o:spt="202" type="#_x0000_t202" style="position:absolute;left:6171;top:1132;height:190;width:253;" filled="f" stroked="f" coordsize="21600,21600" o:gfxdata="UEsDBAoAAAAAAIdO4kAAAAAAAAAAAAAAAAAEAAAAZHJzL1BLAwQUAAAACACHTuJAd+CYQb8AAADc&#10;AAAADwAAAGRycy9kb3ducmV2LnhtbEWPT2sCMRTE70K/Q3iF3jSxot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gmE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0" w:lineRule="exact"/>
                          <w:ind w:left="0" w:right="0" w:firstLine="0"/>
                          <w:jc w:val="left"/>
                          <w:rPr>
                            <w:sz w:val="19"/>
                          </w:rPr>
                        </w:pPr>
                        <w:r>
                          <w:rPr>
                            <w:sz w:val="19"/>
                          </w:rPr>
                          <w:t>= 0</w:t>
                        </w:r>
                      </w:p>
                    </w:txbxContent>
                  </v:textbox>
                </v:shape>
                <v:shape id="Text Box 635" o:spid="_x0000_s1026" o:spt="202" type="#_x0000_t202" style="position:absolute;left:7431;top:1370;height:180;width:217;" filled="f" stroked="f" coordsize="21600,21600" o:gfxdata="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IGN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sz w:val="18"/>
                          </w:rPr>
                        </w:pPr>
                        <w:r>
                          <w:rPr>
                            <w:sz w:val="18"/>
                          </w:rPr>
                          <w:t>BR</w:t>
                        </w:r>
                      </w:p>
                    </w:txbxContent>
                  </v:textbox>
                </v:shape>
                <v:shape id="Text Box 636" o:spid="_x0000_s1026" o:spt="202" type="#_x0000_t202" style="position:absolute;left:7681;top:1673;height:190;width:253;" filled="f" stroked="f" coordsize="21600,21600" o:gfxdata="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o6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0" w:lineRule="exact"/>
                          <w:ind w:left="0" w:right="0" w:firstLine="0"/>
                          <w:jc w:val="left"/>
                          <w:rPr>
                            <w:sz w:val="19"/>
                          </w:rPr>
                        </w:pPr>
                        <w:r>
                          <w:rPr>
                            <w:sz w:val="19"/>
                          </w:rPr>
                          <w:t>≠ 0</w:t>
                        </w:r>
                      </w:p>
                    </w:txbxContent>
                  </v:textbox>
                </v:shape>
                <v:shape id="Text Box 637" o:spid="_x0000_s1026" o:spt="202" type="#_x0000_t202" style="position:absolute;left:7412;top:2158;height:180;width:237;" filled="f" stroked="f" coordsize="21600,21600" o:gfxdata="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hN9+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80" w:lineRule="exact"/>
                          <w:ind w:left="0" w:right="0" w:firstLine="0"/>
                          <w:jc w:val="left"/>
                          <w:rPr>
                            <w:sz w:val="18"/>
                          </w:rPr>
                        </w:pPr>
                        <w:r>
                          <w:rPr>
                            <w:sz w:val="18"/>
                          </w:rPr>
                          <w:t>QR</w:t>
                        </w:r>
                      </w:p>
                    </w:txbxContent>
                  </v:textbox>
                </v:shape>
                <v:shape id="Text Box 638" o:spid="_x0000_s1026" o:spt="202" type="#_x0000_t202" style="position:absolute;left:7719;top:2460;height:190;width:253;" filled="f" stroked="f" coordsize="21600,21600" o:gfxdata="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2SR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0" w:lineRule="exact"/>
                          <w:ind w:left="0" w:right="0" w:firstLine="0"/>
                          <w:jc w:val="left"/>
                          <w:rPr>
                            <w:sz w:val="19"/>
                          </w:rPr>
                        </w:pPr>
                        <w:r>
                          <w:rPr>
                            <w:sz w:val="19"/>
                          </w:rPr>
                          <w:t>≠ 0</w:t>
                        </w:r>
                      </w:p>
                    </w:txbxContent>
                  </v:textbox>
                </v:shape>
                <v:shape id="Text Box 639" o:spid="_x0000_s1026" o:spt="202" type="#_x0000_t202" style="position:absolute;left:6752;top:5230;height:190;width:253;" filled="f" stroked="f" coordsize="21600,21600" o:gfxdata="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k6tB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90" w:lineRule="exact"/>
                          <w:ind w:left="0" w:right="0" w:firstLine="0"/>
                          <w:jc w:val="left"/>
                          <w:rPr>
                            <w:sz w:val="19"/>
                          </w:rPr>
                        </w:pPr>
                        <w:r>
                          <w:rPr>
                            <w:sz w:val="19"/>
                          </w:rPr>
                          <w:t>= 0</w:t>
                        </w:r>
                      </w:p>
                    </w:txbxContent>
                  </v:textbox>
                </v:shape>
                <v:shape id="Text Box 640" o:spid="_x0000_s1026" o:spt="202" type="#_x0000_t202" style="position:absolute;left:5783;top:5398;height:435;width:683;" filled="f" stroked="f" coordsize="21600,21600" o:gfxdata="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0CCJ+/&#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3" w:lineRule="exact"/>
                          <w:ind w:left="0" w:right="0" w:firstLine="0"/>
                          <w:jc w:val="left"/>
                          <w:rPr>
                            <w:sz w:val="18"/>
                          </w:rPr>
                        </w:pPr>
                        <w:r>
                          <w:rPr>
                            <w:sz w:val="18"/>
                          </w:rPr>
                          <w:t>shl AQ</w:t>
                        </w:r>
                      </w:p>
                      <w:p>
                        <w:pPr>
                          <w:spacing w:before="34" w:line="216" w:lineRule="exact"/>
                          <w:ind w:left="0" w:right="0" w:firstLine="0"/>
                          <w:jc w:val="left"/>
                          <w:rPr>
                            <w:sz w:val="18"/>
                          </w:rPr>
                        </w:pPr>
                        <w:r>
                          <w:rPr>
                            <w:sz w:val="18"/>
                          </w:rPr>
                          <w:t xml:space="preserve">a </w:t>
                        </w:r>
                        <w:r>
                          <w:rPr>
                            <w:rFonts w:ascii="Times New Roman" w:hAnsi="Times New Roman"/>
                            <w:sz w:val="18"/>
                          </w:rPr>
                          <w:t xml:space="preserve">← </w:t>
                        </w:r>
                        <w:r>
                          <w:rPr>
                            <w:sz w:val="18"/>
                          </w:rPr>
                          <w:t>a - 1</w:t>
                        </w:r>
                      </w:p>
                    </w:txbxContent>
                  </v:textbox>
                </v:shape>
                <v:shape id="Text Box 641" o:spid="_x0000_s1026" o:spt="202" type="#_x0000_t202" style="position:absolute;left:7417;top:5556;height:185;width:185;" filled="f" stroked="f" coordsize="21600,21600" o:gfxdata="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Qlu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4" w:lineRule="exact"/>
                          <w:ind w:left="0" w:right="0" w:firstLine="0"/>
                          <w:jc w:val="left"/>
                          <w:rPr>
                            <w:sz w:val="12"/>
                          </w:rPr>
                        </w:pPr>
                        <w:r>
                          <w:rPr>
                            <w:position w:val="2"/>
                            <w:sz w:val="18"/>
                          </w:rPr>
                          <w:t>A</w:t>
                        </w:r>
                        <w:r>
                          <w:rPr>
                            <w:sz w:val="12"/>
                          </w:rPr>
                          <w:t>1</w:t>
                        </w:r>
                      </w:p>
                    </w:txbxContent>
                  </v:textbox>
                </v:shape>
                <v:shape id="Text Box 642" o:spid="_x0000_s1026" o:spt="202" type="#_x0000_t202" style="position:absolute;left:6935;top:5936;height:845;width:1136;" filled="f" stroked="f" coordsize="21600,21600" o:gfxdata="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cM3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3" w:lineRule="exact"/>
                          <w:ind w:left="636" w:right="0" w:firstLine="0"/>
                          <w:jc w:val="left"/>
                          <w:rPr>
                            <w:sz w:val="19"/>
                          </w:rPr>
                        </w:pPr>
                        <w:r>
                          <w:rPr>
                            <w:sz w:val="19"/>
                          </w:rPr>
                          <w:t>= 1</w:t>
                        </w:r>
                      </w:p>
                      <w:p>
                        <w:pPr>
                          <w:spacing w:before="1" w:line="240" w:lineRule="auto"/>
                          <w:rPr>
                            <w:sz w:val="19"/>
                          </w:rPr>
                        </w:pPr>
                      </w:p>
                      <w:p>
                        <w:pPr>
                          <w:spacing w:before="0"/>
                          <w:ind w:left="0" w:right="17" w:firstLine="0"/>
                          <w:jc w:val="center"/>
                          <w:rPr>
                            <w:sz w:val="16"/>
                          </w:rPr>
                        </w:pPr>
                        <w:r>
                          <w:rPr>
                            <w:sz w:val="16"/>
                          </w:rPr>
                          <w:t>END</w:t>
                        </w:r>
                      </w:p>
                      <w:p>
                        <w:pPr>
                          <w:spacing w:before="30" w:line="193" w:lineRule="exact"/>
                          <w:ind w:left="0" w:right="18" w:firstLine="0"/>
                          <w:jc w:val="center"/>
                          <w:rPr>
                            <w:sz w:val="16"/>
                          </w:rPr>
                        </w:pPr>
                        <w:r>
                          <w:rPr>
                            <w:sz w:val="16"/>
                          </w:rPr>
                          <w:t>(product is in AC)</w:t>
                        </w:r>
                      </w:p>
                    </w:txbxContent>
                  </v:textbox>
                </v:shape>
                <v:shape id="Text Box 643" o:spid="_x0000_s1026" o:spt="202" type="#_x0000_t202" style="position:absolute;left:6698;top:4589;height:365;width:1579;" filled="f" stroked="t" coordsize="21600,21600" o:gfxdata="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a4oG/&#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1"/>
                          <w:ind w:left="131" w:right="0" w:firstLine="0"/>
                          <w:jc w:val="left"/>
                          <w:rPr>
                            <w:sz w:val="18"/>
                          </w:rPr>
                        </w:pPr>
                        <w:r>
                          <w:rPr>
                            <w:sz w:val="18"/>
                          </w:rPr>
                          <w:t>Multiply mantissa</w:t>
                        </w:r>
                      </w:p>
                    </w:txbxContent>
                  </v:textbox>
                </v:shape>
                <v:shape id="Text Box 644" o:spid="_x0000_s1026" o:spt="202" type="#_x0000_t202" style="position:absolute;left:6893;top:3984;height:365;width:1220;" filled="f" stroked="t" coordsize="21600,21600" o:gfxdata="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NWRxq/&#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1"/>
                          <w:ind w:left="171" w:right="0" w:firstLine="0"/>
                          <w:jc w:val="left"/>
                          <w:rPr>
                            <w:sz w:val="18"/>
                          </w:rPr>
                        </w:pPr>
                        <w:r>
                          <w:rPr>
                            <w:sz w:val="18"/>
                          </w:rPr>
                          <w:t xml:space="preserve">a </w:t>
                        </w:r>
                        <w:r>
                          <w:rPr>
                            <w:rFonts w:ascii="Times New Roman" w:hAnsi="Times New Roman"/>
                            <w:sz w:val="18"/>
                          </w:rPr>
                          <w:t xml:space="preserve">← </w:t>
                        </w:r>
                        <w:r>
                          <w:rPr>
                            <w:sz w:val="18"/>
                          </w:rPr>
                          <w:t>a - bias</w:t>
                        </w:r>
                      </w:p>
                    </w:txbxContent>
                  </v:textbox>
                </v:shape>
                <v:shape id="Text Box 645" o:spid="_x0000_s1026" o:spt="202" type="#_x0000_t202" style="position:absolute;left:7008;top:3379;height:365;width:1015;" filled="f" stroked="t" coordsize="21600,21600" o:gfxdata="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E2W2/&#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1"/>
                          <w:ind w:left="152" w:right="0" w:firstLine="0"/>
                          <w:jc w:val="left"/>
                          <w:rPr>
                            <w:sz w:val="18"/>
                          </w:rPr>
                        </w:pPr>
                        <w:r>
                          <w:rPr>
                            <w:sz w:val="18"/>
                          </w:rPr>
                          <w:t xml:space="preserve">a </w:t>
                        </w:r>
                        <w:r>
                          <w:rPr>
                            <w:rFonts w:ascii="Times New Roman" w:hAnsi="Times New Roman"/>
                            <w:sz w:val="18"/>
                          </w:rPr>
                          <w:t xml:space="preserve">← </w:t>
                        </w:r>
                        <w:r>
                          <w:rPr>
                            <w:sz w:val="18"/>
                          </w:rPr>
                          <w:t>a + b</w:t>
                        </w:r>
                      </w:p>
                    </w:txbxContent>
                  </v:textbox>
                </v:shape>
                <v:shape id="Text Box 646" o:spid="_x0000_s1026" o:spt="202" type="#_x0000_t202" style="position:absolute;left:7098;top:2824;height:365;width:864;" filled="f" stroked="t" coordsize="21600,21600" o:gfxdata="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IfPa/&#10;AAAA3AAAAA8AAAAAAAAAAQAgAAAAIgAAAGRycy9kb3ducmV2LnhtbFBLAQIUABQAAAAIAIdO4kAz&#10;LwWeOwAAADkAAAAQAAAAAAAAAAEAIAAAAA4BAABkcnMvc2hhcGV4bWwueG1sUEsFBgAAAAAGAAYA&#10;WwEAALgDAAAAAA==&#10;">
                  <v:fill on="f" focussize="0,0"/>
                  <v:stroke color="#000000" joinstyle="miter"/>
                  <v:imagedata o:title=""/>
                  <o:lock v:ext="edit" aspectratio="f"/>
                  <v:textbox inset="0mm,0mm,0mm,0mm">
                    <w:txbxContent>
                      <w:p>
                        <w:pPr>
                          <w:spacing w:before="0" w:line="219" w:lineRule="exact"/>
                          <w:ind w:left="206" w:right="0" w:firstLine="0"/>
                          <w:jc w:val="left"/>
                          <w:rPr>
                            <w:sz w:val="18"/>
                          </w:rPr>
                        </w:pPr>
                        <w:r>
                          <w:rPr>
                            <w:sz w:val="18"/>
                          </w:rPr>
                          <w:t xml:space="preserve">a </w:t>
                        </w:r>
                        <w:r>
                          <w:rPr>
                            <w:rFonts w:ascii="Times New Roman" w:hAnsi="Times New Roman"/>
                            <w:sz w:val="18"/>
                          </w:rPr>
                          <w:t xml:space="preserve">← </w:t>
                        </w:r>
                        <w:r>
                          <w:rPr>
                            <w:sz w:val="18"/>
                          </w:rPr>
                          <w:t>q</w:t>
                        </w:r>
                      </w:p>
                    </w:txbxContent>
                  </v:textbox>
                </v:shape>
                <v:shape id="Text Box 647" o:spid="_x0000_s1026" o:spt="202" type="#_x0000_t202" style="position:absolute;left:4933;top:2504;height:345;width:925;" filled="f" stroked="t" coordsize="21600,21600" o:gfxdata="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1X6IS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textbox inset="0mm,0mm,0mm,0mm">
                    <w:txbxContent>
                      <w:p>
                        <w:pPr>
                          <w:spacing w:before="0"/>
                          <w:ind w:left="179" w:right="0" w:firstLine="0"/>
                          <w:jc w:val="left"/>
                          <w:rPr>
                            <w:sz w:val="18"/>
                          </w:rPr>
                        </w:pPr>
                        <w:r>
                          <w:rPr>
                            <w:sz w:val="18"/>
                          </w:rPr>
                          <w:t xml:space="preserve">AC </w:t>
                        </w:r>
                        <w:r>
                          <w:rPr>
                            <w:rFonts w:ascii="Times New Roman" w:hAnsi="Times New Roman"/>
                            <w:sz w:val="18"/>
                          </w:rPr>
                          <w:t xml:space="preserve">← </w:t>
                        </w:r>
                        <w:r>
                          <w:rPr>
                            <w:sz w:val="18"/>
                          </w:rPr>
                          <w:t>0</w:t>
                        </w:r>
                      </w:p>
                    </w:txbxContent>
                  </v:textbox>
                </v:shape>
                <v:shape id="Text Box 648" o:spid="_x0000_s1026" o:spt="202" type="#_x0000_t202" style="position:absolute;left:6199;top:1885;height:369;width:551;" fillcolor="#FFFFFF" filled="t" stroked="f" coordsize="21600,21600" o:gfxdata="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N432/&#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18"/>
                          <w:ind w:left="17" w:right="0" w:firstLine="0"/>
                          <w:jc w:val="left"/>
                          <w:rPr>
                            <w:sz w:val="19"/>
                          </w:rPr>
                        </w:pPr>
                        <w:r>
                          <w:rPr>
                            <w:sz w:val="19"/>
                          </w:rPr>
                          <w:t>= 0</w:t>
                        </w:r>
                      </w:p>
                    </w:txbxContent>
                  </v:textbox>
                </v:shape>
                <w10:wrap type="topAndBottom"/>
              </v:group>
            </w:pict>
          </mc:Fallback>
        </mc:AlternateContent>
      </w:r>
    </w:p>
    <w:p>
      <w:pPr>
        <w:pStyle w:val="6"/>
        <w:ind w:left="0" w:firstLine="0"/>
      </w:pPr>
    </w:p>
    <w:p>
      <w:pPr>
        <w:pStyle w:val="6"/>
        <w:spacing w:before="8"/>
        <w:ind w:left="0" w:firstLine="0"/>
        <w:rPr>
          <w:sz w:val="26"/>
        </w:rPr>
      </w:pPr>
    </w:p>
    <w:p>
      <w:pPr>
        <w:spacing w:before="0"/>
        <w:ind w:left="3759" w:right="0" w:firstLine="0"/>
        <w:jc w:val="left"/>
        <w:rPr>
          <w:b/>
          <w:sz w:val="20"/>
        </w:rPr>
      </w:pPr>
      <w:r>
        <w:drawing>
          <wp:anchor distT="0" distB="0" distL="0" distR="0" simplePos="0" relativeHeight="8192" behindDoc="0" locked="0" layoutInCell="1" allowOverlap="1">
            <wp:simplePos x="0" y="0"/>
            <wp:positionH relativeFrom="page">
              <wp:posOffset>4730115</wp:posOffset>
            </wp:positionH>
            <wp:positionV relativeFrom="paragraph">
              <wp:posOffset>-2390775</wp:posOffset>
            </wp:positionV>
            <wp:extent cx="76200" cy="152400"/>
            <wp:effectExtent l="0" t="0" r="0" b="0"/>
            <wp:wrapNone/>
            <wp:docPr id="13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02.png"/>
                    <pic:cNvPicPr>
                      <a:picLocks noChangeAspect="1"/>
                    </pic:cNvPicPr>
                  </pic:nvPicPr>
                  <pic:blipFill>
                    <a:blip r:embed="rId128" cstate="print"/>
                    <a:stretch>
                      <a:fillRect/>
                    </a:stretch>
                  </pic:blipFill>
                  <pic:spPr>
                    <a:xfrm>
                      <a:off x="0" y="0"/>
                      <a:ext cx="75883" cy="152400"/>
                    </a:xfrm>
                    <a:prstGeom prst="rect">
                      <a:avLst/>
                    </a:prstGeom>
                  </pic:spPr>
                </pic:pic>
              </a:graphicData>
            </a:graphic>
          </wp:anchor>
        </w:drawing>
      </w:r>
      <w:r>
        <w:drawing>
          <wp:anchor distT="0" distB="0" distL="0" distR="0" simplePos="0" relativeHeight="8192" behindDoc="0" locked="0" layoutInCell="1" allowOverlap="1">
            <wp:simplePos x="0" y="0"/>
            <wp:positionH relativeFrom="page">
              <wp:posOffset>4721225</wp:posOffset>
            </wp:positionH>
            <wp:positionV relativeFrom="paragraph">
              <wp:posOffset>-2006600</wp:posOffset>
            </wp:positionV>
            <wp:extent cx="76200" cy="152400"/>
            <wp:effectExtent l="0" t="0" r="0" b="0"/>
            <wp:wrapNone/>
            <wp:docPr id="139"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03.png"/>
                    <pic:cNvPicPr>
                      <a:picLocks noChangeAspect="1"/>
                    </pic:cNvPicPr>
                  </pic:nvPicPr>
                  <pic:blipFill>
                    <a:blip r:embed="rId129" cstate="print"/>
                    <a:stretch>
                      <a:fillRect/>
                    </a:stretch>
                  </pic:blipFill>
                  <pic:spPr>
                    <a:xfrm>
                      <a:off x="0" y="0"/>
                      <a:ext cx="75883" cy="152400"/>
                    </a:xfrm>
                    <a:prstGeom prst="rect">
                      <a:avLst/>
                    </a:prstGeom>
                  </pic:spPr>
                </pic:pic>
              </a:graphicData>
            </a:graphic>
          </wp:anchor>
        </w:drawing>
      </w:r>
      <w:r>
        <w:rPr>
          <w:b/>
          <w:sz w:val="20"/>
        </w:rPr>
        <w:t>Figure 7.4: Multiplication of floating-point numbers</w:t>
      </w:r>
    </w:p>
    <w:p>
      <w:pPr>
        <w:pStyle w:val="6"/>
        <w:spacing w:before="11"/>
        <w:ind w:left="0" w:firstLine="0"/>
        <w:rPr>
          <w:b/>
          <w:sz w:val="19"/>
        </w:rPr>
      </w:pPr>
    </w:p>
    <w:p>
      <w:pPr>
        <w:pStyle w:val="12"/>
        <w:numPr>
          <w:ilvl w:val="1"/>
          <w:numId w:val="50"/>
        </w:numPr>
        <w:tabs>
          <w:tab w:val="left" w:pos="1908"/>
          <w:tab w:val="left" w:pos="1909"/>
        </w:tabs>
        <w:spacing w:before="0" w:after="0" w:line="240" w:lineRule="auto"/>
        <w:ind w:left="1908" w:right="608" w:hanging="360"/>
        <w:jc w:val="left"/>
        <w:rPr>
          <w:sz w:val="24"/>
        </w:rPr>
      </w:pPr>
      <w:r>
        <w:rPr>
          <w:sz w:val="24"/>
        </w:rPr>
        <w:t>Since both exponents are biased by the addition of a constant, the exponent sum</w:t>
      </w:r>
      <w:r>
        <w:rPr>
          <w:spacing w:val="-38"/>
          <w:sz w:val="24"/>
        </w:rPr>
        <w:t xml:space="preserve"> </w:t>
      </w:r>
      <w:r>
        <w:rPr>
          <w:sz w:val="24"/>
        </w:rPr>
        <w:t>will have double this</w:t>
      </w:r>
      <w:r>
        <w:rPr>
          <w:spacing w:val="-4"/>
          <w:sz w:val="24"/>
        </w:rPr>
        <w:t xml:space="preserve"> </w:t>
      </w:r>
      <w:r>
        <w:rPr>
          <w:sz w:val="24"/>
        </w:rPr>
        <w:t>bias.</w:t>
      </w:r>
    </w:p>
    <w:p>
      <w:pPr>
        <w:pStyle w:val="12"/>
        <w:numPr>
          <w:ilvl w:val="1"/>
          <w:numId w:val="50"/>
        </w:numPr>
        <w:tabs>
          <w:tab w:val="left" w:pos="1908"/>
          <w:tab w:val="left" w:pos="1909"/>
        </w:tabs>
        <w:spacing w:before="0" w:after="0" w:line="242" w:lineRule="auto"/>
        <w:ind w:left="1908" w:right="353" w:hanging="360"/>
        <w:jc w:val="left"/>
        <w:rPr>
          <w:sz w:val="24"/>
        </w:rPr>
      </w:pPr>
      <w:r>
        <w:rPr>
          <w:sz w:val="24"/>
        </w:rPr>
        <w:t>The correct biased exponent for the product is obtained by subtracting the bias number from the</w:t>
      </w:r>
      <w:r>
        <w:rPr>
          <w:spacing w:val="-2"/>
          <w:sz w:val="24"/>
        </w:rPr>
        <w:t xml:space="preserve"> </w:t>
      </w:r>
      <w:r>
        <w:rPr>
          <w:sz w:val="24"/>
        </w:rPr>
        <w:t>sum.</w:t>
      </w:r>
    </w:p>
    <w:p>
      <w:pPr>
        <w:pStyle w:val="12"/>
        <w:numPr>
          <w:ilvl w:val="1"/>
          <w:numId w:val="50"/>
        </w:numPr>
        <w:tabs>
          <w:tab w:val="left" w:pos="1908"/>
          <w:tab w:val="left" w:pos="1909"/>
        </w:tabs>
        <w:spacing w:before="0" w:after="0" w:line="240" w:lineRule="auto"/>
        <w:ind w:left="1908" w:right="560" w:hanging="360"/>
        <w:jc w:val="left"/>
        <w:rPr>
          <w:sz w:val="24"/>
        </w:rPr>
      </w:pPr>
      <w:r>
        <w:rPr>
          <w:sz w:val="24"/>
        </w:rPr>
        <w:t>The multiplication of the mantissas is done as in the fixed-point case with the product residing in A and</w:t>
      </w:r>
      <w:r>
        <w:rPr>
          <w:spacing w:val="-2"/>
          <w:sz w:val="24"/>
        </w:rPr>
        <w:t xml:space="preserve"> </w:t>
      </w:r>
      <w:r>
        <w:rPr>
          <w:sz w:val="24"/>
        </w:rPr>
        <w:t>Q.</w:t>
      </w:r>
    </w:p>
    <w:p>
      <w:pPr>
        <w:pStyle w:val="12"/>
        <w:numPr>
          <w:ilvl w:val="1"/>
          <w:numId w:val="50"/>
        </w:numPr>
        <w:tabs>
          <w:tab w:val="left" w:pos="1908"/>
          <w:tab w:val="left" w:pos="1909"/>
        </w:tabs>
        <w:spacing w:before="0" w:after="0" w:line="305" w:lineRule="exact"/>
        <w:ind w:left="1908" w:right="0" w:hanging="360"/>
        <w:jc w:val="left"/>
        <w:rPr>
          <w:sz w:val="24"/>
        </w:rPr>
      </w:pPr>
      <w:r>
        <w:rPr>
          <w:sz w:val="24"/>
        </w:rPr>
        <w:t>Overflow cannot occur during multiplication, so there is no need to check for</w:t>
      </w:r>
      <w:r>
        <w:rPr>
          <w:spacing w:val="-23"/>
          <w:sz w:val="24"/>
        </w:rPr>
        <w:t xml:space="preserve"> </w:t>
      </w:r>
      <w:r>
        <w:rPr>
          <w:sz w:val="24"/>
        </w:rPr>
        <w:t>it.</w:t>
      </w:r>
    </w:p>
    <w:p>
      <w:pPr>
        <w:pStyle w:val="12"/>
        <w:numPr>
          <w:ilvl w:val="1"/>
          <w:numId w:val="50"/>
        </w:numPr>
        <w:tabs>
          <w:tab w:val="left" w:pos="1908"/>
          <w:tab w:val="left" w:pos="1909"/>
        </w:tabs>
        <w:spacing w:before="0" w:after="0" w:line="240" w:lineRule="auto"/>
        <w:ind w:left="1908" w:right="447" w:hanging="360"/>
        <w:jc w:val="left"/>
        <w:rPr>
          <w:sz w:val="24"/>
        </w:rPr>
      </w:pPr>
      <w:r>
        <w:rPr>
          <w:sz w:val="24"/>
        </w:rPr>
        <w:t>The product may have an underflow, so the most significant bit in A is checked. If it is a 1, the product is already</w:t>
      </w:r>
      <w:r>
        <w:rPr>
          <w:spacing w:val="-4"/>
          <w:sz w:val="24"/>
        </w:rPr>
        <w:t xml:space="preserve"> </w:t>
      </w:r>
      <w:r>
        <w:rPr>
          <w:sz w:val="24"/>
        </w:rPr>
        <w:t>normalized.</w:t>
      </w:r>
    </w:p>
    <w:p>
      <w:pPr>
        <w:spacing w:after="0" w:line="240" w:lineRule="auto"/>
        <w:jc w:val="left"/>
        <w:rPr>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0"/>
        </w:numPr>
        <w:tabs>
          <w:tab w:val="left" w:pos="1908"/>
          <w:tab w:val="left" w:pos="1909"/>
        </w:tabs>
        <w:spacing w:before="100" w:after="0" w:line="240" w:lineRule="auto"/>
        <w:ind w:left="1908" w:right="0" w:hanging="360"/>
        <w:jc w:val="left"/>
        <w:rPr>
          <w:sz w:val="24"/>
        </w:rPr>
      </w:pPr>
      <w:r>
        <w:rPr>
          <w:sz w:val="24"/>
        </w:rPr>
        <w:t>If it is a 0, the mantissa in AQ is shifted left and the exponent</w:t>
      </w:r>
      <w:r>
        <w:rPr>
          <w:spacing w:val="-11"/>
          <w:sz w:val="24"/>
        </w:rPr>
        <w:t xml:space="preserve"> </w:t>
      </w:r>
      <w:r>
        <w:rPr>
          <w:sz w:val="24"/>
        </w:rPr>
        <w:t>decremented.</w:t>
      </w:r>
    </w:p>
    <w:p>
      <w:pPr>
        <w:pStyle w:val="12"/>
        <w:numPr>
          <w:ilvl w:val="1"/>
          <w:numId w:val="50"/>
        </w:numPr>
        <w:tabs>
          <w:tab w:val="left" w:pos="1909"/>
        </w:tabs>
        <w:spacing w:before="1" w:after="0" w:line="240" w:lineRule="auto"/>
        <w:ind w:left="1908" w:right="250" w:hanging="360"/>
        <w:jc w:val="both"/>
        <w:rPr>
          <w:sz w:val="24"/>
        </w:rPr>
      </w:pPr>
      <w:r>
        <w:rPr>
          <w:sz w:val="24"/>
        </w:rPr>
        <w:t>Note that only one normalization shift is necessary. The multiplier and multiplicand were originally normalized and contained fractions. The smallest normalized operand is 0.1, so the smallest possible product is</w:t>
      </w:r>
      <w:r>
        <w:rPr>
          <w:spacing w:val="-6"/>
          <w:sz w:val="24"/>
        </w:rPr>
        <w:t xml:space="preserve"> </w:t>
      </w:r>
      <w:r>
        <w:rPr>
          <w:sz w:val="24"/>
        </w:rPr>
        <w:t>0.01.</w:t>
      </w:r>
    </w:p>
    <w:p>
      <w:pPr>
        <w:pStyle w:val="12"/>
        <w:numPr>
          <w:ilvl w:val="1"/>
          <w:numId w:val="50"/>
        </w:numPr>
        <w:tabs>
          <w:tab w:val="left" w:pos="1908"/>
          <w:tab w:val="left" w:pos="1909"/>
        </w:tabs>
        <w:spacing w:before="0" w:after="0" w:line="304" w:lineRule="exact"/>
        <w:ind w:left="1908" w:right="0" w:hanging="360"/>
        <w:jc w:val="left"/>
        <w:rPr>
          <w:sz w:val="24"/>
        </w:rPr>
      </w:pPr>
      <w:r>
        <w:rPr>
          <w:sz w:val="24"/>
        </w:rPr>
        <w:t>Therefore, only one leading zero may</w:t>
      </w:r>
      <w:r>
        <w:rPr>
          <w:spacing w:val="-4"/>
          <w:sz w:val="24"/>
        </w:rPr>
        <w:t xml:space="preserve"> </w:t>
      </w:r>
      <w:r>
        <w:rPr>
          <w:sz w:val="24"/>
        </w:rPr>
        <w:t>occur.</w:t>
      </w:r>
    </w:p>
    <w:p>
      <w:pPr>
        <w:pStyle w:val="12"/>
        <w:numPr>
          <w:ilvl w:val="1"/>
          <w:numId w:val="50"/>
        </w:numPr>
        <w:tabs>
          <w:tab w:val="left" w:pos="1908"/>
          <w:tab w:val="left" w:pos="1909"/>
        </w:tabs>
        <w:spacing w:before="2" w:after="0" w:line="240" w:lineRule="auto"/>
        <w:ind w:left="1908" w:right="702" w:hanging="360"/>
        <w:jc w:val="left"/>
        <w:rPr>
          <w:sz w:val="24"/>
        </w:rPr>
      </w:pPr>
      <w:r>
        <w:rPr>
          <w:sz w:val="24"/>
        </w:rPr>
        <w:t>Although the low-order half of the mantissa is in Q, we do not use it for the floating- point product. Only the value in the AC is taken as the</w:t>
      </w:r>
      <w:r>
        <w:rPr>
          <w:spacing w:val="-9"/>
          <w:sz w:val="24"/>
        </w:rPr>
        <w:t xml:space="preserve"> </w:t>
      </w:r>
      <w:r>
        <w:rPr>
          <w:sz w:val="24"/>
        </w:rPr>
        <w:t>product.</w:t>
      </w:r>
    </w:p>
    <w:p>
      <w:pPr>
        <w:pStyle w:val="6"/>
        <w:spacing w:before="10"/>
        <w:ind w:left="0" w:firstLine="0"/>
        <w:rPr>
          <w:sz w:val="23"/>
        </w:rPr>
      </w:pPr>
    </w:p>
    <w:p>
      <w:pPr>
        <w:pStyle w:val="2"/>
        <w:numPr>
          <w:ilvl w:val="0"/>
          <w:numId w:val="52"/>
        </w:numPr>
        <w:tabs>
          <w:tab w:val="left" w:pos="1188"/>
          <w:tab w:val="left" w:pos="1189"/>
        </w:tabs>
        <w:spacing w:before="0" w:after="0" w:line="375" w:lineRule="exact"/>
        <w:ind w:left="1188" w:right="0" w:hanging="828"/>
        <w:jc w:val="left"/>
      </w:pPr>
      <w:r>
        <w:t>Multiply the (-9) with (-13) using Booth’s algorithm. Give</w:t>
      </w:r>
      <w:r>
        <w:rPr>
          <w:spacing w:val="-20"/>
        </w:rPr>
        <w:t xml:space="preserve"> </w:t>
      </w:r>
      <w:r>
        <w:t>each</w:t>
      </w:r>
    </w:p>
    <w:p>
      <w:pPr>
        <w:tabs>
          <w:tab w:val="left" w:pos="9585"/>
        </w:tabs>
        <w:spacing w:before="0" w:line="375" w:lineRule="exact"/>
        <w:ind w:left="1188" w:right="0" w:firstLine="0"/>
        <w:jc w:val="left"/>
        <w:rPr>
          <w:rFonts w:ascii="Cambria" w:hAnsi="Cambria"/>
          <w:sz w:val="24"/>
        </w:rPr>
      </w:pPr>
      <w:r>
        <w:rPr>
          <w:rFonts w:ascii="Cambria" w:hAnsi="Cambria"/>
          <w:b/>
          <w:sz w:val="32"/>
        </w:rPr>
        <w:t>step.</w:t>
      </w:r>
      <w:r>
        <w:rPr>
          <w:rFonts w:ascii="Cambria" w:hAnsi="Cambria"/>
          <w:b/>
          <w:sz w:val="32"/>
        </w:rPr>
        <w:tab/>
      </w:r>
      <w:r>
        <w:rPr>
          <w:rFonts w:ascii="Cambria" w:hAnsi="Cambria"/>
          <w:sz w:val="24"/>
        </w:rPr>
        <w:t>(Sum’14)</w:t>
      </w:r>
    </w:p>
    <w:p>
      <w:pPr>
        <w:pStyle w:val="12"/>
        <w:numPr>
          <w:ilvl w:val="1"/>
          <w:numId w:val="52"/>
        </w:numPr>
        <w:tabs>
          <w:tab w:val="left" w:pos="1908"/>
          <w:tab w:val="left" w:pos="1909"/>
        </w:tabs>
        <w:spacing w:before="3" w:after="0" w:line="240" w:lineRule="auto"/>
        <w:ind w:left="1908" w:right="722" w:hanging="360"/>
        <w:jc w:val="left"/>
        <w:rPr>
          <w:sz w:val="24"/>
        </w:rPr>
      </w:pPr>
      <w:r>
        <w:rPr>
          <w:sz w:val="24"/>
        </w:rPr>
        <w:t>A numerical example of booth algorithm is shown for n=5. It shows the step-by-step multiplication of (-9) X (-13) =</w:t>
      </w:r>
      <w:r>
        <w:rPr>
          <w:spacing w:val="1"/>
          <w:sz w:val="24"/>
        </w:rPr>
        <w:t xml:space="preserve"> </w:t>
      </w:r>
      <w:r>
        <w:rPr>
          <w:sz w:val="24"/>
        </w:rPr>
        <w:t>+117.</w:t>
      </w:r>
    </w:p>
    <w:tbl>
      <w:tblPr>
        <w:tblStyle w:val="10"/>
        <w:tblW w:w="8085" w:type="dxa"/>
        <w:tblInd w:w="19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
        <w:gridCol w:w="989"/>
        <w:gridCol w:w="636"/>
        <w:gridCol w:w="84"/>
        <w:gridCol w:w="1260"/>
        <w:gridCol w:w="96"/>
        <w:gridCol w:w="624"/>
        <w:gridCol w:w="35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78" w:hRule="atLeast"/>
        </w:trPr>
        <w:tc>
          <w:tcPr>
            <w:tcW w:w="2504" w:type="dxa"/>
            <w:gridSpan w:val="3"/>
            <w:vMerge w:val="restart"/>
            <w:tcBorders>
              <w:top w:val="nil"/>
              <w:left w:val="nil"/>
              <w:right w:val="nil"/>
            </w:tcBorders>
          </w:tcPr>
          <w:p>
            <w:pPr>
              <w:pStyle w:val="13"/>
              <w:spacing w:line="292" w:lineRule="exact"/>
              <w:ind w:right="98"/>
              <w:jc w:val="right"/>
              <w:rPr>
                <w:sz w:val="24"/>
              </w:rPr>
            </w:pPr>
            <w:r>
              <w:rPr>
                <w:sz w:val="24"/>
              </w:rPr>
              <w:t>9:</w:t>
            </w:r>
          </w:p>
          <w:p>
            <w:pPr>
              <w:pStyle w:val="13"/>
              <w:spacing w:line="240" w:lineRule="auto"/>
              <w:ind w:right="101"/>
              <w:jc w:val="right"/>
              <w:rPr>
                <w:sz w:val="24"/>
              </w:rPr>
            </w:pPr>
            <w:r>
              <w:rPr>
                <w:sz w:val="24"/>
              </w:rPr>
              <w:t>1’s complement of</w:t>
            </w:r>
            <w:r>
              <w:rPr>
                <w:spacing w:val="-5"/>
                <w:sz w:val="24"/>
              </w:rPr>
              <w:t xml:space="preserve"> </w:t>
            </w:r>
            <w:r>
              <w:rPr>
                <w:sz w:val="24"/>
              </w:rPr>
              <w:t>9:</w:t>
            </w:r>
          </w:p>
          <w:p>
            <w:pPr>
              <w:pStyle w:val="13"/>
              <w:spacing w:before="11" w:line="240" w:lineRule="auto"/>
              <w:rPr>
                <w:sz w:val="24"/>
              </w:rPr>
            </w:pPr>
          </w:p>
          <w:p>
            <w:pPr>
              <w:pStyle w:val="13"/>
              <w:spacing w:line="273" w:lineRule="exact"/>
              <w:ind w:right="101"/>
              <w:jc w:val="right"/>
              <w:rPr>
                <w:sz w:val="24"/>
              </w:rPr>
            </w:pPr>
            <w:r>
              <w:rPr>
                <w:sz w:val="24"/>
              </w:rPr>
              <w:t>2’s complement of</w:t>
            </w:r>
            <w:r>
              <w:rPr>
                <w:spacing w:val="-5"/>
                <w:sz w:val="24"/>
              </w:rPr>
              <w:t xml:space="preserve"> </w:t>
            </w:r>
            <w:r>
              <w:rPr>
                <w:sz w:val="24"/>
              </w:rPr>
              <w:t>9:</w:t>
            </w:r>
          </w:p>
        </w:tc>
        <w:tc>
          <w:tcPr>
            <w:tcW w:w="1440" w:type="dxa"/>
            <w:gridSpan w:val="3"/>
            <w:tcBorders>
              <w:top w:val="nil"/>
              <w:left w:val="nil"/>
            </w:tcBorders>
          </w:tcPr>
          <w:p>
            <w:pPr>
              <w:pStyle w:val="13"/>
              <w:spacing w:line="292" w:lineRule="exact"/>
              <w:ind w:left="167"/>
              <w:rPr>
                <w:sz w:val="24"/>
              </w:rPr>
            </w:pPr>
            <w:r>
              <w:rPr>
                <w:sz w:val="24"/>
              </w:rPr>
              <w:t>01001</w:t>
            </w:r>
          </w:p>
          <w:p>
            <w:pPr>
              <w:pStyle w:val="13"/>
              <w:spacing w:line="240" w:lineRule="auto"/>
              <w:ind w:left="167"/>
              <w:rPr>
                <w:sz w:val="24"/>
              </w:rPr>
            </w:pPr>
            <w:r>
              <w:rPr>
                <w:sz w:val="24"/>
              </w:rPr>
              <w:t>10110</w:t>
            </w:r>
          </w:p>
          <w:p>
            <w:pPr>
              <w:pStyle w:val="13"/>
              <w:tabs>
                <w:tab w:val="left" w:pos="665"/>
              </w:tabs>
              <w:spacing w:line="273" w:lineRule="exact"/>
              <w:ind w:left="112"/>
              <w:rPr>
                <w:sz w:val="24"/>
              </w:rPr>
            </w:pPr>
            <w:r>
              <w:rPr>
                <w:sz w:val="24"/>
              </w:rPr>
              <w:t>+</w:t>
            </w:r>
            <w:r>
              <w:rPr>
                <w:sz w:val="24"/>
              </w:rPr>
              <w:tab/>
            </w:r>
            <w:r>
              <w:rPr>
                <w:sz w:val="24"/>
              </w:rPr>
              <w:t>1</w:t>
            </w:r>
          </w:p>
        </w:tc>
        <w:tc>
          <w:tcPr>
            <w:tcW w:w="4141" w:type="dxa"/>
            <w:gridSpan w:val="2"/>
            <w:vMerge w:val="restart"/>
            <w:tcBorders>
              <w:top w:val="nil"/>
              <w:right w:val="nil"/>
            </w:tcBorders>
          </w:tcPr>
          <w:p>
            <w:pPr>
              <w:pStyle w:val="13"/>
              <w:tabs>
                <w:tab w:val="left" w:pos="2683"/>
              </w:tabs>
              <w:spacing w:line="292" w:lineRule="exact"/>
              <w:ind w:left="2105"/>
              <w:rPr>
                <w:sz w:val="24"/>
              </w:rPr>
            </w:pPr>
            <w:r>
              <w:rPr>
                <w:sz w:val="24"/>
              </w:rPr>
              <w:t>13:</w:t>
            </w:r>
            <w:r>
              <w:rPr>
                <w:sz w:val="24"/>
              </w:rPr>
              <w:tab/>
            </w:r>
            <w:r>
              <w:rPr>
                <w:sz w:val="24"/>
              </w:rPr>
              <w:t>01101</w:t>
            </w:r>
          </w:p>
          <w:p>
            <w:pPr>
              <w:pStyle w:val="13"/>
              <w:tabs>
                <w:tab w:val="left" w:pos="2683"/>
              </w:tabs>
              <w:spacing w:line="240" w:lineRule="auto"/>
              <w:ind w:left="227"/>
              <w:rPr>
                <w:sz w:val="24"/>
              </w:rPr>
            </w:pPr>
            <w:r>
              <w:rPr>
                <w:sz w:val="24"/>
              </w:rPr>
              <w:t>1’s complement of</w:t>
            </w:r>
            <w:r>
              <w:rPr>
                <w:spacing w:val="-2"/>
                <w:sz w:val="24"/>
              </w:rPr>
              <w:t xml:space="preserve"> </w:t>
            </w:r>
            <w:r>
              <w:rPr>
                <w:sz w:val="24"/>
              </w:rPr>
              <w:t>13:</w:t>
            </w:r>
            <w:r>
              <w:rPr>
                <w:sz w:val="24"/>
              </w:rPr>
              <w:tab/>
            </w:r>
            <w:r>
              <w:rPr>
                <w:sz w:val="24"/>
              </w:rPr>
              <w:t>10010</w:t>
            </w:r>
          </w:p>
          <w:p>
            <w:pPr>
              <w:pStyle w:val="13"/>
              <w:tabs>
                <w:tab w:val="left" w:pos="3181"/>
                <w:tab w:val="left" w:pos="4049"/>
              </w:tabs>
              <w:spacing w:line="240" w:lineRule="auto"/>
              <w:ind w:left="2520"/>
              <w:rPr>
                <w:sz w:val="24"/>
              </w:rPr>
            </w:pPr>
            <w:r>
              <w:rPr>
                <w:sz w:val="24"/>
                <w:u w:val="single"/>
              </w:rPr>
              <w:t xml:space="preserve"> </w:t>
            </w:r>
            <w:r>
              <w:rPr>
                <w:spacing w:val="-1"/>
                <w:sz w:val="24"/>
                <w:u w:val="single"/>
              </w:rPr>
              <w:t xml:space="preserve"> </w:t>
            </w:r>
            <w:r>
              <w:rPr>
                <w:sz w:val="24"/>
                <w:u w:val="single"/>
              </w:rPr>
              <w:t>+</w:t>
            </w:r>
            <w:r>
              <w:rPr>
                <w:sz w:val="24"/>
                <w:u w:val="single"/>
              </w:rPr>
              <w:tab/>
            </w:r>
            <w:r>
              <w:rPr>
                <w:sz w:val="24"/>
                <w:u w:val="single"/>
              </w:rPr>
              <w:t>1</w:t>
            </w:r>
            <w:r>
              <w:rPr>
                <w:sz w:val="24"/>
                <w:u w:val="single"/>
              </w:rPr>
              <w:tab/>
            </w:r>
          </w:p>
          <w:p>
            <w:pPr>
              <w:pStyle w:val="13"/>
              <w:tabs>
                <w:tab w:val="left" w:pos="2738"/>
              </w:tabs>
              <w:spacing w:before="11" w:line="273" w:lineRule="exact"/>
              <w:ind w:left="227"/>
              <w:rPr>
                <w:sz w:val="24"/>
              </w:rPr>
            </w:pPr>
            <w:r>
              <w:rPr>
                <w:sz w:val="24"/>
              </w:rPr>
              <w:t>2’s complement of</w:t>
            </w:r>
            <w:r>
              <w:rPr>
                <w:spacing w:val="-2"/>
                <w:sz w:val="24"/>
              </w:rPr>
              <w:t xml:space="preserve"> </w:t>
            </w:r>
            <w:r>
              <w:rPr>
                <w:sz w:val="24"/>
              </w:rPr>
              <w:t>13:</w:t>
            </w:r>
            <w:r>
              <w:rPr>
                <w:sz w:val="24"/>
              </w:rPr>
              <w:tab/>
            </w:r>
            <w:r>
              <w:rPr>
                <w:sz w:val="24"/>
              </w:rPr>
              <w:t>10011</w:t>
            </w:r>
            <w:r>
              <w:rPr>
                <w:spacing w:val="54"/>
                <w:sz w:val="24"/>
              </w:rPr>
              <w:t xml:space="preserve"> </w:t>
            </w:r>
            <w:r>
              <w:rPr>
                <w:sz w:val="24"/>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2504" w:type="dxa"/>
            <w:gridSpan w:val="3"/>
            <w:vMerge w:val="continue"/>
            <w:tcBorders>
              <w:top w:val="nil"/>
              <w:left w:val="nil"/>
              <w:right w:val="nil"/>
            </w:tcBorders>
          </w:tcPr>
          <w:p>
            <w:pPr>
              <w:rPr>
                <w:sz w:val="2"/>
                <w:szCs w:val="2"/>
              </w:rPr>
            </w:pPr>
          </w:p>
        </w:tc>
        <w:tc>
          <w:tcPr>
            <w:tcW w:w="1440" w:type="dxa"/>
            <w:gridSpan w:val="3"/>
            <w:tcBorders>
              <w:left w:val="nil"/>
            </w:tcBorders>
          </w:tcPr>
          <w:p>
            <w:pPr>
              <w:pStyle w:val="13"/>
              <w:spacing w:before="1" w:line="273" w:lineRule="exact"/>
              <w:ind w:left="167"/>
              <w:rPr>
                <w:sz w:val="24"/>
              </w:rPr>
            </w:pPr>
            <w:r>
              <w:rPr>
                <w:sz w:val="24"/>
              </w:rPr>
              <w:t>10111 (-9)</w:t>
            </w:r>
          </w:p>
        </w:tc>
        <w:tc>
          <w:tcPr>
            <w:tcW w:w="4141" w:type="dxa"/>
            <w:gridSpan w:val="2"/>
            <w:vMerge w:val="continue"/>
            <w:tcBorders>
              <w:top w:val="nil"/>
              <w:right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1" w:right="106"/>
              <w:jc w:val="center"/>
              <w:rPr>
                <w:b/>
                <w:sz w:val="24"/>
              </w:rPr>
            </w:pPr>
            <w:r>
              <w:rPr>
                <w:b/>
                <w:sz w:val="24"/>
              </w:rPr>
              <w:t>AC</w:t>
            </w:r>
          </w:p>
        </w:tc>
        <w:tc>
          <w:tcPr>
            <w:tcW w:w="989" w:type="dxa"/>
          </w:tcPr>
          <w:p>
            <w:pPr>
              <w:pStyle w:val="13"/>
              <w:spacing w:line="272" w:lineRule="exact"/>
              <w:ind w:left="88" w:right="83"/>
              <w:jc w:val="center"/>
              <w:rPr>
                <w:b/>
                <w:sz w:val="24"/>
              </w:rPr>
            </w:pPr>
            <w:r>
              <w:rPr>
                <w:b/>
                <w:sz w:val="24"/>
              </w:rPr>
              <w:t>QR(-13)</w:t>
            </w:r>
          </w:p>
        </w:tc>
        <w:tc>
          <w:tcPr>
            <w:tcW w:w="720" w:type="dxa"/>
            <w:gridSpan w:val="2"/>
          </w:tcPr>
          <w:p>
            <w:pPr>
              <w:pStyle w:val="13"/>
              <w:spacing w:line="272" w:lineRule="exact"/>
              <w:ind w:left="153"/>
              <w:rPr>
                <w:b/>
                <w:sz w:val="16"/>
              </w:rPr>
            </w:pPr>
            <w:r>
              <w:rPr>
                <w:b/>
                <w:position w:val="2"/>
                <w:sz w:val="24"/>
              </w:rPr>
              <w:t>Q</w:t>
            </w:r>
            <w:r>
              <w:rPr>
                <w:b/>
                <w:sz w:val="16"/>
              </w:rPr>
              <w:t>n+1</w:t>
            </w:r>
          </w:p>
        </w:tc>
        <w:tc>
          <w:tcPr>
            <w:tcW w:w="1260" w:type="dxa"/>
          </w:tcPr>
          <w:p>
            <w:pPr>
              <w:pStyle w:val="13"/>
              <w:spacing w:line="272" w:lineRule="exact"/>
              <w:ind w:left="96" w:right="91"/>
              <w:jc w:val="center"/>
              <w:rPr>
                <w:b/>
                <w:sz w:val="24"/>
              </w:rPr>
            </w:pPr>
            <w:r>
              <w:rPr>
                <w:b/>
                <w:sz w:val="24"/>
              </w:rPr>
              <w:t>M(BR)(-9)</w:t>
            </w:r>
          </w:p>
        </w:tc>
        <w:tc>
          <w:tcPr>
            <w:tcW w:w="720" w:type="dxa"/>
            <w:gridSpan w:val="2"/>
          </w:tcPr>
          <w:p>
            <w:pPr>
              <w:pStyle w:val="13"/>
              <w:spacing w:line="272" w:lineRule="exact"/>
              <w:ind w:left="240"/>
              <w:rPr>
                <w:b/>
                <w:sz w:val="24"/>
              </w:rPr>
            </w:pPr>
            <w:r>
              <w:rPr>
                <w:b/>
                <w:sz w:val="24"/>
              </w:rPr>
              <w:t>SC</w:t>
            </w:r>
          </w:p>
        </w:tc>
        <w:tc>
          <w:tcPr>
            <w:tcW w:w="3517" w:type="dxa"/>
          </w:tcPr>
          <w:p>
            <w:pPr>
              <w:pStyle w:val="13"/>
              <w:spacing w:line="272" w:lineRule="exact"/>
              <w:ind w:left="1198" w:right="1192"/>
              <w:jc w:val="center"/>
              <w:rPr>
                <w:b/>
                <w:sz w:val="24"/>
              </w:rPr>
            </w:pPr>
            <w:r>
              <w:rPr>
                <w:b/>
                <w:sz w:val="24"/>
              </w:rPr>
              <w:t>Comments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00000</w:t>
            </w:r>
          </w:p>
        </w:tc>
        <w:tc>
          <w:tcPr>
            <w:tcW w:w="989" w:type="dxa"/>
          </w:tcPr>
          <w:p>
            <w:pPr>
              <w:pStyle w:val="13"/>
              <w:spacing w:line="272" w:lineRule="exact"/>
              <w:ind w:left="86" w:right="83"/>
              <w:jc w:val="center"/>
              <w:rPr>
                <w:sz w:val="24"/>
              </w:rPr>
            </w:pPr>
            <w:r>
              <w:rPr>
                <w:sz w:val="24"/>
              </w:rPr>
              <w:t>1001</w:t>
            </w:r>
            <w:r>
              <w:rPr>
                <w:sz w:val="24"/>
                <w:u w:val="single"/>
              </w:rPr>
              <w:t>1</w:t>
            </w:r>
          </w:p>
        </w:tc>
        <w:tc>
          <w:tcPr>
            <w:tcW w:w="720" w:type="dxa"/>
            <w:gridSpan w:val="2"/>
          </w:tcPr>
          <w:p>
            <w:pPr>
              <w:pStyle w:val="13"/>
              <w:spacing w:line="272" w:lineRule="exact"/>
              <w:ind w:left="6"/>
              <w:jc w:val="center"/>
              <w:rPr>
                <w:sz w:val="24"/>
              </w:rPr>
            </w:pPr>
            <w:r>
              <w:rPr>
                <w:sz w:val="24"/>
                <w:u w:val="single"/>
              </w:rPr>
              <w:t>0</w:t>
            </w:r>
          </w:p>
        </w:tc>
        <w:tc>
          <w:tcPr>
            <w:tcW w:w="1260" w:type="dxa"/>
          </w:tcPr>
          <w:p>
            <w:pPr>
              <w:pStyle w:val="13"/>
              <w:spacing w:line="272" w:lineRule="exact"/>
              <w:ind w:left="96" w:right="86"/>
              <w:jc w:val="center"/>
              <w:rPr>
                <w:sz w:val="24"/>
              </w:rPr>
            </w:pPr>
            <w:r>
              <w:rPr>
                <w:sz w:val="24"/>
              </w:rPr>
              <w:t>10111</w:t>
            </w:r>
          </w:p>
        </w:tc>
        <w:tc>
          <w:tcPr>
            <w:tcW w:w="720" w:type="dxa"/>
            <w:gridSpan w:val="2"/>
          </w:tcPr>
          <w:p>
            <w:pPr>
              <w:pStyle w:val="13"/>
              <w:spacing w:line="272" w:lineRule="exact"/>
              <w:ind w:left="6"/>
              <w:jc w:val="center"/>
              <w:rPr>
                <w:sz w:val="24"/>
              </w:rPr>
            </w:pPr>
            <w:r>
              <w:rPr>
                <w:sz w:val="24"/>
              </w:rPr>
              <w:t>5</w:t>
            </w:r>
          </w:p>
        </w:tc>
        <w:tc>
          <w:tcPr>
            <w:tcW w:w="3517" w:type="dxa"/>
          </w:tcPr>
          <w:p>
            <w:pPr>
              <w:pStyle w:val="13"/>
              <w:spacing w:line="272" w:lineRule="exact"/>
              <w:ind w:left="108"/>
              <w:rPr>
                <w:sz w:val="24"/>
              </w:rPr>
            </w:pPr>
            <w:r>
              <w:rPr>
                <w:sz w:val="24"/>
              </w:rPr>
              <w:t>Initial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01001</w:t>
            </w:r>
          </w:p>
        </w:tc>
        <w:tc>
          <w:tcPr>
            <w:tcW w:w="989" w:type="dxa"/>
          </w:tcPr>
          <w:p>
            <w:pPr>
              <w:pStyle w:val="13"/>
              <w:spacing w:line="272" w:lineRule="exact"/>
              <w:ind w:left="86" w:right="83"/>
              <w:jc w:val="center"/>
              <w:rPr>
                <w:sz w:val="24"/>
              </w:rPr>
            </w:pPr>
            <w:r>
              <w:rPr>
                <w:sz w:val="24"/>
              </w:rPr>
              <w:t>10011</w:t>
            </w:r>
          </w:p>
        </w:tc>
        <w:tc>
          <w:tcPr>
            <w:tcW w:w="720" w:type="dxa"/>
            <w:gridSpan w:val="2"/>
          </w:tcPr>
          <w:p>
            <w:pPr>
              <w:pStyle w:val="13"/>
              <w:spacing w:line="272" w:lineRule="exact"/>
              <w:ind w:left="6"/>
              <w:jc w:val="center"/>
              <w:rPr>
                <w:sz w:val="24"/>
              </w:rPr>
            </w:pPr>
            <w:r>
              <w:rPr>
                <w:sz w:val="24"/>
              </w:rPr>
              <w:t>0</w:t>
            </w:r>
          </w:p>
        </w:tc>
        <w:tc>
          <w:tcPr>
            <w:tcW w:w="1260" w:type="dxa"/>
          </w:tcPr>
          <w:p>
            <w:pPr>
              <w:pStyle w:val="13"/>
              <w:spacing w:line="272" w:lineRule="exact"/>
              <w:ind w:left="96" w:right="86"/>
              <w:jc w:val="center"/>
              <w:rPr>
                <w:sz w:val="24"/>
              </w:rPr>
            </w:pPr>
            <w:r>
              <w:rPr>
                <w:sz w:val="24"/>
              </w:rPr>
              <w:t>10111</w:t>
            </w:r>
          </w:p>
        </w:tc>
        <w:tc>
          <w:tcPr>
            <w:tcW w:w="720" w:type="dxa"/>
            <w:gridSpan w:val="2"/>
            <w:vMerge w:val="restart"/>
          </w:tcPr>
          <w:p>
            <w:pPr>
              <w:pStyle w:val="13"/>
              <w:spacing w:before="150" w:line="240" w:lineRule="auto"/>
              <w:ind w:left="6"/>
              <w:jc w:val="center"/>
              <w:rPr>
                <w:sz w:val="24"/>
              </w:rPr>
            </w:pPr>
            <w:r>
              <w:rPr>
                <w:sz w:val="24"/>
              </w:rPr>
              <w:t>4</w:t>
            </w:r>
          </w:p>
        </w:tc>
        <w:tc>
          <w:tcPr>
            <w:tcW w:w="3517" w:type="dxa"/>
          </w:tcPr>
          <w:p>
            <w:pPr>
              <w:pStyle w:val="13"/>
              <w:spacing w:line="272" w:lineRule="exact"/>
              <w:ind w:left="108"/>
              <w:rPr>
                <w:sz w:val="24"/>
              </w:rPr>
            </w:pPr>
            <w:r>
              <w:rPr>
                <w:sz w:val="24"/>
              </w:rPr>
              <w:t>Subtraction: AC=AC+BR’+1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879" w:type="dxa"/>
          </w:tcPr>
          <w:p>
            <w:pPr>
              <w:pStyle w:val="13"/>
              <w:spacing w:before="1" w:line="273" w:lineRule="exact"/>
              <w:ind w:left="114" w:right="106"/>
              <w:jc w:val="center"/>
              <w:rPr>
                <w:sz w:val="24"/>
              </w:rPr>
            </w:pPr>
            <w:r>
              <w:rPr>
                <w:sz w:val="24"/>
              </w:rPr>
              <w:t>00100</w:t>
            </w:r>
          </w:p>
        </w:tc>
        <w:tc>
          <w:tcPr>
            <w:tcW w:w="989" w:type="dxa"/>
          </w:tcPr>
          <w:p>
            <w:pPr>
              <w:pStyle w:val="13"/>
              <w:spacing w:before="1" w:line="273" w:lineRule="exact"/>
              <w:ind w:left="86" w:right="83"/>
              <w:jc w:val="center"/>
              <w:rPr>
                <w:sz w:val="24"/>
              </w:rPr>
            </w:pPr>
            <w:r>
              <w:rPr>
                <w:sz w:val="24"/>
              </w:rPr>
              <w:t>1100</w:t>
            </w:r>
            <w:r>
              <w:rPr>
                <w:sz w:val="24"/>
                <w:u w:val="single"/>
              </w:rPr>
              <w:t>1</w:t>
            </w:r>
          </w:p>
        </w:tc>
        <w:tc>
          <w:tcPr>
            <w:tcW w:w="720" w:type="dxa"/>
            <w:gridSpan w:val="2"/>
          </w:tcPr>
          <w:p>
            <w:pPr>
              <w:pStyle w:val="13"/>
              <w:spacing w:before="1" w:line="273" w:lineRule="exact"/>
              <w:ind w:left="6"/>
              <w:jc w:val="center"/>
              <w:rPr>
                <w:sz w:val="24"/>
              </w:rPr>
            </w:pPr>
            <w:r>
              <w:rPr>
                <w:sz w:val="24"/>
                <w:u w:val="single"/>
              </w:rPr>
              <w:t>1</w:t>
            </w:r>
          </w:p>
        </w:tc>
        <w:tc>
          <w:tcPr>
            <w:tcW w:w="1260" w:type="dxa"/>
          </w:tcPr>
          <w:p>
            <w:pPr>
              <w:pStyle w:val="13"/>
              <w:spacing w:before="1" w:line="273" w:lineRule="exact"/>
              <w:ind w:left="96" w:right="86"/>
              <w:jc w:val="center"/>
              <w:rPr>
                <w:sz w:val="24"/>
              </w:rPr>
            </w:pPr>
            <w:r>
              <w:rPr>
                <w:sz w:val="24"/>
              </w:rPr>
              <w:t>10111</w:t>
            </w:r>
          </w:p>
        </w:tc>
        <w:tc>
          <w:tcPr>
            <w:tcW w:w="720" w:type="dxa"/>
            <w:gridSpan w:val="2"/>
            <w:vMerge w:val="continue"/>
            <w:tcBorders>
              <w:top w:val="nil"/>
            </w:tcBorders>
          </w:tcPr>
          <w:p>
            <w:pPr>
              <w:rPr>
                <w:sz w:val="2"/>
                <w:szCs w:val="2"/>
              </w:rPr>
            </w:pPr>
          </w:p>
        </w:tc>
        <w:tc>
          <w:tcPr>
            <w:tcW w:w="3517" w:type="dxa"/>
          </w:tcPr>
          <w:p>
            <w:pPr>
              <w:pStyle w:val="13"/>
              <w:spacing w:before="1" w:line="273"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00010</w:t>
            </w:r>
          </w:p>
        </w:tc>
        <w:tc>
          <w:tcPr>
            <w:tcW w:w="989" w:type="dxa"/>
          </w:tcPr>
          <w:p>
            <w:pPr>
              <w:pStyle w:val="13"/>
              <w:spacing w:line="272" w:lineRule="exact"/>
              <w:ind w:left="86" w:right="83"/>
              <w:jc w:val="center"/>
              <w:rPr>
                <w:sz w:val="24"/>
              </w:rPr>
            </w:pPr>
            <w:r>
              <w:rPr>
                <w:sz w:val="24"/>
              </w:rPr>
              <w:t>0110</w:t>
            </w:r>
            <w:r>
              <w:rPr>
                <w:sz w:val="24"/>
                <w:u w:val="single"/>
              </w:rPr>
              <w:t>0</w:t>
            </w:r>
          </w:p>
        </w:tc>
        <w:tc>
          <w:tcPr>
            <w:tcW w:w="720" w:type="dxa"/>
            <w:gridSpan w:val="2"/>
          </w:tcPr>
          <w:p>
            <w:pPr>
              <w:pStyle w:val="13"/>
              <w:spacing w:line="272" w:lineRule="exact"/>
              <w:ind w:left="6"/>
              <w:jc w:val="center"/>
              <w:rPr>
                <w:sz w:val="24"/>
              </w:rPr>
            </w:pPr>
            <w:r>
              <w:rPr>
                <w:sz w:val="24"/>
                <w:u w:val="single"/>
              </w:rPr>
              <w:t>1</w:t>
            </w:r>
          </w:p>
        </w:tc>
        <w:tc>
          <w:tcPr>
            <w:tcW w:w="1260" w:type="dxa"/>
          </w:tcPr>
          <w:p>
            <w:pPr>
              <w:pStyle w:val="13"/>
              <w:spacing w:line="272" w:lineRule="exact"/>
              <w:ind w:left="96" w:right="86"/>
              <w:jc w:val="center"/>
              <w:rPr>
                <w:sz w:val="24"/>
              </w:rPr>
            </w:pPr>
            <w:r>
              <w:rPr>
                <w:sz w:val="24"/>
              </w:rPr>
              <w:t>10111</w:t>
            </w:r>
          </w:p>
        </w:tc>
        <w:tc>
          <w:tcPr>
            <w:tcW w:w="720" w:type="dxa"/>
            <w:gridSpan w:val="2"/>
          </w:tcPr>
          <w:p>
            <w:pPr>
              <w:pStyle w:val="13"/>
              <w:spacing w:line="272" w:lineRule="exact"/>
              <w:ind w:left="6"/>
              <w:jc w:val="center"/>
              <w:rPr>
                <w:sz w:val="24"/>
              </w:rPr>
            </w:pPr>
            <w:r>
              <w:rPr>
                <w:sz w:val="24"/>
              </w:rPr>
              <w:t>3</w:t>
            </w:r>
          </w:p>
        </w:tc>
        <w:tc>
          <w:tcPr>
            <w:tcW w:w="3517" w:type="dxa"/>
          </w:tcPr>
          <w:p>
            <w:pPr>
              <w:pStyle w:val="13"/>
              <w:spacing w:line="272"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3" w:lineRule="exact"/>
              <w:ind w:left="114" w:right="106"/>
              <w:jc w:val="center"/>
              <w:rPr>
                <w:sz w:val="24"/>
              </w:rPr>
            </w:pPr>
            <w:r>
              <w:rPr>
                <w:sz w:val="24"/>
              </w:rPr>
              <w:t>11001</w:t>
            </w:r>
          </w:p>
        </w:tc>
        <w:tc>
          <w:tcPr>
            <w:tcW w:w="989" w:type="dxa"/>
          </w:tcPr>
          <w:p>
            <w:pPr>
              <w:pStyle w:val="13"/>
              <w:spacing w:line="273" w:lineRule="exact"/>
              <w:ind w:left="86" w:right="83"/>
              <w:jc w:val="center"/>
              <w:rPr>
                <w:sz w:val="24"/>
              </w:rPr>
            </w:pPr>
            <w:r>
              <w:rPr>
                <w:sz w:val="24"/>
              </w:rPr>
              <w:t>01100</w:t>
            </w:r>
          </w:p>
        </w:tc>
        <w:tc>
          <w:tcPr>
            <w:tcW w:w="720" w:type="dxa"/>
            <w:gridSpan w:val="2"/>
          </w:tcPr>
          <w:p>
            <w:pPr>
              <w:pStyle w:val="13"/>
              <w:spacing w:line="273" w:lineRule="exact"/>
              <w:ind w:left="6"/>
              <w:jc w:val="center"/>
              <w:rPr>
                <w:sz w:val="24"/>
              </w:rPr>
            </w:pPr>
            <w:r>
              <w:rPr>
                <w:sz w:val="24"/>
              </w:rPr>
              <w:t>1</w:t>
            </w:r>
          </w:p>
        </w:tc>
        <w:tc>
          <w:tcPr>
            <w:tcW w:w="1260" w:type="dxa"/>
          </w:tcPr>
          <w:p>
            <w:pPr>
              <w:pStyle w:val="13"/>
              <w:spacing w:line="273" w:lineRule="exact"/>
              <w:ind w:left="96" w:right="86"/>
              <w:jc w:val="center"/>
              <w:rPr>
                <w:sz w:val="24"/>
              </w:rPr>
            </w:pPr>
            <w:r>
              <w:rPr>
                <w:sz w:val="24"/>
              </w:rPr>
              <w:t>10111</w:t>
            </w:r>
          </w:p>
        </w:tc>
        <w:tc>
          <w:tcPr>
            <w:tcW w:w="720" w:type="dxa"/>
            <w:gridSpan w:val="2"/>
            <w:vMerge w:val="restart"/>
          </w:tcPr>
          <w:p>
            <w:pPr>
              <w:pStyle w:val="13"/>
              <w:spacing w:before="151" w:line="240" w:lineRule="auto"/>
              <w:ind w:left="6"/>
              <w:jc w:val="center"/>
              <w:rPr>
                <w:sz w:val="24"/>
              </w:rPr>
            </w:pPr>
            <w:r>
              <w:rPr>
                <w:sz w:val="24"/>
              </w:rPr>
              <w:t>2</w:t>
            </w:r>
          </w:p>
        </w:tc>
        <w:tc>
          <w:tcPr>
            <w:tcW w:w="3517" w:type="dxa"/>
          </w:tcPr>
          <w:p>
            <w:pPr>
              <w:pStyle w:val="13"/>
              <w:spacing w:line="273" w:lineRule="exact"/>
              <w:ind w:left="108"/>
              <w:rPr>
                <w:sz w:val="24"/>
              </w:rPr>
            </w:pPr>
            <w:r>
              <w:rPr>
                <w:sz w:val="24"/>
              </w:rPr>
              <w:t>Subtraction: AC=AC+BR’+1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11100</w:t>
            </w:r>
          </w:p>
        </w:tc>
        <w:tc>
          <w:tcPr>
            <w:tcW w:w="989" w:type="dxa"/>
          </w:tcPr>
          <w:p>
            <w:pPr>
              <w:pStyle w:val="13"/>
              <w:spacing w:line="272" w:lineRule="exact"/>
              <w:ind w:left="86" w:right="83"/>
              <w:jc w:val="center"/>
              <w:rPr>
                <w:sz w:val="24"/>
              </w:rPr>
            </w:pPr>
            <w:r>
              <w:rPr>
                <w:sz w:val="24"/>
              </w:rPr>
              <w:t>1011</w:t>
            </w:r>
            <w:r>
              <w:rPr>
                <w:sz w:val="24"/>
                <w:u w:val="single"/>
              </w:rPr>
              <w:t>0</w:t>
            </w:r>
          </w:p>
        </w:tc>
        <w:tc>
          <w:tcPr>
            <w:tcW w:w="720" w:type="dxa"/>
            <w:gridSpan w:val="2"/>
          </w:tcPr>
          <w:p>
            <w:pPr>
              <w:pStyle w:val="13"/>
              <w:spacing w:line="272" w:lineRule="exact"/>
              <w:ind w:left="6"/>
              <w:jc w:val="center"/>
              <w:rPr>
                <w:sz w:val="24"/>
              </w:rPr>
            </w:pPr>
            <w:r>
              <w:rPr>
                <w:sz w:val="24"/>
                <w:u w:val="single"/>
              </w:rPr>
              <w:t>0</w:t>
            </w:r>
          </w:p>
        </w:tc>
        <w:tc>
          <w:tcPr>
            <w:tcW w:w="1260" w:type="dxa"/>
          </w:tcPr>
          <w:p>
            <w:pPr>
              <w:pStyle w:val="13"/>
              <w:spacing w:line="272" w:lineRule="exact"/>
              <w:ind w:left="96" w:right="86"/>
              <w:jc w:val="center"/>
              <w:rPr>
                <w:sz w:val="24"/>
              </w:rPr>
            </w:pPr>
            <w:r>
              <w:rPr>
                <w:sz w:val="24"/>
              </w:rPr>
              <w:t>10111</w:t>
            </w:r>
          </w:p>
        </w:tc>
        <w:tc>
          <w:tcPr>
            <w:tcW w:w="720" w:type="dxa"/>
            <w:gridSpan w:val="2"/>
            <w:vMerge w:val="continue"/>
            <w:tcBorders>
              <w:top w:val="nil"/>
            </w:tcBorders>
          </w:tcPr>
          <w:p>
            <w:pPr>
              <w:rPr>
                <w:sz w:val="2"/>
                <w:szCs w:val="2"/>
              </w:rPr>
            </w:pPr>
          </w:p>
        </w:tc>
        <w:tc>
          <w:tcPr>
            <w:tcW w:w="3517" w:type="dxa"/>
          </w:tcPr>
          <w:p>
            <w:pPr>
              <w:pStyle w:val="13"/>
              <w:spacing w:line="272"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879" w:type="dxa"/>
          </w:tcPr>
          <w:p>
            <w:pPr>
              <w:pStyle w:val="13"/>
              <w:spacing w:line="275" w:lineRule="exact"/>
              <w:ind w:left="114" w:right="106"/>
              <w:jc w:val="center"/>
              <w:rPr>
                <w:sz w:val="24"/>
              </w:rPr>
            </w:pPr>
            <w:r>
              <w:rPr>
                <w:sz w:val="24"/>
              </w:rPr>
              <w:t>11110</w:t>
            </w:r>
          </w:p>
        </w:tc>
        <w:tc>
          <w:tcPr>
            <w:tcW w:w="989" w:type="dxa"/>
          </w:tcPr>
          <w:p>
            <w:pPr>
              <w:pStyle w:val="13"/>
              <w:spacing w:line="275" w:lineRule="exact"/>
              <w:ind w:left="86" w:right="83"/>
              <w:jc w:val="center"/>
              <w:rPr>
                <w:sz w:val="24"/>
              </w:rPr>
            </w:pPr>
            <w:r>
              <w:rPr>
                <w:sz w:val="24"/>
              </w:rPr>
              <w:t>0101</w:t>
            </w:r>
            <w:r>
              <w:rPr>
                <w:sz w:val="24"/>
                <w:u w:val="single"/>
              </w:rPr>
              <w:t>1</w:t>
            </w:r>
          </w:p>
        </w:tc>
        <w:tc>
          <w:tcPr>
            <w:tcW w:w="720" w:type="dxa"/>
            <w:gridSpan w:val="2"/>
          </w:tcPr>
          <w:p>
            <w:pPr>
              <w:pStyle w:val="13"/>
              <w:spacing w:line="275" w:lineRule="exact"/>
              <w:ind w:left="6"/>
              <w:jc w:val="center"/>
              <w:rPr>
                <w:sz w:val="24"/>
              </w:rPr>
            </w:pPr>
            <w:r>
              <w:rPr>
                <w:sz w:val="24"/>
                <w:u w:val="single"/>
              </w:rPr>
              <w:t>0</w:t>
            </w:r>
          </w:p>
        </w:tc>
        <w:tc>
          <w:tcPr>
            <w:tcW w:w="1260" w:type="dxa"/>
          </w:tcPr>
          <w:p>
            <w:pPr>
              <w:pStyle w:val="13"/>
              <w:spacing w:line="275" w:lineRule="exact"/>
              <w:ind w:left="96" w:right="86"/>
              <w:jc w:val="center"/>
              <w:rPr>
                <w:sz w:val="24"/>
              </w:rPr>
            </w:pPr>
            <w:r>
              <w:rPr>
                <w:sz w:val="24"/>
              </w:rPr>
              <w:t>10111</w:t>
            </w:r>
          </w:p>
        </w:tc>
        <w:tc>
          <w:tcPr>
            <w:tcW w:w="720" w:type="dxa"/>
            <w:gridSpan w:val="2"/>
          </w:tcPr>
          <w:p>
            <w:pPr>
              <w:pStyle w:val="13"/>
              <w:spacing w:line="275" w:lineRule="exact"/>
              <w:ind w:left="6"/>
              <w:jc w:val="center"/>
              <w:rPr>
                <w:sz w:val="24"/>
              </w:rPr>
            </w:pPr>
            <w:r>
              <w:rPr>
                <w:sz w:val="24"/>
              </w:rPr>
              <w:t>1</w:t>
            </w:r>
          </w:p>
        </w:tc>
        <w:tc>
          <w:tcPr>
            <w:tcW w:w="3517" w:type="dxa"/>
          </w:tcPr>
          <w:p>
            <w:pPr>
              <w:pStyle w:val="13"/>
              <w:spacing w:line="275"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00111</w:t>
            </w:r>
          </w:p>
        </w:tc>
        <w:tc>
          <w:tcPr>
            <w:tcW w:w="989" w:type="dxa"/>
          </w:tcPr>
          <w:p>
            <w:pPr>
              <w:pStyle w:val="13"/>
              <w:spacing w:line="272" w:lineRule="exact"/>
              <w:ind w:left="86" w:right="83"/>
              <w:jc w:val="center"/>
              <w:rPr>
                <w:sz w:val="24"/>
              </w:rPr>
            </w:pPr>
            <w:r>
              <w:rPr>
                <w:sz w:val="24"/>
              </w:rPr>
              <w:t>01011</w:t>
            </w:r>
          </w:p>
        </w:tc>
        <w:tc>
          <w:tcPr>
            <w:tcW w:w="720" w:type="dxa"/>
            <w:gridSpan w:val="2"/>
          </w:tcPr>
          <w:p>
            <w:pPr>
              <w:pStyle w:val="13"/>
              <w:spacing w:line="272" w:lineRule="exact"/>
              <w:ind w:left="6"/>
              <w:jc w:val="center"/>
              <w:rPr>
                <w:sz w:val="24"/>
              </w:rPr>
            </w:pPr>
            <w:r>
              <w:rPr>
                <w:sz w:val="24"/>
              </w:rPr>
              <w:t>0</w:t>
            </w:r>
          </w:p>
        </w:tc>
        <w:tc>
          <w:tcPr>
            <w:tcW w:w="1260" w:type="dxa"/>
          </w:tcPr>
          <w:p>
            <w:pPr>
              <w:pStyle w:val="13"/>
              <w:spacing w:line="272" w:lineRule="exact"/>
              <w:ind w:left="96" w:right="86"/>
              <w:jc w:val="center"/>
              <w:rPr>
                <w:sz w:val="24"/>
              </w:rPr>
            </w:pPr>
            <w:r>
              <w:rPr>
                <w:sz w:val="24"/>
              </w:rPr>
              <w:t>10111</w:t>
            </w:r>
          </w:p>
        </w:tc>
        <w:tc>
          <w:tcPr>
            <w:tcW w:w="720" w:type="dxa"/>
            <w:gridSpan w:val="2"/>
            <w:vMerge w:val="restart"/>
          </w:tcPr>
          <w:p>
            <w:pPr>
              <w:pStyle w:val="13"/>
              <w:spacing w:before="150" w:line="240" w:lineRule="auto"/>
              <w:ind w:left="6"/>
              <w:jc w:val="center"/>
              <w:rPr>
                <w:sz w:val="24"/>
              </w:rPr>
            </w:pPr>
            <w:r>
              <w:rPr>
                <w:sz w:val="24"/>
              </w:rPr>
              <w:t>0</w:t>
            </w:r>
          </w:p>
        </w:tc>
        <w:tc>
          <w:tcPr>
            <w:tcW w:w="3517" w:type="dxa"/>
          </w:tcPr>
          <w:p>
            <w:pPr>
              <w:pStyle w:val="13"/>
              <w:spacing w:line="272" w:lineRule="exact"/>
              <w:ind w:left="108"/>
              <w:rPr>
                <w:sz w:val="24"/>
              </w:rPr>
            </w:pPr>
            <w:r>
              <w:rPr>
                <w:sz w:val="24"/>
              </w:rPr>
              <w:t>Subtraction: AC=AC+BR’+1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b/>
                <w:sz w:val="24"/>
              </w:rPr>
            </w:pPr>
            <w:r>
              <w:rPr>
                <w:b/>
                <w:sz w:val="24"/>
              </w:rPr>
              <w:t>00011</w:t>
            </w:r>
          </w:p>
        </w:tc>
        <w:tc>
          <w:tcPr>
            <w:tcW w:w="989" w:type="dxa"/>
          </w:tcPr>
          <w:p>
            <w:pPr>
              <w:pStyle w:val="13"/>
              <w:spacing w:line="272" w:lineRule="exact"/>
              <w:ind w:left="86" w:right="83"/>
              <w:jc w:val="center"/>
              <w:rPr>
                <w:b/>
                <w:sz w:val="24"/>
              </w:rPr>
            </w:pPr>
            <w:r>
              <w:rPr>
                <w:b/>
                <w:sz w:val="24"/>
              </w:rPr>
              <w:t>10101</w:t>
            </w:r>
          </w:p>
        </w:tc>
        <w:tc>
          <w:tcPr>
            <w:tcW w:w="720" w:type="dxa"/>
            <w:gridSpan w:val="2"/>
          </w:tcPr>
          <w:p>
            <w:pPr>
              <w:pStyle w:val="13"/>
              <w:spacing w:line="272" w:lineRule="exact"/>
              <w:ind w:left="6"/>
              <w:jc w:val="center"/>
              <w:rPr>
                <w:sz w:val="24"/>
              </w:rPr>
            </w:pPr>
            <w:r>
              <w:rPr>
                <w:sz w:val="24"/>
              </w:rPr>
              <w:t>1</w:t>
            </w:r>
          </w:p>
        </w:tc>
        <w:tc>
          <w:tcPr>
            <w:tcW w:w="1260" w:type="dxa"/>
          </w:tcPr>
          <w:p>
            <w:pPr>
              <w:pStyle w:val="13"/>
              <w:spacing w:line="272" w:lineRule="exact"/>
              <w:ind w:left="96" w:right="86"/>
              <w:jc w:val="center"/>
              <w:rPr>
                <w:sz w:val="24"/>
              </w:rPr>
            </w:pPr>
            <w:r>
              <w:rPr>
                <w:sz w:val="24"/>
              </w:rPr>
              <w:t>10111</w:t>
            </w:r>
          </w:p>
        </w:tc>
        <w:tc>
          <w:tcPr>
            <w:tcW w:w="720" w:type="dxa"/>
            <w:gridSpan w:val="2"/>
            <w:vMerge w:val="continue"/>
            <w:tcBorders>
              <w:top w:val="nil"/>
            </w:tcBorders>
          </w:tcPr>
          <w:p>
            <w:pPr>
              <w:rPr>
                <w:sz w:val="2"/>
                <w:szCs w:val="2"/>
              </w:rPr>
            </w:pPr>
          </w:p>
        </w:tc>
        <w:tc>
          <w:tcPr>
            <w:tcW w:w="3517" w:type="dxa"/>
          </w:tcPr>
          <w:p>
            <w:pPr>
              <w:pStyle w:val="13"/>
              <w:spacing w:line="272" w:lineRule="exact"/>
              <w:ind w:left="108"/>
              <w:rPr>
                <w:sz w:val="24"/>
              </w:rPr>
            </w:pPr>
            <w:r>
              <w:rPr>
                <w:sz w:val="24"/>
              </w:rPr>
              <w:t>Arithmetic Shift Right</w:t>
            </w:r>
          </w:p>
        </w:tc>
      </w:tr>
    </w:tbl>
    <w:p>
      <w:pPr>
        <w:pStyle w:val="6"/>
        <w:ind w:firstLine="0"/>
      </w:pPr>
      <w:r>
        <w:t>Answer: -9 X -13 =117 =&gt; 001110101</w:t>
      </w:r>
    </w:p>
    <w:p>
      <w:pPr>
        <w:pStyle w:val="6"/>
        <w:spacing w:before="10"/>
        <w:ind w:left="0" w:firstLine="0"/>
        <w:rPr>
          <w:sz w:val="23"/>
        </w:rPr>
      </w:pPr>
    </w:p>
    <w:p>
      <w:pPr>
        <w:pStyle w:val="2"/>
        <w:numPr>
          <w:ilvl w:val="0"/>
          <w:numId w:val="52"/>
        </w:numPr>
        <w:tabs>
          <w:tab w:val="left" w:pos="1188"/>
          <w:tab w:val="left" w:pos="1189"/>
        </w:tabs>
        <w:spacing w:before="0" w:after="0" w:line="240" w:lineRule="auto"/>
        <w:ind w:left="1188" w:right="0" w:hanging="828"/>
        <w:jc w:val="left"/>
      </w:pPr>
      <w:r>
        <w:t>Multiply the (7) with (3) using Booth’s algorithm. Give</w:t>
      </w:r>
      <w:r>
        <w:rPr>
          <w:spacing w:val="1"/>
        </w:rPr>
        <w:t xml:space="preserve"> </w:t>
      </w:r>
      <w:r>
        <w:t>each</w:t>
      </w:r>
    </w:p>
    <w:p>
      <w:pPr>
        <w:spacing w:before="2"/>
        <w:ind w:left="1188" w:right="0" w:firstLine="0"/>
        <w:jc w:val="left"/>
        <w:rPr>
          <w:rFonts w:ascii="Cambria"/>
          <w:b/>
          <w:sz w:val="32"/>
        </w:rPr>
      </w:pPr>
      <w:r>
        <w:rPr>
          <w:rFonts w:ascii="Cambria"/>
          <w:b/>
          <w:sz w:val="32"/>
        </w:rPr>
        <w:t>step.</w:t>
      </w:r>
    </w:p>
    <w:p>
      <w:pPr>
        <w:pStyle w:val="6"/>
        <w:spacing w:before="1"/>
        <w:ind w:left="0" w:firstLine="0"/>
        <w:rPr>
          <w:rFonts w:ascii="Cambria"/>
          <w:b/>
          <w:sz w:val="25"/>
        </w:rPr>
      </w:pPr>
    </w:p>
    <w:p>
      <w:pPr>
        <w:pStyle w:val="6"/>
        <w:tabs>
          <w:tab w:val="left" w:pos="4565"/>
          <w:tab w:val="left" w:pos="8070"/>
          <w:tab w:val="left" w:pos="8526"/>
        </w:tabs>
        <w:ind w:left="4109" w:firstLine="0"/>
      </w:pPr>
      <w:r>
        <mc:AlternateContent>
          <mc:Choice Requires="wps">
            <w:drawing>
              <wp:anchor distT="0" distB="0" distL="114300" distR="114300" simplePos="0" relativeHeight="503028736" behindDoc="1" locked="0" layoutInCell="1" allowOverlap="1">
                <wp:simplePos x="0" y="0"/>
                <wp:positionH relativeFrom="page">
                  <wp:posOffset>4115435</wp:posOffset>
                </wp:positionH>
                <wp:positionV relativeFrom="paragraph">
                  <wp:posOffset>0</wp:posOffset>
                </wp:positionV>
                <wp:extent cx="0" cy="186055"/>
                <wp:effectExtent l="4445" t="0" r="14605" b="4445"/>
                <wp:wrapNone/>
                <wp:docPr id="749" name="Line 649"/>
                <wp:cNvGraphicFramePr/>
                <a:graphic xmlns:a="http://schemas.openxmlformats.org/drawingml/2006/main">
                  <a:graphicData uri="http://schemas.microsoft.com/office/word/2010/wordprocessingShape">
                    <wps:wsp>
                      <wps:cNvCnPr/>
                      <wps:spPr>
                        <a:xfrm>
                          <a:off x="0" y="0"/>
                          <a:ext cx="0" cy="186055"/>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Line 649" o:spid="_x0000_s1026" o:spt="20" style="position:absolute;left:0pt;margin-left:324.05pt;margin-top:0pt;height:14.65pt;width:0pt;mso-position-horizontal-relative:page;z-index:-287744;mso-width-relative:page;mso-height-relative:page;" filled="f" stroked="t" coordsize="21600,21600" o:gfxdata="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qVRp1QAAAAcBAAAPAAAAAAAAAAEAIAAAACIAAABkcnMvZG93bnJldi54bWxQ&#10;SwECFAAUAAAACACHTuJAkKGmtcEBAACOAwAADgAAAAAAAAABACAAAAAkAQAAZHJzL2Uyb0RvYy54&#10;bWxQSwUGAAAAAAYABgBZAQAAVwUAAAAA&#10;">
                <v:fill on="f" focussize="0,0"/>
                <v:stroke weight="0.48pt" color="#000000" joinstyle="round"/>
                <v:imagedata o:title=""/>
                <o:lock v:ext="edit" aspectratio="f"/>
              </v:line>
            </w:pict>
          </mc:Fallback>
        </mc:AlternateContent>
      </w:r>
      <w:r>
        <w:t>7:</w:t>
      </w:r>
      <w:r>
        <w:tab/>
      </w:r>
      <w:r>
        <w:t>0111</w:t>
      </w:r>
      <w:r>
        <w:tab/>
      </w:r>
      <w:r>
        <w:t>3:</w:t>
      </w:r>
      <w:r>
        <w:tab/>
      </w:r>
      <w:r>
        <w:t>0011</w:t>
      </w:r>
    </w:p>
    <w:p>
      <w:pPr>
        <w:pStyle w:val="6"/>
        <w:ind w:left="0" w:firstLine="0"/>
      </w:pPr>
    </w:p>
    <w:tbl>
      <w:tblPr>
        <w:tblStyle w:val="10"/>
        <w:tblW w:w="8080" w:type="dxa"/>
        <w:tblInd w:w="1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
        <w:gridCol w:w="989"/>
        <w:gridCol w:w="720"/>
        <w:gridCol w:w="1260"/>
        <w:gridCol w:w="720"/>
        <w:gridCol w:w="35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1" w:right="106"/>
              <w:jc w:val="center"/>
              <w:rPr>
                <w:b/>
                <w:sz w:val="24"/>
              </w:rPr>
            </w:pPr>
            <w:r>
              <w:rPr>
                <w:b/>
                <w:sz w:val="24"/>
              </w:rPr>
              <w:t>AC</w:t>
            </w:r>
          </w:p>
        </w:tc>
        <w:tc>
          <w:tcPr>
            <w:tcW w:w="989" w:type="dxa"/>
          </w:tcPr>
          <w:p>
            <w:pPr>
              <w:pStyle w:val="13"/>
              <w:spacing w:line="272" w:lineRule="exact"/>
              <w:ind w:left="206"/>
              <w:rPr>
                <w:b/>
                <w:sz w:val="24"/>
              </w:rPr>
            </w:pPr>
            <w:r>
              <w:rPr>
                <w:b/>
                <w:sz w:val="24"/>
              </w:rPr>
              <w:t>QR(3)</w:t>
            </w:r>
          </w:p>
        </w:tc>
        <w:tc>
          <w:tcPr>
            <w:tcW w:w="720" w:type="dxa"/>
          </w:tcPr>
          <w:p>
            <w:pPr>
              <w:pStyle w:val="13"/>
              <w:spacing w:line="272" w:lineRule="exact"/>
              <w:ind w:left="133" w:right="124"/>
              <w:jc w:val="center"/>
              <w:rPr>
                <w:b/>
                <w:sz w:val="16"/>
              </w:rPr>
            </w:pPr>
            <w:r>
              <w:rPr>
                <w:b/>
                <w:position w:val="2"/>
                <w:sz w:val="24"/>
              </w:rPr>
              <w:t>Q</w:t>
            </w:r>
            <w:r>
              <w:rPr>
                <w:b/>
                <w:sz w:val="16"/>
              </w:rPr>
              <w:t>n+1</w:t>
            </w:r>
          </w:p>
        </w:tc>
        <w:tc>
          <w:tcPr>
            <w:tcW w:w="1260" w:type="dxa"/>
          </w:tcPr>
          <w:p>
            <w:pPr>
              <w:pStyle w:val="13"/>
              <w:spacing w:line="272" w:lineRule="exact"/>
              <w:ind w:left="96" w:right="89"/>
              <w:jc w:val="center"/>
              <w:rPr>
                <w:b/>
                <w:sz w:val="24"/>
              </w:rPr>
            </w:pPr>
            <w:r>
              <w:rPr>
                <w:b/>
                <w:sz w:val="24"/>
              </w:rPr>
              <w:t>M(BR)(7)</w:t>
            </w:r>
          </w:p>
        </w:tc>
        <w:tc>
          <w:tcPr>
            <w:tcW w:w="720" w:type="dxa"/>
          </w:tcPr>
          <w:p>
            <w:pPr>
              <w:pStyle w:val="13"/>
              <w:spacing w:line="272" w:lineRule="exact"/>
              <w:ind w:left="133" w:right="124"/>
              <w:jc w:val="center"/>
              <w:rPr>
                <w:b/>
                <w:sz w:val="24"/>
              </w:rPr>
            </w:pPr>
            <w:r>
              <w:rPr>
                <w:b/>
                <w:sz w:val="24"/>
              </w:rPr>
              <w:t>SC</w:t>
            </w:r>
          </w:p>
        </w:tc>
        <w:tc>
          <w:tcPr>
            <w:tcW w:w="3512" w:type="dxa"/>
          </w:tcPr>
          <w:p>
            <w:pPr>
              <w:pStyle w:val="13"/>
              <w:spacing w:line="272" w:lineRule="exact"/>
              <w:ind w:left="1196" w:right="1190"/>
              <w:jc w:val="center"/>
              <w:rPr>
                <w:b/>
                <w:sz w:val="24"/>
              </w:rPr>
            </w:pPr>
            <w:r>
              <w:rPr>
                <w:b/>
                <w:sz w:val="24"/>
              </w:rPr>
              <w:t>Comments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879" w:type="dxa"/>
          </w:tcPr>
          <w:p>
            <w:pPr>
              <w:pStyle w:val="13"/>
              <w:spacing w:before="1" w:line="273" w:lineRule="exact"/>
              <w:ind w:left="114" w:right="105"/>
              <w:jc w:val="center"/>
              <w:rPr>
                <w:sz w:val="24"/>
              </w:rPr>
            </w:pPr>
            <w:r>
              <w:rPr>
                <w:sz w:val="24"/>
              </w:rPr>
              <w:t>0000</w:t>
            </w:r>
          </w:p>
        </w:tc>
        <w:tc>
          <w:tcPr>
            <w:tcW w:w="989" w:type="dxa"/>
          </w:tcPr>
          <w:p>
            <w:pPr>
              <w:pStyle w:val="13"/>
              <w:spacing w:before="1" w:line="273" w:lineRule="exact"/>
              <w:ind w:left="246"/>
              <w:rPr>
                <w:sz w:val="24"/>
              </w:rPr>
            </w:pPr>
            <w:r>
              <w:rPr>
                <w:sz w:val="24"/>
              </w:rPr>
              <w:t>001</w:t>
            </w:r>
            <w:r>
              <w:rPr>
                <w:sz w:val="24"/>
                <w:u w:val="single"/>
              </w:rPr>
              <w:t>1</w:t>
            </w:r>
          </w:p>
        </w:tc>
        <w:tc>
          <w:tcPr>
            <w:tcW w:w="720" w:type="dxa"/>
          </w:tcPr>
          <w:p>
            <w:pPr>
              <w:pStyle w:val="13"/>
              <w:spacing w:before="1" w:line="273" w:lineRule="exact"/>
              <w:ind w:left="6"/>
              <w:jc w:val="center"/>
              <w:rPr>
                <w:sz w:val="24"/>
              </w:rPr>
            </w:pPr>
            <w:r>
              <w:rPr>
                <w:sz w:val="24"/>
                <w:u w:val="single"/>
              </w:rPr>
              <w:t>0</w:t>
            </w:r>
          </w:p>
        </w:tc>
        <w:tc>
          <w:tcPr>
            <w:tcW w:w="1260" w:type="dxa"/>
          </w:tcPr>
          <w:p>
            <w:pPr>
              <w:pStyle w:val="13"/>
              <w:spacing w:before="1" w:line="273" w:lineRule="exact"/>
              <w:ind w:left="96" w:right="85"/>
              <w:jc w:val="center"/>
              <w:rPr>
                <w:sz w:val="24"/>
              </w:rPr>
            </w:pPr>
            <w:r>
              <w:rPr>
                <w:sz w:val="24"/>
              </w:rPr>
              <w:t>0111</w:t>
            </w:r>
          </w:p>
        </w:tc>
        <w:tc>
          <w:tcPr>
            <w:tcW w:w="720" w:type="dxa"/>
          </w:tcPr>
          <w:p>
            <w:pPr>
              <w:pStyle w:val="13"/>
              <w:spacing w:before="1" w:line="273" w:lineRule="exact"/>
              <w:ind w:left="6"/>
              <w:jc w:val="center"/>
              <w:rPr>
                <w:sz w:val="24"/>
              </w:rPr>
            </w:pPr>
            <w:r>
              <w:rPr>
                <w:sz w:val="24"/>
              </w:rPr>
              <w:t>4</w:t>
            </w:r>
          </w:p>
        </w:tc>
        <w:tc>
          <w:tcPr>
            <w:tcW w:w="3512" w:type="dxa"/>
          </w:tcPr>
          <w:p>
            <w:pPr>
              <w:pStyle w:val="13"/>
              <w:spacing w:before="1" w:line="273" w:lineRule="exact"/>
              <w:ind w:left="108"/>
              <w:rPr>
                <w:sz w:val="24"/>
              </w:rPr>
            </w:pPr>
            <w:r>
              <w:rPr>
                <w:sz w:val="24"/>
              </w:rPr>
              <w:t>Initial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5"/>
              <w:jc w:val="center"/>
              <w:rPr>
                <w:sz w:val="24"/>
              </w:rPr>
            </w:pPr>
            <w:r>
              <w:rPr>
                <w:sz w:val="24"/>
              </w:rPr>
              <w:t>1001</w:t>
            </w:r>
          </w:p>
        </w:tc>
        <w:tc>
          <w:tcPr>
            <w:tcW w:w="989" w:type="dxa"/>
          </w:tcPr>
          <w:p>
            <w:pPr>
              <w:pStyle w:val="13"/>
              <w:spacing w:line="272" w:lineRule="exact"/>
              <w:ind w:left="246"/>
              <w:rPr>
                <w:sz w:val="24"/>
              </w:rPr>
            </w:pPr>
            <w:r>
              <w:rPr>
                <w:sz w:val="24"/>
              </w:rPr>
              <w:t>0011</w:t>
            </w:r>
          </w:p>
        </w:tc>
        <w:tc>
          <w:tcPr>
            <w:tcW w:w="720" w:type="dxa"/>
          </w:tcPr>
          <w:p>
            <w:pPr>
              <w:pStyle w:val="13"/>
              <w:spacing w:line="272" w:lineRule="exact"/>
              <w:ind w:left="6"/>
              <w:jc w:val="center"/>
              <w:rPr>
                <w:sz w:val="24"/>
              </w:rPr>
            </w:pPr>
            <w:r>
              <w:rPr>
                <w:sz w:val="24"/>
              </w:rPr>
              <w:t>0</w:t>
            </w:r>
          </w:p>
        </w:tc>
        <w:tc>
          <w:tcPr>
            <w:tcW w:w="1260" w:type="dxa"/>
          </w:tcPr>
          <w:p>
            <w:pPr>
              <w:pStyle w:val="13"/>
              <w:spacing w:line="272" w:lineRule="exact"/>
              <w:ind w:left="96" w:right="85"/>
              <w:jc w:val="center"/>
              <w:rPr>
                <w:sz w:val="24"/>
              </w:rPr>
            </w:pPr>
            <w:r>
              <w:rPr>
                <w:sz w:val="24"/>
              </w:rPr>
              <w:t>0111</w:t>
            </w:r>
          </w:p>
        </w:tc>
        <w:tc>
          <w:tcPr>
            <w:tcW w:w="720" w:type="dxa"/>
            <w:vMerge w:val="restart"/>
          </w:tcPr>
          <w:p>
            <w:pPr>
              <w:pStyle w:val="13"/>
              <w:spacing w:before="150" w:line="240" w:lineRule="auto"/>
              <w:ind w:left="6"/>
              <w:jc w:val="center"/>
              <w:rPr>
                <w:sz w:val="24"/>
              </w:rPr>
            </w:pPr>
            <w:r>
              <w:rPr>
                <w:sz w:val="24"/>
              </w:rPr>
              <w:t>3</w:t>
            </w:r>
          </w:p>
        </w:tc>
        <w:tc>
          <w:tcPr>
            <w:tcW w:w="3512" w:type="dxa"/>
          </w:tcPr>
          <w:p>
            <w:pPr>
              <w:pStyle w:val="13"/>
              <w:spacing w:line="272" w:lineRule="exact"/>
              <w:ind w:left="108"/>
              <w:rPr>
                <w:sz w:val="24"/>
              </w:rPr>
            </w:pPr>
            <w:r>
              <w:rPr>
                <w:sz w:val="24"/>
              </w:rPr>
              <w:t>Subtraction: AC=AC+BR’+1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5"/>
              <w:jc w:val="center"/>
              <w:rPr>
                <w:sz w:val="24"/>
              </w:rPr>
            </w:pPr>
            <w:r>
              <w:rPr>
                <w:sz w:val="24"/>
              </w:rPr>
              <w:t>1100</w:t>
            </w:r>
          </w:p>
        </w:tc>
        <w:tc>
          <w:tcPr>
            <w:tcW w:w="989" w:type="dxa"/>
          </w:tcPr>
          <w:p>
            <w:pPr>
              <w:pStyle w:val="13"/>
              <w:spacing w:line="272" w:lineRule="exact"/>
              <w:ind w:left="246"/>
              <w:rPr>
                <w:sz w:val="24"/>
              </w:rPr>
            </w:pPr>
            <w:r>
              <w:rPr>
                <w:sz w:val="24"/>
              </w:rPr>
              <w:t>100</w:t>
            </w:r>
            <w:r>
              <w:rPr>
                <w:sz w:val="24"/>
                <w:u w:val="single"/>
              </w:rPr>
              <w:t>1</w:t>
            </w:r>
          </w:p>
        </w:tc>
        <w:tc>
          <w:tcPr>
            <w:tcW w:w="720" w:type="dxa"/>
          </w:tcPr>
          <w:p>
            <w:pPr>
              <w:pStyle w:val="13"/>
              <w:spacing w:line="272" w:lineRule="exact"/>
              <w:ind w:left="6"/>
              <w:jc w:val="center"/>
              <w:rPr>
                <w:sz w:val="24"/>
              </w:rPr>
            </w:pPr>
            <w:r>
              <w:rPr>
                <w:sz w:val="24"/>
                <w:u w:val="single"/>
              </w:rPr>
              <w:t>1</w:t>
            </w:r>
          </w:p>
        </w:tc>
        <w:tc>
          <w:tcPr>
            <w:tcW w:w="1260" w:type="dxa"/>
          </w:tcPr>
          <w:p>
            <w:pPr>
              <w:pStyle w:val="13"/>
              <w:spacing w:line="272" w:lineRule="exact"/>
              <w:ind w:left="96" w:right="85"/>
              <w:jc w:val="center"/>
              <w:rPr>
                <w:sz w:val="24"/>
              </w:rPr>
            </w:pPr>
            <w:r>
              <w:rPr>
                <w:sz w:val="24"/>
              </w:rPr>
              <w:t>0111</w:t>
            </w:r>
          </w:p>
        </w:tc>
        <w:tc>
          <w:tcPr>
            <w:tcW w:w="720" w:type="dxa"/>
            <w:vMerge w:val="continue"/>
            <w:tcBorders>
              <w:top w:val="nil"/>
            </w:tcBorders>
          </w:tcPr>
          <w:p>
            <w:pPr>
              <w:rPr>
                <w:sz w:val="2"/>
                <w:szCs w:val="2"/>
              </w:rPr>
            </w:pPr>
          </w:p>
        </w:tc>
        <w:tc>
          <w:tcPr>
            <w:tcW w:w="3512" w:type="dxa"/>
          </w:tcPr>
          <w:p>
            <w:pPr>
              <w:pStyle w:val="13"/>
              <w:spacing w:line="272"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5"/>
              <w:jc w:val="center"/>
              <w:rPr>
                <w:sz w:val="24"/>
              </w:rPr>
            </w:pPr>
            <w:r>
              <w:rPr>
                <w:sz w:val="24"/>
              </w:rPr>
              <w:t>1110</w:t>
            </w:r>
          </w:p>
        </w:tc>
        <w:tc>
          <w:tcPr>
            <w:tcW w:w="989" w:type="dxa"/>
          </w:tcPr>
          <w:p>
            <w:pPr>
              <w:pStyle w:val="13"/>
              <w:spacing w:line="272" w:lineRule="exact"/>
              <w:ind w:left="246"/>
              <w:rPr>
                <w:sz w:val="24"/>
              </w:rPr>
            </w:pPr>
            <w:r>
              <w:rPr>
                <w:sz w:val="24"/>
              </w:rPr>
              <w:t>010</w:t>
            </w:r>
            <w:r>
              <w:rPr>
                <w:sz w:val="24"/>
                <w:u w:val="single"/>
              </w:rPr>
              <w:t>0</w:t>
            </w:r>
          </w:p>
        </w:tc>
        <w:tc>
          <w:tcPr>
            <w:tcW w:w="720" w:type="dxa"/>
          </w:tcPr>
          <w:p>
            <w:pPr>
              <w:pStyle w:val="13"/>
              <w:spacing w:line="272" w:lineRule="exact"/>
              <w:ind w:left="6"/>
              <w:jc w:val="center"/>
              <w:rPr>
                <w:sz w:val="24"/>
              </w:rPr>
            </w:pPr>
            <w:r>
              <w:rPr>
                <w:sz w:val="24"/>
                <w:u w:val="single"/>
              </w:rPr>
              <w:t>1</w:t>
            </w:r>
          </w:p>
        </w:tc>
        <w:tc>
          <w:tcPr>
            <w:tcW w:w="1260" w:type="dxa"/>
          </w:tcPr>
          <w:p>
            <w:pPr>
              <w:pStyle w:val="13"/>
              <w:spacing w:line="272" w:lineRule="exact"/>
              <w:ind w:left="96" w:right="85"/>
              <w:jc w:val="center"/>
              <w:rPr>
                <w:sz w:val="24"/>
              </w:rPr>
            </w:pPr>
            <w:r>
              <w:rPr>
                <w:sz w:val="24"/>
              </w:rPr>
              <w:t>0111</w:t>
            </w:r>
          </w:p>
        </w:tc>
        <w:tc>
          <w:tcPr>
            <w:tcW w:w="720" w:type="dxa"/>
          </w:tcPr>
          <w:p>
            <w:pPr>
              <w:pStyle w:val="13"/>
              <w:spacing w:line="272" w:lineRule="exact"/>
              <w:ind w:left="6"/>
              <w:jc w:val="center"/>
              <w:rPr>
                <w:sz w:val="24"/>
              </w:rPr>
            </w:pPr>
            <w:r>
              <w:rPr>
                <w:sz w:val="24"/>
              </w:rPr>
              <w:t>2</w:t>
            </w:r>
          </w:p>
        </w:tc>
        <w:tc>
          <w:tcPr>
            <w:tcW w:w="3512" w:type="dxa"/>
          </w:tcPr>
          <w:p>
            <w:pPr>
              <w:pStyle w:val="13"/>
              <w:spacing w:line="272"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879" w:type="dxa"/>
          </w:tcPr>
          <w:p>
            <w:pPr>
              <w:pStyle w:val="13"/>
              <w:spacing w:line="275" w:lineRule="exact"/>
              <w:ind w:left="114" w:right="105"/>
              <w:jc w:val="center"/>
              <w:rPr>
                <w:sz w:val="24"/>
              </w:rPr>
            </w:pPr>
            <w:r>
              <w:rPr>
                <w:sz w:val="24"/>
              </w:rPr>
              <w:t>0101</w:t>
            </w:r>
          </w:p>
        </w:tc>
        <w:tc>
          <w:tcPr>
            <w:tcW w:w="989" w:type="dxa"/>
          </w:tcPr>
          <w:p>
            <w:pPr>
              <w:pStyle w:val="13"/>
              <w:spacing w:line="275" w:lineRule="exact"/>
              <w:ind w:left="246"/>
              <w:rPr>
                <w:sz w:val="24"/>
              </w:rPr>
            </w:pPr>
            <w:r>
              <w:rPr>
                <w:sz w:val="24"/>
              </w:rPr>
              <w:t>0100</w:t>
            </w:r>
          </w:p>
        </w:tc>
        <w:tc>
          <w:tcPr>
            <w:tcW w:w="720" w:type="dxa"/>
          </w:tcPr>
          <w:p>
            <w:pPr>
              <w:pStyle w:val="13"/>
              <w:spacing w:line="275" w:lineRule="exact"/>
              <w:ind w:left="6"/>
              <w:jc w:val="center"/>
              <w:rPr>
                <w:sz w:val="24"/>
              </w:rPr>
            </w:pPr>
            <w:r>
              <w:rPr>
                <w:sz w:val="24"/>
              </w:rPr>
              <w:t>1</w:t>
            </w:r>
          </w:p>
        </w:tc>
        <w:tc>
          <w:tcPr>
            <w:tcW w:w="1260" w:type="dxa"/>
          </w:tcPr>
          <w:p>
            <w:pPr>
              <w:pStyle w:val="13"/>
              <w:spacing w:line="275" w:lineRule="exact"/>
              <w:ind w:left="96" w:right="85"/>
              <w:jc w:val="center"/>
              <w:rPr>
                <w:sz w:val="24"/>
              </w:rPr>
            </w:pPr>
            <w:r>
              <w:rPr>
                <w:sz w:val="24"/>
              </w:rPr>
              <w:t>0111</w:t>
            </w:r>
          </w:p>
        </w:tc>
        <w:tc>
          <w:tcPr>
            <w:tcW w:w="720" w:type="dxa"/>
            <w:vMerge w:val="restart"/>
          </w:tcPr>
          <w:p>
            <w:pPr>
              <w:pStyle w:val="13"/>
              <w:spacing w:before="153" w:line="240" w:lineRule="auto"/>
              <w:ind w:left="6"/>
              <w:jc w:val="center"/>
              <w:rPr>
                <w:sz w:val="24"/>
              </w:rPr>
            </w:pPr>
            <w:r>
              <w:rPr>
                <w:sz w:val="24"/>
              </w:rPr>
              <w:t>1</w:t>
            </w:r>
          </w:p>
        </w:tc>
        <w:tc>
          <w:tcPr>
            <w:tcW w:w="3512" w:type="dxa"/>
          </w:tcPr>
          <w:p>
            <w:pPr>
              <w:pStyle w:val="13"/>
              <w:spacing w:line="275" w:lineRule="exact"/>
              <w:ind w:left="108"/>
              <w:rPr>
                <w:sz w:val="24"/>
              </w:rPr>
            </w:pPr>
            <w:r>
              <w:rPr>
                <w:sz w:val="24"/>
              </w:rPr>
              <w:t>Addition: AC=AC+BR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5"/>
              <w:jc w:val="center"/>
              <w:rPr>
                <w:sz w:val="24"/>
              </w:rPr>
            </w:pPr>
            <w:r>
              <w:rPr>
                <w:sz w:val="24"/>
              </w:rPr>
              <w:t>0010</w:t>
            </w:r>
          </w:p>
        </w:tc>
        <w:tc>
          <w:tcPr>
            <w:tcW w:w="989" w:type="dxa"/>
          </w:tcPr>
          <w:p>
            <w:pPr>
              <w:pStyle w:val="13"/>
              <w:spacing w:line="272" w:lineRule="exact"/>
              <w:ind w:left="246"/>
              <w:rPr>
                <w:sz w:val="24"/>
              </w:rPr>
            </w:pPr>
            <w:r>
              <w:rPr>
                <w:sz w:val="24"/>
              </w:rPr>
              <w:t>101</w:t>
            </w:r>
            <w:r>
              <w:rPr>
                <w:sz w:val="24"/>
                <w:u w:val="single"/>
              </w:rPr>
              <w:t>0</w:t>
            </w:r>
          </w:p>
        </w:tc>
        <w:tc>
          <w:tcPr>
            <w:tcW w:w="720" w:type="dxa"/>
          </w:tcPr>
          <w:p>
            <w:pPr>
              <w:pStyle w:val="13"/>
              <w:spacing w:line="272" w:lineRule="exact"/>
              <w:ind w:left="6"/>
              <w:jc w:val="center"/>
              <w:rPr>
                <w:sz w:val="24"/>
              </w:rPr>
            </w:pPr>
            <w:r>
              <w:rPr>
                <w:sz w:val="24"/>
                <w:u w:val="single"/>
              </w:rPr>
              <w:t>0</w:t>
            </w:r>
          </w:p>
        </w:tc>
        <w:tc>
          <w:tcPr>
            <w:tcW w:w="1260" w:type="dxa"/>
          </w:tcPr>
          <w:p>
            <w:pPr>
              <w:pStyle w:val="13"/>
              <w:spacing w:line="272" w:lineRule="exact"/>
              <w:ind w:left="96" w:right="85"/>
              <w:jc w:val="center"/>
              <w:rPr>
                <w:sz w:val="24"/>
              </w:rPr>
            </w:pPr>
            <w:r>
              <w:rPr>
                <w:sz w:val="24"/>
              </w:rPr>
              <w:t>0111</w:t>
            </w:r>
          </w:p>
        </w:tc>
        <w:tc>
          <w:tcPr>
            <w:tcW w:w="720" w:type="dxa"/>
            <w:vMerge w:val="continue"/>
            <w:tcBorders>
              <w:top w:val="nil"/>
            </w:tcBorders>
          </w:tcPr>
          <w:p>
            <w:pPr>
              <w:rPr>
                <w:sz w:val="2"/>
                <w:szCs w:val="2"/>
              </w:rPr>
            </w:pPr>
          </w:p>
        </w:tc>
        <w:tc>
          <w:tcPr>
            <w:tcW w:w="3512" w:type="dxa"/>
          </w:tcPr>
          <w:p>
            <w:pPr>
              <w:pStyle w:val="13"/>
              <w:spacing w:line="272"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5"/>
              <w:jc w:val="center"/>
              <w:rPr>
                <w:b/>
                <w:sz w:val="24"/>
              </w:rPr>
            </w:pPr>
            <w:r>
              <w:rPr>
                <w:b/>
                <w:sz w:val="24"/>
              </w:rPr>
              <w:t>0001</w:t>
            </w:r>
          </w:p>
        </w:tc>
        <w:tc>
          <w:tcPr>
            <w:tcW w:w="989" w:type="dxa"/>
          </w:tcPr>
          <w:p>
            <w:pPr>
              <w:pStyle w:val="13"/>
              <w:spacing w:line="272" w:lineRule="exact"/>
              <w:ind w:left="246"/>
              <w:rPr>
                <w:b/>
                <w:sz w:val="24"/>
              </w:rPr>
            </w:pPr>
            <w:r>
              <w:rPr>
                <w:b/>
                <w:sz w:val="24"/>
              </w:rPr>
              <w:t>0101</w:t>
            </w:r>
          </w:p>
        </w:tc>
        <w:tc>
          <w:tcPr>
            <w:tcW w:w="720" w:type="dxa"/>
          </w:tcPr>
          <w:p>
            <w:pPr>
              <w:pStyle w:val="13"/>
              <w:spacing w:line="272" w:lineRule="exact"/>
              <w:ind w:left="6"/>
              <w:jc w:val="center"/>
              <w:rPr>
                <w:sz w:val="24"/>
              </w:rPr>
            </w:pPr>
            <w:r>
              <w:rPr>
                <w:sz w:val="24"/>
              </w:rPr>
              <w:t>0</w:t>
            </w:r>
          </w:p>
        </w:tc>
        <w:tc>
          <w:tcPr>
            <w:tcW w:w="1260" w:type="dxa"/>
          </w:tcPr>
          <w:p>
            <w:pPr>
              <w:pStyle w:val="13"/>
              <w:spacing w:line="272" w:lineRule="exact"/>
              <w:ind w:left="96" w:right="85"/>
              <w:jc w:val="center"/>
              <w:rPr>
                <w:sz w:val="24"/>
              </w:rPr>
            </w:pPr>
            <w:r>
              <w:rPr>
                <w:sz w:val="24"/>
              </w:rPr>
              <w:t>0111</w:t>
            </w:r>
          </w:p>
        </w:tc>
        <w:tc>
          <w:tcPr>
            <w:tcW w:w="720" w:type="dxa"/>
          </w:tcPr>
          <w:p>
            <w:pPr>
              <w:pStyle w:val="13"/>
              <w:spacing w:line="272" w:lineRule="exact"/>
              <w:ind w:left="6"/>
              <w:jc w:val="center"/>
              <w:rPr>
                <w:sz w:val="24"/>
              </w:rPr>
            </w:pPr>
            <w:r>
              <w:rPr>
                <w:sz w:val="24"/>
              </w:rPr>
              <w:t>0</w:t>
            </w:r>
          </w:p>
        </w:tc>
        <w:tc>
          <w:tcPr>
            <w:tcW w:w="3512" w:type="dxa"/>
          </w:tcPr>
          <w:p>
            <w:pPr>
              <w:pStyle w:val="13"/>
              <w:spacing w:line="272" w:lineRule="exact"/>
              <w:ind w:left="108"/>
              <w:rPr>
                <w:sz w:val="24"/>
              </w:rPr>
            </w:pPr>
            <w:r>
              <w:rPr>
                <w:sz w:val="24"/>
              </w:rPr>
              <w:t>Arithmetic Shift Right</w:t>
            </w:r>
          </w:p>
        </w:tc>
      </w:tr>
    </w:tbl>
    <w:p>
      <w:pPr>
        <w:spacing w:after="0" w:line="272" w:lineRule="exact"/>
        <w:rPr>
          <w:sz w:val="24"/>
        </w:rPr>
        <w:sectPr>
          <w:pgSz w:w="12240" w:h="15840"/>
          <w:pgMar w:top="1660" w:right="700" w:bottom="1100" w:left="720" w:header="720" w:footer="901" w:gutter="0"/>
        </w:sectPr>
      </w:pPr>
    </w:p>
    <w:p>
      <w:pPr>
        <w:pStyle w:val="6"/>
        <w:spacing w:before="9"/>
        <w:ind w:left="0" w:firstLine="0"/>
        <w:rPr>
          <w:sz w:val="17"/>
        </w:rPr>
      </w:pPr>
    </w:p>
    <w:p>
      <w:pPr>
        <w:pStyle w:val="6"/>
        <w:spacing w:before="52"/>
        <w:ind w:firstLine="0"/>
      </w:pPr>
      <w:r>
        <w:t>Answer: 7 X 3 =21 =&gt; 00010101</w:t>
      </w:r>
    </w:p>
    <w:p>
      <w:pPr>
        <w:pStyle w:val="6"/>
        <w:spacing w:before="10"/>
        <w:ind w:left="0" w:firstLine="0"/>
        <w:rPr>
          <w:sz w:val="23"/>
        </w:rPr>
      </w:pPr>
    </w:p>
    <w:p>
      <w:pPr>
        <w:pStyle w:val="2"/>
        <w:numPr>
          <w:ilvl w:val="0"/>
          <w:numId w:val="52"/>
        </w:numPr>
        <w:tabs>
          <w:tab w:val="left" w:pos="1188"/>
          <w:tab w:val="left" w:pos="1189"/>
        </w:tabs>
        <w:spacing w:before="1" w:after="0" w:line="240" w:lineRule="auto"/>
        <w:ind w:left="1188" w:right="0" w:hanging="828"/>
        <w:jc w:val="left"/>
      </w:pPr>
      <w:r>
        <w:t>Multiply</w:t>
      </w:r>
      <w:r>
        <w:rPr>
          <w:spacing w:val="37"/>
        </w:rPr>
        <w:t xml:space="preserve"> </w:t>
      </w:r>
      <w:r>
        <w:t>the</w:t>
      </w:r>
      <w:r>
        <w:rPr>
          <w:spacing w:val="38"/>
        </w:rPr>
        <w:t xml:space="preserve"> </w:t>
      </w:r>
      <w:r>
        <w:t>(15)</w:t>
      </w:r>
      <w:r>
        <w:rPr>
          <w:spacing w:val="36"/>
        </w:rPr>
        <w:t xml:space="preserve"> </w:t>
      </w:r>
      <w:r>
        <w:t>with</w:t>
      </w:r>
      <w:r>
        <w:rPr>
          <w:spacing w:val="36"/>
        </w:rPr>
        <w:t xml:space="preserve"> </w:t>
      </w:r>
      <w:r>
        <w:t>(13)</w:t>
      </w:r>
      <w:r>
        <w:rPr>
          <w:spacing w:val="36"/>
        </w:rPr>
        <w:t xml:space="preserve"> </w:t>
      </w:r>
      <w:r>
        <w:t>using</w:t>
      </w:r>
      <w:r>
        <w:rPr>
          <w:spacing w:val="36"/>
        </w:rPr>
        <w:t xml:space="preserve"> </w:t>
      </w:r>
      <w:r>
        <w:t>Booth’s</w:t>
      </w:r>
      <w:r>
        <w:rPr>
          <w:spacing w:val="37"/>
        </w:rPr>
        <w:t xml:space="preserve"> </w:t>
      </w:r>
      <w:r>
        <w:t>algorithm.</w:t>
      </w:r>
      <w:r>
        <w:rPr>
          <w:spacing w:val="36"/>
        </w:rPr>
        <w:t xml:space="preserve"> </w:t>
      </w:r>
      <w:r>
        <w:t>Give</w:t>
      </w:r>
      <w:r>
        <w:rPr>
          <w:spacing w:val="38"/>
        </w:rPr>
        <w:t xml:space="preserve"> </w:t>
      </w:r>
      <w:r>
        <w:t>each</w:t>
      </w:r>
    </w:p>
    <w:p>
      <w:pPr>
        <w:spacing w:before="1"/>
        <w:ind w:left="1188" w:right="0" w:firstLine="0"/>
        <w:jc w:val="left"/>
        <w:rPr>
          <w:rFonts w:ascii="Cambria"/>
          <w:b/>
          <w:sz w:val="32"/>
        </w:rPr>
      </w:pPr>
      <w:r>
        <w:rPr>
          <w:rFonts w:ascii="Cambria"/>
          <w:b/>
          <w:sz w:val="32"/>
        </w:rPr>
        <w:t>step.</w:t>
      </w:r>
    </w:p>
    <w:p>
      <w:pPr>
        <w:pStyle w:val="6"/>
        <w:tabs>
          <w:tab w:val="left" w:pos="4565"/>
          <w:tab w:val="left" w:pos="7948"/>
          <w:tab w:val="left" w:pos="8526"/>
        </w:tabs>
        <w:spacing w:before="1"/>
        <w:ind w:left="3987" w:firstLine="0"/>
      </w:pPr>
      <w:r>
        <mc:AlternateContent>
          <mc:Choice Requires="wps">
            <w:drawing>
              <wp:anchor distT="0" distB="0" distL="114300" distR="114300" simplePos="0" relativeHeight="503028736" behindDoc="1" locked="0" layoutInCell="1" allowOverlap="1">
                <wp:simplePos x="0" y="0"/>
                <wp:positionH relativeFrom="page">
                  <wp:posOffset>4115435</wp:posOffset>
                </wp:positionH>
                <wp:positionV relativeFrom="paragraph">
                  <wp:posOffset>635</wp:posOffset>
                </wp:positionV>
                <wp:extent cx="0" cy="185420"/>
                <wp:effectExtent l="4445" t="0" r="14605" b="5080"/>
                <wp:wrapNone/>
                <wp:docPr id="750" name="Line 650"/>
                <wp:cNvGraphicFramePr/>
                <a:graphic xmlns:a="http://schemas.openxmlformats.org/drawingml/2006/main">
                  <a:graphicData uri="http://schemas.microsoft.com/office/word/2010/wordprocessingShape">
                    <wps:wsp>
                      <wps:cNvCnPr/>
                      <wps:spPr>
                        <a:xfrm>
                          <a:off x="0" y="0"/>
                          <a:ext cx="0" cy="18542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Line 650" o:spid="_x0000_s1026" o:spt="20" style="position:absolute;left:0pt;margin-left:324.05pt;margin-top:0.05pt;height:14.6pt;width:0pt;mso-position-horizontal-relative:page;z-index:-287744;mso-width-relative:page;mso-height-relative:page;" filled="f" stroked="t" coordsize="21600,21600" o:gfxdata="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Kp9JPzVAAAABwEAAA8AAAAAAAAAAQAgAAAAIgAAAGRycy9kb3ducmV2Lnht&#10;bFBLAQIUABQAAAAIAIdO4kDJMtdmwwEAAI4DAAAOAAAAAAAAAAEAIAAAACQBAABkcnMvZTJvRG9j&#10;LnhtbFBLBQYAAAAABgAGAFkBAABZBQAAAAA=&#10;">
                <v:fill on="f" focussize="0,0"/>
                <v:stroke weight="0.48pt" color="#000000" joinstyle="round"/>
                <v:imagedata o:title=""/>
                <o:lock v:ext="edit" aspectratio="f"/>
              </v:line>
            </w:pict>
          </mc:Fallback>
        </mc:AlternateContent>
      </w:r>
      <w:r>
        <w:t>15:</w:t>
      </w:r>
      <w:r>
        <w:tab/>
      </w:r>
      <w:r>
        <w:t>01111</w:t>
      </w:r>
      <w:r>
        <w:tab/>
      </w:r>
      <w:r>
        <w:t>13:</w:t>
      </w:r>
      <w:r>
        <w:tab/>
      </w:r>
      <w:r>
        <w:t>01101</w:t>
      </w:r>
    </w:p>
    <w:p>
      <w:pPr>
        <w:pStyle w:val="6"/>
        <w:ind w:firstLine="0"/>
      </w:pPr>
      <w:r>
        <w:t>15X13=195</w:t>
      </w:r>
    </w:p>
    <w:tbl>
      <w:tblPr>
        <w:tblStyle w:val="10"/>
        <w:tblW w:w="8080" w:type="dxa"/>
        <w:tblInd w:w="1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
        <w:gridCol w:w="989"/>
        <w:gridCol w:w="720"/>
        <w:gridCol w:w="1260"/>
        <w:gridCol w:w="720"/>
        <w:gridCol w:w="35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1" w:right="106"/>
              <w:jc w:val="center"/>
              <w:rPr>
                <w:b/>
                <w:sz w:val="24"/>
              </w:rPr>
            </w:pPr>
            <w:r>
              <w:rPr>
                <w:b/>
                <w:sz w:val="24"/>
              </w:rPr>
              <w:t>AC</w:t>
            </w:r>
          </w:p>
        </w:tc>
        <w:tc>
          <w:tcPr>
            <w:tcW w:w="989" w:type="dxa"/>
          </w:tcPr>
          <w:p>
            <w:pPr>
              <w:pStyle w:val="13"/>
              <w:spacing w:line="272" w:lineRule="exact"/>
              <w:ind w:left="85" w:right="83"/>
              <w:jc w:val="center"/>
              <w:rPr>
                <w:b/>
                <w:sz w:val="24"/>
              </w:rPr>
            </w:pPr>
            <w:r>
              <w:rPr>
                <w:b/>
                <w:sz w:val="24"/>
              </w:rPr>
              <w:t>QR(15)</w:t>
            </w:r>
          </w:p>
        </w:tc>
        <w:tc>
          <w:tcPr>
            <w:tcW w:w="720" w:type="dxa"/>
          </w:tcPr>
          <w:p>
            <w:pPr>
              <w:pStyle w:val="13"/>
              <w:spacing w:line="272" w:lineRule="exact"/>
              <w:ind w:left="133" w:right="124"/>
              <w:jc w:val="center"/>
              <w:rPr>
                <w:b/>
                <w:sz w:val="16"/>
              </w:rPr>
            </w:pPr>
            <w:r>
              <w:rPr>
                <w:b/>
                <w:position w:val="2"/>
                <w:sz w:val="24"/>
              </w:rPr>
              <w:t>Q</w:t>
            </w:r>
            <w:r>
              <w:rPr>
                <w:b/>
                <w:sz w:val="16"/>
              </w:rPr>
              <w:t>n+1</w:t>
            </w:r>
          </w:p>
        </w:tc>
        <w:tc>
          <w:tcPr>
            <w:tcW w:w="1260" w:type="dxa"/>
          </w:tcPr>
          <w:p>
            <w:pPr>
              <w:pStyle w:val="13"/>
              <w:spacing w:line="272" w:lineRule="exact"/>
              <w:ind w:left="96" w:right="91"/>
              <w:jc w:val="center"/>
              <w:rPr>
                <w:b/>
                <w:sz w:val="24"/>
              </w:rPr>
            </w:pPr>
            <w:r>
              <w:rPr>
                <w:b/>
                <w:sz w:val="24"/>
              </w:rPr>
              <w:t>M(BR)(13)</w:t>
            </w:r>
          </w:p>
        </w:tc>
        <w:tc>
          <w:tcPr>
            <w:tcW w:w="720" w:type="dxa"/>
          </w:tcPr>
          <w:p>
            <w:pPr>
              <w:pStyle w:val="13"/>
              <w:spacing w:line="272" w:lineRule="exact"/>
              <w:ind w:left="133" w:right="124"/>
              <w:jc w:val="center"/>
              <w:rPr>
                <w:b/>
                <w:sz w:val="24"/>
              </w:rPr>
            </w:pPr>
            <w:r>
              <w:rPr>
                <w:b/>
                <w:sz w:val="24"/>
              </w:rPr>
              <w:t>SC</w:t>
            </w:r>
          </w:p>
        </w:tc>
        <w:tc>
          <w:tcPr>
            <w:tcW w:w="3512" w:type="dxa"/>
          </w:tcPr>
          <w:p>
            <w:pPr>
              <w:pStyle w:val="13"/>
              <w:spacing w:line="272" w:lineRule="exact"/>
              <w:ind w:left="1196" w:right="1190"/>
              <w:jc w:val="center"/>
              <w:rPr>
                <w:b/>
                <w:sz w:val="24"/>
              </w:rPr>
            </w:pPr>
            <w:r>
              <w:rPr>
                <w:b/>
                <w:sz w:val="24"/>
              </w:rPr>
              <w:t>Comments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879" w:type="dxa"/>
          </w:tcPr>
          <w:p>
            <w:pPr>
              <w:pStyle w:val="13"/>
              <w:spacing w:before="1" w:line="273" w:lineRule="exact"/>
              <w:ind w:left="114" w:right="106"/>
              <w:jc w:val="center"/>
              <w:rPr>
                <w:sz w:val="24"/>
              </w:rPr>
            </w:pPr>
            <w:r>
              <w:rPr>
                <w:sz w:val="24"/>
              </w:rPr>
              <w:t>00000</w:t>
            </w:r>
          </w:p>
        </w:tc>
        <w:tc>
          <w:tcPr>
            <w:tcW w:w="989" w:type="dxa"/>
          </w:tcPr>
          <w:p>
            <w:pPr>
              <w:pStyle w:val="13"/>
              <w:spacing w:before="1" w:line="273" w:lineRule="exact"/>
              <w:ind w:left="86" w:right="83"/>
              <w:jc w:val="center"/>
              <w:rPr>
                <w:sz w:val="24"/>
              </w:rPr>
            </w:pPr>
            <w:r>
              <w:rPr>
                <w:sz w:val="24"/>
              </w:rPr>
              <w:t>0111</w:t>
            </w:r>
            <w:r>
              <w:rPr>
                <w:sz w:val="24"/>
                <w:u w:val="single"/>
              </w:rPr>
              <w:t>1</w:t>
            </w:r>
          </w:p>
        </w:tc>
        <w:tc>
          <w:tcPr>
            <w:tcW w:w="720" w:type="dxa"/>
          </w:tcPr>
          <w:p>
            <w:pPr>
              <w:pStyle w:val="13"/>
              <w:spacing w:before="1" w:line="273" w:lineRule="exact"/>
              <w:ind w:left="6"/>
              <w:jc w:val="center"/>
              <w:rPr>
                <w:sz w:val="24"/>
              </w:rPr>
            </w:pPr>
            <w:r>
              <w:rPr>
                <w:sz w:val="24"/>
                <w:u w:val="single"/>
              </w:rPr>
              <w:t>0</w:t>
            </w:r>
          </w:p>
        </w:tc>
        <w:tc>
          <w:tcPr>
            <w:tcW w:w="1260" w:type="dxa"/>
          </w:tcPr>
          <w:p>
            <w:pPr>
              <w:pStyle w:val="13"/>
              <w:spacing w:before="1" w:line="273" w:lineRule="exact"/>
              <w:ind w:left="96" w:right="86"/>
              <w:jc w:val="center"/>
              <w:rPr>
                <w:sz w:val="24"/>
              </w:rPr>
            </w:pPr>
            <w:r>
              <w:rPr>
                <w:sz w:val="24"/>
              </w:rPr>
              <w:t>01101</w:t>
            </w:r>
          </w:p>
        </w:tc>
        <w:tc>
          <w:tcPr>
            <w:tcW w:w="720" w:type="dxa"/>
          </w:tcPr>
          <w:p>
            <w:pPr>
              <w:pStyle w:val="13"/>
              <w:spacing w:before="1" w:line="273" w:lineRule="exact"/>
              <w:ind w:left="6"/>
              <w:jc w:val="center"/>
              <w:rPr>
                <w:sz w:val="24"/>
              </w:rPr>
            </w:pPr>
            <w:r>
              <w:rPr>
                <w:sz w:val="24"/>
              </w:rPr>
              <w:t>5</w:t>
            </w:r>
          </w:p>
        </w:tc>
        <w:tc>
          <w:tcPr>
            <w:tcW w:w="3512" w:type="dxa"/>
          </w:tcPr>
          <w:p>
            <w:pPr>
              <w:pStyle w:val="13"/>
              <w:spacing w:before="1" w:line="273" w:lineRule="exact"/>
              <w:ind w:left="108"/>
              <w:rPr>
                <w:sz w:val="24"/>
              </w:rPr>
            </w:pPr>
            <w:r>
              <w:rPr>
                <w:sz w:val="24"/>
              </w:rPr>
              <w:t>Initial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10011</w:t>
            </w:r>
          </w:p>
        </w:tc>
        <w:tc>
          <w:tcPr>
            <w:tcW w:w="989" w:type="dxa"/>
          </w:tcPr>
          <w:p>
            <w:pPr>
              <w:pStyle w:val="13"/>
              <w:spacing w:line="272" w:lineRule="exact"/>
              <w:ind w:left="86" w:right="83"/>
              <w:jc w:val="center"/>
              <w:rPr>
                <w:sz w:val="24"/>
              </w:rPr>
            </w:pPr>
            <w:r>
              <w:rPr>
                <w:sz w:val="24"/>
              </w:rPr>
              <w:t>01111</w:t>
            </w:r>
          </w:p>
        </w:tc>
        <w:tc>
          <w:tcPr>
            <w:tcW w:w="720" w:type="dxa"/>
          </w:tcPr>
          <w:p>
            <w:pPr>
              <w:pStyle w:val="13"/>
              <w:spacing w:line="272" w:lineRule="exact"/>
              <w:ind w:left="6"/>
              <w:jc w:val="center"/>
              <w:rPr>
                <w:sz w:val="24"/>
              </w:rPr>
            </w:pPr>
            <w:r>
              <w:rPr>
                <w:sz w:val="24"/>
              </w:rPr>
              <w:t>0</w:t>
            </w:r>
          </w:p>
        </w:tc>
        <w:tc>
          <w:tcPr>
            <w:tcW w:w="1260" w:type="dxa"/>
          </w:tcPr>
          <w:p>
            <w:pPr>
              <w:pStyle w:val="13"/>
              <w:spacing w:line="272" w:lineRule="exact"/>
              <w:ind w:left="96" w:right="86"/>
              <w:jc w:val="center"/>
              <w:rPr>
                <w:sz w:val="24"/>
              </w:rPr>
            </w:pPr>
            <w:r>
              <w:rPr>
                <w:sz w:val="24"/>
              </w:rPr>
              <w:t>01101</w:t>
            </w:r>
          </w:p>
        </w:tc>
        <w:tc>
          <w:tcPr>
            <w:tcW w:w="720" w:type="dxa"/>
            <w:vMerge w:val="restart"/>
          </w:tcPr>
          <w:p>
            <w:pPr>
              <w:pStyle w:val="13"/>
              <w:spacing w:before="150" w:line="240" w:lineRule="auto"/>
              <w:ind w:left="6"/>
              <w:jc w:val="center"/>
              <w:rPr>
                <w:sz w:val="24"/>
              </w:rPr>
            </w:pPr>
            <w:r>
              <w:rPr>
                <w:sz w:val="24"/>
              </w:rPr>
              <w:t>4</w:t>
            </w:r>
          </w:p>
        </w:tc>
        <w:tc>
          <w:tcPr>
            <w:tcW w:w="3512" w:type="dxa"/>
          </w:tcPr>
          <w:p>
            <w:pPr>
              <w:pStyle w:val="13"/>
              <w:spacing w:line="272" w:lineRule="exact"/>
              <w:ind w:left="108"/>
              <w:rPr>
                <w:sz w:val="24"/>
              </w:rPr>
            </w:pPr>
            <w:r>
              <w:rPr>
                <w:sz w:val="24"/>
              </w:rPr>
              <w:t>Subtraction: AC=AC+BR’+1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3" w:hRule="atLeast"/>
        </w:trPr>
        <w:tc>
          <w:tcPr>
            <w:tcW w:w="879" w:type="dxa"/>
          </w:tcPr>
          <w:p>
            <w:pPr>
              <w:pStyle w:val="13"/>
              <w:spacing w:line="273" w:lineRule="exact"/>
              <w:ind w:left="114" w:right="106"/>
              <w:jc w:val="center"/>
              <w:rPr>
                <w:sz w:val="24"/>
              </w:rPr>
            </w:pPr>
            <w:r>
              <w:rPr>
                <w:sz w:val="24"/>
              </w:rPr>
              <w:t>11001</w:t>
            </w:r>
          </w:p>
        </w:tc>
        <w:tc>
          <w:tcPr>
            <w:tcW w:w="989" w:type="dxa"/>
          </w:tcPr>
          <w:p>
            <w:pPr>
              <w:pStyle w:val="13"/>
              <w:spacing w:line="273" w:lineRule="exact"/>
              <w:ind w:left="86" w:right="83"/>
              <w:jc w:val="center"/>
              <w:rPr>
                <w:sz w:val="24"/>
              </w:rPr>
            </w:pPr>
            <w:r>
              <w:rPr>
                <w:sz w:val="24"/>
              </w:rPr>
              <w:t>1011</w:t>
            </w:r>
            <w:r>
              <w:rPr>
                <w:sz w:val="24"/>
                <w:u w:val="single"/>
              </w:rPr>
              <w:t>1</w:t>
            </w:r>
          </w:p>
        </w:tc>
        <w:tc>
          <w:tcPr>
            <w:tcW w:w="720" w:type="dxa"/>
          </w:tcPr>
          <w:p>
            <w:pPr>
              <w:pStyle w:val="13"/>
              <w:spacing w:line="273" w:lineRule="exact"/>
              <w:ind w:left="6"/>
              <w:jc w:val="center"/>
              <w:rPr>
                <w:sz w:val="24"/>
              </w:rPr>
            </w:pPr>
            <w:r>
              <w:rPr>
                <w:sz w:val="24"/>
                <w:u w:val="single"/>
              </w:rPr>
              <w:t>1</w:t>
            </w:r>
          </w:p>
        </w:tc>
        <w:tc>
          <w:tcPr>
            <w:tcW w:w="1260" w:type="dxa"/>
          </w:tcPr>
          <w:p>
            <w:pPr>
              <w:pStyle w:val="13"/>
              <w:spacing w:line="273" w:lineRule="exact"/>
              <w:ind w:left="96" w:right="86"/>
              <w:jc w:val="center"/>
              <w:rPr>
                <w:sz w:val="24"/>
              </w:rPr>
            </w:pPr>
            <w:r>
              <w:rPr>
                <w:sz w:val="24"/>
              </w:rPr>
              <w:t>01101</w:t>
            </w:r>
          </w:p>
        </w:tc>
        <w:tc>
          <w:tcPr>
            <w:tcW w:w="720" w:type="dxa"/>
            <w:vMerge w:val="continue"/>
            <w:tcBorders>
              <w:top w:val="nil"/>
            </w:tcBorders>
          </w:tcPr>
          <w:p>
            <w:pPr>
              <w:rPr>
                <w:sz w:val="2"/>
                <w:szCs w:val="2"/>
              </w:rPr>
            </w:pPr>
          </w:p>
        </w:tc>
        <w:tc>
          <w:tcPr>
            <w:tcW w:w="3512" w:type="dxa"/>
          </w:tcPr>
          <w:p>
            <w:pPr>
              <w:pStyle w:val="13"/>
              <w:spacing w:line="273"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11100</w:t>
            </w:r>
          </w:p>
        </w:tc>
        <w:tc>
          <w:tcPr>
            <w:tcW w:w="989" w:type="dxa"/>
          </w:tcPr>
          <w:p>
            <w:pPr>
              <w:pStyle w:val="13"/>
              <w:spacing w:line="272" w:lineRule="exact"/>
              <w:ind w:left="86" w:right="83"/>
              <w:jc w:val="center"/>
              <w:rPr>
                <w:sz w:val="24"/>
              </w:rPr>
            </w:pPr>
            <w:r>
              <w:rPr>
                <w:sz w:val="24"/>
              </w:rPr>
              <w:t>1101</w:t>
            </w:r>
            <w:r>
              <w:rPr>
                <w:sz w:val="24"/>
                <w:u w:val="single"/>
              </w:rPr>
              <w:t>1</w:t>
            </w:r>
          </w:p>
        </w:tc>
        <w:tc>
          <w:tcPr>
            <w:tcW w:w="720" w:type="dxa"/>
          </w:tcPr>
          <w:p>
            <w:pPr>
              <w:pStyle w:val="13"/>
              <w:spacing w:line="272" w:lineRule="exact"/>
              <w:ind w:left="6"/>
              <w:jc w:val="center"/>
              <w:rPr>
                <w:sz w:val="24"/>
              </w:rPr>
            </w:pPr>
            <w:r>
              <w:rPr>
                <w:sz w:val="24"/>
                <w:u w:val="single"/>
              </w:rPr>
              <w:t>1</w:t>
            </w:r>
          </w:p>
        </w:tc>
        <w:tc>
          <w:tcPr>
            <w:tcW w:w="1260" w:type="dxa"/>
          </w:tcPr>
          <w:p>
            <w:pPr>
              <w:pStyle w:val="13"/>
              <w:spacing w:line="272" w:lineRule="exact"/>
              <w:ind w:left="96" w:right="86"/>
              <w:jc w:val="center"/>
              <w:rPr>
                <w:sz w:val="24"/>
              </w:rPr>
            </w:pPr>
            <w:r>
              <w:rPr>
                <w:sz w:val="24"/>
              </w:rPr>
              <w:t>01101</w:t>
            </w:r>
          </w:p>
        </w:tc>
        <w:tc>
          <w:tcPr>
            <w:tcW w:w="720" w:type="dxa"/>
          </w:tcPr>
          <w:p>
            <w:pPr>
              <w:pStyle w:val="13"/>
              <w:spacing w:line="272" w:lineRule="exact"/>
              <w:ind w:left="6"/>
              <w:jc w:val="center"/>
              <w:rPr>
                <w:sz w:val="24"/>
              </w:rPr>
            </w:pPr>
            <w:r>
              <w:rPr>
                <w:sz w:val="24"/>
              </w:rPr>
              <w:t>3</w:t>
            </w:r>
          </w:p>
        </w:tc>
        <w:tc>
          <w:tcPr>
            <w:tcW w:w="3512" w:type="dxa"/>
          </w:tcPr>
          <w:p>
            <w:pPr>
              <w:pStyle w:val="13"/>
              <w:spacing w:line="272"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879" w:type="dxa"/>
          </w:tcPr>
          <w:p>
            <w:pPr>
              <w:pStyle w:val="13"/>
              <w:spacing w:line="275" w:lineRule="exact"/>
              <w:ind w:left="114" w:right="106"/>
              <w:jc w:val="center"/>
              <w:rPr>
                <w:sz w:val="24"/>
              </w:rPr>
            </w:pPr>
            <w:r>
              <w:rPr>
                <w:sz w:val="24"/>
              </w:rPr>
              <w:t>11110</w:t>
            </w:r>
          </w:p>
        </w:tc>
        <w:tc>
          <w:tcPr>
            <w:tcW w:w="989" w:type="dxa"/>
          </w:tcPr>
          <w:p>
            <w:pPr>
              <w:pStyle w:val="13"/>
              <w:spacing w:line="275" w:lineRule="exact"/>
              <w:ind w:left="86" w:right="83"/>
              <w:jc w:val="center"/>
              <w:rPr>
                <w:sz w:val="24"/>
              </w:rPr>
            </w:pPr>
            <w:r>
              <w:rPr>
                <w:sz w:val="24"/>
              </w:rPr>
              <w:t>0110</w:t>
            </w:r>
            <w:r>
              <w:rPr>
                <w:sz w:val="24"/>
                <w:u w:val="single"/>
              </w:rPr>
              <w:t>1</w:t>
            </w:r>
          </w:p>
        </w:tc>
        <w:tc>
          <w:tcPr>
            <w:tcW w:w="720" w:type="dxa"/>
          </w:tcPr>
          <w:p>
            <w:pPr>
              <w:pStyle w:val="13"/>
              <w:spacing w:line="275" w:lineRule="exact"/>
              <w:ind w:left="6"/>
              <w:jc w:val="center"/>
              <w:rPr>
                <w:sz w:val="24"/>
              </w:rPr>
            </w:pPr>
            <w:r>
              <w:rPr>
                <w:sz w:val="24"/>
                <w:u w:val="single"/>
              </w:rPr>
              <w:t>1</w:t>
            </w:r>
          </w:p>
        </w:tc>
        <w:tc>
          <w:tcPr>
            <w:tcW w:w="1260" w:type="dxa"/>
          </w:tcPr>
          <w:p>
            <w:pPr>
              <w:pStyle w:val="13"/>
              <w:spacing w:line="275" w:lineRule="exact"/>
              <w:ind w:left="96" w:right="86"/>
              <w:jc w:val="center"/>
              <w:rPr>
                <w:sz w:val="24"/>
              </w:rPr>
            </w:pPr>
            <w:r>
              <w:rPr>
                <w:sz w:val="24"/>
              </w:rPr>
              <w:t>01101</w:t>
            </w:r>
          </w:p>
        </w:tc>
        <w:tc>
          <w:tcPr>
            <w:tcW w:w="720" w:type="dxa"/>
          </w:tcPr>
          <w:p>
            <w:pPr>
              <w:pStyle w:val="13"/>
              <w:spacing w:line="275" w:lineRule="exact"/>
              <w:ind w:left="6"/>
              <w:jc w:val="center"/>
              <w:rPr>
                <w:sz w:val="24"/>
              </w:rPr>
            </w:pPr>
            <w:r>
              <w:rPr>
                <w:sz w:val="24"/>
              </w:rPr>
              <w:t>2</w:t>
            </w:r>
          </w:p>
        </w:tc>
        <w:tc>
          <w:tcPr>
            <w:tcW w:w="3512" w:type="dxa"/>
          </w:tcPr>
          <w:p>
            <w:pPr>
              <w:pStyle w:val="13"/>
              <w:spacing w:line="275"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11111</w:t>
            </w:r>
          </w:p>
        </w:tc>
        <w:tc>
          <w:tcPr>
            <w:tcW w:w="989" w:type="dxa"/>
          </w:tcPr>
          <w:p>
            <w:pPr>
              <w:pStyle w:val="13"/>
              <w:spacing w:line="272" w:lineRule="exact"/>
              <w:ind w:left="86" w:right="83"/>
              <w:jc w:val="center"/>
              <w:rPr>
                <w:sz w:val="24"/>
              </w:rPr>
            </w:pPr>
            <w:r>
              <w:rPr>
                <w:sz w:val="24"/>
              </w:rPr>
              <w:t>0011</w:t>
            </w:r>
            <w:r>
              <w:rPr>
                <w:sz w:val="24"/>
                <w:u w:val="single"/>
              </w:rPr>
              <w:t>0</w:t>
            </w:r>
          </w:p>
        </w:tc>
        <w:tc>
          <w:tcPr>
            <w:tcW w:w="720" w:type="dxa"/>
          </w:tcPr>
          <w:p>
            <w:pPr>
              <w:pStyle w:val="13"/>
              <w:spacing w:line="272" w:lineRule="exact"/>
              <w:ind w:left="6"/>
              <w:jc w:val="center"/>
              <w:rPr>
                <w:sz w:val="24"/>
              </w:rPr>
            </w:pPr>
            <w:r>
              <w:rPr>
                <w:sz w:val="24"/>
                <w:u w:val="single"/>
              </w:rPr>
              <w:t>1</w:t>
            </w:r>
          </w:p>
        </w:tc>
        <w:tc>
          <w:tcPr>
            <w:tcW w:w="1260" w:type="dxa"/>
          </w:tcPr>
          <w:p>
            <w:pPr>
              <w:pStyle w:val="13"/>
              <w:spacing w:line="272" w:lineRule="exact"/>
              <w:ind w:left="96" w:right="86"/>
              <w:jc w:val="center"/>
              <w:rPr>
                <w:sz w:val="24"/>
              </w:rPr>
            </w:pPr>
            <w:r>
              <w:rPr>
                <w:sz w:val="24"/>
              </w:rPr>
              <w:t>01101</w:t>
            </w:r>
          </w:p>
        </w:tc>
        <w:tc>
          <w:tcPr>
            <w:tcW w:w="720" w:type="dxa"/>
          </w:tcPr>
          <w:p>
            <w:pPr>
              <w:pStyle w:val="13"/>
              <w:spacing w:line="272" w:lineRule="exact"/>
              <w:ind w:left="6"/>
              <w:jc w:val="center"/>
              <w:rPr>
                <w:sz w:val="24"/>
              </w:rPr>
            </w:pPr>
            <w:r>
              <w:rPr>
                <w:sz w:val="24"/>
              </w:rPr>
              <w:t>1</w:t>
            </w:r>
          </w:p>
        </w:tc>
        <w:tc>
          <w:tcPr>
            <w:tcW w:w="3512" w:type="dxa"/>
          </w:tcPr>
          <w:p>
            <w:pPr>
              <w:pStyle w:val="13"/>
              <w:spacing w:line="272"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01100</w:t>
            </w:r>
          </w:p>
        </w:tc>
        <w:tc>
          <w:tcPr>
            <w:tcW w:w="989" w:type="dxa"/>
          </w:tcPr>
          <w:p>
            <w:pPr>
              <w:pStyle w:val="13"/>
              <w:spacing w:line="272" w:lineRule="exact"/>
              <w:ind w:left="86" w:right="83"/>
              <w:jc w:val="center"/>
              <w:rPr>
                <w:sz w:val="24"/>
              </w:rPr>
            </w:pPr>
            <w:r>
              <w:rPr>
                <w:sz w:val="24"/>
              </w:rPr>
              <w:t>00110</w:t>
            </w:r>
          </w:p>
        </w:tc>
        <w:tc>
          <w:tcPr>
            <w:tcW w:w="720" w:type="dxa"/>
          </w:tcPr>
          <w:p>
            <w:pPr>
              <w:pStyle w:val="13"/>
              <w:spacing w:line="272" w:lineRule="exact"/>
              <w:ind w:left="6"/>
              <w:jc w:val="center"/>
              <w:rPr>
                <w:sz w:val="24"/>
              </w:rPr>
            </w:pPr>
            <w:r>
              <w:rPr>
                <w:sz w:val="24"/>
              </w:rPr>
              <w:t>1</w:t>
            </w:r>
          </w:p>
        </w:tc>
        <w:tc>
          <w:tcPr>
            <w:tcW w:w="1260" w:type="dxa"/>
          </w:tcPr>
          <w:p>
            <w:pPr>
              <w:pStyle w:val="13"/>
              <w:spacing w:line="272" w:lineRule="exact"/>
              <w:ind w:left="96" w:right="86"/>
              <w:jc w:val="center"/>
              <w:rPr>
                <w:sz w:val="24"/>
              </w:rPr>
            </w:pPr>
            <w:r>
              <w:rPr>
                <w:sz w:val="24"/>
              </w:rPr>
              <w:t>01101</w:t>
            </w:r>
          </w:p>
        </w:tc>
        <w:tc>
          <w:tcPr>
            <w:tcW w:w="720" w:type="dxa"/>
            <w:vMerge w:val="restart"/>
          </w:tcPr>
          <w:p>
            <w:pPr>
              <w:pStyle w:val="13"/>
              <w:spacing w:before="150" w:line="240" w:lineRule="auto"/>
              <w:ind w:left="6"/>
              <w:jc w:val="center"/>
              <w:rPr>
                <w:sz w:val="24"/>
              </w:rPr>
            </w:pPr>
            <w:r>
              <w:rPr>
                <w:sz w:val="24"/>
              </w:rPr>
              <w:t>0</w:t>
            </w:r>
          </w:p>
        </w:tc>
        <w:tc>
          <w:tcPr>
            <w:tcW w:w="3512" w:type="dxa"/>
          </w:tcPr>
          <w:p>
            <w:pPr>
              <w:pStyle w:val="13"/>
              <w:spacing w:line="272" w:lineRule="exact"/>
              <w:ind w:left="108"/>
              <w:rPr>
                <w:sz w:val="24"/>
              </w:rPr>
            </w:pPr>
            <w:r>
              <w:rPr>
                <w:sz w:val="24"/>
              </w:rPr>
              <w:t>Addition: AC=AC+BR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b/>
                <w:sz w:val="24"/>
              </w:rPr>
            </w:pPr>
            <w:r>
              <w:rPr>
                <w:b/>
                <w:sz w:val="24"/>
              </w:rPr>
              <w:t>00110</w:t>
            </w:r>
          </w:p>
        </w:tc>
        <w:tc>
          <w:tcPr>
            <w:tcW w:w="989" w:type="dxa"/>
          </w:tcPr>
          <w:p>
            <w:pPr>
              <w:pStyle w:val="13"/>
              <w:spacing w:line="272" w:lineRule="exact"/>
              <w:ind w:left="86" w:right="83"/>
              <w:jc w:val="center"/>
              <w:rPr>
                <w:b/>
                <w:sz w:val="24"/>
              </w:rPr>
            </w:pPr>
            <w:r>
              <w:rPr>
                <w:b/>
                <w:sz w:val="24"/>
              </w:rPr>
              <w:t>00011</w:t>
            </w:r>
          </w:p>
        </w:tc>
        <w:tc>
          <w:tcPr>
            <w:tcW w:w="720" w:type="dxa"/>
          </w:tcPr>
          <w:p>
            <w:pPr>
              <w:pStyle w:val="13"/>
              <w:spacing w:line="272" w:lineRule="exact"/>
              <w:ind w:left="6"/>
              <w:jc w:val="center"/>
              <w:rPr>
                <w:sz w:val="24"/>
              </w:rPr>
            </w:pPr>
            <w:r>
              <w:rPr>
                <w:sz w:val="24"/>
              </w:rPr>
              <w:t>1</w:t>
            </w:r>
          </w:p>
        </w:tc>
        <w:tc>
          <w:tcPr>
            <w:tcW w:w="1260" w:type="dxa"/>
          </w:tcPr>
          <w:p>
            <w:pPr>
              <w:pStyle w:val="13"/>
              <w:spacing w:line="272" w:lineRule="exact"/>
              <w:ind w:left="96" w:right="86"/>
              <w:jc w:val="center"/>
              <w:rPr>
                <w:sz w:val="24"/>
              </w:rPr>
            </w:pPr>
            <w:r>
              <w:rPr>
                <w:sz w:val="24"/>
              </w:rPr>
              <w:t>01101</w:t>
            </w:r>
          </w:p>
        </w:tc>
        <w:tc>
          <w:tcPr>
            <w:tcW w:w="720" w:type="dxa"/>
            <w:vMerge w:val="continue"/>
            <w:tcBorders>
              <w:top w:val="nil"/>
            </w:tcBorders>
          </w:tcPr>
          <w:p>
            <w:pPr>
              <w:rPr>
                <w:sz w:val="2"/>
                <w:szCs w:val="2"/>
              </w:rPr>
            </w:pPr>
          </w:p>
        </w:tc>
        <w:tc>
          <w:tcPr>
            <w:tcW w:w="3512" w:type="dxa"/>
          </w:tcPr>
          <w:p>
            <w:pPr>
              <w:pStyle w:val="13"/>
              <w:spacing w:line="272" w:lineRule="exact"/>
              <w:ind w:left="108"/>
              <w:rPr>
                <w:sz w:val="24"/>
              </w:rPr>
            </w:pPr>
            <w:r>
              <w:rPr>
                <w:sz w:val="24"/>
              </w:rPr>
              <w:t>Arithmetic Shift Right</w:t>
            </w:r>
          </w:p>
        </w:tc>
      </w:tr>
    </w:tbl>
    <w:p>
      <w:pPr>
        <w:pStyle w:val="6"/>
        <w:spacing w:line="292" w:lineRule="exact"/>
        <w:ind w:firstLine="0"/>
      </w:pPr>
      <w:r>
        <w:t>Answer: 15X13=195 =&gt; 0011000011</w:t>
      </w:r>
    </w:p>
    <w:p>
      <w:pPr>
        <w:pStyle w:val="6"/>
        <w:ind w:left="0" w:firstLine="0"/>
      </w:pPr>
    </w:p>
    <w:p>
      <w:pPr>
        <w:pStyle w:val="2"/>
        <w:numPr>
          <w:ilvl w:val="0"/>
          <w:numId w:val="52"/>
        </w:numPr>
        <w:tabs>
          <w:tab w:val="left" w:pos="1188"/>
          <w:tab w:val="left" w:pos="1189"/>
        </w:tabs>
        <w:spacing w:before="1" w:after="0" w:line="375" w:lineRule="exact"/>
        <w:ind w:left="1188" w:right="0" w:hanging="828"/>
        <w:jc w:val="left"/>
      </w:pPr>
      <w:r>
        <w:t>Multiply the (+15) with (-13) using Booth’s algorithm. Give</w:t>
      </w:r>
      <w:r>
        <w:rPr>
          <w:spacing w:val="33"/>
        </w:rPr>
        <w:t xml:space="preserve"> </w:t>
      </w:r>
      <w:r>
        <w:t>each</w:t>
      </w:r>
    </w:p>
    <w:p>
      <w:pPr>
        <w:spacing w:before="0" w:line="375" w:lineRule="exact"/>
        <w:ind w:left="1188" w:right="0" w:firstLine="0"/>
        <w:jc w:val="left"/>
        <w:rPr>
          <w:rFonts w:ascii="Cambria"/>
          <w:b/>
          <w:sz w:val="32"/>
        </w:rPr>
      </w:pPr>
      <w:r>
        <w:rPr>
          <w:rFonts w:ascii="Cambria"/>
          <w:b/>
          <w:sz w:val="32"/>
        </w:rPr>
        <w:t>step.</w:t>
      </w:r>
    </w:p>
    <w:tbl>
      <w:tblPr>
        <w:tblStyle w:val="10"/>
        <w:tblW w:w="5245" w:type="dxa"/>
        <w:tblInd w:w="395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93"/>
        <w:gridCol w:w="1413"/>
        <w:gridCol w:w="2547"/>
        <w:gridCol w:w="7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4" w:hRule="atLeast"/>
        </w:trPr>
        <w:tc>
          <w:tcPr>
            <w:tcW w:w="493" w:type="dxa"/>
          </w:tcPr>
          <w:p>
            <w:pPr>
              <w:pStyle w:val="13"/>
              <w:spacing w:line="292" w:lineRule="exact"/>
              <w:ind w:left="50"/>
              <w:rPr>
                <w:sz w:val="24"/>
              </w:rPr>
            </w:pPr>
            <w:r>
              <w:rPr>
                <w:sz w:val="24"/>
              </w:rPr>
              <w:t>15:</w:t>
            </w:r>
          </w:p>
        </w:tc>
        <w:tc>
          <w:tcPr>
            <w:tcW w:w="1413" w:type="dxa"/>
            <w:tcBorders>
              <w:right w:val="single" w:color="000000" w:sz="4" w:space="0"/>
            </w:tcBorders>
          </w:tcPr>
          <w:p>
            <w:pPr>
              <w:pStyle w:val="13"/>
              <w:spacing w:line="292" w:lineRule="exact"/>
              <w:ind w:left="132"/>
              <w:rPr>
                <w:sz w:val="24"/>
              </w:rPr>
            </w:pPr>
            <w:r>
              <w:rPr>
                <w:sz w:val="24"/>
              </w:rPr>
              <w:t>01111</w:t>
            </w:r>
          </w:p>
        </w:tc>
        <w:tc>
          <w:tcPr>
            <w:tcW w:w="2547" w:type="dxa"/>
            <w:tcBorders>
              <w:left w:val="single" w:color="000000" w:sz="4" w:space="0"/>
            </w:tcBorders>
          </w:tcPr>
          <w:p>
            <w:pPr>
              <w:pStyle w:val="13"/>
              <w:spacing w:line="292" w:lineRule="exact"/>
              <w:ind w:right="132"/>
              <w:jc w:val="right"/>
              <w:rPr>
                <w:sz w:val="24"/>
              </w:rPr>
            </w:pPr>
            <w:r>
              <w:rPr>
                <w:sz w:val="24"/>
              </w:rPr>
              <w:t>13:</w:t>
            </w:r>
          </w:p>
        </w:tc>
        <w:tc>
          <w:tcPr>
            <w:tcW w:w="792" w:type="dxa"/>
          </w:tcPr>
          <w:p>
            <w:pPr>
              <w:pStyle w:val="13"/>
              <w:spacing w:line="292" w:lineRule="exact"/>
              <w:ind w:right="48"/>
              <w:jc w:val="right"/>
              <w:rPr>
                <w:sz w:val="24"/>
              </w:rPr>
            </w:pPr>
            <w:r>
              <w:rPr>
                <w:sz w:val="24"/>
              </w:rPr>
              <w:t>01101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1" w:hRule="atLeast"/>
        </w:trPr>
        <w:tc>
          <w:tcPr>
            <w:tcW w:w="493" w:type="dxa"/>
          </w:tcPr>
          <w:p>
            <w:pPr>
              <w:pStyle w:val="13"/>
              <w:spacing w:line="240" w:lineRule="auto"/>
              <w:rPr>
                <w:rFonts w:ascii="Times New Roman"/>
                <w:sz w:val="20"/>
              </w:rPr>
            </w:pPr>
          </w:p>
        </w:tc>
        <w:tc>
          <w:tcPr>
            <w:tcW w:w="1413" w:type="dxa"/>
            <w:tcBorders>
              <w:right w:val="single" w:color="000000" w:sz="4" w:space="0"/>
            </w:tcBorders>
          </w:tcPr>
          <w:p>
            <w:pPr>
              <w:pStyle w:val="13"/>
              <w:spacing w:line="240" w:lineRule="auto"/>
              <w:rPr>
                <w:rFonts w:ascii="Times New Roman"/>
                <w:sz w:val="20"/>
              </w:rPr>
            </w:pPr>
          </w:p>
        </w:tc>
        <w:tc>
          <w:tcPr>
            <w:tcW w:w="2547" w:type="dxa"/>
            <w:tcBorders>
              <w:left w:val="single" w:color="000000" w:sz="4" w:space="0"/>
            </w:tcBorders>
          </w:tcPr>
          <w:p>
            <w:pPr>
              <w:pStyle w:val="13"/>
              <w:spacing w:line="251" w:lineRule="exact"/>
              <w:ind w:right="135"/>
              <w:jc w:val="right"/>
              <w:rPr>
                <w:sz w:val="24"/>
              </w:rPr>
            </w:pPr>
            <w:r>
              <w:rPr>
                <w:sz w:val="24"/>
              </w:rPr>
              <w:t>1’s complement of 13:</w:t>
            </w:r>
          </w:p>
        </w:tc>
        <w:tc>
          <w:tcPr>
            <w:tcW w:w="792" w:type="dxa"/>
          </w:tcPr>
          <w:p>
            <w:pPr>
              <w:pStyle w:val="13"/>
              <w:spacing w:line="251" w:lineRule="exact"/>
              <w:ind w:right="48"/>
              <w:jc w:val="right"/>
              <w:rPr>
                <w:sz w:val="24"/>
              </w:rPr>
            </w:pPr>
            <w:r>
              <w:rPr>
                <w:sz w:val="24"/>
              </w:rPr>
              <w:t>10010</w:t>
            </w:r>
          </w:p>
        </w:tc>
      </w:tr>
    </w:tbl>
    <w:p>
      <w:pPr>
        <w:pStyle w:val="6"/>
        <w:tabs>
          <w:tab w:val="left" w:pos="658"/>
          <w:tab w:val="left" w:pos="1529"/>
        </w:tabs>
        <w:ind w:left="0" w:right="915" w:firstLine="0"/>
        <w:jc w:val="right"/>
      </w:pPr>
      <w:r>
        <w:rPr>
          <w:u w:val="single"/>
        </w:rPr>
        <w:t xml:space="preserve"> </w:t>
      </w:r>
      <w:r>
        <w:rPr>
          <w:spacing w:val="-3"/>
          <w:u w:val="single"/>
        </w:rPr>
        <w:t xml:space="preserve"> </w:t>
      </w:r>
      <w:r>
        <w:rPr>
          <w:u w:val="single"/>
        </w:rPr>
        <w:t>+</w:t>
      </w:r>
      <w:r>
        <w:rPr>
          <w:u w:val="single"/>
        </w:rPr>
        <w:tab/>
      </w:r>
      <w:r>
        <w:rPr>
          <w:u w:val="single"/>
        </w:rPr>
        <w:t>1</w:t>
      </w:r>
      <w:r>
        <w:rPr>
          <w:u w:val="single"/>
        </w:rPr>
        <w:tab/>
      </w:r>
    </w:p>
    <w:p>
      <w:pPr>
        <w:pStyle w:val="6"/>
        <w:tabs>
          <w:tab w:val="left" w:pos="8589"/>
        </w:tabs>
        <w:spacing w:before="12"/>
        <w:ind w:left="6078" w:firstLine="0"/>
      </w:pPr>
      <w:r>
        <w:t>2’s complement of</w:t>
      </w:r>
      <w:r>
        <w:rPr>
          <w:spacing w:val="-2"/>
        </w:rPr>
        <w:t xml:space="preserve"> </w:t>
      </w:r>
      <w:r>
        <w:t>13:</w:t>
      </w:r>
      <w:r>
        <w:tab/>
      </w:r>
      <w:r>
        <w:t>10011</w:t>
      </w:r>
      <w:r>
        <w:rPr>
          <w:spacing w:val="53"/>
        </w:rPr>
        <w:t xml:space="preserve"> </w:t>
      </w:r>
      <w:r>
        <w:t>(-13)</w:t>
      </w:r>
    </w:p>
    <w:p>
      <w:pPr>
        <w:pStyle w:val="6"/>
        <w:ind w:left="0" w:firstLine="0"/>
      </w:pPr>
    </w:p>
    <w:tbl>
      <w:tblPr>
        <w:tblStyle w:val="10"/>
        <w:tblW w:w="8080" w:type="dxa"/>
        <w:tblInd w:w="1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
        <w:gridCol w:w="989"/>
        <w:gridCol w:w="720"/>
        <w:gridCol w:w="1440"/>
        <w:gridCol w:w="540"/>
        <w:gridCol w:w="35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1" w:right="106"/>
              <w:jc w:val="center"/>
              <w:rPr>
                <w:b/>
                <w:sz w:val="24"/>
              </w:rPr>
            </w:pPr>
            <w:r>
              <w:rPr>
                <w:b/>
                <w:sz w:val="24"/>
              </w:rPr>
              <w:t>AC</w:t>
            </w:r>
          </w:p>
        </w:tc>
        <w:tc>
          <w:tcPr>
            <w:tcW w:w="989" w:type="dxa"/>
          </w:tcPr>
          <w:p>
            <w:pPr>
              <w:pStyle w:val="13"/>
              <w:spacing w:line="272" w:lineRule="exact"/>
              <w:ind w:left="88" w:right="83"/>
              <w:jc w:val="center"/>
              <w:rPr>
                <w:b/>
                <w:sz w:val="24"/>
              </w:rPr>
            </w:pPr>
            <w:r>
              <w:rPr>
                <w:b/>
                <w:sz w:val="24"/>
              </w:rPr>
              <w:t>QR(-13)</w:t>
            </w:r>
          </w:p>
        </w:tc>
        <w:tc>
          <w:tcPr>
            <w:tcW w:w="720" w:type="dxa"/>
          </w:tcPr>
          <w:p>
            <w:pPr>
              <w:pStyle w:val="13"/>
              <w:spacing w:line="272" w:lineRule="exact"/>
              <w:ind w:left="133" w:right="124"/>
              <w:jc w:val="center"/>
              <w:rPr>
                <w:b/>
                <w:sz w:val="16"/>
              </w:rPr>
            </w:pPr>
            <w:r>
              <w:rPr>
                <w:b/>
                <w:position w:val="2"/>
                <w:sz w:val="24"/>
              </w:rPr>
              <w:t>Q</w:t>
            </w:r>
            <w:r>
              <w:rPr>
                <w:b/>
                <w:sz w:val="16"/>
              </w:rPr>
              <w:t>n+1</w:t>
            </w:r>
          </w:p>
        </w:tc>
        <w:tc>
          <w:tcPr>
            <w:tcW w:w="1440" w:type="dxa"/>
          </w:tcPr>
          <w:p>
            <w:pPr>
              <w:pStyle w:val="13"/>
              <w:spacing w:line="272" w:lineRule="exact"/>
              <w:ind w:left="127" w:right="120"/>
              <w:jc w:val="center"/>
              <w:rPr>
                <w:b/>
                <w:sz w:val="24"/>
              </w:rPr>
            </w:pPr>
            <w:r>
              <w:rPr>
                <w:b/>
                <w:sz w:val="24"/>
              </w:rPr>
              <w:t>M(BR)(+15)</w:t>
            </w:r>
          </w:p>
        </w:tc>
        <w:tc>
          <w:tcPr>
            <w:tcW w:w="540" w:type="dxa"/>
          </w:tcPr>
          <w:p>
            <w:pPr>
              <w:pStyle w:val="13"/>
              <w:spacing w:line="272" w:lineRule="exact"/>
              <w:ind w:left="127" w:right="121"/>
              <w:jc w:val="center"/>
              <w:rPr>
                <w:b/>
                <w:sz w:val="24"/>
              </w:rPr>
            </w:pPr>
            <w:r>
              <w:rPr>
                <w:b/>
                <w:sz w:val="24"/>
              </w:rPr>
              <w:t>SC</w:t>
            </w:r>
          </w:p>
        </w:tc>
        <w:tc>
          <w:tcPr>
            <w:tcW w:w="3512" w:type="dxa"/>
          </w:tcPr>
          <w:p>
            <w:pPr>
              <w:pStyle w:val="13"/>
              <w:spacing w:line="272" w:lineRule="exact"/>
              <w:ind w:left="1196" w:right="1190"/>
              <w:jc w:val="center"/>
              <w:rPr>
                <w:b/>
                <w:sz w:val="24"/>
              </w:rPr>
            </w:pPr>
            <w:r>
              <w:rPr>
                <w:b/>
                <w:sz w:val="24"/>
              </w:rPr>
              <w:t>Comments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00000</w:t>
            </w:r>
          </w:p>
        </w:tc>
        <w:tc>
          <w:tcPr>
            <w:tcW w:w="989" w:type="dxa"/>
          </w:tcPr>
          <w:p>
            <w:pPr>
              <w:pStyle w:val="13"/>
              <w:spacing w:line="272" w:lineRule="exact"/>
              <w:ind w:left="86" w:right="83"/>
              <w:jc w:val="center"/>
              <w:rPr>
                <w:sz w:val="24"/>
              </w:rPr>
            </w:pPr>
            <w:r>
              <w:rPr>
                <w:sz w:val="24"/>
              </w:rPr>
              <w:t>1001</w:t>
            </w:r>
            <w:r>
              <w:rPr>
                <w:sz w:val="24"/>
                <w:u w:val="single"/>
              </w:rPr>
              <w:t>1</w:t>
            </w:r>
          </w:p>
        </w:tc>
        <w:tc>
          <w:tcPr>
            <w:tcW w:w="720" w:type="dxa"/>
          </w:tcPr>
          <w:p>
            <w:pPr>
              <w:pStyle w:val="13"/>
              <w:spacing w:line="272" w:lineRule="exact"/>
              <w:ind w:left="6"/>
              <w:jc w:val="center"/>
              <w:rPr>
                <w:sz w:val="24"/>
              </w:rPr>
            </w:pPr>
            <w:r>
              <w:rPr>
                <w:sz w:val="24"/>
                <w:u w:val="single"/>
              </w:rPr>
              <w:t>0</w:t>
            </w:r>
          </w:p>
        </w:tc>
        <w:tc>
          <w:tcPr>
            <w:tcW w:w="1440" w:type="dxa"/>
          </w:tcPr>
          <w:p>
            <w:pPr>
              <w:pStyle w:val="13"/>
              <w:spacing w:line="272" w:lineRule="exact"/>
              <w:ind w:left="127" w:right="119"/>
              <w:jc w:val="center"/>
              <w:rPr>
                <w:sz w:val="24"/>
              </w:rPr>
            </w:pPr>
            <w:r>
              <w:rPr>
                <w:sz w:val="24"/>
              </w:rPr>
              <w:t>01111</w:t>
            </w:r>
          </w:p>
        </w:tc>
        <w:tc>
          <w:tcPr>
            <w:tcW w:w="540" w:type="dxa"/>
          </w:tcPr>
          <w:p>
            <w:pPr>
              <w:pStyle w:val="13"/>
              <w:spacing w:line="272" w:lineRule="exact"/>
              <w:ind w:left="9"/>
              <w:jc w:val="center"/>
              <w:rPr>
                <w:sz w:val="24"/>
              </w:rPr>
            </w:pPr>
            <w:r>
              <w:rPr>
                <w:sz w:val="24"/>
              </w:rPr>
              <w:t>5</w:t>
            </w:r>
          </w:p>
        </w:tc>
        <w:tc>
          <w:tcPr>
            <w:tcW w:w="3512" w:type="dxa"/>
          </w:tcPr>
          <w:p>
            <w:pPr>
              <w:pStyle w:val="13"/>
              <w:spacing w:line="272" w:lineRule="exact"/>
              <w:ind w:left="108"/>
              <w:rPr>
                <w:sz w:val="24"/>
              </w:rPr>
            </w:pPr>
            <w:r>
              <w:rPr>
                <w:sz w:val="24"/>
              </w:rPr>
              <w:t>Initial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10001</w:t>
            </w:r>
          </w:p>
        </w:tc>
        <w:tc>
          <w:tcPr>
            <w:tcW w:w="989" w:type="dxa"/>
          </w:tcPr>
          <w:p>
            <w:pPr>
              <w:pStyle w:val="13"/>
              <w:spacing w:line="272" w:lineRule="exact"/>
              <w:ind w:left="86" w:right="83"/>
              <w:jc w:val="center"/>
              <w:rPr>
                <w:sz w:val="24"/>
              </w:rPr>
            </w:pPr>
            <w:r>
              <w:rPr>
                <w:sz w:val="24"/>
              </w:rPr>
              <w:t>10011</w:t>
            </w:r>
          </w:p>
        </w:tc>
        <w:tc>
          <w:tcPr>
            <w:tcW w:w="720" w:type="dxa"/>
          </w:tcPr>
          <w:p>
            <w:pPr>
              <w:pStyle w:val="13"/>
              <w:spacing w:line="272" w:lineRule="exact"/>
              <w:ind w:left="6"/>
              <w:jc w:val="center"/>
              <w:rPr>
                <w:sz w:val="24"/>
              </w:rPr>
            </w:pPr>
            <w:r>
              <w:rPr>
                <w:sz w:val="24"/>
              </w:rPr>
              <w:t>0</w:t>
            </w:r>
          </w:p>
        </w:tc>
        <w:tc>
          <w:tcPr>
            <w:tcW w:w="1440" w:type="dxa"/>
          </w:tcPr>
          <w:p>
            <w:pPr>
              <w:pStyle w:val="13"/>
              <w:spacing w:line="272" w:lineRule="exact"/>
              <w:ind w:left="127" w:right="119"/>
              <w:jc w:val="center"/>
              <w:rPr>
                <w:sz w:val="24"/>
              </w:rPr>
            </w:pPr>
            <w:r>
              <w:rPr>
                <w:sz w:val="24"/>
              </w:rPr>
              <w:t>01111</w:t>
            </w:r>
          </w:p>
        </w:tc>
        <w:tc>
          <w:tcPr>
            <w:tcW w:w="540" w:type="dxa"/>
            <w:vMerge w:val="restart"/>
          </w:tcPr>
          <w:p>
            <w:pPr>
              <w:pStyle w:val="13"/>
              <w:spacing w:before="150" w:line="240" w:lineRule="auto"/>
              <w:ind w:left="9"/>
              <w:jc w:val="center"/>
              <w:rPr>
                <w:sz w:val="24"/>
              </w:rPr>
            </w:pPr>
            <w:r>
              <w:rPr>
                <w:sz w:val="24"/>
              </w:rPr>
              <w:t>4</w:t>
            </w:r>
          </w:p>
        </w:tc>
        <w:tc>
          <w:tcPr>
            <w:tcW w:w="3512" w:type="dxa"/>
          </w:tcPr>
          <w:p>
            <w:pPr>
              <w:pStyle w:val="13"/>
              <w:spacing w:line="272" w:lineRule="exact"/>
              <w:ind w:left="108"/>
              <w:rPr>
                <w:sz w:val="24"/>
              </w:rPr>
            </w:pPr>
            <w:r>
              <w:rPr>
                <w:sz w:val="24"/>
              </w:rPr>
              <w:t>Subtraction: AC=AC+BR’+1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879" w:type="dxa"/>
          </w:tcPr>
          <w:p>
            <w:pPr>
              <w:pStyle w:val="13"/>
              <w:spacing w:before="1" w:line="273" w:lineRule="exact"/>
              <w:ind w:left="114" w:right="106"/>
              <w:jc w:val="center"/>
              <w:rPr>
                <w:sz w:val="24"/>
              </w:rPr>
            </w:pPr>
            <w:r>
              <w:rPr>
                <w:sz w:val="24"/>
              </w:rPr>
              <w:t>11000</w:t>
            </w:r>
          </w:p>
        </w:tc>
        <w:tc>
          <w:tcPr>
            <w:tcW w:w="989" w:type="dxa"/>
          </w:tcPr>
          <w:p>
            <w:pPr>
              <w:pStyle w:val="13"/>
              <w:spacing w:before="1" w:line="273" w:lineRule="exact"/>
              <w:ind w:left="86" w:right="83"/>
              <w:jc w:val="center"/>
              <w:rPr>
                <w:sz w:val="24"/>
              </w:rPr>
            </w:pPr>
            <w:r>
              <w:rPr>
                <w:sz w:val="24"/>
              </w:rPr>
              <w:t>1100</w:t>
            </w:r>
            <w:r>
              <w:rPr>
                <w:sz w:val="24"/>
                <w:u w:val="single"/>
              </w:rPr>
              <w:t>1</w:t>
            </w:r>
          </w:p>
        </w:tc>
        <w:tc>
          <w:tcPr>
            <w:tcW w:w="720" w:type="dxa"/>
          </w:tcPr>
          <w:p>
            <w:pPr>
              <w:pStyle w:val="13"/>
              <w:spacing w:before="1" w:line="273" w:lineRule="exact"/>
              <w:ind w:left="6"/>
              <w:jc w:val="center"/>
              <w:rPr>
                <w:sz w:val="24"/>
              </w:rPr>
            </w:pPr>
            <w:r>
              <w:rPr>
                <w:sz w:val="24"/>
                <w:u w:val="single"/>
              </w:rPr>
              <w:t>1</w:t>
            </w:r>
          </w:p>
        </w:tc>
        <w:tc>
          <w:tcPr>
            <w:tcW w:w="1440" w:type="dxa"/>
          </w:tcPr>
          <w:p>
            <w:pPr>
              <w:pStyle w:val="13"/>
              <w:spacing w:before="1" w:line="273" w:lineRule="exact"/>
              <w:ind w:left="127" w:right="119"/>
              <w:jc w:val="center"/>
              <w:rPr>
                <w:sz w:val="24"/>
              </w:rPr>
            </w:pPr>
            <w:r>
              <w:rPr>
                <w:sz w:val="24"/>
              </w:rPr>
              <w:t>01111</w:t>
            </w:r>
          </w:p>
        </w:tc>
        <w:tc>
          <w:tcPr>
            <w:tcW w:w="540" w:type="dxa"/>
            <w:vMerge w:val="continue"/>
            <w:tcBorders>
              <w:top w:val="nil"/>
            </w:tcBorders>
          </w:tcPr>
          <w:p>
            <w:pPr>
              <w:rPr>
                <w:sz w:val="2"/>
                <w:szCs w:val="2"/>
              </w:rPr>
            </w:pPr>
          </w:p>
        </w:tc>
        <w:tc>
          <w:tcPr>
            <w:tcW w:w="3512" w:type="dxa"/>
          </w:tcPr>
          <w:p>
            <w:pPr>
              <w:pStyle w:val="13"/>
              <w:spacing w:before="1" w:line="273"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11100</w:t>
            </w:r>
          </w:p>
        </w:tc>
        <w:tc>
          <w:tcPr>
            <w:tcW w:w="989" w:type="dxa"/>
          </w:tcPr>
          <w:p>
            <w:pPr>
              <w:pStyle w:val="13"/>
              <w:spacing w:line="272" w:lineRule="exact"/>
              <w:ind w:left="86" w:right="83"/>
              <w:jc w:val="center"/>
              <w:rPr>
                <w:sz w:val="24"/>
              </w:rPr>
            </w:pPr>
            <w:r>
              <w:rPr>
                <w:sz w:val="24"/>
              </w:rPr>
              <w:t>0110</w:t>
            </w:r>
            <w:r>
              <w:rPr>
                <w:sz w:val="24"/>
                <w:u w:val="single"/>
              </w:rPr>
              <w:t>0</w:t>
            </w:r>
          </w:p>
        </w:tc>
        <w:tc>
          <w:tcPr>
            <w:tcW w:w="720" w:type="dxa"/>
          </w:tcPr>
          <w:p>
            <w:pPr>
              <w:pStyle w:val="13"/>
              <w:spacing w:line="272" w:lineRule="exact"/>
              <w:ind w:left="6"/>
              <w:jc w:val="center"/>
              <w:rPr>
                <w:sz w:val="24"/>
              </w:rPr>
            </w:pPr>
            <w:r>
              <w:rPr>
                <w:sz w:val="24"/>
                <w:u w:val="single"/>
              </w:rPr>
              <w:t>1</w:t>
            </w:r>
          </w:p>
        </w:tc>
        <w:tc>
          <w:tcPr>
            <w:tcW w:w="1440" w:type="dxa"/>
          </w:tcPr>
          <w:p>
            <w:pPr>
              <w:pStyle w:val="13"/>
              <w:spacing w:line="272" w:lineRule="exact"/>
              <w:ind w:left="127" w:right="119"/>
              <w:jc w:val="center"/>
              <w:rPr>
                <w:sz w:val="24"/>
              </w:rPr>
            </w:pPr>
            <w:r>
              <w:rPr>
                <w:sz w:val="24"/>
              </w:rPr>
              <w:t>01111</w:t>
            </w:r>
          </w:p>
        </w:tc>
        <w:tc>
          <w:tcPr>
            <w:tcW w:w="540" w:type="dxa"/>
          </w:tcPr>
          <w:p>
            <w:pPr>
              <w:pStyle w:val="13"/>
              <w:spacing w:line="272" w:lineRule="exact"/>
              <w:ind w:left="9"/>
              <w:jc w:val="center"/>
              <w:rPr>
                <w:sz w:val="24"/>
              </w:rPr>
            </w:pPr>
            <w:r>
              <w:rPr>
                <w:sz w:val="24"/>
              </w:rPr>
              <w:t>3</w:t>
            </w:r>
          </w:p>
        </w:tc>
        <w:tc>
          <w:tcPr>
            <w:tcW w:w="3512" w:type="dxa"/>
          </w:tcPr>
          <w:p>
            <w:pPr>
              <w:pStyle w:val="13"/>
              <w:spacing w:line="272"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01011</w:t>
            </w:r>
          </w:p>
        </w:tc>
        <w:tc>
          <w:tcPr>
            <w:tcW w:w="989" w:type="dxa"/>
          </w:tcPr>
          <w:p>
            <w:pPr>
              <w:pStyle w:val="13"/>
              <w:spacing w:line="272" w:lineRule="exact"/>
              <w:ind w:left="86" w:right="83"/>
              <w:jc w:val="center"/>
              <w:rPr>
                <w:sz w:val="24"/>
              </w:rPr>
            </w:pPr>
            <w:r>
              <w:rPr>
                <w:sz w:val="24"/>
              </w:rPr>
              <w:t>01100</w:t>
            </w:r>
          </w:p>
        </w:tc>
        <w:tc>
          <w:tcPr>
            <w:tcW w:w="720" w:type="dxa"/>
          </w:tcPr>
          <w:p>
            <w:pPr>
              <w:pStyle w:val="13"/>
              <w:spacing w:line="272" w:lineRule="exact"/>
              <w:ind w:left="6"/>
              <w:jc w:val="center"/>
              <w:rPr>
                <w:sz w:val="24"/>
              </w:rPr>
            </w:pPr>
            <w:r>
              <w:rPr>
                <w:sz w:val="24"/>
              </w:rPr>
              <w:t>1</w:t>
            </w:r>
          </w:p>
        </w:tc>
        <w:tc>
          <w:tcPr>
            <w:tcW w:w="1440" w:type="dxa"/>
          </w:tcPr>
          <w:p>
            <w:pPr>
              <w:pStyle w:val="13"/>
              <w:spacing w:line="272" w:lineRule="exact"/>
              <w:ind w:left="127" w:right="119"/>
              <w:jc w:val="center"/>
              <w:rPr>
                <w:sz w:val="24"/>
              </w:rPr>
            </w:pPr>
            <w:r>
              <w:rPr>
                <w:sz w:val="24"/>
              </w:rPr>
              <w:t>01111</w:t>
            </w:r>
          </w:p>
        </w:tc>
        <w:tc>
          <w:tcPr>
            <w:tcW w:w="540" w:type="dxa"/>
            <w:vMerge w:val="restart"/>
          </w:tcPr>
          <w:p>
            <w:pPr>
              <w:pStyle w:val="13"/>
              <w:spacing w:before="150" w:line="240" w:lineRule="auto"/>
              <w:ind w:left="9"/>
              <w:jc w:val="center"/>
              <w:rPr>
                <w:sz w:val="24"/>
              </w:rPr>
            </w:pPr>
            <w:r>
              <w:rPr>
                <w:sz w:val="24"/>
              </w:rPr>
              <w:t>2</w:t>
            </w:r>
          </w:p>
        </w:tc>
        <w:tc>
          <w:tcPr>
            <w:tcW w:w="3512" w:type="dxa"/>
          </w:tcPr>
          <w:p>
            <w:pPr>
              <w:pStyle w:val="13"/>
              <w:spacing w:line="272" w:lineRule="exact"/>
              <w:ind w:left="108"/>
              <w:rPr>
                <w:sz w:val="24"/>
              </w:rPr>
            </w:pPr>
            <w:r>
              <w:rPr>
                <w:sz w:val="24"/>
              </w:rPr>
              <w:t>Addition: AC=AC+BR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00101</w:t>
            </w:r>
          </w:p>
        </w:tc>
        <w:tc>
          <w:tcPr>
            <w:tcW w:w="989" w:type="dxa"/>
          </w:tcPr>
          <w:p>
            <w:pPr>
              <w:pStyle w:val="13"/>
              <w:spacing w:line="272" w:lineRule="exact"/>
              <w:ind w:left="86" w:right="83"/>
              <w:jc w:val="center"/>
              <w:rPr>
                <w:sz w:val="24"/>
              </w:rPr>
            </w:pPr>
            <w:r>
              <w:rPr>
                <w:sz w:val="24"/>
              </w:rPr>
              <w:t>1011</w:t>
            </w:r>
            <w:r>
              <w:rPr>
                <w:sz w:val="24"/>
                <w:u w:val="single"/>
              </w:rPr>
              <w:t>0</w:t>
            </w:r>
          </w:p>
        </w:tc>
        <w:tc>
          <w:tcPr>
            <w:tcW w:w="720" w:type="dxa"/>
          </w:tcPr>
          <w:p>
            <w:pPr>
              <w:pStyle w:val="13"/>
              <w:spacing w:line="272" w:lineRule="exact"/>
              <w:ind w:left="6"/>
              <w:jc w:val="center"/>
              <w:rPr>
                <w:sz w:val="24"/>
              </w:rPr>
            </w:pPr>
            <w:r>
              <w:rPr>
                <w:sz w:val="24"/>
                <w:u w:val="single"/>
              </w:rPr>
              <w:t>0</w:t>
            </w:r>
          </w:p>
        </w:tc>
        <w:tc>
          <w:tcPr>
            <w:tcW w:w="1440" w:type="dxa"/>
          </w:tcPr>
          <w:p>
            <w:pPr>
              <w:pStyle w:val="13"/>
              <w:spacing w:line="272" w:lineRule="exact"/>
              <w:ind w:left="127" w:right="119"/>
              <w:jc w:val="center"/>
              <w:rPr>
                <w:sz w:val="24"/>
              </w:rPr>
            </w:pPr>
            <w:r>
              <w:rPr>
                <w:sz w:val="24"/>
              </w:rPr>
              <w:t>01111</w:t>
            </w:r>
          </w:p>
        </w:tc>
        <w:tc>
          <w:tcPr>
            <w:tcW w:w="540" w:type="dxa"/>
            <w:vMerge w:val="continue"/>
            <w:tcBorders>
              <w:top w:val="nil"/>
            </w:tcBorders>
          </w:tcPr>
          <w:p>
            <w:pPr>
              <w:rPr>
                <w:sz w:val="2"/>
                <w:szCs w:val="2"/>
              </w:rPr>
            </w:pPr>
          </w:p>
        </w:tc>
        <w:tc>
          <w:tcPr>
            <w:tcW w:w="3512" w:type="dxa"/>
          </w:tcPr>
          <w:p>
            <w:pPr>
              <w:pStyle w:val="13"/>
              <w:spacing w:line="272"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5" w:hRule="atLeast"/>
        </w:trPr>
        <w:tc>
          <w:tcPr>
            <w:tcW w:w="879" w:type="dxa"/>
          </w:tcPr>
          <w:p>
            <w:pPr>
              <w:pStyle w:val="13"/>
              <w:spacing w:before="2" w:line="273" w:lineRule="exact"/>
              <w:ind w:left="114" w:right="106"/>
              <w:jc w:val="center"/>
              <w:rPr>
                <w:sz w:val="24"/>
              </w:rPr>
            </w:pPr>
            <w:r>
              <w:rPr>
                <w:sz w:val="24"/>
              </w:rPr>
              <w:t>00010</w:t>
            </w:r>
          </w:p>
        </w:tc>
        <w:tc>
          <w:tcPr>
            <w:tcW w:w="989" w:type="dxa"/>
          </w:tcPr>
          <w:p>
            <w:pPr>
              <w:pStyle w:val="13"/>
              <w:spacing w:before="2" w:line="273" w:lineRule="exact"/>
              <w:ind w:left="86" w:right="83"/>
              <w:jc w:val="center"/>
              <w:rPr>
                <w:sz w:val="24"/>
              </w:rPr>
            </w:pPr>
            <w:r>
              <w:rPr>
                <w:sz w:val="24"/>
              </w:rPr>
              <w:t>1101</w:t>
            </w:r>
            <w:r>
              <w:rPr>
                <w:sz w:val="24"/>
                <w:u w:val="single"/>
              </w:rPr>
              <w:t>1</w:t>
            </w:r>
          </w:p>
        </w:tc>
        <w:tc>
          <w:tcPr>
            <w:tcW w:w="720" w:type="dxa"/>
          </w:tcPr>
          <w:p>
            <w:pPr>
              <w:pStyle w:val="13"/>
              <w:spacing w:before="2" w:line="273" w:lineRule="exact"/>
              <w:ind w:left="6"/>
              <w:jc w:val="center"/>
              <w:rPr>
                <w:sz w:val="24"/>
              </w:rPr>
            </w:pPr>
            <w:r>
              <w:rPr>
                <w:sz w:val="24"/>
                <w:u w:val="single"/>
              </w:rPr>
              <w:t>0</w:t>
            </w:r>
          </w:p>
        </w:tc>
        <w:tc>
          <w:tcPr>
            <w:tcW w:w="1440" w:type="dxa"/>
          </w:tcPr>
          <w:p>
            <w:pPr>
              <w:pStyle w:val="13"/>
              <w:spacing w:before="2" w:line="273" w:lineRule="exact"/>
              <w:ind w:left="127" w:right="119"/>
              <w:jc w:val="center"/>
              <w:rPr>
                <w:sz w:val="24"/>
              </w:rPr>
            </w:pPr>
            <w:r>
              <w:rPr>
                <w:sz w:val="24"/>
              </w:rPr>
              <w:t>01111</w:t>
            </w:r>
          </w:p>
        </w:tc>
        <w:tc>
          <w:tcPr>
            <w:tcW w:w="540" w:type="dxa"/>
          </w:tcPr>
          <w:p>
            <w:pPr>
              <w:pStyle w:val="13"/>
              <w:spacing w:before="2" w:line="273" w:lineRule="exact"/>
              <w:ind w:left="9"/>
              <w:jc w:val="center"/>
              <w:rPr>
                <w:sz w:val="24"/>
              </w:rPr>
            </w:pPr>
            <w:r>
              <w:rPr>
                <w:sz w:val="24"/>
              </w:rPr>
              <w:t>1</w:t>
            </w:r>
          </w:p>
        </w:tc>
        <w:tc>
          <w:tcPr>
            <w:tcW w:w="3512" w:type="dxa"/>
          </w:tcPr>
          <w:p>
            <w:pPr>
              <w:pStyle w:val="13"/>
              <w:spacing w:before="2" w:line="273" w:lineRule="exact"/>
              <w:ind w:left="108"/>
              <w:rPr>
                <w:sz w:val="24"/>
              </w:rPr>
            </w:pPr>
            <w:r>
              <w:rPr>
                <w:sz w:val="24"/>
              </w:rPr>
              <w:t>Arithmetic Shift Right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sz w:val="24"/>
              </w:rPr>
            </w:pPr>
            <w:r>
              <w:rPr>
                <w:sz w:val="24"/>
              </w:rPr>
              <w:t>10011</w:t>
            </w:r>
          </w:p>
        </w:tc>
        <w:tc>
          <w:tcPr>
            <w:tcW w:w="989" w:type="dxa"/>
          </w:tcPr>
          <w:p>
            <w:pPr>
              <w:pStyle w:val="13"/>
              <w:spacing w:line="272" w:lineRule="exact"/>
              <w:ind w:left="86" w:right="83"/>
              <w:jc w:val="center"/>
              <w:rPr>
                <w:sz w:val="24"/>
              </w:rPr>
            </w:pPr>
            <w:r>
              <w:rPr>
                <w:sz w:val="24"/>
              </w:rPr>
              <w:t>11011</w:t>
            </w:r>
          </w:p>
        </w:tc>
        <w:tc>
          <w:tcPr>
            <w:tcW w:w="720" w:type="dxa"/>
          </w:tcPr>
          <w:p>
            <w:pPr>
              <w:pStyle w:val="13"/>
              <w:spacing w:line="272" w:lineRule="exact"/>
              <w:ind w:left="6"/>
              <w:jc w:val="center"/>
              <w:rPr>
                <w:sz w:val="24"/>
              </w:rPr>
            </w:pPr>
            <w:r>
              <w:rPr>
                <w:sz w:val="24"/>
              </w:rPr>
              <w:t>0</w:t>
            </w:r>
          </w:p>
        </w:tc>
        <w:tc>
          <w:tcPr>
            <w:tcW w:w="1440" w:type="dxa"/>
          </w:tcPr>
          <w:p>
            <w:pPr>
              <w:pStyle w:val="13"/>
              <w:spacing w:line="272" w:lineRule="exact"/>
              <w:ind w:left="127" w:right="119"/>
              <w:jc w:val="center"/>
              <w:rPr>
                <w:sz w:val="24"/>
              </w:rPr>
            </w:pPr>
            <w:r>
              <w:rPr>
                <w:sz w:val="24"/>
              </w:rPr>
              <w:t>01111</w:t>
            </w:r>
          </w:p>
        </w:tc>
        <w:tc>
          <w:tcPr>
            <w:tcW w:w="540" w:type="dxa"/>
            <w:vMerge w:val="restart"/>
          </w:tcPr>
          <w:p>
            <w:pPr>
              <w:pStyle w:val="13"/>
              <w:spacing w:before="150" w:line="240" w:lineRule="auto"/>
              <w:ind w:left="9"/>
              <w:jc w:val="center"/>
              <w:rPr>
                <w:sz w:val="24"/>
              </w:rPr>
            </w:pPr>
            <w:r>
              <w:rPr>
                <w:sz w:val="24"/>
              </w:rPr>
              <w:t>0</w:t>
            </w:r>
          </w:p>
        </w:tc>
        <w:tc>
          <w:tcPr>
            <w:tcW w:w="3512" w:type="dxa"/>
          </w:tcPr>
          <w:p>
            <w:pPr>
              <w:pStyle w:val="13"/>
              <w:spacing w:line="272" w:lineRule="exact"/>
              <w:ind w:left="108"/>
              <w:rPr>
                <w:sz w:val="24"/>
              </w:rPr>
            </w:pPr>
            <w:r>
              <w:rPr>
                <w:sz w:val="24"/>
              </w:rPr>
              <w:t>Subtraction: AC=AC+BR’+1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879" w:type="dxa"/>
          </w:tcPr>
          <w:p>
            <w:pPr>
              <w:pStyle w:val="13"/>
              <w:spacing w:line="272" w:lineRule="exact"/>
              <w:ind w:left="114" w:right="106"/>
              <w:jc w:val="center"/>
              <w:rPr>
                <w:b/>
                <w:sz w:val="24"/>
              </w:rPr>
            </w:pPr>
            <w:r>
              <w:rPr>
                <w:b/>
                <w:sz w:val="24"/>
              </w:rPr>
              <w:t>11001</w:t>
            </w:r>
          </w:p>
        </w:tc>
        <w:tc>
          <w:tcPr>
            <w:tcW w:w="989" w:type="dxa"/>
          </w:tcPr>
          <w:p>
            <w:pPr>
              <w:pStyle w:val="13"/>
              <w:spacing w:line="272" w:lineRule="exact"/>
              <w:ind w:left="86" w:right="83"/>
              <w:jc w:val="center"/>
              <w:rPr>
                <w:b/>
                <w:sz w:val="24"/>
              </w:rPr>
            </w:pPr>
            <w:r>
              <w:rPr>
                <w:b/>
                <w:sz w:val="24"/>
              </w:rPr>
              <w:t>11101</w:t>
            </w:r>
          </w:p>
        </w:tc>
        <w:tc>
          <w:tcPr>
            <w:tcW w:w="720" w:type="dxa"/>
          </w:tcPr>
          <w:p>
            <w:pPr>
              <w:pStyle w:val="13"/>
              <w:spacing w:line="272" w:lineRule="exact"/>
              <w:ind w:left="6"/>
              <w:jc w:val="center"/>
              <w:rPr>
                <w:sz w:val="24"/>
              </w:rPr>
            </w:pPr>
            <w:r>
              <w:rPr>
                <w:sz w:val="24"/>
              </w:rPr>
              <w:t>1</w:t>
            </w:r>
          </w:p>
        </w:tc>
        <w:tc>
          <w:tcPr>
            <w:tcW w:w="1440" w:type="dxa"/>
          </w:tcPr>
          <w:p>
            <w:pPr>
              <w:pStyle w:val="13"/>
              <w:spacing w:line="272" w:lineRule="exact"/>
              <w:ind w:left="127" w:right="119"/>
              <w:jc w:val="center"/>
              <w:rPr>
                <w:sz w:val="24"/>
              </w:rPr>
            </w:pPr>
            <w:r>
              <w:rPr>
                <w:sz w:val="24"/>
              </w:rPr>
              <w:t>01111</w:t>
            </w:r>
          </w:p>
        </w:tc>
        <w:tc>
          <w:tcPr>
            <w:tcW w:w="540" w:type="dxa"/>
            <w:vMerge w:val="continue"/>
            <w:tcBorders>
              <w:top w:val="nil"/>
            </w:tcBorders>
          </w:tcPr>
          <w:p>
            <w:pPr>
              <w:rPr>
                <w:sz w:val="2"/>
                <w:szCs w:val="2"/>
              </w:rPr>
            </w:pPr>
          </w:p>
        </w:tc>
        <w:tc>
          <w:tcPr>
            <w:tcW w:w="3512" w:type="dxa"/>
          </w:tcPr>
          <w:p>
            <w:pPr>
              <w:pStyle w:val="13"/>
              <w:spacing w:line="272" w:lineRule="exact"/>
              <w:ind w:left="108"/>
              <w:rPr>
                <w:sz w:val="24"/>
              </w:rPr>
            </w:pPr>
            <w:r>
              <w:rPr>
                <w:sz w:val="24"/>
              </w:rPr>
              <w:t>Arithmetic Shift Right</w:t>
            </w:r>
          </w:p>
        </w:tc>
      </w:tr>
    </w:tbl>
    <w:p>
      <w:pPr>
        <w:pStyle w:val="6"/>
        <w:spacing w:before="11"/>
        <w:ind w:left="0" w:firstLine="0"/>
        <w:rPr>
          <w:sz w:val="23"/>
        </w:rPr>
      </w:pPr>
    </w:p>
    <w:p>
      <w:pPr>
        <w:spacing w:before="0"/>
        <w:ind w:left="1908" w:right="0" w:firstLine="0"/>
        <w:jc w:val="left"/>
        <w:rPr>
          <w:b/>
          <w:sz w:val="24"/>
        </w:rPr>
      </w:pPr>
      <w:r>
        <w:rPr>
          <w:sz w:val="24"/>
        </w:rPr>
        <w:t xml:space="preserve">Answer: (+15) X (-13) = -195 =&gt; </w:t>
      </w:r>
      <w:r>
        <w:rPr>
          <w:b/>
          <w:sz w:val="24"/>
        </w:rPr>
        <w:t>1100111101</w:t>
      </w:r>
    </w:p>
    <w:p>
      <w:pPr>
        <w:pStyle w:val="6"/>
        <w:spacing w:before="9"/>
        <w:ind w:left="0" w:firstLine="0"/>
        <w:rPr>
          <w:b/>
          <w:sz w:val="17"/>
        </w:rPr>
      </w:pPr>
      <w:r>
        <mc:AlternateContent>
          <mc:Choice Requires="wpg">
            <w:drawing>
              <wp:anchor distT="0" distB="0" distL="0" distR="0" simplePos="0" relativeHeight="6144" behindDoc="0" locked="0" layoutInCell="1" allowOverlap="1">
                <wp:simplePos x="0" y="0"/>
                <wp:positionH relativeFrom="page">
                  <wp:posOffset>1211580</wp:posOffset>
                </wp:positionH>
                <wp:positionV relativeFrom="paragraph">
                  <wp:posOffset>162560</wp:posOffset>
                </wp:positionV>
                <wp:extent cx="5541645" cy="10160"/>
                <wp:effectExtent l="0" t="0" r="0" b="0"/>
                <wp:wrapTopAndBottom/>
                <wp:docPr id="359" name="Group 651"/>
                <wp:cNvGraphicFramePr/>
                <a:graphic xmlns:a="http://schemas.openxmlformats.org/drawingml/2006/main">
                  <a:graphicData uri="http://schemas.microsoft.com/office/word/2010/wordprocessingGroup">
                    <wpg:wgp>
                      <wpg:cNvGrpSpPr/>
                      <wpg:grpSpPr>
                        <a:xfrm>
                          <a:off x="0" y="0"/>
                          <a:ext cx="5541645" cy="10160"/>
                          <a:chOff x="1908" y="256"/>
                          <a:chExt cx="8727" cy="16"/>
                        </a:xfrm>
                      </wpg:grpSpPr>
                      <wps:wsp>
                        <wps:cNvPr id="357" name="Line 652"/>
                        <wps:cNvCnPr/>
                        <wps:spPr>
                          <a:xfrm>
                            <a:off x="1908" y="264"/>
                            <a:ext cx="5496" cy="0"/>
                          </a:xfrm>
                          <a:prstGeom prst="line">
                            <a:avLst/>
                          </a:prstGeom>
                          <a:ln w="9896" cap="flat" cmpd="sng">
                            <a:solidFill>
                              <a:srgbClr val="000000"/>
                            </a:solidFill>
                            <a:prstDash val="solid"/>
                            <a:headEnd type="none" w="med" len="med"/>
                            <a:tailEnd type="none" w="med" len="med"/>
                          </a:ln>
                        </wps:spPr>
                        <wps:bodyPr upright="1"/>
                      </wps:wsp>
                      <wps:wsp>
                        <wps:cNvPr id="358" name="Line 653"/>
                        <wps:cNvCnPr/>
                        <wps:spPr>
                          <a:xfrm>
                            <a:off x="7410" y="264"/>
                            <a:ext cx="3225" cy="0"/>
                          </a:xfrm>
                          <a:prstGeom prst="line">
                            <a:avLst/>
                          </a:prstGeom>
                          <a:ln w="9896" cap="flat" cmpd="sng">
                            <a:solidFill>
                              <a:srgbClr val="000000"/>
                            </a:solidFill>
                            <a:prstDash val="solid"/>
                            <a:headEnd type="none" w="med" len="med"/>
                            <a:tailEnd type="none" w="med" len="med"/>
                          </a:ln>
                        </wps:spPr>
                        <wps:bodyPr upright="1"/>
                      </wps:wsp>
                    </wpg:wgp>
                  </a:graphicData>
                </a:graphic>
              </wp:anchor>
            </w:drawing>
          </mc:Choice>
          <mc:Fallback>
            <w:pict>
              <v:group id="Group 651" o:spid="_x0000_s1026" o:spt="203" style="position:absolute;left:0pt;margin-left:95.4pt;margin-top:12.8pt;height:0.8pt;width:436.35pt;mso-position-horizontal-relative:page;mso-wrap-distance-bottom:0pt;mso-wrap-distance-top:0pt;z-index:6144;mso-width-relative:page;mso-height-relative:page;" coordorigin="1908,256" coordsize="8727,16" o:gfxdata="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kQCRw2QAAAAoBAAAPAAAAAAAAAAEAIAAAACIAAABkcnMvZG93bnJldi54bWxQSwECFAAUAAAA&#10;CACHTuJA3HIBo18CAADBBgAADgAAAAAAAAABACAAAAAoAQAAZHJzL2Uyb0RvYy54bWxQSwUGAAAA&#10;AAYABgBZAQAA+QUAAAAA&#10;">
                <o:lock v:ext="edit" aspectratio="f"/>
                <v:line id="Line 652" o:spid="_x0000_s1026" o:spt="20" style="position:absolute;left:1908;top:264;height:0;width:5496;" filled="f" stroked="t" coordsize="21600,21600" o:gfxdata="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DLcA&#10;wAAAANwAAAAPAAAAAAAAAAEAIAAAACIAAABkcnMvZG93bnJldi54bWxQSwECFAAUAAAACACHTuJA&#10;My8FnjsAAAA5AAAAEAAAAAAAAAABACAAAAAPAQAAZHJzL3NoYXBleG1sLnhtbFBLBQYAAAAABgAG&#10;AFsBAAC5AwAAAAA=&#10;">
                  <v:fill on="f" focussize="0,0"/>
                  <v:stroke weight="0.779212598425197pt" color="#000000" joinstyle="round"/>
                  <v:imagedata o:title=""/>
                  <o:lock v:ext="edit" aspectratio="f"/>
                </v:line>
                <v:line id="Line 653" o:spid="_x0000_s1026" o:spt="20" style="position:absolute;left:7410;top:264;height:0;width:3225;" filled="f" stroked="t" coordsize="21600,21600" o:gfxdata="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kyNyvQAA&#10;ANwAAAAPAAAAAAAAAAEAIAAAACIAAABkcnMvZG93bnJldi54bWxQSwECFAAUAAAACACHTuJAMy8F&#10;njsAAAA5AAAAEAAAAAAAAAABACAAAAAMAQAAZHJzL3NoYXBleG1sLnhtbFBLBQYAAAAABgAGAFsB&#10;AAC2AwAAAAA=&#10;">
                  <v:fill on="f" focussize="0,0"/>
                  <v:stroke weight="0.779212598425197pt" color="#000000" joinstyle="round"/>
                  <v:imagedata o:title=""/>
                  <o:lock v:ext="edit" aspectratio="f"/>
                </v:line>
                <w10:wrap type="topAndBottom"/>
              </v:group>
            </w:pict>
          </mc:Fallback>
        </mc:AlternateContent>
      </w:r>
    </w:p>
    <w:p>
      <w:pPr>
        <w:pStyle w:val="6"/>
        <w:tabs>
          <w:tab w:val="right" w:pos="6222"/>
        </w:tabs>
        <w:spacing w:line="285" w:lineRule="exact"/>
        <w:ind w:firstLine="0"/>
      </w:pPr>
      <w:r>
        <w:t>To verify</w:t>
      </w:r>
      <w:r>
        <w:tab/>
      </w:r>
      <w:r>
        <w:t>0011000010</w:t>
      </w:r>
    </w:p>
    <w:p>
      <w:pPr>
        <w:pStyle w:val="6"/>
        <w:tabs>
          <w:tab w:val="left" w:pos="1515"/>
        </w:tabs>
        <w:spacing w:before="2"/>
        <w:ind w:left="197" w:firstLine="0"/>
        <w:jc w:val="center"/>
      </w:pPr>
      <w:r>
        <w:t>+</w:t>
      </w:r>
      <w:r>
        <w:tab/>
      </w:r>
      <w:r>
        <w:t>1</w:t>
      </w:r>
    </w:p>
    <w:p>
      <w:pPr>
        <w:pStyle w:val="6"/>
        <w:spacing w:before="292"/>
        <w:ind w:left="1891" w:right="2247" w:firstLine="0"/>
        <w:jc w:val="center"/>
      </w:pPr>
      <w:r>
        <mc:AlternateContent>
          <mc:Choice Requires="wps">
            <w:drawing>
              <wp:anchor distT="0" distB="0" distL="114300" distR="114300" simplePos="0" relativeHeight="8192" behindDoc="0" locked="0" layoutInCell="1" allowOverlap="1">
                <wp:simplePos x="0" y="0"/>
                <wp:positionH relativeFrom="page">
                  <wp:posOffset>3498215</wp:posOffset>
                </wp:positionH>
                <wp:positionV relativeFrom="paragraph">
                  <wp:posOffset>166370</wp:posOffset>
                </wp:positionV>
                <wp:extent cx="913130" cy="0"/>
                <wp:effectExtent l="0" t="0" r="0" b="0"/>
                <wp:wrapNone/>
                <wp:docPr id="411" name="Line 654"/>
                <wp:cNvGraphicFramePr/>
                <a:graphic xmlns:a="http://schemas.openxmlformats.org/drawingml/2006/main">
                  <a:graphicData uri="http://schemas.microsoft.com/office/word/2010/wordprocessingShape">
                    <wps:wsp>
                      <wps:cNvCnPr/>
                      <wps:spPr>
                        <a:xfrm>
                          <a:off x="0" y="0"/>
                          <a:ext cx="913130" cy="0"/>
                        </a:xfrm>
                        <a:prstGeom prst="line">
                          <a:avLst/>
                        </a:prstGeom>
                        <a:ln w="9896" cap="flat" cmpd="sng">
                          <a:solidFill>
                            <a:srgbClr val="000000"/>
                          </a:solidFill>
                          <a:prstDash val="solid"/>
                          <a:headEnd type="none" w="med" len="med"/>
                          <a:tailEnd type="none" w="med" len="med"/>
                        </a:ln>
                      </wps:spPr>
                      <wps:bodyPr upright="1"/>
                    </wps:wsp>
                  </a:graphicData>
                </a:graphic>
              </wp:anchor>
            </w:drawing>
          </mc:Choice>
          <mc:Fallback>
            <w:pict>
              <v:line id="Line 654" o:spid="_x0000_s1026" o:spt="20" style="position:absolute;left:0pt;margin-left:275.45pt;margin-top:13.1pt;height:0pt;width:71.9pt;mso-position-horizontal-relative:page;z-index:8192;mso-width-relative:page;mso-height-relative:page;" filled="f" stroked="t" coordsize="21600,21600" o:gfxdata="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FxcDtoAAAAJAQAADwAAAAAAAAABACAAAAAiAAAAZHJzL2Rvd25y&#10;ZXYueG1sUEsBAhQAFAAAAAgAh07iQJbG9WbDAQAAjgMAAA4AAAAAAAAAAQAgAAAAKQEAAGRycy9l&#10;Mm9Eb2MueG1sUEsFBgAAAAAGAAYAWQEAAF4FAAAAAA==&#10;">
                <v:fill on="f" focussize="0,0"/>
                <v:stroke weight="0.779212598425197pt" color="#000000" joinstyle="round"/>
                <v:imagedata o:title=""/>
                <o:lock v:ext="edit" aspectratio="f"/>
              </v:line>
            </w:pict>
          </mc:Fallback>
        </mc:AlternateContent>
      </w:r>
      <w:r>
        <w:t>+195=&gt;</w:t>
      </w:r>
      <w:r>
        <w:rPr>
          <w:spacing w:val="-5"/>
        </w:rPr>
        <w:t xml:space="preserve"> </w:t>
      </w:r>
      <w:r>
        <w:t>0011000011</w:t>
      </w:r>
    </w:p>
    <w:p>
      <w:pPr>
        <w:spacing w:after="0"/>
        <w:jc w:val="center"/>
        <w:sectPr>
          <w:pgSz w:w="12240" w:h="15840"/>
          <w:pgMar w:top="1660" w:right="700" w:bottom="1100" w:left="720" w:header="720" w:footer="901" w:gutter="0"/>
        </w:sectPr>
      </w:pPr>
    </w:p>
    <w:p>
      <w:pPr>
        <w:pStyle w:val="2"/>
        <w:numPr>
          <w:ilvl w:val="0"/>
          <w:numId w:val="52"/>
        </w:numPr>
        <w:tabs>
          <w:tab w:val="left" w:pos="1188"/>
          <w:tab w:val="left" w:pos="1189"/>
          <w:tab w:val="left" w:pos="9585"/>
        </w:tabs>
        <w:spacing w:before="267" w:after="0" w:line="240" w:lineRule="auto"/>
        <w:ind w:left="1188" w:right="0" w:hanging="828"/>
        <w:jc w:val="left"/>
        <w:rPr>
          <w:b w:val="0"/>
          <w:sz w:val="24"/>
        </w:rPr>
      </w:pPr>
      <w:r>
        <w:t>Explain BCD adder with its</w:t>
      </w:r>
      <w:r>
        <w:rPr>
          <w:spacing w:val="-17"/>
        </w:rPr>
        <w:t xml:space="preserve"> </w:t>
      </w:r>
      <w:r>
        <w:t>block</w:t>
      </w:r>
      <w:r>
        <w:rPr>
          <w:spacing w:val="1"/>
        </w:rPr>
        <w:t xml:space="preserve"> </w:t>
      </w:r>
      <w:r>
        <w:t>diagram.</w:t>
      </w:r>
      <w:r>
        <w:tab/>
      </w:r>
      <w:r>
        <w:rPr>
          <w:b w:val="0"/>
          <w:sz w:val="24"/>
        </w:rPr>
        <w:t>(Win’14)</w:t>
      </w:r>
    </w:p>
    <w:p>
      <w:pPr>
        <w:pStyle w:val="12"/>
        <w:numPr>
          <w:ilvl w:val="1"/>
          <w:numId w:val="52"/>
        </w:numPr>
        <w:tabs>
          <w:tab w:val="left" w:pos="1908"/>
          <w:tab w:val="left" w:pos="1909"/>
        </w:tabs>
        <w:spacing w:before="2" w:after="0" w:line="240" w:lineRule="auto"/>
        <w:ind w:left="1908" w:right="963" w:hanging="360"/>
        <w:jc w:val="left"/>
        <w:rPr>
          <w:sz w:val="24"/>
        </w:rPr>
      </w:pPr>
      <w:r>
        <w:rPr>
          <w:sz w:val="24"/>
        </w:rPr>
        <w:t>BCD representation is a class of binary encodings of decimal numbers where</w:t>
      </w:r>
      <w:r>
        <w:rPr>
          <w:spacing w:val="-32"/>
          <w:sz w:val="24"/>
        </w:rPr>
        <w:t xml:space="preserve"> </w:t>
      </w:r>
      <w:r>
        <w:rPr>
          <w:sz w:val="24"/>
        </w:rPr>
        <w:t>each decimal digit is represented by a fixed number of</w:t>
      </w:r>
      <w:r>
        <w:rPr>
          <w:spacing w:val="-6"/>
          <w:sz w:val="24"/>
        </w:rPr>
        <w:t xml:space="preserve"> </w:t>
      </w:r>
      <w:r>
        <w:rPr>
          <w:sz w:val="24"/>
        </w:rPr>
        <w:t>bits.</w:t>
      </w:r>
    </w:p>
    <w:p>
      <w:pPr>
        <w:pStyle w:val="12"/>
        <w:numPr>
          <w:ilvl w:val="1"/>
          <w:numId w:val="52"/>
        </w:numPr>
        <w:tabs>
          <w:tab w:val="left" w:pos="1908"/>
          <w:tab w:val="left" w:pos="1909"/>
        </w:tabs>
        <w:spacing w:before="0" w:after="0" w:line="240" w:lineRule="auto"/>
        <w:ind w:left="1908" w:right="662" w:hanging="360"/>
        <w:jc w:val="left"/>
        <w:rPr>
          <w:sz w:val="24"/>
        </w:rPr>
      </w:pPr>
      <w:r>
        <w:drawing>
          <wp:anchor distT="0" distB="0" distL="0" distR="0" simplePos="0" relativeHeight="1024" behindDoc="0" locked="0" layoutInCell="1" allowOverlap="1">
            <wp:simplePos x="0" y="0"/>
            <wp:positionH relativeFrom="page">
              <wp:posOffset>2473960</wp:posOffset>
            </wp:positionH>
            <wp:positionV relativeFrom="paragraph">
              <wp:posOffset>443230</wp:posOffset>
            </wp:positionV>
            <wp:extent cx="3358515" cy="3288665"/>
            <wp:effectExtent l="0" t="0" r="0" b="0"/>
            <wp:wrapTopAndBottom/>
            <wp:docPr id="141"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04.jpeg"/>
                    <pic:cNvPicPr>
                      <a:picLocks noChangeAspect="1"/>
                    </pic:cNvPicPr>
                  </pic:nvPicPr>
                  <pic:blipFill>
                    <a:blip r:embed="rId130" cstate="print"/>
                    <a:stretch>
                      <a:fillRect/>
                    </a:stretch>
                  </pic:blipFill>
                  <pic:spPr>
                    <a:xfrm>
                      <a:off x="0" y="0"/>
                      <a:ext cx="3358371" cy="3288791"/>
                    </a:xfrm>
                    <a:prstGeom prst="rect">
                      <a:avLst/>
                    </a:prstGeom>
                  </pic:spPr>
                </pic:pic>
              </a:graphicData>
            </a:graphic>
          </wp:anchor>
        </w:drawing>
      </w:r>
      <w:r>
        <w:rPr>
          <w:sz w:val="24"/>
        </w:rPr>
        <w:t>BCD adder is a circuit that adds two BCD digits in parallel and produces a sum digit</w:t>
      </w:r>
      <w:r>
        <w:rPr>
          <w:spacing w:val="-31"/>
          <w:sz w:val="24"/>
        </w:rPr>
        <w:t xml:space="preserve"> </w:t>
      </w:r>
      <w:r>
        <w:rPr>
          <w:sz w:val="24"/>
        </w:rPr>
        <w:t>in BCD form.</w:t>
      </w:r>
    </w:p>
    <w:p>
      <w:pPr>
        <w:spacing w:before="63"/>
        <w:ind w:left="5123" w:right="0" w:firstLine="0"/>
        <w:jc w:val="left"/>
        <w:rPr>
          <w:b/>
          <w:sz w:val="20"/>
        </w:rPr>
      </w:pPr>
      <w:r>
        <w:rPr>
          <w:b/>
          <w:sz w:val="20"/>
        </w:rPr>
        <w:t>Figure 7.5: BCD Adder</w:t>
      </w:r>
    </w:p>
    <w:p>
      <w:pPr>
        <w:pStyle w:val="12"/>
        <w:numPr>
          <w:ilvl w:val="1"/>
          <w:numId w:val="52"/>
        </w:numPr>
        <w:tabs>
          <w:tab w:val="left" w:pos="1908"/>
          <w:tab w:val="left" w:pos="1909"/>
        </w:tabs>
        <w:spacing w:before="0" w:after="0" w:line="242" w:lineRule="auto"/>
        <w:ind w:left="1908" w:right="1080" w:hanging="360"/>
        <w:jc w:val="left"/>
        <w:rPr>
          <w:sz w:val="24"/>
        </w:rPr>
      </w:pPr>
      <w:r>
        <w:rPr>
          <w:sz w:val="24"/>
        </w:rPr>
        <w:t>Since each input digit does not exceed 9, the output sum cannot be greater</w:t>
      </w:r>
      <w:r>
        <w:rPr>
          <w:spacing w:val="-34"/>
          <w:sz w:val="24"/>
        </w:rPr>
        <w:t xml:space="preserve"> </w:t>
      </w:r>
      <w:r>
        <w:rPr>
          <w:sz w:val="24"/>
        </w:rPr>
        <w:t>than 19(9+9+1). For example: suppose we apply two BCD digits to 4-bit binary</w:t>
      </w:r>
      <w:r>
        <w:rPr>
          <w:spacing w:val="-26"/>
          <w:sz w:val="24"/>
        </w:rPr>
        <w:t xml:space="preserve"> </w:t>
      </w:r>
      <w:r>
        <w:rPr>
          <w:sz w:val="24"/>
        </w:rPr>
        <w:t>adder.</w:t>
      </w:r>
    </w:p>
    <w:p>
      <w:pPr>
        <w:pStyle w:val="12"/>
        <w:numPr>
          <w:ilvl w:val="1"/>
          <w:numId w:val="52"/>
        </w:numPr>
        <w:tabs>
          <w:tab w:val="left" w:pos="1908"/>
          <w:tab w:val="left" w:pos="1909"/>
        </w:tabs>
        <w:spacing w:before="0" w:after="0" w:line="300" w:lineRule="exact"/>
        <w:ind w:left="1908" w:right="0" w:hanging="360"/>
        <w:jc w:val="left"/>
        <w:rPr>
          <w:sz w:val="24"/>
        </w:rPr>
      </w:pPr>
      <w:r>
        <w:rPr>
          <w:sz w:val="24"/>
        </w:rPr>
        <w:t>The adder will form the sum in binary and produce a result that may range from 0 to</w:t>
      </w:r>
      <w:r>
        <w:rPr>
          <w:spacing w:val="-33"/>
          <w:sz w:val="24"/>
        </w:rPr>
        <w:t xml:space="preserve"> </w:t>
      </w:r>
      <w:r>
        <w:rPr>
          <w:sz w:val="24"/>
        </w:rPr>
        <w:t>19.</w:t>
      </w:r>
    </w:p>
    <w:p>
      <w:pPr>
        <w:pStyle w:val="12"/>
        <w:numPr>
          <w:ilvl w:val="1"/>
          <w:numId w:val="52"/>
        </w:numPr>
        <w:tabs>
          <w:tab w:val="left" w:pos="1908"/>
          <w:tab w:val="left" w:pos="1909"/>
        </w:tabs>
        <w:spacing w:before="0" w:after="0" w:line="305" w:lineRule="exact"/>
        <w:ind w:left="1908" w:right="0" w:hanging="360"/>
        <w:jc w:val="left"/>
        <w:rPr>
          <w:sz w:val="24"/>
        </w:rPr>
      </w:pPr>
      <w:r>
        <w:rPr>
          <w:position w:val="2"/>
          <w:sz w:val="24"/>
        </w:rPr>
        <w:t>In following figure 7.5, these binary numbers are represented by K, Z</w:t>
      </w:r>
      <w:r>
        <w:rPr>
          <w:sz w:val="16"/>
        </w:rPr>
        <w:t>8</w:t>
      </w:r>
      <w:r>
        <w:rPr>
          <w:position w:val="2"/>
          <w:sz w:val="24"/>
        </w:rPr>
        <w:t>, Z</w:t>
      </w:r>
      <w:r>
        <w:rPr>
          <w:sz w:val="16"/>
        </w:rPr>
        <w:t>4</w:t>
      </w:r>
      <w:r>
        <w:rPr>
          <w:position w:val="2"/>
          <w:sz w:val="24"/>
        </w:rPr>
        <w:t>, Z</w:t>
      </w:r>
      <w:r>
        <w:rPr>
          <w:sz w:val="16"/>
        </w:rPr>
        <w:t>2</w:t>
      </w:r>
      <w:r>
        <w:rPr>
          <w:position w:val="2"/>
          <w:sz w:val="24"/>
        </w:rPr>
        <w:t>, and</w:t>
      </w:r>
      <w:r>
        <w:rPr>
          <w:spacing w:val="-13"/>
          <w:position w:val="2"/>
          <w:sz w:val="24"/>
        </w:rPr>
        <w:t xml:space="preserve"> </w:t>
      </w:r>
      <w:r>
        <w:rPr>
          <w:position w:val="2"/>
          <w:sz w:val="24"/>
        </w:rPr>
        <w:t>Z</w:t>
      </w:r>
      <w:r>
        <w:rPr>
          <w:sz w:val="16"/>
        </w:rPr>
        <w:t>1</w:t>
      </w:r>
      <w:r>
        <w:rPr>
          <w:position w:val="2"/>
          <w:sz w:val="24"/>
        </w:rPr>
        <w:t>.</w:t>
      </w:r>
    </w:p>
    <w:p>
      <w:pPr>
        <w:pStyle w:val="12"/>
        <w:numPr>
          <w:ilvl w:val="1"/>
          <w:numId w:val="52"/>
        </w:numPr>
        <w:tabs>
          <w:tab w:val="left" w:pos="1908"/>
          <w:tab w:val="left" w:pos="1909"/>
        </w:tabs>
        <w:spacing w:before="0" w:after="0" w:line="242" w:lineRule="auto"/>
        <w:ind w:left="1908" w:right="357" w:hanging="360"/>
        <w:jc w:val="left"/>
        <w:rPr>
          <w:sz w:val="24"/>
        </w:rPr>
      </w:pPr>
      <w:r>
        <w:rPr>
          <w:sz w:val="24"/>
        </w:rPr>
        <w:t>K is the carry and subscripts under the Z represent the weights 8, 4, 2, and 1 that can be assigned to the four bits in the BCD</w:t>
      </w:r>
      <w:r>
        <w:rPr>
          <w:spacing w:val="-7"/>
          <w:sz w:val="24"/>
        </w:rPr>
        <w:t xml:space="preserve"> </w:t>
      </w:r>
      <w:r>
        <w:rPr>
          <w:sz w:val="24"/>
        </w:rPr>
        <w:t>code.</w:t>
      </w:r>
    </w:p>
    <w:p>
      <w:pPr>
        <w:pStyle w:val="12"/>
        <w:numPr>
          <w:ilvl w:val="1"/>
          <w:numId w:val="52"/>
        </w:numPr>
        <w:tabs>
          <w:tab w:val="left" w:pos="1908"/>
          <w:tab w:val="left" w:pos="1909"/>
        </w:tabs>
        <w:spacing w:before="0" w:after="0" w:line="240" w:lineRule="auto"/>
        <w:ind w:left="1908" w:right="637" w:hanging="360"/>
        <w:jc w:val="left"/>
        <w:rPr>
          <w:sz w:val="24"/>
        </w:rPr>
      </w:pPr>
      <w:r>
        <w:rPr>
          <w:sz w:val="24"/>
        </w:rPr>
        <w:t>When binary sum is equal to or less than or equal to 9, corresponding BCD number</w:t>
      </w:r>
      <w:r>
        <w:rPr>
          <w:spacing w:val="-35"/>
          <w:sz w:val="24"/>
        </w:rPr>
        <w:t xml:space="preserve"> </w:t>
      </w:r>
      <w:r>
        <w:rPr>
          <w:sz w:val="24"/>
        </w:rPr>
        <w:t>is identical and therefore no conversion is</w:t>
      </w:r>
      <w:r>
        <w:rPr>
          <w:spacing w:val="-4"/>
          <w:sz w:val="24"/>
        </w:rPr>
        <w:t xml:space="preserve"> </w:t>
      </w:r>
      <w:r>
        <w:rPr>
          <w:sz w:val="24"/>
        </w:rPr>
        <w:t>needed.</w:t>
      </w:r>
    </w:p>
    <w:p>
      <w:pPr>
        <w:pStyle w:val="12"/>
        <w:numPr>
          <w:ilvl w:val="1"/>
          <w:numId w:val="52"/>
        </w:numPr>
        <w:tabs>
          <w:tab w:val="left" w:pos="1908"/>
          <w:tab w:val="left" w:pos="1909"/>
        </w:tabs>
        <w:spacing w:before="0" w:after="0" w:line="305" w:lineRule="exact"/>
        <w:ind w:left="1908" w:right="0" w:hanging="360"/>
        <w:jc w:val="left"/>
        <w:rPr>
          <w:sz w:val="24"/>
        </w:rPr>
      </w:pPr>
      <w:r>
        <w:rPr>
          <w:sz w:val="24"/>
        </w:rPr>
        <w:t xml:space="preserve">The condition for correction and output carry can </w:t>
      </w:r>
      <w:r>
        <w:rPr>
          <w:spacing w:val="3"/>
          <w:sz w:val="24"/>
        </w:rPr>
        <w:t xml:space="preserve">be </w:t>
      </w:r>
      <w:r>
        <w:rPr>
          <w:sz w:val="24"/>
        </w:rPr>
        <w:t>expressed by the Boolean</w:t>
      </w:r>
      <w:r>
        <w:rPr>
          <w:spacing w:val="-34"/>
          <w:sz w:val="24"/>
        </w:rPr>
        <w:t xml:space="preserve"> </w:t>
      </w:r>
      <w:r>
        <w:rPr>
          <w:sz w:val="24"/>
        </w:rPr>
        <w:t>function:</w:t>
      </w:r>
    </w:p>
    <w:p>
      <w:pPr>
        <w:spacing w:before="0"/>
        <w:ind w:left="5408" w:right="0" w:firstLine="0"/>
        <w:jc w:val="left"/>
        <w:rPr>
          <w:sz w:val="16"/>
        </w:rPr>
      </w:pPr>
      <w:r>
        <w:rPr>
          <w:position w:val="2"/>
          <w:sz w:val="24"/>
        </w:rPr>
        <w:t>C= K + Z</w:t>
      </w:r>
      <w:r>
        <w:rPr>
          <w:sz w:val="16"/>
        </w:rPr>
        <w:t>8</w:t>
      </w:r>
      <w:r>
        <w:rPr>
          <w:position w:val="2"/>
          <w:sz w:val="24"/>
        </w:rPr>
        <w:t>Z</w:t>
      </w:r>
      <w:r>
        <w:rPr>
          <w:sz w:val="16"/>
        </w:rPr>
        <w:t xml:space="preserve">4 </w:t>
      </w:r>
      <w:r>
        <w:rPr>
          <w:position w:val="2"/>
          <w:sz w:val="24"/>
        </w:rPr>
        <w:t>+ Z</w:t>
      </w:r>
      <w:r>
        <w:rPr>
          <w:sz w:val="16"/>
        </w:rPr>
        <w:t xml:space="preserve">8 </w:t>
      </w:r>
      <w:r>
        <w:rPr>
          <w:position w:val="2"/>
          <w:sz w:val="24"/>
        </w:rPr>
        <w:t>Z</w:t>
      </w:r>
      <w:r>
        <w:rPr>
          <w:sz w:val="16"/>
        </w:rPr>
        <w:t>2</w:t>
      </w:r>
    </w:p>
    <w:p>
      <w:pPr>
        <w:pStyle w:val="12"/>
        <w:numPr>
          <w:ilvl w:val="1"/>
          <w:numId w:val="52"/>
        </w:numPr>
        <w:tabs>
          <w:tab w:val="left" w:pos="1908"/>
          <w:tab w:val="left" w:pos="1909"/>
        </w:tabs>
        <w:spacing w:before="0" w:after="0" w:line="240" w:lineRule="auto"/>
        <w:ind w:left="1908" w:right="882" w:hanging="360"/>
        <w:jc w:val="left"/>
        <w:rPr>
          <w:sz w:val="24"/>
        </w:rPr>
      </w:pPr>
      <w:r>
        <w:rPr>
          <w:sz w:val="24"/>
        </w:rPr>
        <w:t>When it is greater than 9, we obtain non valid BCD representation, then</w:t>
      </w:r>
      <w:r>
        <w:rPr>
          <w:spacing w:val="-36"/>
          <w:sz w:val="24"/>
        </w:rPr>
        <w:t xml:space="preserve"> </w:t>
      </w:r>
      <w:r>
        <w:rPr>
          <w:sz w:val="24"/>
        </w:rPr>
        <w:t>additional binary 6 to binary sum converts it to correct BCD</w:t>
      </w:r>
      <w:r>
        <w:rPr>
          <w:spacing w:val="-15"/>
          <w:sz w:val="24"/>
        </w:rPr>
        <w:t xml:space="preserve"> </w:t>
      </w:r>
      <w:r>
        <w:rPr>
          <w:sz w:val="24"/>
        </w:rPr>
        <w:t>representation.</w:t>
      </w:r>
    </w:p>
    <w:p>
      <w:pPr>
        <w:pStyle w:val="12"/>
        <w:numPr>
          <w:ilvl w:val="1"/>
          <w:numId w:val="52"/>
        </w:numPr>
        <w:tabs>
          <w:tab w:val="left" w:pos="1908"/>
          <w:tab w:val="left" w:pos="1909"/>
        </w:tabs>
        <w:spacing w:before="0" w:after="0" w:line="240" w:lineRule="auto"/>
        <w:ind w:left="1908" w:right="354" w:hanging="360"/>
        <w:jc w:val="left"/>
        <w:rPr>
          <w:sz w:val="24"/>
        </w:rPr>
      </w:pPr>
      <w:r>
        <w:rPr>
          <w:sz w:val="24"/>
        </w:rPr>
        <w:t>The two decimal digits, together with the input-carry, are first added in the top 4-bit binary adder to produce the binary sum. When the output-carry is equal to 0, nothing is added to the binary</w:t>
      </w:r>
      <w:r>
        <w:rPr>
          <w:spacing w:val="-5"/>
          <w:sz w:val="24"/>
        </w:rPr>
        <w:t xml:space="preserve"> </w:t>
      </w:r>
      <w:r>
        <w:rPr>
          <w:sz w:val="24"/>
        </w:rPr>
        <w:t>sum.</w:t>
      </w:r>
    </w:p>
    <w:p>
      <w:pPr>
        <w:pStyle w:val="12"/>
        <w:numPr>
          <w:ilvl w:val="1"/>
          <w:numId w:val="52"/>
        </w:numPr>
        <w:tabs>
          <w:tab w:val="left" w:pos="1908"/>
          <w:tab w:val="left" w:pos="1909"/>
        </w:tabs>
        <w:spacing w:before="0" w:after="0" w:line="240" w:lineRule="auto"/>
        <w:ind w:left="1908" w:right="453" w:hanging="360"/>
        <w:jc w:val="left"/>
        <w:rPr>
          <w:sz w:val="24"/>
        </w:rPr>
      </w:pPr>
      <w:r>
        <w:rPr>
          <w:sz w:val="24"/>
        </w:rPr>
        <w:t>When C is equal to 1, binary 0110 is added to the binary sum using bottom 4-bit binary adder. The output carry generated from the bottom binary-adder may be</w:t>
      </w:r>
      <w:r>
        <w:rPr>
          <w:spacing w:val="-22"/>
          <w:sz w:val="24"/>
        </w:rPr>
        <w:t xml:space="preserve"> </w:t>
      </w:r>
      <w:r>
        <w:rPr>
          <w:sz w:val="24"/>
        </w:rPr>
        <w:t>ignored.</w:t>
      </w:r>
    </w:p>
    <w:p>
      <w:pPr>
        <w:spacing w:after="0" w:line="240" w:lineRule="auto"/>
        <w:jc w:val="left"/>
        <w:rPr>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53"/>
        </w:numPr>
        <w:tabs>
          <w:tab w:val="left" w:pos="1188"/>
          <w:tab w:val="left" w:pos="1189"/>
        </w:tabs>
        <w:spacing w:before="45" w:after="0" w:line="240" w:lineRule="auto"/>
        <w:ind w:left="1188" w:right="0" w:hanging="828"/>
        <w:jc w:val="left"/>
      </w:pPr>
      <w:r>
        <w:t>Define Peripherals. Explain I/O Bus and Interface</w:t>
      </w:r>
      <w:r>
        <w:rPr>
          <w:spacing w:val="-14"/>
        </w:rPr>
        <w:t xml:space="preserve"> </w:t>
      </w:r>
      <w:r>
        <w:t>Modules.</w:t>
      </w:r>
    </w:p>
    <w:p>
      <w:pPr>
        <w:pStyle w:val="4"/>
        <w:spacing w:before="2" w:line="240" w:lineRule="auto"/>
      </w:pPr>
      <w:r>
        <w:t>Peripherals:</w:t>
      </w:r>
    </w:p>
    <w:p>
      <w:pPr>
        <w:pStyle w:val="6"/>
        <w:ind w:left="1188" w:firstLine="0"/>
      </w:pPr>
      <w:r>
        <w:t>Input-output device attached to the computer are also called peripherals.</w:t>
      </w:r>
    </w:p>
    <w:p>
      <w:pPr>
        <w:pStyle w:val="6"/>
        <w:ind w:left="0" w:firstLine="0"/>
        <w:rPr>
          <w:sz w:val="20"/>
        </w:rPr>
      </w:pPr>
    </w:p>
    <w:p>
      <w:pPr>
        <w:pStyle w:val="6"/>
        <w:spacing w:before="10"/>
        <w:ind w:left="0" w:firstLine="0"/>
        <w:rPr>
          <w:sz w:val="11"/>
        </w:rPr>
      </w:pPr>
      <w:r>
        <w:drawing>
          <wp:anchor distT="0" distB="0" distL="0" distR="0" simplePos="0" relativeHeight="1024" behindDoc="0" locked="0" layoutInCell="1" allowOverlap="1">
            <wp:simplePos x="0" y="0"/>
            <wp:positionH relativeFrom="page">
              <wp:posOffset>1532255</wp:posOffset>
            </wp:positionH>
            <wp:positionV relativeFrom="paragraph">
              <wp:posOffset>116205</wp:posOffset>
            </wp:positionV>
            <wp:extent cx="5257800" cy="2247900"/>
            <wp:effectExtent l="0" t="0" r="0" b="0"/>
            <wp:wrapTopAndBottom/>
            <wp:docPr id="143"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05.png"/>
                    <pic:cNvPicPr>
                      <a:picLocks noChangeAspect="1"/>
                    </pic:cNvPicPr>
                  </pic:nvPicPr>
                  <pic:blipFill>
                    <a:blip r:embed="rId131" cstate="print"/>
                    <a:stretch>
                      <a:fillRect/>
                    </a:stretch>
                  </pic:blipFill>
                  <pic:spPr>
                    <a:xfrm>
                      <a:off x="0" y="0"/>
                      <a:ext cx="5257800" cy="2247900"/>
                    </a:xfrm>
                    <a:prstGeom prst="rect">
                      <a:avLst/>
                    </a:prstGeom>
                  </pic:spPr>
                </pic:pic>
              </a:graphicData>
            </a:graphic>
          </wp:anchor>
        </w:drawing>
      </w:r>
    </w:p>
    <w:p>
      <w:pPr>
        <w:spacing w:before="76"/>
        <w:ind w:left="3541" w:right="0" w:firstLine="0"/>
        <w:jc w:val="left"/>
        <w:rPr>
          <w:b/>
          <w:sz w:val="20"/>
        </w:rPr>
      </w:pPr>
      <w:r>
        <w:rPr>
          <w:b/>
          <w:sz w:val="20"/>
        </w:rPr>
        <w:t>Figure 8.1: Connection of I/O bus to input-output device.</w:t>
      </w:r>
    </w:p>
    <w:p>
      <w:pPr>
        <w:pStyle w:val="6"/>
        <w:spacing w:before="8"/>
        <w:ind w:left="0" w:firstLine="0"/>
        <w:rPr>
          <w:b/>
          <w:sz w:val="29"/>
        </w:rPr>
      </w:pPr>
    </w:p>
    <w:p>
      <w:pPr>
        <w:pStyle w:val="12"/>
        <w:numPr>
          <w:ilvl w:val="1"/>
          <w:numId w:val="53"/>
        </w:numPr>
        <w:tabs>
          <w:tab w:val="left" w:pos="1891"/>
          <w:tab w:val="left" w:pos="1892"/>
        </w:tabs>
        <w:spacing w:before="1" w:after="0" w:line="242" w:lineRule="auto"/>
        <w:ind w:left="1891" w:right="221" w:hanging="360"/>
        <w:jc w:val="left"/>
        <w:rPr>
          <w:rFonts w:ascii="Symbol" w:hAnsi="Symbol"/>
          <w:sz w:val="24"/>
        </w:rPr>
      </w:pPr>
      <w:r>
        <w:rPr>
          <w:sz w:val="24"/>
        </w:rPr>
        <w:t>A typical communication link between the processor and several peripherals is shown in figure</w:t>
      </w:r>
      <w:r>
        <w:rPr>
          <w:spacing w:val="-1"/>
          <w:sz w:val="24"/>
        </w:rPr>
        <w:t xml:space="preserve"> </w:t>
      </w:r>
      <w:r>
        <w:rPr>
          <w:sz w:val="24"/>
        </w:rPr>
        <w:t>8.1.</w:t>
      </w:r>
    </w:p>
    <w:p>
      <w:pPr>
        <w:pStyle w:val="12"/>
        <w:numPr>
          <w:ilvl w:val="1"/>
          <w:numId w:val="53"/>
        </w:numPr>
        <w:tabs>
          <w:tab w:val="left" w:pos="1891"/>
          <w:tab w:val="left" w:pos="1892"/>
        </w:tabs>
        <w:spacing w:before="0" w:after="0" w:line="301" w:lineRule="exact"/>
        <w:ind w:left="1891" w:right="0" w:hanging="360"/>
        <w:jc w:val="left"/>
        <w:rPr>
          <w:rFonts w:ascii="Symbol" w:hAnsi="Symbol"/>
          <w:sz w:val="24"/>
        </w:rPr>
      </w:pPr>
      <w:r>
        <w:rPr>
          <w:sz w:val="24"/>
        </w:rPr>
        <w:t>The I/O bus consists of data lines, address lines, and control</w:t>
      </w:r>
      <w:r>
        <w:rPr>
          <w:spacing w:val="-5"/>
          <w:sz w:val="24"/>
        </w:rPr>
        <w:t xml:space="preserve"> </w:t>
      </w:r>
      <w:r>
        <w:rPr>
          <w:sz w:val="24"/>
        </w:rPr>
        <w:t>lines.</w:t>
      </w:r>
    </w:p>
    <w:p>
      <w:pPr>
        <w:pStyle w:val="12"/>
        <w:numPr>
          <w:ilvl w:val="1"/>
          <w:numId w:val="53"/>
        </w:numPr>
        <w:tabs>
          <w:tab w:val="left" w:pos="1891"/>
          <w:tab w:val="left" w:pos="1892"/>
        </w:tabs>
        <w:spacing w:before="0" w:after="0" w:line="240" w:lineRule="auto"/>
        <w:ind w:left="1891" w:right="217" w:hanging="360"/>
        <w:jc w:val="left"/>
        <w:rPr>
          <w:rFonts w:ascii="Symbol" w:hAnsi="Symbol"/>
          <w:sz w:val="24"/>
        </w:rPr>
      </w:pPr>
      <w:r>
        <w:rPr>
          <w:sz w:val="24"/>
        </w:rPr>
        <w:t>The magnetic disk, printer, and terminal are employed in practically any general purpose computer.</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Each peripheral device has associated with it an interface</w:t>
      </w:r>
      <w:r>
        <w:rPr>
          <w:spacing w:val="-10"/>
          <w:sz w:val="24"/>
        </w:rPr>
        <w:t xml:space="preserve"> </w:t>
      </w:r>
      <w:r>
        <w:rPr>
          <w:sz w:val="24"/>
        </w:rPr>
        <w:t>unit.</w:t>
      </w:r>
    </w:p>
    <w:p>
      <w:pPr>
        <w:pStyle w:val="12"/>
        <w:numPr>
          <w:ilvl w:val="1"/>
          <w:numId w:val="53"/>
        </w:numPr>
        <w:tabs>
          <w:tab w:val="left" w:pos="1891"/>
          <w:tab w:val="left" w:pos="1892"/>
        </w:tabs>
        <w:spacing w:before="0" w:after="0" w:line="240" w:lineRule="auto"/>
        <w:ind w:left="1891" w:right="220" w:hanging="360"/>
        <w:jc w:val="left"/>
        <w:rPr>
          <w:rFonts w:ascii="Symbol" w:hAnsi="Symbol"/>
          <w:sz w:val="24"/>
        </w:rPr>
      </w:pPr>
      <w:r>
        <w:rPr>
          <w:sz w:val="24"/>
        </w:rPr>
        <w:t>Each interface decodes the address and control received from the I/O bus, interprets them for the peripheral, and provides signals for the peripheral</w:t>
      </w:r>
      <w:r>
        <w:rPr>
          <w:spacing w:val="-15"/>
          <w:sz w:val="24"/>
        </w:rPr>
        <w:t xml:space="preserve"> </w:t>
      </w:r>
      <w:r>
        <w:rPr>
          <w:sz w:val="24"/>
        </w:rPr>
        <w:t>controller.</w:t>
      </w:r>
    </w:p>
    <w:p>
      <w:pPr>
        <w:pStyle w:val="12"/>
        <w:numPr>
          <w:ilvl w:val="1"/>
          <w:numId w:val="53"/>
        </w:numPr>
        <w:tabs>
          <w:tab w:val="left" w:pos="1891"/>
          <w:tab w:val="left" w:pos="1892"/>
        </w:tabs>
        <w:spacing w:before="0" w:after="0" w:line="242" w:lineRule="auto"/>
        <w:ind w:left="1891" w:right="222" w:hanging="360"/>
        <w:jc w:val="left"/>
        <w:rPr>
          <w:rFonts w:ascii="Symbol" w:hAnsi="Symbol"/>
          <w:sz w:val="24"/>
        </w:rPr>
      </w:pPr>
      <w:r>
        <w:rPr>
          <w:sz w:val="24"/>
        </w:rPr>
        <w:t>It also synchronizes the data flow and supervises the transfer between peripheral and processor.</w:t>
      </w:r>
    </w:p>
    <w:p>
      <w:pPr>
        <w:pStyle w:val="12"/>
        <w:numPr>
          <w:ilvl w:val="1"/>
          <w:numId w:val="53"/>
        </w:numPr>
        <w:tabs>
          <w:tab w:val="left" w:pos="1891"/>
          <w:tab w:val="left" w:pos="1892"/>
        </w:tabs>
        <w:spacing w:before="0" w:after="0" w:line="240" w:lineRule="auto"/>
        <w:ind w:left="1891" w:right="220" w:hanging="360"/>
        <w:jc w:val="left"/>
        <w:rPr>
          <w:rFonts w:ascii="Symbol" w:hAnsi="Symbol"/>
          <w:sz w:val="24"/>
        </w:rPr>
      </w:pPr>
      <w:r>
        <w:rPr>
          <w:sz w:val="24"/>
        </w:rPr>
        <w:t>Each peripheral has its own controller that operates the particular electromechanical device.</w:t>
      </w:r>
    </w:p>
    <w:p>
      <w:pPr>
        <w:pStyle w:val="12"/>
        <w:numPr>
          <w:ilvl w:val="1"/>
          <w:numId w:val="53"/>
        </w:numPr>
        <w:tabs>
          <w:tab w:val="left" w:pos="1891"/>
          <w:tab w:val="left" w:pos="1892"/>
        </w:tabs>
        <w:spacing w:before="0" w:after="0" w:line="242" w:lineRule="auto"/>
        <w:ind w:left="1891" w:right="219" w:hanging="360"/>
        <w:jc w:val="left"/>
        <w:rPr>
          <w:rFonts w:ascii="Symbol" w:hAnsi="Symbol"/>
          <w:sz w:val="24"/>
        </w:rPr>
      </w:pPr>
      <w:r>
        <w:rPr>
          <w:sz w:val="24"/>
        </w:rPr>
        <w:t>For example, the printer controller controls the paper motion, the print timing, and the selection of printing characters.</w:t>
      </w:r>
    </w:p>
    <w:p>
      <w:pPr>
        <w:pStyle w:val="12"/>
        <w:numPr>
          <w:ilvl w:val="1"/>
          <w:numId w:val="53"/>
        </w:numPr>
        <w:tabs>
          <w:tab w:val="left" w:pos="1891"/>
          <w:tab w:val="left" w:pos="1892"/>
        </w:tabs>
        <w:spacing w:before="0" w:after="0" w:line="301" w:lineRule="exact"/>
        <w:ind w:left="1891" w:right="0" w:hanging="360"/>
        <w:jc w:val="left"/>
        <w:rPr>
          <w:rFonts w:ascii="Symbol" w:hAnsi="Symbol"/>
          <w:sz w:val="24"/>
        </w:rPr>
      </w:pPr>
      <w:r>
        <w:rPr>
          <w:sz w:val="24"/>
        </w:rPr>
        <w:t>The I/O bus from the processor is attached to all peripheral</w:t>
      </w:r>
      <w:r>
        <w:rPr>
          <w:spacing w:val="-14"/>
          <w:sz w:val="24"/>
        </w:rPr>
        <w:t xml:space="preserve"> </w:t>
      </w:r>
      <w:r>
        <w:rPr>
          <w:sz w:val="24"/>
        </w:rPr>
        <w:t>interfaces.</w:t>
      </w:r>
    </w:p>
    <w:p>
      <w:pPr>
        <w:pStyle w:val="12"/>
        <w:numPr>
          <w:ilvl w:val="1"/>
          <w:numId w:val="53"/>
        </w:numPr>
        <w:tabs>
          <w:tab w:val="left" w:pos="1891"/>
          <w:tab w:val="left" w:pos="1892"/>
        </w:tabs>
        <w:spacing w:before="0" w:after="0" w:line="242" w:lineRule="auto"/>
        <w:ind w:left="1891" w:right="213" w:hanging="360"/>
        <w:jc w:val="left"/>
        <w:rPr>
          <w:rFonts w:ascii="Symbol" w:hAnsi="Symbol"/>
          <w:sz w:val="24"/>
        </w:rPr>
      </w:pPr>
      <w:r>
        <w:rPr>
          <w:sz w:val="24"/>
        </w:rPr>
        <w:t xml:space="preserve">To communicate with a particular device, the processor places a device address </w:t>
      </w:r>
      <w:r>
        <w:rPr>
          <w:spacing w:val="3"/>
          <w:sz w:val="24"/>
        </w:rPr>
        <w:t xml:space="preserve">on </w:t>
      </w:r>
      <w:r>
        <w:rPr>
          <w:sz w:val="24"/>
        </w:rPr>
        <w:t>the address</w:t>
      </w:r>
      <w:r>
        <w:rPr>
          <w:spacing w:val="-3"/>
          <w:sz w:val="24"/>
        </w:rPr>
        <w:t xml:space="preserve"> </w:t>
      </w:r>
      <w:r>
        <w:rPr>
          <w:sz w:val="24"/>
        </w:rPr>
        <w:t>lines.</w:t>
      </w:r>
    </w:p>
    <w:p>
      <w:pPr>
        <w:pStyle w:val="12"/>
        <w:numPr>
          <w:ilvl w:val="1"/>
          <w:numId w:val="53"/>
        </w:numPr>
        <w:tabs>
          <w:tab w:val="left" w:pos="1891"/>
          <w:tab w:val="left" w:pos="1892"/>
        </w:tabs>
        <w:spacing w:before="0" w:after="0" w:line="240" w:lineRule="auto"/>
        <w:ind w:left="1891" w:right="222" w:hanging="360"/>
        <w:jc w:val="left"/>
        <w:rPr>
          <w:rFonts w:ascii="Symbol" w:hAnsi="Symbol"/>
          <w:sz w:val="24"/>
        </w:rPr>
      </w:pPr>
      <w:r>
        <w:rPr>
          <w:sz w:val="24"/>
        </w:rPr>
        <w:t>Each interface attached to the I/O bus contains an address decoder that monitors the address</w:t>
      </w:r>
      <w:r>
        <w:rPr>
          <w:spacing w:val="-3"/>
          <w:sz w:val="24"/>
        </w:rPr>
        <w:t xml:space="preserve"> </w:t>
      </w:r>
      <w:r>
        <w:rPr>
          <w:sz w:val="24"/>
        </w:rPr>
        <w:t>lines.</w:t>
      </w:r>
    </w:p>
    <w:p>
      <w:pPr>
        <w:pStyle w:val="12"/>
        <w:numPr>
          <w:ilvl w:val="1"/>
          <w:numId w:val="53"/>
        </w:numPr>
        <w:tabs>
          <w:tab w:val="left" w:pos="1891"/>
          <w:tab w:val="left" w:pos="1892"/>
        </w:tabs>
        <w:spacing w:before="0" w:after="0" w:line="240" w:lineRule="auto"/>
        <w:ind w:left="1891" w:right="222" w:hanging="360"/>
        <w:jc w:val="left"/>
        <w:rPr>
          <w:rFonts w:ascii="Symbol" w:hAnsi="Symbol"/>
          <w:sz w:val="24"/>
        </w:rPr>
      </w:pPr>
      <w:r>
        <w:rPr>
          <w:sz w:val="24"/>
        </w:rPr>
        <w:t>When the interface detects its own address, it activates the path between the bus lines and the device that it</w:t>
      </w:r>
      <w:r>
        <w:rPr>
          <w:spacing w:val="-3"/>
          <w:sz w:val="24"/>
        </w:rPr>
        <w:t xml:space="preserve"> </w:t>
      </w:r>
      <w:r>
        <w:rPr>
          <w:sz w:val="24"/>
        </w:rPr>
        <w:t>controls.</w:t>
      </w:r>
    </w:p>
    <w:p>
      <w:pPr>
        <w:pStyle w:val="12"/>
        <w:numPr>
          <w:ilvl w:val="1"/>
          <w:numId w:val="53"/>
        </w:numPr>
        <w:tabs>
          <w:tab w:val="left" w:pos="1891"/>
          <w:tab w:val="left" w:pos="1892"/>
        </w:tabs>
        <w:spacing w:before="0" w:after="0" w:line="240" w:lineRule="auto"/>
        <w:ind w:left="1891" w:right="222" w:hanging="360"/>
        <w:jc w:val="left"/>
        <w:rPr>
          <w:rFonts w:ascii="Symbol" w:hAnsi="Symbol"/>
          <w:sz w:val="24"/>
        </w:rPr>
      </w:pPr>
      <w:r>
        <w:rPr>
          <w:sz w:val="24"/>
        </w:rPr>
        <w:t>All peripherals whose address does not correspond to the address in the bus are disabled by their interface selected responds to the function code and proceeds to execute</w:t>
      </w:r>
      <w:r>
        <w:rPr>
          <w:spacing w:val="-21"/>
          <w:sz w:val="24"/>
        </w:rPr>
        <w:t xml:space="preserve"> </w:t>
      </w:r>
      <w:r>
        <w:rPr>
          <w:sz w:val="24"/>
        </w:rPr>
        <w:t>it.</w:t>
      </w:r>
    </w:p>
    <w:p>
      <w:pPr>
        <w:spacing w:after="0" w:line="240" w:lineRule="auto"/>
        <w:jc w:val="left"/>
        <w:rPr>
          <w:rFonts w:ascii="Symbol" w:hAnsi="Symbol"/>
          <w:sz w:val="24"/>
        </w:rPr>
        <w:sectPr>
          <w:headerReference r:id="rId21" w:type="default"/>
          <w:footerReference r:id="rId22" w:type="default"/>
          <w:pgSz w:w="12240" w:h="15840"/>
          <w:pgMar w:top="1660" w:right="700" w:bottom="1100" w:left="720" w:header="720" w:footer="901" w:gutter="0"/>
          <w:pgNumType w:start="1"/>
        </w:sectPr>
      </w:pPr>
    </w:p>
    <w:p>
      <w:pPr>
        <w:pStyle w:val="6"/>
        <w:spacing w:before="9"/>
        <w:ind w:left="0" w:firstLine="0"/>
        <w:rPr>
          <w:sz w:val="13"/>
        </w:rPr>
      </w:pPr>
    </w:p>
    <w:p>
      <w:pPr>
        <w:pStyle w:val="12"/>
        <w:numPr>
          <w:ilvl w:val="1"/>
          <w:numId w:val="53"/>
        </w:numPr>
        <w:tabs>
          <w:tab w:val="left" w:pos="1891"/>
          <w:tab w:val="left" w:pos="1892"/>
        </w:tabs>
        <w:spacing w:before="100" w:after="0" w:line="240" w:lineRule="auto"/>
        <w:ind w:left="1891" w:right="0" w:hanging="360"/>
        <w:jc w:val="left"/>
        <w:rPr>
          <w:rFonts w:ascii="Symbol" w:hAnsi="Symbol"/>
          <w:sz w:val="24"/>
        </w:rPr>
      </w:pPr>
      <w:r>
        <w:rPr>
          <w:sz w:val="24"/>
        </w:rPr>
        <w:t>The function code is referred to as an I/O</w:t>
      </w:r>
      <w:r>
        <w:rPr>
          <w:spacing w:val="-7"/>
          <w:sz w:val="24"/>
        </w:rPr>
        <w:t xml:space="preserve"> </w:t>
      </w:r>
      <w:r>
        <w:rPr>
          <w:sz w:val="24"/>
        </w:rPr>
        <w:t>command.</w:t>
      </w:r>
    </w:p>
    <w:p>
      <w:pPr>
        <w:pStyle w:val="12"/>
        <w:numPr>
          <w:ilvl w:val="1"/>
          <w:numId w:val="53"/>
        </w:numPr>
        <w:tabs>
          <w:tab w:val="left" w:pos="1891"/>
          <w:tab w:val="left" w:pos="1892"/>
        </w:tabs>
        <w:spacing w:before="1" w:after="0" w:line="240" w:lineRule="auto"/>
        <w:ind w:left="1891" w:right="213" w:hanging="360"/>
        <w:jc w:val="left"/>
        <w:rPr>
          <w:rFonts w:ascii="Symbol" w:hAnsi="Symbol"/>
          <w:sz w:val="24"/>
        </w:rPr>
      </w:pPr>
      <w:r>
        <w:rPr>
          <w:sz w:val="24"/>
        </w:rPr>
        <w:t>There are four types of commands that an interface may receive. They are classified as control, status, data output, and data</w:t>
      </w:r>
      <w:r>
        <w:rPr>
          <w:spacing w:val="-11"/>
          <w:sz w:val="24"/>
        </w:rPr>
        <w:t xml:space="preserve"> </w:t>
      </w:r>
      <w:r>
        <w:rPr>
          <w:sz w:val="24"/>
        </w:rPr>
        <w:t>input.</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A control command is issued to activate the peripheral and to inform it what to</w:t>
      </w:r>
      <w:r>
        <w:rPr>
          <w:spacing w:val="-23"/>
          <w:sz w:val="24"/>
        </w:rPr>
        <w:t xml:space="preserve"> </w:t>
      </w:r>
      <w:r>
        <w:rPr>
          <w:sz w:val="24"/>
        </w:rPr>
        <w:t>do.</w:t>
      </w:r>
    </w:p>
    <w:p>
      <w:pPr>
        <w:pStyle w:val="6"/>
        <w:spacing w:line="242" w:lineRule="auto"/>
        <w:ind w:left="1891" w:right="427" w:firstLine="0"/>
      </w:pPr>
      <w:r>
        <w:t>For example, a magnetic tape unit may be instructed to backspace the tape by one record, to rewind the tape, or to start the tape moving in the forward direction.</w:t>
      </w:r>
    </w:p>
    <w:p>
      <w:pPr>
        <w:pStyle w:val="12"/>
        <w:numPr>
          <w:ilvl w:val="1"/>
          <w:numId w:val="53"/>
        </w:numPr>
        <w:tabs>
          <w:tab w:val="left" w:pos="1891"/>
          <w:tab w:val="left" w:pos="1892"/>
        </w:tabs>
        <w:spacing w:before="0" w:after="0" w:line="240" w:lineRule="auto"/>
        <w:ind w:left="1891" w:right="222" w:hanging="360"/>
        <w:jc w:val="left"/>
        <w:rPr>
          <w:rFonts w:ascii="Symbol" w:hAnsi="Symbol"/>
          <w:sz w:val="24"/>
        </w:rPr>
      </w:pPr>
      <w:r>
        <w:rPr>
          <w:sz w:val="24"/>
        </w:rPr>
        <w:t>A status command is used to test various status conditions in the interface and the peripheral.</w:t>
      </w:r>
    </w:p>
    <w:p>
      <w:pPr>
        <w:pStyle w:val="6"/>
        <w:ind w:left="1891" w:right="427" w:firstLine="0"/>
      </w:pPr>
      <w:r>
        <w:t>For example, the computer may wish to check the status of the peripheral before a transfer is initiated.</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During the transfer, one or more errors may occur which are detected by the</w:t>
      </w:r>
      <w:r>
        <w:rPr>
          <w:spacing w:val="-26"/>
          <w:sz w:val="24"/>
        </w:rPr>
        <w:t xml:space="preserve"> </w:t>
      </w:r>
      <w:r>
        <w:rPr>
          <w:sz w:val="24"/>
        </w:rPr>
        <w:t>interface.</w:t>
      </w:r>
    </w:p>
    <w:p>
      <w:pPr>
        <w:pStyle w:val="12"/>
        <w:numPr>
          <w:ilvl w:val="1"/>
          <w:numId w:val="53"/>
        </w:numPr>
        <w:tabs>
          <w:tab w:val="left" w:pos="1891"/>
          <w:tab w:val="left" w:pos="1892"/>
        </w:tabs>
        <w:spacing w:before="0" w:after="0" w:line="240" w:lineRule="auto"/>
        <w:ind w:left="1891" w:right="216" w:hanging="360"/>
        <w:jc w:val="left"/>
        <w:rPr>
          <w:rFonts w:ascii="Symbol" w:hAnsi="Symbol"/>
          <w:sz w:val="24"/>
        </w:rPr>
      </w:pPr>
      <w:r>
        <w:rPr>
          <w:sz w:val="24"/>
        </w:rPr>
        <w:t xml:space="preserve">These errors are designated by setting bits in a status register that the processor </w:t>
      </w:r>
      <w:r>
        <w:rPr>
          <w:spacing w:val="-3"/>
          <w:sz w:val="24"/>
        </w:rPr>
        <w:t xml:space="preserve">can </w:t>
      </w:r>
      <w:r>
        <w:rPr>
          <w:sz w:val="24"/>
        </w:rPr>
        <w:t>read at certain intervals.</w:t>
      </w:r>
    </w:p>
    <w:p>
      <w:pPr>
        <w:pStyle w:val="12"/>
        <w:numPr>
          <w:ilvl w:val="1"/>
          <w:numId w:val="53"/>
        </w:numPr>
        <w:tabs>
          <w:tab w:val="left" w:pos="1891"/>
          <w:tab w:val="left" w:pos="1892"/>
        </w:tabs>
        <w:spacing w:before="0" w:after="0" w:line="240" w:lineRule="auto"/>
        <w:ind w:left="1891" w:right="225" w:hanging="360"/>
        <w:jc w:val="left"/>
        <w:rPr>
          <w:rFonts w:ascii="Symbol" w:hAnsi="Symbol"/>
          <w:sz w:val="24"/>
        </w:rPr>
      </w:pPr>
      <w:r>
        <w:rPr>
          <w:sz w:val="24"/>
        </w:rPr>
        <w:t>A data output command causes the interface to respond by transferring data from the bus into one of its</w:t>
      </w:r>
      <w:r>
        <w:rPr>
          <w:spacing w:val="-1"/>
          <w:sz w:val="24"/>
        </w:rPr>
        <w:t xml:space="preserve"> </w:t>
      </w:r>
      <w:r>
        <w:rPr>
          <w:sz w:val="24"/>
        </w:rPr>
        <w:t>registers.</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The computer starts the tape moving by issuing a control</w:t>
      </w:r>
      <w:r>
        <w:rPr>
          <w:spacing w:val="-19"/>
          <w:sz w:val="24"/>
        </w:rPr>
        <w:t xml:space="preserve"> </w:t>
      </w:r>
      <w:r>
        <w:rPr>
          <w:sz w:val="24"/>
        </w:rPr>
        <w:t>command.</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The processor then monitors the status of the tape by means of a status</w:t>
      </w:r>
      <w:r>
        <w:rPr>
          <w:spacing w:val="-25"/>
          <w:sz w:val="24"/>
        </w:rPr>
        <w:t xml:space="preserve"> </w:t>
      </w:r>
      <w:r>
        <w:rPr>
          <w:sz w:val="24"/>
        </w:rPr>
        <w:t>command.</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When the tape is in the correct position, the processor issues a data output</w:t>
      </w:r>
      <w:r>
        <w:rPr>
          <w:spacing w:val="-28"/>
          <w:sz w:val="24"/>
        </w:rPr>
        <w:t xml:space="preserve"> </w:t>
      </w:r>
      <w:r>
        <w:rPr>
          <w:sz w:val="24"/>
        </w:rPr>
        <w:t>command.</w:t>
      </w:r>
    </w:p>
    <w:p>
      <w:pPr>
        <w:pStyle w:val="12"/>
        <w:numPr>
          <w:ilvl w:val="1"/>
          <w:numId w:val="53"/>
        </w:numPr>
        <w:tabs>
          <w:tab w:val="left" w:pos="1891"/>
          <w:tab w:val="left" w:pos="1892"/>
        </w:tabs>
        <w:spacing w:before="0" w:after="0" w:line="240" w:lineRule="auto"/>
        <w:ind w:left="1891" w:right="223" w:hanging="360"/>
        <w:jc w:val="left"/>
        <w:rPr>
          <w:rFonts w:ascii="Symbol" w:hAnsi="Symbol"/>
          <w:sz w:val="24"/>
        </w:rPr>
      </w:pPr>
      <w:r>
        <w:rPr>
          <w:sz w:val="24"/>
        </w:rPr>
        <w:t>The interface responds to the address and command and transfers the information from the data lines in the bus to its buffer</w:t>
      </w:r>
      <w:r>
        <w:rPr>
          <w:spacing w:val="-7"/>
          <w:sz w:val="24"/>
        </w:rPr>
        <w:t xml:space="preserve"> </w:t>
      </w:r>
      <w:r>
        <w:rPr>
          <w:sz w:val="24"/>
        </w:rPr>
        <w:t>register.</w:t>
      </w:r>
    </w:p>
    <w:p>
      <w:pPr>
        <w:pStyle w:val="12"/>
        <w:numPr>
          <w:ilvl w:val="1"/>
          <w:numId w:val="53"/>
        </w:numPr>
        <w:tabs>
          <w:tab w:val="left" w:pos="1891"/>
          <w:tab w:val="left" w:pos="1892"/>
        </w:tabs>
        <w:spacing w:before="0" w:after="0" w:line="242" w:lineRule="auto"/>
        <w:ind w:left="1891" w:right="222" w:hanging="360"/>
        <w:jc w:val="left"/>
        <w:rPr>
          <w:rFonts w:ascii="Symbol" w:hAnsi="Symbol"/>
          <w:sz w:val="24"/>
        </w:rPr>
      </w:pPr>
      <w:r>
        <w:rPr>
          <w:sz w:val="24"/>
        </w:rPr>
        <w:t>The interface that communicates with the tape controller and sends the data to be stored on tape.</w:t>
      </w:r>
    </w:p>
    <w:p>
      <w:pPr>
        <w:pStyle w:val="12"/>
        <w:numPr>
          <w:ilvl w:val="1"/>
          <w:numId w:val="53"/>
        </w:numPr>
        <w:tabs>
          <w:tab w:val="left" w:pos="1891"/>
          <w:tab w:val="left" w:pos="1892"/>
        </w:tabs>
        <w:spacing w:before="0" w:after="0" w:line="301" w:lineRule="exact"/>
        <w:ind w:left="1891" w:right="0" w:hanging="360"/>
        <w:jc w:val="left"/>
        <w:rPr>
          <w:rFonts w:ascii="Symbol" w:hAnsi="Symbol"/>
          <w:sz w:val="24"/>
        </w:rPr>
      </w:pPr>
      <w:r>
        <w:rPr>
          <w:sz w:val="24"/>
        </w:rPr>
        <w:t>The data input command is the opposite of the data</w:t>
      </w:r>
      <w:r>
        <w:rPr>
          <w:spacing w:val="-10"/>
          <w:sz w:val="24"/>
        </w:rPr>
        <w:t xml:space="preserve"> </w:t>
      </w:r>
      <w:r>
        <w:rPr>
          <w:sz w:val="24"/>
        </w:rPr>
        <w:t>output.</w:t>
      </w:r>
    </w:p>
    <w:p>
      <w:pPr>
        <w:pStyle w:val="12"/>
        <w:numPr>
          <w:ilvl w:val="1"/>
          <w:numId w:val="53"/>
        </w:numPr>
        <w:tabs>
          <w:tab w:val="left" w:pos="1891"/>
          <w:tab w:val="left" w:pos="1892"/>
        </w:tabs>
        <w:spacing w:before="0" w:after="0" w:line="240" w:lineRule="auto"/>
        <w:ind w:left="1891" w:right="213" w:hanging="360"/>
        <w:jc w:val="left"/>
        <w:rPr>
          <w:rFonts w:ascii="Symbol" w:hAnsi="Symbol"/>
          <w:sz w:val="24"/>
        </w:rPr>
      </w:pPr>
      <w:r>
        <w:rPr>
          <w:sz w:val="24"/>
        </w:rPr>
        <w:t>In this case the interface receives an item of data from the peripheral and places it in its buffer</w:t>
      </w:r>
      <w:r>
        <w:rPr>
          <w:spacing w:val="-2"/>
          <w:sz w:val="24"/>
        </w:rPr>
        <w:t xml:space="preserve"> </w:t>
      </w:r>
      <w:r>
        <w:rPr>
          <w:sz w:val="24"/>
        </w:rPr>
        <w:t>register.</w:t>
      </w:r>
    </w:p>
    <w:p>
      <w:pPr>
        <w:pStyle w:val="12"/>
        <w:numPr>
          <w:ilvl w:val="1"/>
          <w:numId w:val="53"/>
        </w:numPr>
        <w:tabs>
          <w:tab w:val="left" w:pos="1891"/>
          <w:tab w:val="left" w:pos="1892"/>
        </w:tabs>
        <w:spacing w:before="0" w:after="0" w:line="240" w:lineRule="auto"/>
        <w:ind w:left="1891" w:right="222" w:hanging="360"/>
        <w:jc w:val="left"/>
        <w:rPr>
          <w:rFonts w:ascii="Symbol" w:hAnsi="Symbol"/>
          <w:sz w:val="24"/>
        </w:rPr>
      </w:pPr>
      <w:r>
        <w:rPr>
          <w:sz w:val="24"/>
        </w:rPr>
        <w:t>The processor checks if data are available by means of a status command and then issues a data input command.</w:t>
      </w:r>
    </w:p>
    <w:p>
      <w:pPr>
        <w:pStyle w:val="12"/>
        <w:numPr>
          <w:ilvl w:val="1"/>
          <w:numId w:val="53"/>
        </w:numPr>
        <w:tabs>
          <w:tab w:val="left" w:pos="1891"/>
          <w:tab w:val="left" w:pos="1892"/>
        </w:tabs>
        <w:spacing w:before="0" w:after="0" w:line="240" w:lineRule="auto"/>
        <w:ind w:left="1891" w:right="216" w:hanging="360"/>
        <w:jc w:val="left"/>
        <w:rPr>
          <w:rFonts w:ascii="Symbol" w:hAnsi="Symbol"/>
          <w:sz w:val="24"/>
        </w:rPr>
      </w:pPr>
      <w:r>
        <w:rPr>
          <w:sz w:val="24"/>
        </w:rPr>
        <w:t>The interface places the data on the data lines, where they are accepted by the processor.</w:t>
      </w:r>
    </w:p>
    <w:p>
      <w:pPr>
        <w:pStyle w:val="6"/>
        <w:spacing w:before="6"/>
        <w:ind w:left="0" w:firstLine="0"/>
        <w:rPr>
          <w:sz w:val="29"/>
        </w:rPr>
      </w:pPr>
    </w:p>
    <w:p>
      <w:pPr>
        <w:pStyle w:val="2"/>
        <w:numPr>
          <w:ilvl w:val="0"/>
          <w:numId w:val="53"/>
        </w:numPr>
        <w:tabs>
          <w:tab w:val="left" w:pos="1188"/>
          <w:tab w:val="left" w:pos="1189"/>
        </w:tabs>
        <w:spacing w:before="0" w:after="0" w:line="240" w:lineRule="auto"/>
        <w:ind w:left="1188" w:right="0" w:hanging="828"/>
        <w:jc w:val="left"/>
      </w:pPr>
      <w:r>
        <w:t>Explain I/O interface with</w:t>
      </w:r>
      <w:r>
        <w:rPr>
          <w:spacing w:val="-6"/>
        </w:rPr>
        <w:t xml:space="preserve"> </w:t>
      </w:r>
      <w:r>
        <w:t>example.</w:t>
      </w:r>
    </w:p>
    <w:p>
      <w:pPr>
        <w:pStyle w:val="12"/>
        <w:numPr>
          <w:ilvl w:val="1"/>
          <w:numId w:val="53"/>
        </w:numPr>
        <w:tabs>
          <w:tab w:val="left" w:pos="1891"/>
          <w:tab w:val="left" w:pos="1892"/>
        </w:tabs>
        <w:spacing w:before="169" w:after="0" w:line="240" w:lineRule="auto"/>
        <w:ind w:left="1891" w:right="0" w:hanging="360"/>
        <w:jc w:val="left"/>
        <w:rPr>
          <w:rFonts w:ascii="Symbol" w:hAnsi="Symbol"/>
          <w:sz w:val="24"/>
        </w:rPr>
      </w:pPr>
      <w:r>
        <w:rPr>
          <w:sz w:val="24"/>
        </w:rPr>
        <w:t>An example of an I/O interface units is shown in block diagram from in figure</w:t>
      </w:r>
      <w:r>
        <w:rPr>
          <w:spacing w:val="-15"/>
          <w:sz w:val="24"/>
        </w:rPr>
        <w:t xml:space="preserve"> </w:t>
      </w:r>
      <w:r>
        <w:rPr>
          <w:sz w:val="24"/>
        </w:rPr>
        <w:t>8.2.</w:t>
      </w:r>
    </w:p>
    <w:p>
      <w:pPr>
        <w:pStyle w:val="12"/>
        <w:numPr>
          <w:ilvl w:val="1"/>
          <w:numId w:val="53"/>
        </w:numPr>
        <w:tabs>
          <w:tab w:val="left" w:pos="1891"/>
          <w:tab w:val="left" w:pos="1892"/>
        </w:tabs>
        <w:spacing w:before="1" w:after="0" w:line="240" w:lineRule="auto"/>
        <w:ind w:left="1891" w:right="223" w:hanging="360"/>
        <w:jc w:val="left"/>
        <w:rPr>
          <w:rFonts w:ascii="Symbol" w:hAnsi="Symbol"/>
          <w:sz w:val="24"/>
        </w:rPr>
      </w:pPr>
      <w:r>
        <w:rPr>
          <w:sz w:val="24"/>
        </w:rPr>
        <w:t>It consists of two data registers called ports, a control register, a status register, bus buffers, and timing and control</w:t>
      </w:r>
      <w:r>
        <w:rPr>
          <w:spacing w:val="-4"/>
          <w:sz w:val="24"/>
        </w:rPr>
        <w:t xml:space="preserve"> </w:t>
      </w:r>
      <w:r>
        <w:rPr>
          <w:sz w:val="24"/>
        </w:rPr>
        <w:t>circuit.</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The interface communicates with the CPU through the data</w:t>
      </w:r>
      <w:r>
        <w:rPr>
          <w:spacing w:val="-7"/>
          <w:sz w:val="24"/>
        </w:rPr>
        <w:t xml:space="preserve"> </w:t>
      </w:r>
      <w:r>
        <w:rPr>
          <w:sz w:val="24"/>
        </w:rPr>
        <w:t>bus.</w:t>
      </w:r>
    </w:p>
    <w:p>
      <w:pPr>
        <w:pStyle w:val="12"/>
        <w:numPr>
          <w:ilvl w:val="1"/>
          <w:numId w:val="53"/>
        </w:numPr>
        <w:tabs>
          <w:tab w:val="left" w:pos="1891"/>
          <w:tab w:val="left" w:pos="1892"/>
        </w:tabs>
        <w:spacing w:before="2" w:after="0" w:line="240" w:lineRule="auto"/>
        <w:ind w:left="1891" w:right="222" w:hanging="360"/>
        <w:jc w:val="left"/>
        <w:rPr>
          <w:rFonts w:ascii="Symbol" w:hAnsi="Symbol"/>
          <w:sz w:val="24"/>
        </w:rPr>
      </w:pPr>
      <w:r>
        <w:rPr>
          <w:sz w:val="24"/>
        </w:rPr>
        <w:t>The chip select and register select inputs determine the address assigned to the interface.</w:t>
      </w:r>
    </w:p>
    <w:p>
      <w:pPr>
        <w:pStyle w:val="12"/>
        <w:numPr>
          <w:ilvl w:val="1"/>
          <w:numId w:val="53"/>
        </w:numPr>
        <w:tabs>
          <w:tab w:val="left" w:pos="1891"/>
          <w:tab w:val="left" w:pos="1892"/>
        </w:tabs>
        <w:spacing w:before="0" w:after="0" w:line="242" w:lineRule="auto"/>
        <w:ind w:left="1891" w:right="221" w:hanging="360"/>
        <w:jc w:val="left"/>
        <w:rPr>
          <w:rFonts w:ascii="Symbol" w:hAnsi="Symbol"/>
          <w:sz w:val="24"/>
        </w:rPr>
      </w:pPr>
      <w:r>
        <w:rPr>
          <w:sz w:val="24"/>
        </w:rPr>
        <w:t>The I/O read and writes are two control lines that specify an input or output, respectively.</w:t>
      </w:r>
    </w:p>
    <w:p>
      <w:pPr>
        <w:pStyle w:val="12"/>
        <w:numPr>
          <w:ilvl w:val="1"/>
          <w:numId w:val="53"/>
        </w:numPr>
        <w:tabs>
          <w:tab w:val="left" w:pos="1891"/>
          <w:tab w:val="left" w:pos="1892"/>
        </w:tabs>
        <w:spacing w:before="0" w:after="0" w:line="301" w:lineRule="exact"/>
        <w:ind w:left="1891" w:right="0" w:hanging="360"/>
        <w:jc w:val="left"/>
        <w:rPr>
          <w:rFonts w:ascii="Symbol" w:hAnsi="Symbol"/>
          <w:sz w:val="24"/>
        </w:rPr>
      </w:pPr>
      <w:r>
        <w:rPr>
          <w:sz w:val="24"/>
        </w:rPr>
        <w:t>The four registers communicate directly with the I/O device attached to the</w:t>
      </w:r>
      <w:r>
        <w:rPr>
          <w:spacing w:val="-23"/>
          <w:sz w:val="24"/>
        </w:rPr>
        <w:t xml:space="preserve"> </w:t>
      </w:r>
      <w:r>
        <w:rPr>
          <w:sz w:val="24"/>
        </w:rPr>
        <w:t>interface.</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The I/O data to and from the device can be transferred into either port A or port</w:t>
      </w:r>
      <w:r>
        <w:rPr>
          <w:spacing w:val="-28"/>
          <w:sz w:val="24"/>
        </w:rPr>
        <w:t xml:space="preserve"> </w:t>
      </w:r>
      <w:r>
        <w:rPr>
          <w:sz w:val="24"/>
        </w:rPr>
        <w:t>B.</w:t>
      </w:r>
    </w:p>
    <w:p>
      <w:pPr>
        <w:spacing w:after="0" w:line="305" w:lineRule="exact"/>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3"/>
        </w:numPr>
        <w:tabs>
          <w:tab w:val="left" w:pos="1892"/>
        </w:tabs>
        <w:spacing w:before="100" w:after="0" w:line="242" w:lineRule="auto"/>
        <w:ind w:left="1891" w:right="212" w:hanging="360"/>
        <w:jc w:val="both"/>
        <w:rPr>
          <w:rFonts w:ascii="Symbol" w:hAnsi="Symbol"/>
          <w:sz w:val="24"/>
        </w:rPr>
      </w:pPr>
      <w:r>
        <w:rPr>
          <w:sz w:val="24"/>
        </w:rPr>
        <w:t>If the interface is connected to a printer, it will only output data, and if it services a character reader, it will only input data.</w:t>
      </w:r>
    </w:p>
    <w:p>
      <w:pPr>
        <w:pStyle w:val="12"/>
        <w:numPr>
          <w:ilvl w:val="1"/>
          <w:numId w:val="53"/>
        </w:numPr>
        <w:tabs>
          <w:tab w:val="left" w:pos="1892"/>
        </w:tabs>
        <w:spacing w:before="0" w:after="0" w:line="240" w:lineRule="auto"/>
        <w:ind w:left="1891" w:right="223" w:hanging="360"/>
        <w:jc w:val="both"/>
        <w:rPr>
          <w:rFonts w:ascii="Symbol" w:hAnsi="Symbol"/>
          <w:sz w:val="24"/>
        </w:rPr>
      </w:pPr>
      <w:r>
        <w:rPr>
          <w:sz w:val="24"/>
        </w:rPr>
        <w:t>A magnetic disk unit transfers data in both directions but not at the same time, so the interface can use bidirectional</w:t>
      </w:r>
      <w:r>
        <w:rPr>
          <w:spacing w:val="-1"/>
          <w:sz w:val="24"/>
        </w:rPr>
        <w:t xml:space="preserve"> </w:t>
      </w:r>
      <w:r>
        <w:rPr>
          <w:sz w:val="24"/>
        </w:rPr>
        <w:t>lines.</w:t>
      </w:r>
    </w:p>
    <w:p>
      <w:pPr>
        <w:pStyle w:val="12"/>
        <w:numPr>
          <w:ilvl w:val="1"/>
          <w:numId w:val="53"/>
        </w:numPr>
        <w:tabs>
          <w:tab w:val="left" w:pos="1892"/>
        </w:tabs>
        <w:spacing w:before="0" w:after="0" w:line="242" w:lineRule="auto"/>
        <w:ind w:left="1891" w:right="213" w:hanging="360"/>
        <w:jc w:val="both"/>
        <w:rPr>
          <w:rFonts w:ascii="Symbol" w:hAnsi="Symbol"/>
          <w:sz w:val="24"/>
        </w:rPr>
      </w:pPr>
      <w:r>
        <w:rPr>
          <w:sz w:val="24"/>
        </w:rPr>
        <w:t>A command is passed to the I/O device by sending a word to the appropriate interface register.</w:t>
      </w:r>
    </w:p>
    <w:p>
      <w:pPr>
        <w:pStyle w:val="12"/>
        <w:numPr>
          <w:ilvl w:val="1"/>
          <w:numId w:val="53"/>
        </w:numPr>
        <w:tabs>
          <w:tab w:val="left" w:pos="1892"/>
        </w:tabs>
        <w:spacing w:before="0" w:after="0" w:line="240" w:lineRule="auto"/>
        <w:ind w:left="1891" w:right="220" w:hanging="360"/>
        <w:jc w:val="both"/>
        <w:rPr>
          <w:rFonts w:ascii="Symbol" w:hAnsi="Symbol"/>
          <w:sz w:val="24"/>
        </w:rPr>
      </w:pPr>
      <w:r>
        <w:drawing>
          <wp:anchor distT="0" distB="0" distL="0" distR="0" simplePos="0" relativeHeight="1024" behindDoc="0" locked="0" layoutInCell="1" allowOverlap="1">
            <wp:simplePos x="0" y="0"/>
            <wp:positionH relativeFrom="page">
              <wp:posOffset>1302385</wp:posOffset>
            </wp:positionH>
            <wp:positionV relativeFrom="paragraph">
              <wp:posOffset>659765</wp:posOffset>
            </wp:positionV>
            <wp:extent cx="5824855" cy="2804795"/>
            <wp:effectExtent l="0" t="0" r="0" b="0"/>
            <wp:wrapTopAndBottom/>
            <wp:docPr id="145"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06.png"/>
                    <pic:cNvPicPr>
                      <a:picLocks noChangeAspect="1"/>
                    </pic:cNvPicPr>
                  </pic:nvPicPr>
                  <pic:blipFill>
                    <a:blip r:embed="rId132" cstate="print"/>
                    <a:stretch>
                      <a:fillRect/>
                    </a:stretch>
                  </pic:blipFill>
                  <pic:spPr>
                    <a:xfrm>
                      <a:off x="0" y="0"/>
                      <a:ext cx="5824698" cy="2805112"/>
                    </a:xfrm>
                    <a:prstGeom prst="rect">
                      <a:avLst/>
                    </a:prstGeom>
                  </pic:spPr>
                </pic:pic>
              </a:graphicData>
            </a:graphic>
          </wp:anchor>
        </w:drawing>
      </w:r>
      <w:r>
        <w:rPr>
          <w:sz w:val="24"/>
        </w:rPr>
        <w:t>The control register receives control information from the CPU. By loading appropriate bits into the control register, the interface and the I/O device attached to it can be placed in a variety of operating</w:t>
      </w:r>
      <w:r>
        <w:rPr>
          <w:spacing w:val="-2"/>
          <w:sz w:val="24"/>
        </w:rPr>
        <w:t xml:space="preserve"> </w:t>
      </w:r>
      <w:r>
        <w:rPr>
          <w:sz w:val="24"/>
        </w:rPr>
        <w:t>modes.</w:t>
      </w:r>
    </w:p>
    <w:p>
      <w:pPr>
        <w:pStyle w:val="6"/>
        <w:spacing w:before="8"/>
        <w:ind w:left="0" w:firstLine="0"/>
        <w:rPr>
          <w:sz w:val="28"/>
        </w:rPr>
      </w:pPr>
    </w:p>
    <w:tbl>
      <w:tblPr>
        <w:tblStyle w:val="10"/>
        <w:tblW w:w="6114" w:type="dxa"/>
        <w:tblInd w:w="28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8"/>
        <w:gridCol w:w="808"/>
        <w:gridCol w:w="811"/>
        <w:gridCol w:w="37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698" w:type="dxa"/>
          </w:tcPr>
          <w:p>
            <w:pPr>
              <w:pStyle w:val="13"/>
              <w:spacing w:before="1" w:line="273" w:lineRule="exact"/>
              <w:ind w:left="207" w:right="199"/>
              <w:jc w:val="center"/>
              <w:rPr>
                <w:b/>
                <w:sz w:val="24"/>
              </w:rPr>
            </w:pPr>
            <w:r>
              <w:rPr>
                <w:b/>
                <w:sz w:val="24"/>
              </w:rPr>
              <w:t>CS</w:t>
            </w:r>
          </w:p>
        </w:tc>
        <w:tc>
          <w:tcPr>
            <w:tcW w:w="808" w:type="dxa"/>
          </w:tcPr>
          <w:p>
            <w:pPr>
              <w:pStyle w:val="13"/>
              <w:spacing w:before="1" w:line="273" w:lineRule="exact"/>
              <w:ind w:left="194" w:right="192"/>
              <w:jc w:val="center"/>
              <w:rPr>
                <w:b/>
                <w:sz w:val="24"/>
              </w:rPr>
            </w:pPr>
            <w:r>
              <w:rPr>
                <w:b/>
                <w:sz w:val="24"/>
              </w:rPr>
              <w:t>RS1</w:t>
            </w:r>
          </w:p>
        </w:tc>
        <w:tc>
          <w:tcPr>
            <w:tcW w:w="811" w:type="dxa"/>
          </w:tcPr>
          <w:p>
            <w:pPr>
              <w:pStyle w:val="13"/>
              <w:spacing w:before="1" w:line="273" w:lineRule="exact"/>
              <w:ind w:left="197" w:right="192"/>
              <w:jc w:val="center"/>
              <w:rPr>
                <w:b/>
                <w:sz w:val="24"/>
              </w:rPr>
            </w:pPr>
            <w:r>
              <w:rPr>
                <w:b/>
                <w:sz w:val="24"/>
              </w:rPr>
              <w:t>RS0</w:t>
            </w:r>
          </w:p>
        </w:tc>
        <w:tc>
          <w:tcPr>
            <w:tcW w:w="3797" w:type="dxa"/>
          </w:tcPr>
          <w:p>
            <w:pPr>
              <w:pStyle w:val="13"/>
              <w:spacing w:before="1" w:line="273" w:lineRule="exact"/>
              <w:ind w:left="107"/>
              <w:rPr>
                <w:b/>
                <w:sz w:val="24"/>
              </w:rPr>
            </w:pPr>
            <w:r>
              <w:rPr>
                <w:b/>
                <w:sz w:val="24"/>
              </w:rPr>
              <w:t>Register Selected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698" w:type="dxa"/>
          </w:tcPr>
          <w:p>
            <w:pPr>
              <w:pStyle w:val="13"/>
              <w:spacing w:line="272" w:lineRule="exact"/>
              <w:ind w:left="4"/>
              <w:jc w:val="center"/>
              <w:rPr>
                <w:sz w:val="24"/>
              </w:rPr>
            </w:pPr>
            <w:r>
              <w:rPr>
                <w:sz w:val="24"/>
              </w:rPr>
              <w:t>0</w:t>
            </w:r>
          </w:p>
        </w:tc>
        <w:tc>
          <w:tcPr>
            <w:tcW w:w="808" w:type="dxa"/>
          </w:tcPr>
          <w:p>
            <w:pPr>
              <w:pStyle w:val="13"/>
              <w:spacing w:line="272" w:lineRule="exact"/>
              <w:ind w:left="3"/>
              <w:jc w:val="center"/>
              <w:rPr>
                <w:sz w:val="24"/>
              </w:rPr>
            </w:pPr>
            <w:r>
              <w:rPr>
                <w:sz w:val="24"/>
              </w:rPr>
              <w:t>X</w:t>
            </w:r>
          </w:p>
        </w:tc>
        <w:tc>
          <w:tcPr>
            <w:tcW w:w="811" w:type="dxa"/>
          </w:tcPr>
          <w:p>
            <w:pPr>
              <w:pStyle w:val="13"/>
              <w:spacing w:line="272" w:lineRule="exact"/>
              <w:ind w:left="7"/>
              <w:jc w:val="center"/>
              <w:rPr>
                <w:sz w:val="24"/>
              </w:rPr>
            </w:pPr>
            <w:r>
              <w:rPr>
                <w:sz w:val="24"/>
              </w:rPr>
              <w:t>X</w:t>
            </w:r>
          </w:p>
        </w:tc>
        <w:tc>
          <w:tcPr>
            <w:tcW w:w="3797" w:type="dxa"/>
          </w:tcPr>
          <w:p>
            <w:pPr>
              <w:pStyle w:val="13"/>
              <w:spacing w:line="272" w:lineRule="exact"/>
              <w:ind w:left="107"/>
              <w:rPr>
                <w:sz w:val="24"/>
              </w:rPr>
            </w:pPr>
            <w:r>
              <w:rPr>
                <w:sz w:val="24"/>
              </w:rPr>
              <w:t>None: data bus in high impedance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698" w:type="dxa"/>
          </w:tcPr>
          <w:p>
            <w:pPr>
              <w:pStyle w:val="13"/>
              <w:spacing w:line="272" w:lineRule="exact"/>
              <w:ind w:left="4"/>
              <w:jc w:val="center"/>
              <w:rPr>
                <w:sz w:val="24"/>
              </w:rPr>
            </w:pPr>
            <w:r>
              <w:rPr>
                <w:sz w:val="24"/>
              </w:rPr>
              <w:t>1</w:t>
            </w:r>
          </w:p>
        </w:tc>
        <w:tc>
          <w:tcPr>
            <w:tcW w:w="808" w:type="dxa"/>
          </w:tcPr>
          <w:p>
            <w:pPr>
              <w:pStyle w:val="13"/>
              <w:spacing w:line="272" w:lineRule="exact"/>
              <w:ind w:left="5"/>
              <w:jc w:val="center"/>
              <w:rPr>
                <w:sz w:val="24"/>
              </w:rPr>
            </w:pPr>
            <w:r>
              <w:rPr>
                <w:sz w:val="24"/>
              </w:rPr>
              <w:t>0</w:t>
            </w:r>
          </w:p>
        </w:tc>
        <w:tc>
          <w:tcPr>
            <w:tcW w:w="811" w:type="dxa"/>
          </w:tcPr>
          <w:p>
            <w:pPr>
              <w:pStyle w:val="13"/>
              <w:spacing w:line="272" w:lineRule="exact"/>
              <w:ind w:left="9"/>
              <w:jc w:val="center"/>
              <w:rPr>
                <w:sz w:val="24"/>
              </w:rPr>
            </w:pPr>
            <w:r>
              <w:rPr>
                <w:sz w:val="24"/>
              </w:rPr>
              <w:t>0</w:t>
            </w:r>
          </w:p>
        </w:tc>
        <w:tc>
          <w:tcPr>
            <w:tcW w:w="3797" w:type="dxa"/>
          </w:tcPr>
          <w:p>
            <w:pPr>
              <w:pStyle w:val="13"/>
              <w:spacing w:line="272" w:lineRule="exact"/>
              <w:ind w:left="107"/>
              <w:rPr>
                <w:sz w:val="24"/>
              </w:rPr>
            </w:pPr>
            <w:r>
              <w:rPr>
                <w:sz w:val="24"/>
              </w:rPr>
              <w:t>Port A 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698" w:type="dxa"/>
          </w:tcPr>
          <w:p>
            <w:pPr>
              <w:pStyle w:val="13"/>
              <w:spacing w:line="272" w:lineRule="exact"/>
              <w:ind w:left="4"/>
              <w:jc w:val="center"/>
              <w:rPr>
                <w:sz w:val="24"/>
              </w:rPr>
            </w:pPr>
            <w:r>
              <w:rPr>
                <w:sz w:val="24"/>
              </w:rPr>
              <w:t>1</w:t>
            </w:r>
          </w:p>
        </w:tc>
        <w:tc>
          <w:tcPr>
            <w:tcW w:w="808" w:type="dxa"/>
          </w:tcPr>
          <w:p>
            <w:pPr>
              <w:pStyle w:val="13"/>
              <w:spacing w:line="272" w:lineRule="exact"/>
              <w:ind w:left="5"/>
              <w:jc w:val="center"/>
              <w:rPr>
                <w:sz w:val="24"/>
              </w:rPr>
            </w:pPr>
            <w:r>
              <w:rPr>
                <w:sz w:val="24"/>
              </w:rPr>
              <w:t>0</w:t>
            </w:r>
          </w:p>
        </w:tc>
        <w:tc>
          <w:tcPr>
            <w:tcW w:w="811" w:type="dxa"/>
          </w:tcPr>
          <w:p>
            <w:pPr>
              <w:pStyle w:val="13"/>
              <w:spacing w:line="272" w:lineRule="exact"/>
              <w:ind w:left="9"/>
              <w:jc w:val="center"/>
              <w:rPr>
                <w:sz w:val="24"/>
              </w:rPr>
            </w:pPr>
            <w:r>
              <w:rPr>
                <w:sz w:val="24"/>
              </w:rPr>
              <w:t>1</w:t>
            </w:r>
          </w:p>
        </w:tc>
        <w:tc>
          <w:tcPr>
            <w:tcW w:w="3797" w:type="dxa"/>
          </w:tcPr>
          <w:p>
            <w:pPr>
              <w:pStyle w:val="13"/>
              <w:spacing w:line="272" w:lineRule="exact"/>
              <w:ind w:left="107"/>
              <w:rPr>
                <w:sz w:val="24"/>
              </w:rPr>
            </w:pPr>
            <w:r>
              <w:rPr>
                <w:sz w:val="24"/>
              </w:rPr>
              <w:t>Port B 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698" w:type="dxa"/>
          </w:tcPr>
          <w:p>
            <w:pPr>
              <w:pStyle w:val="13"/>
              <w:spacing w:line="275" w:lineRule="exact"/>
              <w:ind w:left="4"/>
              <w:jc w:val="center"/>
              <w:rPr>
                <w:sz w:val="24"/>
              </w:rPr>
            </w:pPr>
            <w:r>
              <w:rPr>
                <w:sz w:val="24"/>
              </w:rPr>
              <w:t>1</w:t>
            </w:r>
          </w:p>
        </w:tc>
        <w:tc>
          <w:tcPr>
            <w:tcW w:w="808" w:type="dxa"/>
          </w:tcPr>
          <w:p>
            <w:pPr>
              <w:pStyle w:val="13"/>
              <w:spacing w:line="275" w:lineRule="exact"/>
              <w:ind w:left="5"/>
              <w:jc w:val="center"/>
              <w:rPr>
                <w:sz w:val="24"/>
              </w:rPr>
            </w:pPr>
            <w:r>
              <w:rPr>
                <w:sz w:val="24"/>
              </w:rPr>
              <w:t>1</w:t>
            </w:r>
          </w:p>
        </w:tc>
        <w:tc>
          <w:tcPr>
            <w:tcW w:w="811" w:type="dxa"/>
          </w:tcPr>
          <w:p>
            <w:pPr>
              <w:pStyle w:val="13"/>
              <w:spacing w:line="275" w:lineRule="exact"/>
              <w:ind w:left="9"/>
              <w:jc w:val="center"/>
              <w:rPr>
                <w:sz w:val="24"/>
              </w:rPr>
            </w:pPr>
            <w:r>
              <w:rPr>
                <w:sz w:val="24"/>
              </w:rPr>
              <w:t>0</w:t>
            </w:r>
          </w:p>
        </w:tc>
        <w:tc>
          <w:tcPr>
            <w:tcW w:w="3797" w:type="dxa"/>
          </w:tcPr>
          <w:p>
            <w:pPr>
              <w:pStyle w:val="13"/>
              <w:spacing w:line="275" w:lineRule="exact"/>
              <w:ind w:left="107"/>
              <w:rPr>
                <w:sz w:val="24"/>
              </w:rPr>
            </w:pPr>
            <w:r>
              <w:rPr>
                <w:sz w:val="24"/>
              </w:rPr>
              <w:t>Control 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698" w:type="dxa"/>
          </w:tcPr>
          <w:p>
            <w:pPr>
              <w:pStyle w:val="13"/>
              <w:spacing w:line="272" w:lineRule="exact"/>
              <w:ind w:left="4"/>
              <w:jc w:val="center"/>
              <w:rPr>
                <w:sz w:val="24"/>
              </w:rPr>
            </w:pPr>
            <w:r>
              <w:rPr>
                <w:sz w:val="24"/>
              </w:rPr>
              <w:t>1</w:t>
            </w:r>
          </w:p>
        </w:tc>
        <w:tc>
          <w:tcPr>
            <w:tcW w:w="808" w:type="dxa"/>
          </w:tcPr>
          <w:p>
            <w:pPr>
              <w:pStyle w:val="13"/>
              <w:spacing w:line="272" w:lineRule="exact"/>
              <w:ind w:left="5"/>
              <w:jc w:val="center"/>
              <w:rPr>
                <w:sz w:val="24"/>
              </w:rPr>
            </w:pPr>
            <w:r>
              <w:rPr>
                <w:sz w:val="24"/>
              </w:rPr>
              <w:t>1</w:t>
            </w:r>
          </w:p>
        </w:tc>
        <w:tc>
          <w:tcPr>
            <w:tcW w:w="811" w:type="dxa"/>
          </w:tcPr>
          <w:p>
            <w:pPr>
              <w:pStyle w:val="13"/>
              <w:spacing w:line="272" w:lineRule="exact"/>
              <w:ind w:left="9"/>
              <w:jc w:val="center"/>
              <w:rPr>
                <w:sz w:val="24"/>
              </w:rPr>
            </w:pPr>
            <w:r>
              <w:rPr>
                <w:sz w:val="24"/>
              </w:rPr>
              <w:t>1</w:t>
            </w:r>
          </w:p>
        </w:tc>
        <w:tc>
          <w:tcPr>
            <w:tcW w:w="3797" w:type="dxa"/>
          </w:tcPr>
          <w:p>
            <w:pPr>
              <w:pStyle w:val="13"/>
              <w:spacing w:line="272" w:lineRule="exact"/>
              <w:ind w:left="107"/>
              <w:rPr>
                <w:sz w:val="24"/>
              </w:rPr>
            </w:pPr>
            <w:r>
              <w:rPr>
                <w:sz w:val="24"/>
              </w:rPr>
              <w:t>Status register</w:t>
            </w:r>
          </w:p>
        </w:tc>
      </w:tr>
    </w:tbl>
    <w:p>
      <w:pPr>
        <w:spacing w:before="0"/>
        <w:ind w:left="4229" w:right="0" w:firstLine="0"/>
        <w:jc w:val="left"/>
        <w:rPr>
          <w:b/>
          <w:sz w:val="20"/>
        </w:rPr>
      </w:pPr>
      <w:r>
        <w:rPr>
          <w:b/>
          <w:sz w:val="20"/>
        </w:rPr>
        <w:t>Figure 8.2: Example of I/O interface unit</w:t>
      </w:r>
    </w:p>
    <w:p>
      <w:pPr>
        <w:pStyle w:val="12"/>
        <w:numPr>
          <w:ilvl w:val="1"/>
          <w:numId w:val="53"/>
        </w:numPr>
        <w:tabs>
          <w:tab w:val="left" w:pos="1891"/>
          <w:tab w:val="left" w:pos="1892"/>
        </w:tabs>
        <w:spacing w:before="121" w:after="0" w:line="305" w:lineRule="exact"/>
        <w:ind w:left="1891" w:right="0" w:hanging="360"/>
        <w:jc w:val="left"/>
        <w:rPr>
          <w:rFonts w:ascii="Symbol" w:hAnsi="Symbol"/>
          <w:sz w:val="24"/>
        </w:rPr>
      </w:pPr>
      <w:r>
        <w:rPr>
          <w:sz w:val="24"/>
        </w:rPr>
        <w:t>For example, port A may be defined as an input port and port B as an output</w:t>
      </w:r>
      <w:r>
        <w:rPr>
          <w:spacing w:val="-22"/>
          <w:sz w:val="24"/>
        </w:rPr>
        <w:t xml:space="preserve"> </w:t>
      </w:r>
      <w:r>
        <w:rPr>
          <w:sz w:val="24"/>
        </w:rPr>
        <w:t>port.</w:t>
      </w:r>
    </w:p>
    <w:p>
      <w:pPr>
        <w:pStyle w:val="12"/>
        <w:numPr>
          <w:ilvl w:val="1"/>
          <w:numId w:val="53"/>
        </w:numPr>
        <w:tabs>
          <w:tab w:val="left" w:pos="1892"/>
        </w:tabs>
        <w:spacing w:before="0" w:after="0" w:line="240" w:lineRule="auto"/>
        <w:ind w:left="1891" w:right="223" w:hanging="360"/>
        <w:jc w:val="both"/>
        <w:rPr>
          <w:rFonts w:ascii="Symbol" w:hAnsi="Symbol"/>
          <w:sz w:val="24"/>
        </w:rPr>
      </w:pPr>
      <w:r>
        <w:rPr>
          <w:sz w:val="24"/>
        </w:rPr>
        <w:t>A magnetic tape unit may be instructed to rewind the tape or to start the tape moving in the forward</w:t>
      </w:r>
      <w:r>
        <w:rPr>
          <w:spacing w:val="-4"/>
          <w:sz w:val="24"/>
        </w:rPr>
        <w:t xml:space="preserve"> </w:t>
      </w:r>
      <w:r>
        <w:rPr>
          <w:sz w:val="24"/>
        </w:rPr>
        <w:t>direction.</w:t>
      </w:r>
    </w:p>
    <w:p>
      <w:pPr>
        <w:pStyle w:val="12"/>
        <w:numPr>
          <w:ilvl w:val="1"/>
          <w:numId w:val="53"/>
        </w:numPr>
        <w:tabs>
          <w:tab w:val="left" w:pos="1892"/>
        </w:tabs>
        <w:spacing w:before="0" w:after="0" w:line="240" w:lineRule="auto"/>
        <w:ind w:left="1891" w:right="218" w:hanging="360"/>
        <w:jc w:val="both"/>
        <w:rPr>
          <w:rFonts w:ascii="Symbol" w:hAnsi="Symbol"/>
          <w:sz w:val="24"/>
        </w:rPr>
      </w:pPr>
      <w:r>
        <w:rPr>
          <w:sz w:val="24"/>
        </w:rPr>
        <w:t>The bits in the status register are used for status conditions and for recording errors that may occur during the data</w:t>
      </w:r>
      <w:r>
        <w:rPr>
          <w:spacing w:val="-1"/>
          <w:sz w:val="24"/>
        </w:rPr>
        <w:t xml:space="preserve"> </w:t>
      </w:r>
      <w:r>
        <w:rPr>
          <w:sz w:val="24"/>
        </w:rPr>
        <w:t>transfer.</w:t>
      </w:r>
    </w:p>
    <w:p>
      <w:pPr>
        <w:pStyle w:val="6"/>
        <w:ind w:left="1891" w:right="210" w:firstLine="0"/>
      </w:pPr>
      <w:r>
        <w:t>For example, a status bit may indicate that port A has received a new data item from the I/O device.</w:t>
      </w:r>
    </w:p>
    <w:p>
      <w:pPr>
        <w:pStyle w:val="12"/>
        <w:numPr>
          <w:ilvl w:val="1"/>
          <w:numId w:val="53"/>
        </w:numPr>
        <w:tabs>
          <w:tab w:val="left" w:pos="1892"/>
        </w:tabs>
        <w:spacing w:before="0" w:after="0" w:line="242" w:lineRule="auto"/>
        <w:ind w:left="1891" w:right="215" w:hanging="360"/>
        <w:jc w:val="both"/>
        <w:rPr>
          <w:rFonts w:ascii="Symbol" w:hAnsi="Symbol"/>
          <w:sz w:val="24"/>
        </w:rPr>
      </w:pPr>
      <w:r>
        <w:rPr>
          <w:sz w:val="24"/>
        </w:rPr>
        <w:t>Another bit in the status register may indicate that a parity error has occurred during the transfer.</w:t>
      </w:r>
    </w:p>
    <w:p>
      <w:pPr>
        <w:spacing w:after="0" w:line="242" w:lineRule="auto"/>
        <w:jc w:val="both"/>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3"/>
        </w:numPr>
        <w:tabs>
          <w:tab w:val="left" w:pos="1891"/>
          <w:tab w:val="left" w:pos="1892"/>
        </w:tabs>
        <w:spacing w:before="100" w:after="0" w:line="240" w:lineRule="auto"/>
        <w:ind w:left="1891" w:right="0" w:hanging="360"/>
        <w:jc w:val="left"/>
        <w:rPr>
          <w:rFonts w:ascii="Symbol" w:hAnsi="Symbol"/>
          <w:sz w:val="24"/>
        </w:rPr>
      </w:pPr>
      <w:r>
        <w:rPr>
          <w:sz w:val="24"/>
        </w:rPr>
        <w:t>The interface registers communicate with the CPU through the bidirectional data</w:t>
      </w:r>
      <w:r>
        <w:rPr>
          <w:spacing w:val="-24"/>
          <w:sz w:val="24"/>
        </w:rPr>
        <w:t xml:space="preserve"> </w:t>
      </w:r>
      <w:r>
        <w:rPr>
          <w:sz w:val="24"/>
        </w:rPr>
        <w:t>bus.</w:t>
      </w:r>
    </w:p>
    <w:p>
      <w:pPr>
        <w:pStyle w:val="12"/>
        <w:numPr>
          <w:ilvl w:val="1"/>
          <w:numId w:val="53"/>
        </w:numPr>
        <w:tabs>
          <w:tab w:val="left" w:pos="1891"/>
          <w:tab w:val="left" w:pos="1892"/>
        </w:tabs>
        <w:spacing w:before="1" w:after="0" w:line="240" w:lineRule="auto"/>
        <w:ind w:left="1891" w:right="224" w:hanging="360"/>
        <w:jc w:val="left"/>
        <w:rPr>
          <w:rFonts w:ascii="Symbol" w:hAnsi="Symbol"/>
          <w:sz w:val="24"/>
        </w:rPr>
      </w:pPr>
      <w:r>
        <w:rPr>
          <w:sz w:val="24"/>
        </w:rPr>
        <w:t>The address bus selects the interface unit through the chip select and the two register select inputs.</w:t>
      </w:r>
    </w:p>
    <w:p>
      <w:pPr>
        <w:pStyle w:val="12"/>
        <w:numPr>
          <w:ilvl w:val="1"/>
          <w:numId w:val="53"/>
        </w:numPr>
        <w:tabs>
          <w:tab w:val="left" w:pos="1891"/>
          <w:tab w:val="left" w:pos="1892"/>
        </w:tabs>
        <w:spacing w:before="0" w:after="0" w:line="240" w:lineRule="auto"/>
        <w:ind w:left="1891" w:right="218" w:hanging="360"/>
        <w:jc w:val="left"/>
        <w:rPr>
          <w:rFonts w:ascii="Symbol" w:hAnsi="Symbol"/>
          <w:sz w:val="24"/>
        </w:rPr>
      </w:pPr>
      <w:r>
        <w:rPr>
          <w:sz w:val="24"/>
        </w:rPr>
        <w:t>A circuit must be provided externally (usually, a decoder) to detect the address assigned to the interface</w:t>
      </w:r>
      <w:r>
        <w:rPr>
          <w:spacing w:val="-4"/>
          <w:sz w:val="24"/>
        </w:rPr>
        <w:t xml:space="preserve"> </w:t>
      </w:r>
      <w:r>
        <w:rPr>
          <w:sz w:val="24"/>
        </w:rPr>
        <w:t>registers.</w:t>
      </w:r>
    </w:p>
    <w:p>
      <w:pPr>
        <w:pStyle w:val="12"/>
        <w:numPr>
          <w:ilvl w:val="1"/>
          <w:numId w:val="53"/>
        </w:numPr>
        <w:tabs>
          <w:tab w:val="left" w:pos="1891"/>
          <w:tab w:val="left" w:pos="1892"/>
        </w:tabs>
        <w:spacing w:before="1" w:after="0" w:line="240" w:lineRule="auto"/>
        <w:ind w:left="1891" w:right="222" w:hanging="360"/>
        <w:jc w:val="left"/>
        <w:rPr>
          <w:rFonts w:ascii="Symbol" w:hAnsi="Symbol"/>
          <w:sz w:val="24"/>
        </w:rPr>
      </w:pPr>
      <w:r>
        <w:rPr>
          <w:sz w:val="24"/>
        </w:rPr>
        <w:t>This circuit enables the chip select (CS) input when the interface is selected by the address</w:t>
      </w:r>
      <w:r>
        <w:rPr>
          <w:spacing w:val="-4"/>
          <w:sz w:val="24"/>
        </w:rPr>
        <w:t xml:space="preserve"> </w:t>
      </w:r>
      <w:r>
        <w:rPr>
          <w:sz w:val="24"/>
        </w:rPr>
        <w:t>bus.</w:t>
      </w:r>
    </w:p>
    <w:p>
      <w:pPr>
        <w:pStyle w:val="12"/>
        <w:numPr>
          <w:ilvl w:val="1"/>
          <w:numId w:val="53"/>
        </w:numPr>
        <w:tabs>
          <w:tab w:val="left" w:pos="1891"/>
          <w:tab w:val="left" w:pos="1892"/>
        </w:tabs>
        <w:spacing w:before="0" w:after="0" w:line="240" w:lineRule="auto"/>
        <w:ind w:left="1891" w:right="214" w:hanging="360"/>
        <w:jc w:val="left"/>
        <w:rPr>
          <w:rFonts w:ascii="Symbol" w:hAnsi="Symbol"/>
          <w:sz w:val="24"/>
        </w:rPr>
      </w:pPr>
      <w:r>
        <w:rPr>
          <w:sz w:val="24"/>
        </w:rPr>
        <w:t>The two register select inputs RS1 and RS0 are usually connected to the two least significant lines of the address</w:t>
      </w:r>
      <w:r>
        <w:rPr>
          <w:spacing w:val="-3"/>
          <w:sz w:val="24"/>
        </w:rPr>
        <w:t xml:space="preserve"> </w:t>
      </w:r>
      <w:r>
        <w:rPr>
          <w:sz w:val="24"/>
        </w:rPr>
        <w:t>bus.</w:t>
      </w:r>
    </w:p>
    <w:p>
      <w:pPr>
        <w:pStyle w:val="12"/>
        <w:numPr>
          <w:ilvl w:val="1"/>
          <w:numId w:val="53"/>
        </w:numPr>
        <w:tabs>
          <w:tab w:val="left" w:pos="1891"/>
          <w:tab w:val="left" w:pos="1892"/>
        </w:tabs>
        <w:spacing w:before="0" w:after="0" w:line="242" w:lineRule="auto"/>
        <w:ind w:left="1891" w:right="224" w:hanging="360"/>
        <w:jc w:val="left"/>
        <w:rPr>
          <w:rFonts w:ascii="Symbol" w:hAnsi="Symbol"/>
          <w:sz w:val="24"/>
        </w:rPr>
      </w:pPr>
      <w:r>
        <w:rPr>
          <w:sz w:val="24"/>
        </w:rPr>
        <w:t>These two inputs select one of the four registers in the interface as specified in the table accompanying the</w:t>
      </w:r>
      <w:r>
        <w:rPr>
          <w:spacing w:val="-4"/>
          <w:sz w:val="24"/>
        </w:rPr>
        <w:t xml:space="preserve"> </w:t>
      </w:r>
      <w:r>
        <w:rPr>
          <w:sz w:val="24"/>
        </w:rPr>
        <w:t>diagram.</w:t>
      </w:r>
    </w:p>
    <w:p>
      <w:pPr>
        <w:pStyle w:val="12"/>
        <w:numPr>
          <w:ilvl w:val="1"/>
          <w:numId w:val="53"/>
        </w:numPr>
        <w:tabs>
          <w:tab w:val="left" w:pos="1891"/>
          <w:tab w:val="left" w:pos="1892"/>
        </w:tabs>
        <w:spacing w:before="0" w:after="0" w:line="240" w:lineRule="auto"/>
        <w:ind w:left="1891" w:right="224" w:hanging="360"/>
        <w:jc w:val="left"/>
        <w:rPr>
          <w:rFonts w:ascii="Symbol" w:hAnsi="Symbol"/>
          <w:sz w:val="24"/>
        </w:rPr>
      </w:pPr>
      <w:r>
        <w:rPr>
          <w:sz w:val="24"/>
        </w:rPr>
        <w:t>The content of the selected register is transfer into the CPU via the data bus when the I/O read signal is</w:t>
      </w:r>
      <w:r>
        <w:rPr>
          <w:spacing w:val="-4"/>
          <w:sz w:val="24"/>
        </w:rPr>
        <w:t xml:space="preserve"> </w:t>
      </w:r>
      <w:r>
        <w:rPr>
          <w:sz w:val="24"/>
        </w:rPr>
        <w:t>enables.</w:t>
      </w:r>
    </w:p>
    <w:p>
      <w:pPr>
        <w:pStyle w:val="12"/>
        <w:numPr>
          <w:ilvl w:val="1"/>
          <w:numId w:val="53"/>
        </w:numPr>
        <w:tabs>
          <w:tab w:val="left" w:pos="1891"/>
          <w:tab w:val="left" w:pos="1892"/>
        </w:tabs>
        <w:spacing w:before="0" w:after="0" w:line="242" w:lineRule="auto"/>
        <w:ind w:left="1891" w:right="221" w:hanging="360"/>
        <w:jc w:val="left"/>
        <w:rPr>
          <w:rFonts w:ascii="Symbol" w:hAnsi="Symbol"/>
          <w:sz w:val="24"/>
        </w:rPr>
      </w:pPr>
      <w:r>
        <w:rPr>
          <w:sz w:val="24"/>
        </w:rPr>
        <w:t>The CPU transfers binary information into the selected register via the data bus when the I/O write input is</w:t>
      </w:r>
      <w:r>
        <w:rPr>
          <w:spacing w:val="-1"/>
          <w:sz w:val="24"/>
        </w:rPr>
        <w:t xml:space="preserve"> </w:t>
      </w:r>
      <w:r>
        <w:rPr>
          <w:sz w:val="24"/>
        </w:rPr>
        <w:t>enabled.</w:t>
      </w:r>
    </w:p>
    <w:p>
      <w:pPr>
        <w:pStyle w:val="2"/>
        <w:numPr>
          <w:ilvl w:val="0"/>
          <w:numId w:val="53"/>
        </w:numPr>
        <w:tabs>
          <w:tab w:val="left" w:pos="1188"/>
          <w:tab w:val="left" w:pos="1189"/>
        </w:tabs>
        <w:spacing w:before="107" w:after="0" w:line="240" w:lineRule="auto"/>
        <w:ind w:left="1188" w:right="220" w:hanging="828"/>
        <w:jc w:val="left"/>
      </w:pPr>
      <w:r>
        <w:t>What do you mean by Asynchronous data transfer? Explain Strobe control in</w:t>
      </w:r>
      <w:r>
        <w:rPr>
          <w:spacing w:val="-5"/>
        </w:rPr>
        <w:t xml:space="preserve"> </w:t>
      </w:r>
      <w:r>
        <w:t>detail.</w:t>
      </w:r>
    </w:p>
    <w:p>
      <w:pPr>
        <w:pStyle w:val="3"/>
        <w:spacing w:line="326" w:lineRule="exact"/>
        <w:rPr>
          <w:i/>
        </w:rPr>
      </w:pPr>
      <w:r>
        <w:rPr>
          <w:i/>
        </w:rPr>
        <w:t>Asynchronous data transfer</w:t>
      </w:r>
    </w:p>
    <w:p>
      <w:pPr>
        <w:pStyle w:val="6"/>
        <w:spacing w:before="122"/>
        <w:ind w:left="1188" w:right="208" w:firstLine="0"/>
      </w:pPr>
      <w:r>
        <w:t>Data transfer between two independent units, where internal timing in each unit is independent from the other. Such two units are said to be asynchronous to each other.</w:t>
      </w:r>
    </w:p>
    <w:p>
      <w:pPr>
        <w:pStyle w:val="6"/>
        <w:spacing w:before="9"/>
        <w:ind w:left="0" w:firstLine="0"/>
        <w:rPr>
          <w:sz w:val="33"/>
        </w:rPr>
      </w:pPr>
    </w:p>
    <w:p>
      <w:pPr>
        <w:pStyle w:val="3"/>
        <w:rPr>
          <w:i/>
        </w:rPr>
      </w:pPr>
      <w:r>
        <w:rPr>
          <w:i/>
        </w:rPr>
        <w:t>Strobe Control</w:t>
      </w:r>
    </w:p>
    <w:p>
      <w:pPr>
        <w:pStyle w:val="12"/>
        <w:numPr>
          <w:ilvl w:val="1"/>
          <w:numId w:val="53"/>
        </w:numPr>
        <w:tabs>
          <w:tab w:val="left" w:pos="1891"/>
          <w:tab w:val="left" w:pos="1892"/>
        </w:tabs>
        <w:spacing w:before="1" w:after="0" w:line="242" w:lineRule="auto"/>
        <w:ind w:left="1891" w:right="222" w:hanging="360"/>
        <w:jc w:val="left"/>
        <w:rPr>
          <w:rFonts w:ascii="Symbol" w:hAnsi="Symbol"/>
          <w:sz w:val="24"/>
        </w:rPr>
      </w:pPr>
      <w:r>
        <w:rPr>
          <w:sz w:val="24"/>
        </w:rPr>
        <w:t>The</w:t>
      </w:r>
      <w:r>
        <w:rPr>
          <w:spacing w:val="-3"/>
          <w:sz w:val="24"/>
        </w:rPr>
        <w:t xml:space="preserve"> </w:t>
      </w:r>
      <w:r>
        <w:rPr>
          <w:sz w:val="24"/>
        </w:rPr>
        <w:t>Strobe</w:t>
      </w:r>
      <w:r>
        <w:rPr>
          <w:spacing w:val="-2"/>
          <w:sz w:val="24"/>
        </w:rPr>
        <w:t xml:space="preserve"> </w:t>
      </w:r>
      <w:r>
        <w:rPr>
          <w:sz w:val="24"/>
        </w:rPr>
        <w:t>control</w:t>
      </w:r>
      <w:r>
        <w:rPr>
          <w:spacing w:val="-2"/>
          <w:sz w:val="24"/>
        </w:rPr>
        <w:t xml:space="preserve"> </w:t>
      </w:r>
      <w:r>
        <w:rPr>
          <w:sz w:val="24"/>
        </w:rPr>
        <w:t>method</w:t>
      </w:r>
      <w:r>
        <w:rPr>
          <w:spacing w:val="-1"/>
          <w:sz w:val="24"/>
        </w:rPr>
        <w:t xml:space="preserve"> </w:t>
      </w:r>
      <w:r>
        <w:rPr>
          <w:sz w:val="24"/>
        </w:rPr>
        <w:t>of</w:t>
      </w:r>
      <w:r>
        <w:rPr>
          <w:spacing w:val="-3"/>
          <w:sz w:val="24"/>
        </w:rPr>
        <w:t xml:space="preserve"> </w:t>
      </w:r>
      <w:r>
        <w:rPr>
          <w:sz w:val="24"/>
        </w:rPr>
        <w:t>asynchronous</w:t>
      </w:r>
      <w:r>
        <w:rPr>
          <w:spacing w:val="-5"/>
          <w:sz w:val="24"/>
        </w:rPr>
        <w:t xml:space="preserve"> </w:t>
      </w:r>
      <w:r>
        <w:rPr>
          <w:sz w:val="24"/>
        </w:rPr>
        <w:t>data</w:t>
      </w:r>
      <w:r>
        <w:rPr>
          <w:spacing w:val="-5"/>
          <w:sz w:val="24"/>
        </w:rPr>
        <w:t xml:space="preserve"> </w:t>
      </w:r>
      <w:r>
        <w:rPr>
          <w:sz w:val="24"/>
        </w:rPr>
        <w:t>transfer</w:t>
      </w:r>
      <w:r>
        <w:rPr>
          <w:spacing w:val="-4"/>
          <w:sz w:val="24"/>
        </w:rPr>
        <w:t xml:space="preserve"> </w:t>
      </w:r>
      <w:r>
        <w:rPr>
          <w:sz w:val="24"/>
        </w:rPr>
        <w:t>employs</w:t>
      </w:r>
      <w:r>
        <w:rPr>
          <w:spacing w:val="-3"/>
          <w:sz w:val="24"/>
        </w:rPr>
        <w:t xml:space="preserve"> </w:t>
      </w:r>
      <w:r>
        <w:rPr>
          <w:sz w:val="24"/>
        </w:rPr>
        <w:t>a</w:t>
      </w:r>
      <w:r>
        <w:rPr>
          <w:spacing w:val="-3"/>
          <w:sz w:val="24"/>
        </w:rPr>
        <w:t xml:space="preserve"> </w:t>
      </w:r>
      <w:r>
        <w:rPr>
          <w:sz w:val="24"/>
        </w:rPr>
        <w:t>single</w:t>
      </w:r>
      <w:r>
        <w:rPr>
          <w:spacing w:val="-2"/>
          <w:sz w:val="24"/>
        </w:rPr>
        <w:t xml:space="preserve"> </w:t>
      </w:r>
      <w:r>
        <w:rPr>
          <w:sz w:val="24"/>
        </w:rPr>
        <w:t>control</w:t>
      </w:r>
      <w:r>
        <w:rPr>
          <w:spacing w:val="-2"/>
          <w:sz w:val="24"/>
        </w:rPr>
        <w:t xml:space="preserve"> </w:t>
      </w:r>
      <w:r>
        <w:rPr>
          <w:sz w:val="24"/>
        </w:rPr>
        <w:t>line</w:t>
      </w:r>
      <w:r>
        <w:rPr>
          <w:spacing w:val="-7"/>
          <w:sz w:val="24"/>
        </w:rPr>
        <w:t xml:space="preserve"> </w:t>
      </w:r>
      <w:r>
        <w:rPr>
          <w:sz w:val="24"/>
        </w:rPr>
        <w:t>to time each</w:t>
      </w:r>
      <w:r>
        <w:rPr>
          <w:spacing w:val="-3"/>
          <w:sz w:val="24"/>
        </w:rPr>
        <w:t xml:space="preserve"> </w:t>
      </w:r>
      <w:r>
        <w:rPr>
          <w:sz w:val="24"/>
        </w:rPr>
        <w:t>transfer.</w:t>
      </w:r>
    </w:p>
    <w:p>
      <w:pPr>
        <w:pStyle w:val="6"/>
        <w:spacing w:before="9"/>
        <w:ind w:left="0" w:firstLine="0"/>
        <w:rPr>
          <w:sz w:val="23"/>
        </w:rPr>
      </w:pPr>
    </w:p>
    <w:p>
      <w:pPr>
        <w:pStyle w:val="5"/>
        <w:ind w:left="1188"/>
        <w:rPr>
          <w:i/>
        </w:rPr>
      </w:pPr>
      <w:r>
        <w:rPr>
          <w:i/>
        </w:rPr>
        <w:t>Source-initiated strobe for data transfer</w:t>
      </w:r>
    </w:p>
    <w:p>
      <w:pPr>
        <w:pStyle w:val="12"/>
        <w:numPr>
          <w:ilvl w:val="1"/>
          <w:numId w:val="53"/>
        </w:numPr>
        <w:tabs>
          <w:tab w:val="left" w:pos="1891"/>
          <w:tab w:val="left" w:pos="1892"/>
        </w:tabs>
        <w:spacing w:before="118" w:after="0" w:line="240" w:lineRule="auto"/>
        <w:ind w:left="1891" w:right="214" w:hanging="360"/>
        <w:jc w:val="left"/>
        <w:rPr>
          <w:rFonts w:ascii="Symbol" w:hAnsi="Symbol"/>
          <w:sz w:val="24"/>
        </w:rPr>
      </w:pPr>
      <w:r>
        <w:rPr>
          <w:sz w:val="24"/>
        </w:rPr>
        <w:t>The strobe may be activated by either the source or the destination unit. Figure 8.3 shows a source-initiated</w:t>
      </w:r>
      <w:r>
        <w:rPr>
          <w:spacing w:val="-5"/>
          <w:sz w:val="24"/>
        </w:rPr>
        <w:t xml:space="preserve"> </w:t>
      </w:r>
      <w:r>
        <w:rPr>
          <w:sz w:val="24"/>
        </w:rPr>
        <w:t>transfer.</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The data bus carries the binary information from source unit to the destination</w:t>
      </w:r>
      <w:r>
        <w:rPr>
          <w:spacing w:val="-23"/>
          <w:sz w:val="24"/>
        </w:rPr>
        <w:t xml:space="preserve"> </w:t>
      </w:r>
      <w:r>
        <w:rPr>
          <w:sz w:val="24"/>
        </w:rPr>
        <w:t>unit.</w:t>
      </w:r>
    </w:p>
    <w:p>
      <w:pPr>
        <w:pStyle w:val="12"/>
        <w:numPr>
          <w:ilvl w:val="1"/>
          <w:numId w:val="53"/>
        </w:numPr>
        <w:tabs>
          <w:tab w:val="left" w:pos="1891"/>
          <w:tab w:val="left" w:pos="1892"/>
        </w:tabs>
        <w:spacing w:before="2" w:after="0" w:line="240" w:lineRule="auto"/>
        <w:ind w:left="1891" w:right="221" w:hanging="360"/>
        <w:jc w:val="left"/>
        <w:rPr>
          <w:rFonts w:ascii="Symbol" w:hAnsi="Symbol"/>
          <w:sz w:val="24"/>
        </w:rPr>
      </w:pPr>
      <w:r>
        <w:rPr>
          <w:sz w:val="24"/>
        </w:rPr>
        <w:t>The strobe is a single line that informs the destination unit when a valid data word is available in the</w:t>
      </w:r>
      <w:r>
        <w:rPr>
          <w:spacing w:val="-3"/>
          <w:sz w:val="24"/>
        </w:rPr>
        <w:t xml:space="preserve"> </w:t>
      </w:r>
      <w:r>
        <w:rPr>
          <w:sz w:val="24"/>
        </w:rPr>
        <w:t>bus.</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The source unit first places the data on the data</w:t>
      </w:r>
      <w:r>
        <w:rPr>
          <w:spacing w:val="-9"/>
          <w:sz w:val="24"/>
        </w:rPr>
        <w:t xml:space="preserve"> </w:t>
      </w:r>
      <w:r>
        <w:rPr>
          <w:sz w:val="24"/>
        </w:rPr>
        <w:t>bus.</w:t>
      </w:r>
    </w:p>
    <w:p>
      <w:pPr>
        <w:pStyle w:val="12"/>
        <w:numPr>
          <w:ilvl w:val="1"/>
          <w:numId w:val="53"/>
        </w:numPr>
        <w:tabs>
          <w:tab w:val="left" w:pos="1891"/>
          <w:tab w:val="left" w:pos="1892"/>
        </w:tabs>
        <w:spacing w:before="1" w:after="0" w:line="240" w:lineRule="auto"/>
        <w:ind w:left="1891" w:right="222" w:hanging="360"/>
        <w:jc w:val="left"/>
        <w:rPr>
          <w:rFonts w:ascii="Symbol" w:hAnsi="Symbol"/>
          <w:sz w:val="24"/>
        </w:rPr>
      </w:pPr>
      <w:r>
        <w:rPr>
          <w:sz w:val="24"/>
        </w:rPr>
        <w:t>After a delay to ensure that the data settle to a steady value, the source activates the strobe</w:t>
      </w:r>
      <w:r>
        <w:rPr>
          <w:spacing w:val="-3"/>
          <w:sz w:val="24"/>
        </w:rPr>
        <w:t xml:space="preserve"> </w:t>
      </w:r>
      <w:r>
        <w:rPr>
          <w:sz w:val="24"/>
        </w:rPr>
        <w:t>pulse.</w:t>
      </w:r>
    </w:p>
    <w:p>
      <w:pPr>
        <w:pStyle w:val="12"/>
        <w:numPr>
          <w:ilvl w:val="1"/>
          <w:numId w:val="53"/>
        </w:numPr>
        <w:tabs>
          <w:tab w:val="left" w:pos="1891"/>
          <w:tab w:val="left" w:pos="1892"/>
        </w:tabs>
        <w:spacing w:before="0" w:after="0" w:line="242" w:lineRule="auto"/>
        <w:ind w:left="1891" w:right="222" w:hanging="360"/>
        <w:jc w:val="left"/>
        <w:rPr>
          <w:rFonts w:ascii="Symbol" w:hAnsi="Symbol"/>
          <w:sz w:val="24"/>
        </w:rPr>
      </w:pPr>
      <w:r>
        <w:rPr>
          <w:sz w:val="24"/>
        </w:rPr>
        <w:t>The information on the data bus and the strobe signal remain in the active state for a sufficient time period to allow the destination unit to receive the</w:t>
      </w:r>
      <w:r>
        <w:rPr>
          <w:spacing w:val="-7"/>
          <w:sz w:val="24"/>
        </w:rPr>
        <w:t xml:space="preserve"> </w:t>
      </w:r>
      <w:r>
        <w:rPr>
          <w:sz w:val="24"/>
        </w:rPr>
        <w:t>data.</w:t>
      </w:r>
    </w:p>
    <w:p>
      <w:pPr>
        <w:pStyle w:val="12"/>
        <w:numPr>
          <w:ilvl w:val="1"/>
          <w:numId w:val="53"/>
        </w:numPr>
        <w:tabs>
          <w:tab w:val="left" w:pos="1891"/>
          <w:tab w:val="left" w:pos="1892"/>
        </w:tabs>
        <w:spacing w:before="0" w:after="0" w:line="301" w:lineRule="exact"/>
        <w:ind w:left="1891" w:right="0" w:hanging="360"/>
        <w:jc w:val="left"/>
        <w:rPr>
          <w:rFonts w:ascii="Symbol" w:hAnsi="Symbol"/>
          <w:sz w:val="24"/>
        </w:rPr>
      </w:pPr>
      <w:r>
        <w:rPr>
          <w:sz w:val="24"/>
        </w:rPr>
        <w:t>The source removes the data from the bus a brief period after it disables its strobe</w:t>
      </w:r>
      <w:r>
        <w:rPr>
          <w:spacing w:val="-33"/>
          <w:sz w:val="24"/>
        </w:rPr>
        <w:t xml:space="preserve"> </w:t>
      </w:r>
      <w:r>
        <w:rPr>
          <w:sz w:val="24"/>
        </w:rPr>
        <w:t>pulse.</w:t>
      </w:r>
    </w:p>
    <w:p>
      <w:pPr>
        <w:spacing w:after="0" w:line="301" w:lineRule="exact"/>
        <w:jc w:val="left"/>
        <w:rPr>
          <w:rFonts w:ascii="Symbol" w:hAnsi="Symbol"/>
          <w:sz w:val="24"/>
        </w:rPr>
        <w:sectPr>
          <w:pgSz w:w="12240" w:h="15840"/>
          <w:pgMar w:top="1660" w:right="700" w:bottom="1100" w:left="720" w:header="720" w:footer="901" w:gutter="0"/>
        </w:sectPr>
      </w:pPr>
    </w:p>
    <w:p>
      <w:pPr>
        <w:pStyle w:val="6"/>
        <w:ind w:left="0" w:firstLine="0"/>
        <w:rPr>
          <w:sz w:val="20"/>
        </w:rPr>
      </w:pPr>
    </w:p>
    <w:p>
      <w:pPr>
        <w:pStyle w:val="6"/>
        <w:spacing w:before="11"/>
        <w:ind w:left="0" w:firstLine="0"/>
        <w:rPr>
          <w:sz w:val="13"/>
        </w:rPr>
      </w:pPr>
    </w:p>
    <w:p>
      <w:pPr>
        <w:pStyle w:val="6"/>
        <w:ind w:left="1333" w:firstLine="0"/>
        <w:rPr>
          <w:sz w:val="20"/>
        </w:rPr>
      </w:pPr>
      <w:r>
        <w:rPr>
          <w:sz w:val="20"/>
        </w:rPr>
        <w:drawing>
          <wp:inline distT="0" distB="0" distL="0" distR="0">
            <wp:extent cx="5858510" cy="2674620"/>
            <wp:effectExtent l="0" t="0" r="0" b="0"/>
            <wp:docPr id="147"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07.png"/>
                    <pic:cNvPicPr>
                      <a:picLocks noChangeAspect="1"/>
                    </pic:cNvPicPr>
                  </pic:nvPicPr>
                  <pic:blipFill>
                    <a:blip r:embed="rId133" cstate="print"/>
                    <a:stretch>
                      <a:fillRect/>
                    </a:stretch>
                  </pic:blipFill>
                  <pic:spPr>
                    <a:xfrm>
                      <a:off x="0" y="0"/>
                      <a:ext cx="5858563" cy="2674905"/>
                    </a:xfrm>
                    <a:prstGeom prst="rect">
                      <a:avLst/>
                    </a:prstGeom>
                  </pic:spPr>
                </pic:pic>
              </a:graphicData>
            </a:graphic>
          </wp:inline>
        </w:drawing>
      </w:r>
    </w:p>
    <w:p>
      <w:pPr>
        <w:tabs>
          <w:tab w:val="left" w:pos="6133"/>
        </w:tabs>
        <w:spacing w:before="22"/>
        <w:ind w:left="1296" w:right="0" w:firstLine="0"/>
        <w:jc w:val="left"/>
        <w:rPr>
          <w:b/>
          <w:sz w:val="20"/>
        </w:rPr>
      </w:pPr>
      <w:r>
        <w:rPr>
          <w:b/>
          <w:sz w:val="20"/>
        </w:rPr>
        <w:t>Figure 8.3: Source-initiated strobe for</w:t>
      </w:r>
      <w:r>
        <w:rPr>
          <w:b/>
          <w:spacing w:val="-12"/>
          <w:sz w:val="20"/>
        </w:rPr>
        <w:t xml:space="preserve"> </w:t>
      </w:r>
      <w:r>
        <w:rPr>
          <w:b/>
          <w:sz w:val="20"/>
        </w:rPr>
        <w:t>data</w:t>
      </w:r>
      <w:r>
        <w:rPr>
          <w:b/>
          <w:spacing w:val="-2"/>
          <w:sz w:val="20"/>
        </w:rPr>
        <w:t xml:space="preserve"> </w:t>
      </w:r>
      <w:r>
        <w:rPr>
          <w:b/>
          <w:sz w:val="20"/>
        </w:rPr>
        <w:t>transfer</w:t>
      </w:r>
      <w:r>
        <w:rPr>
          <w:b/>
          <w:sz w:val="20"/>
        </w:rPr>
        <w:tab/>
      </w:r>
      <w:r>
        <w:rPr>
          <w:b/>
          <w:sz w:val="20"/>
        </w:rPr>
        <w:t>Figure 8.4: Destination-initiated strobe for</w:t>
      </w:r>
      <w:r>
        <w:rPr>
          <w:b/>
          <w:spacing w:val="-1"/>
          <w:sz w:val="20"/>
        </w:rPr>
        <w:t xml:space="preserve"> </w:t>
      </w:r>
      <w:r>
        <w:rPr>
          <w:b/>
          <w:sz w:val="20"/>
        </w:rPr>
        <w:t>data</w:t>
      </w:r>
    </w:p>
    <w:p>
      <w:pPr>
        <w:spacing w:before="0"/>
        <w:ind w:left="2107" w:right="0" w:firstLine="0"/>
        <w:jc w:val="center"/>
        <w:rPr>
          <w:b/>
          <w:sz w:val="20"/>
        </w:rPr>
      </w:pPr>
      <w:r>
        <w:rPr>
          <w:b/>
          <w:sz w:val="20"/>
        </w:rPr>
        <w:t>transfer</w:t>
      </w:r>
    </w:p>
    <w:p>
      <w:pPr>
        <w:pStyle w:val="6"/>
        <w:spacing w:before="2"/>
        <w:ind w:left="0" w:firstLine="0"/>
        <w:rPr>
          <w:b/>
          <w:sz w:val="22"/>
        </w:rPr>
      </w:pPr>
    </w:p>
    <w:p>
      <w:pPr>
        <w:pStyle w:val="5"/>
        <w:ind w:left="1188"/>
        <w:rPr>
          <w:i/>
        </w:rPr>
      </w:pPr>
      <w:r>
        <w:rPr>
          <w:i/>
        </w:rPr>
        <w:t>Destination-initiated strobe for data transfer</w:t>
      </w:r>
    </w:p>
    <w:p>
      <w:pPr>
        <w:pStyle w:val="12"/>
        <w:numPr>
          <w:ilvl w:val="1"/>
          <w:numId w:val="53"/>
        </w:numPr>
        <w:tabs>
          <w:tab w:val="left" w:pos="1891"/>
          <w:tab w:val="left" w:pos="1892"/>
        </w:tabs>
        <w:spacing w:before="118" w:after="0" w:line="240" w:lineRule="auto"/>
        <w:ind w:left="1891" w:right="220" w:hanging="360"/>
        <w:jc w:val="left"/>
        <w:rPr>
          <w:rFonts w:ascii="Symbol" w:hAnsi="Symbol"/>
          <w:sz w:val="24"/>
        </w:rPr>
      </w:pPr>
      <w:r>
        <w:rPr>
          <w:sz w:val="24"/>
        </w:rPr>
        <w:t>Figure 8.4 shows a data transfer initiated by the destination unit. In this case the destination unit activates the strobe pulse, informing the source to provide the</w:t>
      </w:r>
      <w:r>
        <w:rPr>
          <w:spacing w:val="-32"/>
          <w:sz w:val="24"/>
        </w:rPr>
        <w:t xml:space="preserve"> </w:t>
      </w:r>
      <w:r>
        <w:rPr>
          <w:sz w:val="24"/>
        </w:rPr>
        <w:t>data.</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The source unit responds by placing the requested binary information on the data</w:t>
      </w:r>
      <w:r>
        <w:rPr>
          <w:spacing w:val="-27"/>
          <w:sz w:val="24"/>
        </w:rPr>
        <w:t xml:space="preserve"> </w:t>
      </w:r>
      <w:r>
        <w:rPr>
          <w:sz w:val="24"/>
        </w:rPr>
        <w:t>bus.</w:t>
      </w:r>
    </w:p>
    <w:p>
      <w:pPr>
        <w:pStyle w:val="12"/>
        <w:numPr>
          <w:ilvl w:val="1"/>
          <w:numId w:val="53"/>
        </w:numPr>
        <w:tabs>
          <w:tab w:val="left" w:pos="1891"/>
          <w:tab w:val="left" w:pos="1892"/>
        </w:tabs>
        <w:spacing w:before="2" w:after="0" w:line="240" w:lineRule="auto"/>
        <w:ind w:left="1891" w:right="222" w:hanging="360"/>
        <w:jc w:val="left"/>
        <w:rPr>
          <w:rFonts w:ascii="Symbol" w:hAnsi="Symbol"/>
          <w:sz w:val="24"/>
        </w:rPr>
      </w:pPr>
      <w:r>
        <w:rPr>
          <w:sz w:val="24"/>
        </w:rPr>
        <w:t>The data must be valid and remain in the bus long enough for the destination unit to accept it.</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The falling edge of the strobe pulse can be used again to trigger a destination</w:t>
      </w:r>
      <w:r>
        <w:rPr>
          <w:spacing w:val="-19"/>
          <w:sz w:val="24"/>
        </w:rPr>
        <w:t xml:space="preserve"> </w:t>
      </w:r>
      <w:r>
        <w:rPr>
          <w:sz w:val="24"/>
        </w:rPr>
        <w:t>register.</w:t>
      </w:r>
    </w:p>
    <w:p>
      <w:pPr>
        <w:pStyle w:val="12"/>
        <w:numPr>
          <w:ilvl w:val="1"/>
          <w:numId w:val="53"/>
        </w:numPr>
        <w:tabs>
          <w:tab w:val="left" w:pos="1891"/>
          <w:tab w:val="left" w:pos="1892"/>
        </w:tabs>
        <w:spacing w:before="1" w:after="0" w:line="240" w:lineRule="auto"/>
        <w:ind w:left="1891" w:right="220" w:hanging="360"/>
        <w:jc w:val="left"/>
        <w:rPr>
          <w:rFonts w:ascii="Symbol" w:hAnsi="Symbol"/>
          <w:sz w:val="24"/>
        </w:rPr>
      </w:pPr>
      <w:r>
        <w:rPr>
          <w:sz w:val="24"/>
        </w:rPr>
        <w:t>The destination unit then disables the strobe. The source removes the data from the bus after a predetermined time</w:t>
      </w:r>
      <w:r>
        <w:rPr>
          <w:spacing w:val="-3"/>
          <w:sz w:val="24"/>
        </w:rPr>
        <w:t xml:space="preserve"> </w:t>
      </w:r>
      <w:r>
        <w:rPr>
          <w:sz w:val="24"/>
        </w:rPr>
        <w:t>interval.</w:t>
      </w:r>
    </w:p>
    <w:p>
      <w:pPr>
        <w:pStyle w:val="12"/>
        <w:numPr>
          <w:ilvl w:val="1"/>
          <w:numId w:val="53"/>
        </w:numPr>
        <w:tabs>
          <w:tab w:val="left" w:pos="1891"/>
          <w:tab w:val="left" w:pos="1892"/>
        </w:tabs>
        <w:spacing w:before="0" w:after="0" w:line="242" w:lineRule="auto"/>
        <w:ind w:left="1891" w:right="222" w:hanging="360"/>
        <w:jc w:val="left"/>
        <w:rPr>
          <w:rFonts w:ascii="Symbol" w:hAnsi="Symbol"/>
          <w:sz w:val="24"/>
        </w:rPr>
      </w:pPr>
      <w:r>
        <w:rPr>
          <w:sz w:val="24"/>
        </w:rPr>
        <w:t>The transfer of data between the CPU and an interface unit is similar to the strobe transfer just</w:t>
      </w:r>
      <w:r>
        <w:rPr>
          <w:spacing w:val="-1"/>
          <w:sz w:val="24"/>
        </w:rPr>
        <w:t xml:space="preserve"> </w:t>
      </w:r>
      <w:r>
        <w:rPr>
          <w:sz w:val="24"/>
        </w:rPr>
        <w:t>described.</w:t>
      </w:r>
    </w:p>
    <w:p>
      <w:pPr>
        <w:pStyle w:val="3"/>
        <w:spacing w:before="114"/>
        <w:rPr>
          <w:i/>
        </w:rPr>
      </w:pPr>
      <w:r>
        <w:rPr>
          <w:i/>
        </w:rPr>
        <w:t>Disadvantage of Strobe method:</w:t>
      </w:r>
    </w:p>
    <w:p>
      <w:pPr>
        <w:pStyle w:val="12"/>
        <w:numPr>
          <w:ilvl w:val="1"/>
          <w:numId w:val="53"/>
        </w:numPr>
        <w:tabs>
          <w:tab w:val="left" w:pos="1892"/>
        </w:tabs>
        <w:spacing w:before="119" w:after="0" w:line="240" w:lineRule="auto"/>
        <w:ind w:left="1891" w:right="222" w:hanging="360"/>
        <w:jc w:val="both"/>
        <w:rPr>
          <w:rFonts w:ascii="Symbol" w:hAnsi="Symbol"/>
          <w:sz w:val="24"/>
        </w:rPr>
      </w:pPr>
      <w:r>
        <w:rPr>
          <w:sz w:val="24"/>
        </w:rPr>
        <w:t>The disadvantage of the strobe method is that the source unit that initiates the transfer has no way of knowing whether the destination unit has actually received the data item that was placed in the</w:t>
      </w:r>
      <w:r>
        <w:rPr>
          <w:spacing w:val="-2"/>
          <w:sz w:val="24"/>
        </w:rPr>
        <w:t xml:space="preserve"> </w:t>
      </w:r>
      <w:r>
        <w:rPr>
          <w:sz w:val="24"/>
        </w:rPr>
        <w:t>bus</w:t>
      </w:r>
    </w:p>
    <w:p>
      <w:pPr>
        <w:pStyle w:val="12"/>
        <w:numPr>
          <w:ilvl w:val="1"/>
          <w:numId w:val="53"/>
        </w:numPr>
        <w:tabs>
          <w:tab w:val="left" w:pos="1891"/>
          <w:tab w:val="left" w:pos="1892"/>
        </w:tabs>
        <w:spacing w:before="2" w:after="0" w:line="240" w:lineRule="auto"/>
        <w:ind w:left="1891" w:right="218" w:hanging="360"/>
        <w:jc w:val="left"/>
        <w:rPr>
          <w:rFonts w:ascii="Symbol" w:hAnsi="Symbol"/>
          <w:sz w:val="24"/>
        </w:rPr>
      </w:pPr>
      <w:r>
        <w:rPr>
          <w:sz w:val="24"/>
        </w:rPr>
        <w:t>Similarly, a destination unit that initiates the transfer has no way of knowing whether the source unit has actually placed the data on the</w:t>
      </w:r>
      <w:r>
        <w:rPr>
          <w:spacing w:val="-11"/>
          <w:sz w:val="24"/>
        </w:rPr>
        <w:t xml:space="preserve"> </w:t>
      </w:r>
      <w:r>
        <w:rPr>
          <w:sz w:val="24"/>
        </w:rPr>
        <w:t>bus.</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53"/>
        </w:numPr>
        <w:tabs>
          <w:tab w:val="left" w:pos="1188"/>
          <w:tab w:val="left" w:pos="1189"/>
        </w:tabs>
        <w:spacing w:before="45" w:after="0" w:line="240" w:lineRule="auto"/>
        <w:ind w:left="1188" w:right="0" w:hanging="828"/>
        <w:jc w:val="left"/>
      </w:pPr>
      <w:r>
        <w:t>Explain Asynchronous data transfer with Handshaking</w:t>
      </w:r>
      <w:r>
        <w:rPr>
          <w:spacing w:val="-18"/>
        </w:rPr>
        <w:t xml:space="preserve"> </w:t>
      </w:r>
      <w:r>
        <w:t>method.</w:t>
      </w:r>
    </w:p>
    <w:p>
      <w:pPr>
        <w:pStyle w:val="12"/>
        <w:numPr>
          <w:ilvl w:val="1"/>
          <w:numId w:val="53"/>
        </w:numPr>
        <w:tabs>
          <w:tab w:val="left" w:pos="1908"/>
          <w:tab w:val="left" w:pos="1909"/>
        </w:tabs>
        <w:spacing w:before="2" w:after="0" w:line="240" w:lineRule="auto"/>
        <w:ind w:left="1908" w:right="534" w:hanging="360"/>
        <w:jc w:val="left"/>
        <w:rPr>
          <w:rFonts w:ascii="Symbol" w:hAnsi="Symbol"/>
          <w:sz w:val="24"/>
        </w:rPr>
      </w:pPr>
      <w:r>
        <w:rPr>
          <w:sz w:val="24"/>
        </w:rPr>
        <w:t>The handshake method solves the problem of Strobe method by introducing a second control signal that provides a reply to the unit that initiates the</w:t>
      </w:r>
      <w:r>
        <w:rPr>
          <w:spacing w:val="-23"/>
          <w:sz w:val="24"/>
        </w:rPr>
        <w:t xml:space="preserve"> </w:t>
      </w:r>
      <w:r>
        <w:rPr>
          <w:sz w:val="24"/>
        </w:rPr>
        <w:t>transfer.</w:t>
      </w:r>
    </w:p>
    <w:p>
      <w:pPr>
        <w:pStyle w:val="6"/>
        <w:spacing w:before="10"/>
        <w:ind w:left="0" w:firstLine="0"/>
        <w:rPr>
          <w:sz w:val="23"/>
        </w:rPr>
      </w:pPr>
    </w:p>
    <w:p>
      <w:pPr>
        <w:pStyle w:val="3"/>
        <w:rPr>
          <w:i/>
        </w:rPr>
      </w:pPr>
      <w:r>
        <w:rPr>
          <w:i/>
        </w:rPr>
        <w:t>Source-initiated transfer using handshaking</w:t>
      </w:r>
    </w:p>
    <w:p>
      <w:pPr>
        <w:pStyle w:val="12"/>
        <w:numPr>
          <w:ilvl w:val="1"/>
          <w:numId w:val="53"/>
        </w:numPr>
        <w:tabs>
          <w:tab w:val="left" w:pos="1891"/>
          <w:tab w:val="left" w:pos="1892"/>
        </w:tabs>
        <w:spacing w:before="121" w:after="0" w:line="240" w:lineRule="auto"/>
        <w:ind w:left="1891" w:right="221" w:hanging="360"/>
        <w:jc w:val="left"/>
        <w:rPr>
          <w:rFonts w:ascii="Symbol" w:hAnsi="Symbol"/>
          <w:sz w:val="24"/>
        </w:rPr>
      </w:pPr>
      <w:r>
        <w:rPr>
          <w:sz w:val="24"/>
        </w:rPr>
        <w:t>One control line is in the same direction as the data flow in the bus from the source to the</w:t>
      </w:r>
      <w:r>
        <w:rPr>
          <w:spacing w:val="-3"/>
          <w:sz w:val="24"/>
        </w:rPr>
        <w:t xml:space="preserve"> </w:t>
      </w:r>
      <w:r>
        <w:rPr>
          <w:sz w:val="24"/>
        </w:rPr>
        <w:t>destination.</w:t>
      </w:r>
    </w:p>
    <w:p>
      <w:pPr>
        <w:pStyle w:val="12"/>
        <w:numPr>
          <w:ilvl w:val="1"/>
          <w:numId w:val="53"/>
        </w:numPr>
        <w:tabs>
          <w:tab w:val="left" w:pos="1891"/>
          <w:tab w:val="left" w:pos="1892"/>
        </w:tabs>
        <w:spacing w:before="0" w:after="0" w:line="242" w:lineRule="auto"/>
        <w:ind w:left="1891" w:right="221" w:hanging="360"/>
        <w:jc w:val="left"/>
        <w:rPr>
          <w:rFonts w:ascii="Symbol" w:hAnsi="Symbol"/>
          <w:sz w:val="24"/>
        </w:rPr>
      </w:pPr>
      <w:r>
        <w:rPr>
          <w:sz w:val="24"/>
        </w:rPr>
        <w:t>It</w:t>
      </w:r>
      <w:r>
        <w:rPr>
          <w:spacing w:val="-1"/>
          <w:sz w:val="24"/>
        </w:rPr>
        <w:t xml:space="preserve"> </w:t>
      </w:r>
      <w:r>
        <w:rPr>
          <w:sz w:val="24"/>
        </w:rPr>
        <w:t>is</w:t>
      </w:r>
      <w:r>
        <w:rPr>
          <w:spacing w:val="-1"/>
          <w:sz w:val="24"/>
        </w:rPr>
        <w:t xml:space="preserve"> </w:t>
      </w:r>
      <w:r>
        <w:rPr>
          <w:sz w:val="24"/>
        </w:rPr>
        <w:t>used</w:t>
      </w:r>
      <w:r>
        <w:rPr>
          <w:spacing w:val="-3"/>
          <w:sz w:val="24"/>
        </w:rPr>
        <w:t xml:space="preserve"> </w:t>
      </w:r>
      <w:r>
        <w:rPr>
          <w:sz w:val="24"/>
        </w:rPr>
        <w:t>by</w:t>
      </w:r>
      <w:r>
        <w:rPr>
          <w:spacing w:val="-2"/>
          <w:sz w:val="24"/>
        </w:rPr>
        <w:t xml:space="preserve"> </w:t>
      </w:r>
      <w:r>
        <w:rPr>
          <w:sz w:val="24"/>
        </w:rPr>
        <w:t>the</w:t>
      </w:r>
      <w:r>
        <w:rPr>
          <w:spacing w:val="-1"/>
          <w:sz w:val="24"/>
        </w:rPr>
        <w:t xml:space="preserve"> </w:t>
      </w:r>
      <w:r>
        <w:rPr>
          <w:sz w:val="24"/>
        </w:rPr>
        <w:t>source</w:t>
      </w:r>
      <w:r>
        <w:rPr>
          <w:spacing w:val="-4"/>
          <w:sz w:val="24"/>
        </w:rPr>
        <w:t xml:space="preserve"> </w:t>
      </w:r>
      <w:r>
        <w:rPr>
          <w:sz w:val="24"/>
        </w:rPr>
        <w:t>unit</w:t>
      </w:r>
      <w:r>
        <w:rPr>
          <w:spacing w:val="-3"/>
          <w:sz w:val="24"/>
        </w:rPr>
        <w:t xml:space="preserve"> </w:t>
      </w:r>
      <w:r>
        <w:rPr>
          <w:sz w:val="24"/>
        </w:rPr>
        <w:t>to</w:t>
      </w:r>
      <w:r>
        <w:rPr>
          <w:spacing w:val="-1"/>
          <w:sz w:val="24"/>
        </w:rPr>
        <w:t xml:space="preserve"> </w:t>
      </w:r>
      <w:r>
        <w:rPr>
          <w:sz w:val="24"/>
        </w:rPr>
        <w:t>inform</w:t>
      </w:r>
      <w:r>
        <w:rPr>
          <w:spacing w:val="-4"/>
          <w:sz w:val="24"/>
        </w:rPr>
        <w:t xml:space="preserve"> </w:t>
      </w:r>
      <w:r>
        <w:rPr>
          <w:sz w:val="24"/>
        </w:rPr>
        <w:t>the</w:t>
      </w:r>
      <w:r>
        <w:rPr>
          <w:spacing w:val="-4"/>
          <w:sz w:val="24"/>
        </w:rPr>
        <w:t xml:space="preserve"> </w:t>
      </w:r>
      <w:r>
        <w:rPr>
          <w:sz w:val="24"/>
        </w:rPr>
        <w:t>destination</w:t>
      </w:r>
      <w:r>
        <w:rPr>
          <w:spacing w:val="-2"/>
          <w:sz w:val="24"/>
        </w:rPr>
        <w:t xml:space="preserve"> </w:t>
      </w:r>
      <w:r>
        <w:rPr>
          <w:sz w:val="24"/>
        </w:rPr>
        <w:t>unit</w:t>
      </w:r>
      <w:r>
        <w:rPr>
          <w:spacing w:val="-1"/>
          <w:sz w:val="24"/>
        </w:rPr>
        <w:t xml:space="preserve"> </w:t>
      </w:r>
      <w:r>
        <w:rPr>
          <w:sz w:val="24"/>
        </w:rPr>
        <w:t>whether</w:t>
      </w:r>
      <w:r>
        <w:rPr>
          <w:spacing w:val="-3"/>
          <w:sz w:val="24"/>
        </w:rPr>
        <w:t xml:space="preserve"> </w:t>
      </w:r>
      <w:r>
        <w:rPr>
          <w:sz w:val="24"/>
        </w:rPr>
        <w:t>there</w:t>
      </w:r>
      <w:r>
        <w:rPr>
          <w:spacing w:val="-3"/>
          <w:sz w:val="24"/>
        </w:rPr>
        <w:t xml:space="preserve"> </w:t>
      </w:r>
      <w:r>
        <w:rPr>
          <w:sz w:val="24"/>
        </w:rPr>
        <w:t>are</w:t>
      </w:r>
      <w:r>
        <w:rPr>
          <w:spacing w:val="-1"/>
          <w:sz w:val="24"/>
        </w:rPr>
        <w:t xml:space="preserve"> </w:t>
      </w:r>
      <w:r>
        <w:rPr>
          <w:sz w:val="24"/>
        </w:rPr>
        <w:t>valid</w:t>
      </w:r>
      <w:r>
        <w:rPr>
          <w:spacing w:val="-3"/>
          <w:sz w:val="24"/>
        </w:rPr>
        <w:t xml:space="preserve"> </w:t>
      </w:r>
      <w:r>
        <w:rPr>
          <w:sz w:val="24"/>
        </w:rPr>
        <w:t>data</w:t>
      </w:r>
      <w:r>
        <w:rPr>
          <w:spacing w:val="-4"/>
          <w:sz w:val="24"/>
        </w:rPr>
        <w:t xml:space="preserve"> </w:t>
      </w:r>
      <w:r>
        <w:rPr>
          <w:sz w:val="24"/>
        </w:rPr>
        <w:t>in the</w:t>
      </w:r>
      <w:r>
        <w:rPr>
          <w:spacing w:val="-3"/>
          <w:sz w:val="24"/>
        </w:rPr>
        <w:t xml:space="preserve"> </w:t>
      </w:r>
      <w:r>
        <w:rPr>
          <w:sz w:val="24"/>
        </w:rPr>
        <w:t>bus.</w:t>
      </w:r>
    </w:p>
    <w:p>
      <w:pPr>
        <w:pStyle w:val="6"/>
        <w:spacing w:before="5"/>
        <w:ind w:left="0" w:firstLine="0"/>
        <w:rPr>
          <w:sz w:val="14"/>
        </w:rPr>
      </w:pPr>
      <w:r>
        <w:drawing>
          <wp:anchor distT="0" distB="0" distL="0" distR="0" simplePos="0" relativeHeight="1024" behindDoc="0" locked="0" layoutInCell="1" allowOverlap="1">
            <wp:simplePos x="0" y="0"/>
            <wp:positionH relativeFrom="page">
              <wp:posOffset>1394460</wp:posOffset>
            </wp:positionH>
            <wp:positionV relativeFrom="paragraph">
              <wp:posOffset>136525</wp:posOffset>
            </wp:positionV>
            <wp:extent cx="5731510" cy="3538220"/>
            <wp:effectExtent l="0" t="0" r="0" b="0"/>
            <wp:wrapTopAndBottom/>
            <wp:docPr id="149"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08.png"/>
                    <pic:cNvPicPr>
                      <a:picLocks noChangeAspect="1"/>
                    </pic:cNvPicPr>
                  </pic:nvPicPr>
                  <pic:blipFill>
                    <a:blip r:embed="rId134" cstate="print"/>
                    <a:stretch>
                      <a:fillRect/>
                    </a:stretch>
                  </pic:blipFill>
                  <pic:spPr>
                    <a:xfrm>
                      <a:off x="0" y="0"/>
                      <a:ext cx="5731468" cy="3538347"/>
                    </a:xfrm>
                    <a:prstGeom prst="rect">
                      <a:avLst/>
                    </a:prstGeom>
                  </pic:spPr>
                </pic:pic>
              </a:graphicData>
            </a:graphic>
          </wp:anchor>
        </w:drawing>
      </w:r>
    </w:p>
    <w:p>
      <w:pPr>
        <w:spacing w:before="0"/>
        <w:ind w:left="3627" w:right="0" w:firstLine="0"/>
        <w:jc w:val="left"/>
        <w:rPr>
          <w:b/>
          <w:sz w:val="20"/>
        </w:rPr>
      </w:pPr>
      <w:r>
        <w:rPr>
          <w:b/>
          <w:sz w:val="20"/>
        </w:rPr>
        <w:t>Figure 8.5: Source-initiated transfer using handshaking</w:t>
      </w:r>
    </w:p>
    <w:p>
      <w:pPr>
        <w:pStyle w:val="12"/>
        <w:numPr>
          <w:ilvl w:val="1"/>
          <w:numId w:val="53"/>
        </w:numPr>
        <w:tabs>
          <w:tab w:val="left" w:pos="1891"/>
          <w:tab w:val="left" w:pos="1892"/>
        </w:tabs>
        <w:spacing w:before="120" w:after="0" w:line="305" w:lineRule="exact"/>
        <w:ind w:left="1891" w:right="0" w:hanging="360"/>
        <w:jc w:val="left"/>
        <w:rPr>
          <w:rFonts w:ascii="Symbol" w:hAnsi="Symbol"/>
          <w:sz w:val="24"/>
        </w:rPr>
      </w:pPr>
      <w:r>
        <w:rPr>
          <w:sz w:val="24"/>
        </w:rPr>
        <w:t>The other control line is in the other direction from the destination to the</w:t>
      </w:r>
      <w:r>
        <w:rPr>
          <w:spacing w:val="-20"/>
          <w:sz w:val="24"/>
        </w:rPr>
        <w:t xml:space="preserve"> </w:t>
      </w:r>
      <w:r>
        <w:rPr>
          <w:sz w:val="24"/>
        </w:rPr>
        <w:t>source.</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It is used by the destination unit to inform the source whether it can accept</w:t>
      </w:r>
      <w:r>
        <w:rPr>
          <w:spacing w:val="-19"/>
          <w:sz w:val="24"/>
        </w:rPr>
        <w:t xml:space="preserve"> </w:t>
      </w:r>
      <w:r>
        <w:rPr>
          <w:sz w:val="24"/>
        </w:rPr>
        <w:t>data.</w:t>
      </w:r>
    </w:p>
    <w:p>
      <w:pPr>
        <w:pStyle w:val="12"/>
        <w:numPr>
          <w:ilvl w:val="1"/>
          <w:numId w:val="53"/>
        </w:numPr>
        <w:tabs>
          <w:tab w:val="left" w:pos="1891"/>
          <w:tab w:val="left" w:pos="1892"/>
        </w:tabs>
        <w:spacing w:before="0" w:after="0" w:line="242" w:lineRule="auto"/>
        <w:ind w:left="1891" w:right="223" w:hanging="360"/>
        <w:jc w:val="left"/>
        <w:rPr>
          <w:rFonts w:ascii="Symbol" w:hAnsi="Symbol"/>
          <w:sz w:val="24"/>
        </w:rPr>
      </w:pPr>
      <w:r>
        <w:rPr>
          <w:sz w:val="24"/>
        </w:rPr>
        <w:t>The sequence of control during the transfer depends on the unit that initiates the transfer.</w:t>
      </w:r>
    </w:p>
    <w:p>
      <w:pPr>
        <w:pStyle w:val="12"/>
        <w:numPr>
          <w:ilvl w:val="1"/>
          <w:numId w:val="53"/>
        </w:numPr>
        <w:tabs>
          <w:tab w:val="left" w:pos="1891"/>
          <w:tab w:val="left" w:pos="1892"/>
        </w:tabs>
        <w:spacing w:before="0" w:after="0" w:line="301" w:lineRule="exact"/>
        <w:ind w:left="1891" w:right="0" w:hanging="360"/>
        <w:jc w:val="left"/>
        <w:rPr>
          <w:rFonts w:ascii="Symbol" w:hAnsi="Symbol"/>
          <w:sz w:val="24"/>
        </w:rPr>
      </w:pPr>
      <w:r>
        <w:rPr>
          <w:sz w:val="24"/>
        </w:rPr>
        <w:t>Figure 8.5 shows the data transfer procedure initiated by the</w:t>
      </w:r>
      <w:r>
        <w:rPr>
          <w:spacing w:val="-8"/>
          <w:sz w:val="24"/>
        </w:rPr>
        <w:t xml:space="preserve"> </w:t>
      </w:r>
      <w:r>
        <w:rPr>
          <w:sz w:val="24"/>
        </w:rPr>
        <w:t>source.</w:t>
      </w:r>
    </w:p>
    <w:p>
      <w:pPr>
        <w:pStyle w:val="12"/>
        <w:numPr>
          <w:ilvl w:val="1"/>
          <w:numId w:val="53"/>
        </w:numPr>
        <w:tabs>
          <w:tab w:val="left" w:pos="1892"/>
        </w:tabs>
        <w:spacing w:before="0" w:after="0" w:line="240" w:lineRule="auto"/>
        <w:ind w:left="1891" w:right="221" w:hanging="360"/>
        <w:jc w:val="both"/>
        <w:rPr>
          <w:rFonts w:ascii="Symbol" w:hAnsi="Symbol"/>
          <w:sz w:val="24"/>
        </w:rPr>
      </w:pPr>
      <w:r>
        <w:rPr>
          <w:sz w:val="24"/>
        </w:rPr>
        <w:t>The two handshaking lines the data valid, which is generated by the source unit, and data accepted, generated by the destination unit, the timing diagram shows the exchange of signals between the two</w:t>
      </w:r>
      <w:r>
        <w:rPr>
          <w:spacing w:val="-3"/>
          <w:sz w:val="24"/>
        </w:rPr>
        <w:t xml:space="preserve"> </w:t>
      </w:r>
      <w:r>
        <w:rPr>
          <w:sz w:val="24"/>
        </w:rPr>
        <w:t>units.</w:t>
      </w:r>
    </w:p>
    <w:p>
      <w:pPr>
        <w:pStyle w:val="12"/>
        <w:numPr>
          <w:ilvl w:val="1"/>
          <w:numId w:val="53"/>
        </w:numPr>
        <w:tabs>
          <w:tab w:val="left" w:pos="1891"/>
          <w:tab w:val="left" w:pos="1892"/>
        </w:tabs>
        <w:spacing w:before="0" w:after="0" w:line="240" w:lineRule="auto"/>
        <w:ind w:left="1891" w:right="217" w:hanging="360"/>
        <w:jc w:val="left"/>
        <w:rPr>
          <w:rFonts w:ascii="Symbol" w:hAnsi="Symbol"/>
          <w:sz w:val="24"/>
        </w:rPr>
      </w:pPr>
      <w:r>
        <w:rPr>
          <w:sz w:val="24"/>
        </w:rPr>
        <w:t>The sequence of events listed in figure 8.5 shows the four possible states that the system can be at any given</w:t>
      </w:r>
      <w:r>
        <w:rPr>
          <w:spacing w:val="-4"/>
          <w:sz w:val="24"/>
        </w:rPr>
        <w:t xml:space="preserve"> </w:t>
      </w:r>
      <w:r>
        <w:rPr>
          <w:sz w:val="24"/>
        </w:rPr>
        <w:t>time.</w:t>
      </w:r>
    </w:p>
    <w:p>
      <w:pPr>
        <w:pStyle w:val="12"/>
        <w:numPr>
          <w:ilvl w:val="1"/>
          <w:numId w:val="53"/>
        </w:numPr>
        <w:tabs>
          <w:tab w:val="left" w:pos="1891"/>
          <w:tab w:val="left" w:pos="1892"/>
        </w:tabs>
        <w:spacing w:before="0" w:after="0" w:line="242" w:lineRule="auto"/>
        <w:ind w:left="1891" w:right="222" w:hanging="360"/>
        <w:jc w:val="left"/>
        <w:rPr>
          <w:rFonts w:ascii="Symbol" w:hAnsi="Symbol"/>
          <w:sz w:val="24"/>
        </w:rPr>
      </w:pPr>
      <w:r>
        <w:rPr>
          <w:sz w:val="24"/>
        </w:rPr>
        <w:t>The source unit initiates the transfer by placing the data on the bus and enabling its data valid signal.</w:t>
      </w:r>
    </w:p>
    <w:p>
      <w:pPr>
        <w:spacing w:after="0" w:line="242"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3"/>
        </w:numPr>
        <w:tabs>
          <w:tab w:val="left" w:pos="1891"/>
          <w:tab w:val="left" w:pos="1892"/>
        </w:tabs>
        <w:spacing w:before="100" w:after="0" w:line="242" w:lineRule="auto"/>
        <w:ind w:left="1891" w:right="222" w:hanging="360"/>
        <w:jc w:val="left"/>
        <w:rPr>
          <w:rFonts w:ascii="Symbol" w:hAnsi="Symbol"/>
          <w:sz w:val="24"/>
        </w:rPr>
      </w:pPr>
      <w:r>
        <w:rPr>
          <w:sz w:val="24"/>
        </w:rPr>
        <w:t>The data accepted signal is activated by the destination unit after it accepts the data from the</w:t>
      </w:r>
      <w:r>
        <w:rPr>
          <w:spacing w:val="-2"/>
          <w:sz w:val="24"/>
        </w:rPr>
        <w:t xml:space="preserve"> </w:t>
      </w:r>
      <w:r>
        <w:rPr>
          <w:sz w:val="24"/>
        </w:rPr>
        <w:t>bus.</w:t>
      </w:r>
    </w:p>
    <w:p>
      <w:pPr>
        <w:pStyle w:val="12"/>
        <w:numPr>
          <w:ilvl w:val="1"/>
          <w:numId w:val="53"/>
        </w:numPr>
        <w:tabs>
          <w:tab w:val="left" w:pos="1891"/>
          <w:tab w:val="left" w:pos="1892"/>
        </w:tabs>
        <w:spacing w:before="0" w:after="0" w:line="301" w:lineRule="exact"/>
        <w:ind w:left="1891" w:right="0" w:hanging="360"/>
        <w:jc w:val="left"/>
        <w:rPr>
          <w:rFonts w:ascii="Symbol" w:hAnsi="Symbol"/>
          <w:sz w:val="24"/>
        </w:rPr>
      </w:pPr>
      <w:r>
        <w:rPr>
          <w:sz w:val="24"/>
        </w:rPr>
        <w:t>The source unit then disables its data valid signal, which invalidates the data on the</w:t>
      </w:r>
      <w:r>
        <w:rPr>
          <w:spacing w:val="-35"/>
          <w:sz w:val="24"/>
        </w:rPr>
        <w:t xml:space="preserve"> </w:t>
      </w:r>
      <w:r>
        <w:rPr>
          <w:sz w:val="24"/>
        </w:rPr>
        <w:t>bus.</w:t>
      </w:r>
    </w:p>
    <w:p>
      <w:pPr>
        <w:pStyle w:val="12"/>
        <w:numPr>
          <w:ilvl w:val="1"/>
          <w:numId w:val="53"/>
        </w:numPr>
        <w:tabs>
          <w:tab w:val="left" w:pos="1891"/>
          <w:tab w:val="left" w:pos="1892"/>
        </w:tabs>
        <w:spacing w:before="0" w:after="0" w:line="240" w:lineRule="auto"/>
        <w:ind w:left="1891" w:right="214" w:hanging="360"/>
        <w:jc w:val="left"/>
        <w:rPr>
          <w:rFonts w:ascii="Symbol" w:hAnsi="Symbol"/>
          <w:sz w:val="24"/>
        </w:rPr>
      </w:pPr>
      <w:r>
        <w:rPr>
          <w:sz w:val="24"/>
        </w:rPr>
        <w:t>The destination unit then disables its data accepted signal and the system goes into its initial</w:t>
      </w:r>
      <w:r>
        <w:rPr>
          <w:spacing w:val="-3"/>
          <w:sz w:val="24"/>
        </w:rPr>
        <w:t xml:space="preserve"> </w:t>
      </w:r>
      <w:r>
        <w:rPr>
          <w:sz w:val="24"/>
        </w:rPr>
        <w:t>state.</w:t>
      </w:r>
    </w:p>
    <w:p>
      <w:pPr>
        <w:pStyle w:val="12"/>
        <w:numPr>
          <w:ilvl w:val="1"/>
          <w:numId w:val="53"/>
        </w:numPr>
        <w:tabs>
          <w:tab w:val="left" w:pos="1891"/>
          <w:tab w:val="left" w:pos="1892"/>
        </w:tabs>
        <w:spacing w:before="1" w:after="0" w:line="240" w:lineRule="auto"/>
        <w:ind w:left="1891" w:right="221" w:hanging="360"/>
        <w:jc w:val="left"/>
        <w:rPr>
          <w:rFonts w:ascii="Symbol" w:hAnsi="Symbol"/>
          <w:sz w:val="24"/>
        </w:rPr>
      </w:pPr>
      <w:r>
        <w:rPr>
          <w:sz w:val="24"/>
        </w:rPr>
        <w:t>The source does not send the next data item until after the destination unit shows its readiness to accept new data by disabling its data accepted</w:t>
      </w:r>
      <w:r>
        <w:rPr>
          <w:spacing w:val="-13"/>
          <w:sz w:val="24"/>
        </w:rPr>
        <w:t xml:space="preserve"> </w:t>
      </w:r>
      <w:r>
        <w:rPr>
          <w:sz w:val="24"/>
        </w:rPr>
        <w:t>signal.</w:t>
      </w:r>
    </w:p>
    <w:p>
      <w:pPr>
        <w:pStyle w:val="12"/>
        <w:numPr>
          <w:ilvl w:val="1"/>
          <w:numId w:val="53"/>
        </w:numPr>
        <w:tabs>
          <w:tab w:val="left" w:pos="1891"/>
          <w:tab w:val="left" w:pos="1892"/>
        </w:tabs>
        <w:spacing w:before="0" w:after="0" w:line="240" w:lineRule="auto"/>
        <w:ind w:left="1891" w:right="216" w:hanging="360"/>
        <w:jc w:val="left"/>
        <w:rPr>
          <w:rFonts w:ascii="Symbol" w:hAnsi="Symbol"/>
          <w:sz w:val="24"/>
        </w:rPr>
      </w:pPr>
      <w:r>
        <w:rPr>
          <w:sz w:val="24"/>
        </w:rPr>
        <w:t>This scheme allows arbitrary delays from one state to the next and permits each unit to respond at its own data transfer</w:t>
      </w:r>
      <w:r>
        <w:rPr>
          <w:spacing w:val="-5"/>
          <w:sz w:val="24"/>
        </w:rPr>
        <w:t xml:space="preserve"> </w:t>
      </w:r>
      <w:r>
        <w:rPr>
          <w:sz w:val="24"/>
        </w:rPr>
        <w:t>rate.</w:t>
      </w:r>
    </w:p>
    <w:p>
      <w:pPr>
        <w:pStyle w:val="3"/>
        <w:spacing w:before="117"/>
        <w:rPr>
          <w:i/>
        </w:rPr>
      </w:pPr>
      <w:r>
        <w:rPr>
          <w:i/>
        </w:rPr>
        <w:t>Destination-initiated transfer using handshaking</w:t>
      </w:r>
    </w:p>
    <w:p>
      <w:pPr>
        <w:pStyle w:val="12"/>
        <w:numPr>
          <w:ilvl w:val="1"/>
          <w:numId w:val="53"/>
        </w:numPr>
        <w:tabs>
          <w:tab w:val="left" w:pos="1891"/>
          <w:tab w:val="left" w:pos="1892"/>
        </w:tabs>
        <w:spacing w:before="122" w:after="0" w:line="240" w:lineRule="auto"/>
        <w:ind w:left="1891" w:right="0" w:hanging="360"/>
        <w:jc w:val="left"/>
        <w:rPr>
          <w:rFonts w:ascii="Symbol" w:hAnsi="Symbol"/>
          <w:sz w:val="24"/>
        </w:rPr>
      </w:pPr>
      <w:r>
        <w:rPr>
          <w:sz w:val="24"/>
        </w:rPr>
        <w:t>The destination-initiated transfer using handshaking lines is shown in figure</w:t>
      </w:r>
      <w:r>
        <w:rPr>
          <w:spacing w:val="-7"/>
          <w:sz w:val="24"/>
        </w:rPr>
        <w:t xml:space="preserve"> </w:t>
      </w:r>
      <w:r>
        <w:rPr>
          <w:sz w:val="24"/>
        </w:rPr>
        <w:t>8.6.</w:t>
      </w:r>
    </w:p>
    <w:p>
      <w:pPr>
        <w:pStyle w:val="12"/>
        <w:numPr>
          <w:ilvl w:val="1"/>
          <w:numId w:val="53"/>
        </w:numPr>
        <w:tabs>
          <w:tab w:val="left" w:pos="1891"/>
          <w:tab w:val="left" w:pos="1892"/>
        </w:tabs>
        <w:spacing w:before="1" w:after="0" w:line="240" w:lineRule="auto"/>
        <w:ind w:left="1891" w:right="225" w:hanging="360"/>
        <w:jc w:val="left"/>
        <w:rPr>
          <w:rFonts w:ascii="Symbol" w:hAnsi="Symbol"/>
          <w:sz w:val="24"/>
        </w:rPr>
      </w:pPr>
      <w:r>
        <w:rPr>
          <w:sz w:val="24"/>
        </w:rPr>
        <w:t>Note that the name of the signal generated by the destination unit has been changed to ready for data to reflect its new</w:t>
      </w:r>
      <w:r>
        <w:rPr>
          <w:spacing w:val="-6"/>
          <w:sz w:val="24"/>
        </w:rPr>
        <w:t xml:space="preserve"> </w:t>
      </w:r>
      <w:r>
        <w:rPr>
          <w:sz w:val="24"/>
        </w:rPr>
        <w:t>meaning.</w:t>
      </w:r>
    </w:p>
    <w:p>
      <w:pPr>
        <w:pStyle w:val="12"/>
        <w:numPr>
          <w:ilvl w:val="1"/>
          <w:numId w:val="53"/>
        </w:numPr>
        <w:tabs>
          <w:tab w:val="left" w:pos="1891"/>
          <w:tab w:val="left" w:pos="1892"/>
        </w:tabs>
        <w:spacing w:before="0" w:after="0" w:line="242" w:lineRule="auto"/>
        <w:ind w:left="1891" w:right="222" w:hanging="360"/>
        <w:jc w:val="left"/>
        <w:rPr>
          <w:rFonts w:ascii="Symbol" w:hAnsi="Symbol"/>
          <w:sz w:val="24"/>
        </w:rPr>
      </w:pPr>
      <w:r>
        <w:rPr>
          <w:sz w:val="24"/>
        </w:rPr>
        <w:t>The source unit in this case does not place data on the bus until after it receives the ready for data signal from the destination</w:t>
      </w:r>
      <w:r>
        <w:rPr>
          <w:spacing w:val="-8"/>
          <w:sz w:val="24"/>
        </w:rPr>
        <w:t xml:space="preserve"> </w:t>
      </w:r>
      <w:r>
        <w:rPr>
          <w:sz w:val="24"/>
        </w:rPr>
        <w:t>unit.</w:t>
      </w:r>
    </w:p>
    <w:p>
      <w:pPr>
        <w:pStyle w:val="12"/>
        <w:numPr>
          <w:ilvl w:val="1"/>
          <w:numId w:val="53"/>
        </w:numPr>
        <w:tabs>
          <w:tab w:val="left" w:pos="1891"/>
          <w:tab w:val="left" w:pos="1892"/>
        </w:tabs>
        <w:spacing w:before="0" w:after="0" w:line="240" w:lineRule="auto"/>
        <w:ind w:left="1891" w:right="210" w:hanging="360"/>
        <w:jc w:val="left"/>
        <w:rPr>
          <w:rFonts w:ascii="Symbol" w:hAnsi="Symbol"/>
          <w:sz w:val="24"/>
        </w:rPr>
      </w:pPr>
      <w:r>
        <w:rPr>
          <w:sz w:val="24"/>
        </w:rPr>
        <w:t>From there on, the handshaking procedure follows the same pattern as in the source- initiated</w:t>
      </w:r>
      <w:r>
        <w:rPr>
          <w:spacing w:val="-1"/>
          <w:sz w:val="24"/>
        </w:rPr>
        <w:t xml:space="preserve"> </w:t>
      </w:r>
      <w:r>
        <w:rPr>
          <w:sz w:val="24"/>
        </w:rPr>
        <w:t>case.</w:t>
      </w:r>
    </w:p>
    <w:p>
      <w:pPr>
        <w:pStyle w:val="12"/>
        <w:numPr>
          <w:ilvl w:val="1"/>
          <w:numId w:val="53"/>
        </w:numPr>
        <w:tabs>
          <w:tab w:val="left" w:pos="1891"/>
          <w:tab w:val="left" w:pos="1892"/>
        </w:tabs>
        <w:spacing w:before="0" w:after="0" w:line="240" w:lineRule="auto"/>
        <w:ind w:left="1891" w:right="222" w:hanging="360"/>
        <w:jc w:val="left"/>
        <w:rPr>
          <w:rFonts w:ascii="Symbol" w:hAnsi="Symbol"/>
          <w:sz w:val="24"/>
        </w:rPr>
      </w:pPr>
      <w:r>
        <w:rPr>
          <w:sz w:val="24"/>
        </w:rPr>
        <w:t>Note that the sequence of events in both cases would be identical if we consider the ready for data signal as the complement of data</w:t>
      </w:r>
      <w:r>
        <w:rPr>
          <w:spacing w:val="-13"/>
          <w:sz w:val="24"/>
        </w:rPr>
        <w:t xml:space="preserve"> </w:t>
      </w:r>
      <w:r>
        <w:rPr>
          <w:sz w:val="24"/>
        </w:rPr>
        <w:t>accepted.</w:t>
      </w:r>
    </w:p>
    <w:p>
      <w:pPr>
        <w:pStyle w:val="12"/>
        <w:numPr>
          <w:ilvl w:val="1"/>
          <w:numId w:val="53"/>
        </w:numPr>
        <w:tabs>
          <w:tab w:val="left" w:pos="1946"/>
          <w:tab w:val="left" w:pos="1947"/>
        </w:tabs>
        <w:spacing w:before="0" w:after="0" w:line="242" w:lineRule="auto"/>
        <w:ind w:left="1891" w:right="213" w:hanging="360"/>
        <w:jc w:val="left"/>
        <w:rPr>
          <w:rFonts w:ascii="Symbol" w:hAnsi="Symbol"/>
          <w:sz w:val="24"/>
        </w:rPr>
      </w:pPr>
      <w:r>
        <w:drawing>
          <wp:anchor distT="0" distB="0" distL="0" distR="0" simplePos="0" relativeHeight="1024" behindDoc="0" locked="0" layoutInCell="1" allowOverlap="1">
            <wp:simplePos x="0" y="0"/>
            <wp:positionH relativeFrom="page">
              <wp:posOffset>1341120</wp:posOffset>
            </wp:positionH>
            <wp:positionV relativeFrom="paragraph">
              <wp:posOffset>457200</wp:posOffset>
            </wp:positionV>
            <wp:extent cx="5745480" cy="3450590"/>
            <wp:effectExtent l="0" t="0" r="0" b="0"/>
            <wp:wrapTopAndBottom/>
            <wp:docPr id="151"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09.png"/>
                    <pic:cNvPicPr>
                      <a:picLocks noChangeAspect="1"/>
                    </pic:cNvPicPr>
                  </pic:nvPicPr>
                  <pic:blipFill>
                    <a:blip r:embed="rId135" cstate="print"/>
                    <a:stretch>
                      <a:fillRect/>
                    </a:stretch>
                  </pic:blipFill>
                  <pic:spPr>
                    <a:xfrm>
                      <a:off x="0" y="0"/>
                      <a:ext cx="5745295" cy="3450431"/>
                    </a:xfrm>
                    <a:prstGeom prst="rect">
                      <a:avLst/>
                    </a:prstGeom>
                  </pic:spPr>
                </pic:pic>
              </a:graphicData>
            </a:graphic>
          </wp:anchor>
        </w:drawing>
      </w:r>
      <w:r>
        <w:tab/>
      </w:r>
      <w:r>
        <w:rPr>
          <w:sz w:val="24"/>
        </w:rPr>
        <w:t>In fact, the only difference between the source-initiated and the destination-initiated transfer is in their choice of initial</w:t>
      </w:r>
      <w:r>
        <w:rPr>
          <w:spacing w:val="-5"/>
          <w:sz w:val="24"/>
        </w:rPr>
        <w:t xml:space="preserve"> </w:t>
      </w:r>
      <w:r>
        <w:rPr>
          <w:sz w:val="24"/>
        </w:rPr>
        <w:t>state.</w:t>
      </w:r>
    </w:p>
    <w:p>
      <w:pPr>
        <w:spacing w:before="43"/>
        <w:ind w:left="3428" w:right="0" w:firstLine="0"/>
        <w:jc w:val="left"/>
        <w:rPr>
          <w:b/>
          <w:sz w:val="20"/>
        </w:rPr>
      </w:pPr>
      <w:r>
        <w:rPr>
          <w:b/>
          <w:sz w:val="20"/>
        </w:rPr>
        <w:t>Figure 8.6: Destination-initiated transfer using handshaking</w:t>
      </w:r>
    </w:p>
    <w:p>
      <w:pPr>
        <w:spacing w:after="0"/>
        <w:jc w:val="left"/>
        <w:rPr>
          <w:sz w:val="20"/>
        </w:rPr>
        <w:sectPr>
          <w:pgSz w:w="12240" w:h="15840"/>
          <w:pgMar w:top="1660" w:right="700" w:bottom="1100" w:left="720" w:header="720" w:footer="901" w:gutter="0"/>
        </w:sectPr>
      </w:pPr>
    </w:p>
    <w:p>
      <w:pPr>
        <w:pStyle w:val="6"/>
        <w:spacing w:before="3"/>
        <w:ind w:left="0" w:firstLine="0"/>
        <w:rPr>
          <w:b/>
          <w:sz w:val="18"/>
        </w:rPr>
      </w:pPr>
    </w:p>
    <w:p>
      <w:pPr>
        <w:pStyle w:val="2"/>
        <w:numPr>
          <w:ilvl w:val="0"/>
          <w:numId w:val="53"/>
        </w:numPr>
        <w:tabs>
          <w:tab w:val="left" w:pos="1188"/>
          <w:tab w:val="left" w:pos="1189"/>
        </w:tabs>
        <w:spacing w:before="45" w:after="0" w:line="240" w:lineRule="auto"/>
        <w:ind w:left="1188" w:right="0" w:hanging="828"/>
        <w:jc w:val="left"/>
      </w:pPr>
      <w:r>
        <w:t>Explain Programmed I/O with</w:t>
      </w:r>
      <w:r>
        <w:rPr>
          <w:spacing w:val="-3"/>
        </w:rPr>
        <w:t xml:space="preserve"> </w:t>
      </w:r>
      <w:r>
        <w:t>example.</w:t>
      </w:r>
    </w:p>
    <w:p>
      <w:pPr>
        <w:pStyle w:val="6"/>
        <w:ind w:left="0" w:firstLine="0"/>
        <w:rPr>
          <w:rFonts w:ascii="Cambria"/>
          <w:b/>
          <w:sz w:val="32"/>
        </w:rPr>
      </w:pPr>
    </w:p>
    <w:p>
      <w:pPr>
        <w:pStyle w:val="3"/>
        <w:spacing w:after="17"/>
        <w:rPr>
          <w:i/>
        </w:rPr>
      </w:pPr>
      <w:r>
        <w:rPr>
          <w:i/>
        </w:rPr>
        <w:t>Programmed I/O:</w:t>
      </w:r>
    </w:p>
    <w:p>
      <w:pPr>
        <w:pStyle w:val="6"/>
        <w:ind w:left="1202" w:firstLine="0"/>
        <w:rPr>
          <w:rFonts w:ascii="Cambria"/>
          <w:sz w:val="20"/>
        </w:rPr>
      </w:pPr>
      <w:r>
        <w:rPr>
          <w:rFonts w:ascii="Cambria"/>
          <w:sz w:val="20"/>
        </w:rPr>
        <w:drawing>
          <wp:inline distT="0" distB="0" distL="0" distR="0">
            <wp:extent cx="5974080" cy="1310640"/>
            <wp:effectExtent l="0" t="0" r="0" b="0"/>
            <wp:docPr id="153"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10.png"/>
                    <pic:cNvPicPr>
                      <a:picLocks noChangeAspect="1"/>
                    </pic:cNvPicPr>
                  </pic:nvPicPr>
                  <pic:blipFill>
                    <a:blip r:embed="rId136" cstate="print"/>
                    <a:stretch>
                      <a:fillRect/>
                    </a:stretch>
                  </pic:blipFill>
                  <pic:spPr>
                    <a:xfrm>
                      <a:off x="0" y="0"/>
                      <a:ext cx="5974557" cy="1310735"/>
                    </a:xfrm>
                    <a:prstGeom prst="rect">
                      <a:avLst/>
                    </a:prstGeom>
                  </pic:spPr>
                </pic:pic>
              </a:graphicData>
            </a:graphic>
          </wp:inline>
        </w:drawing>
      </w:r>
    </w:p>
    <w:p>
      <w:pPr>
        <w:spacing w:before="6"/>
        <w:ind w:left="3905" w:right="0" w:firstLine="0"/>
        <w:jc w:val="left"/>
        <w:rPr>
          <w:b/>
          <w:sz w:val="20"/>
        </w:rPr>
      </w:pPr>
      <w:r>
        <w:rPr>
          <w:b/>
          <w:sz w:val="20"/>
        </w:rPr>
        <w:t>Figure 8.7: Data transfer from I/O device to CPU</w:t>
      </w:r>
    </w:p>
    <w:p>
      <w:pPr>
        <w:pStyle w:val="12"/>
        <w:numPr>
          <w:ilvl w:val="1"/>
          <w:numId w:val="53"/>
        </w:numPr>
        <w:tabs>
          <w:tab w:val="left" w:pos="1891"/>
          <w:tab w:val="left" w:pos="1892"/>
        </w:tabs>
        <w:spacing w:before="117" w:after="0" w:line="240" w:lineRule="auto"/>
        <w:ind w:left="1891" w:right="0" w:hanging="360"/>
        <w:jc w:val="left"/>
        <w:rPr>
          <w:rFonts w:ascii="Symbol" w:hAnsi="Symbol"/>
          <w:sz w:val="24"/>
        </w:rPr>
      </w:pPr>
      <w:r>
        <w:rPr>
          <w:sz w:val="24"/>
        </w:rPr>
        <w:t>In the programmed I/O method, the I/O device does not have direct access to</w:t>
      </w:r>
      <w:r>
        <w:rPr>
          <w:spacing w:val="-24"/>
          <w:sz w:val="24"/>
        </w:rPr>
        <w:t xml:space="preserve"> </w:t>
      </w:r>
      <w:r>
        <w:rPr>
          <w:sz w:val="24"/>
        </w:rPr>
        <w:t>memory.</w:t>
      </w:r>
    </w:p>
    <w:p>
      <w:pPr>
        <w:pStyle w:val="12"/>
        <w:numPr>
          <w:ilvl w:val="1"/>
          <w:numId w:val="53"/>
        </w:numPr>
        <w:tabs>
          <w:tab w:val="left" w:pos="1891"/>
          <w:tab w:val="left" w:pos="1892"/>
        </w:tabs>
        <w:spacing w:before="2" w:after="0" w:line="240" w:lineRule="auto"/>
        <w:ind w:left="1891" w:right="220" w:hanging="360"/>
        <w:jc w:val="left"/>
        <w:rPr>
          <w:rFonts w:ascii="Symbol" w:hAnsi="Symbol"/>
          <w:sz w:val="24"/>
        </w:rPr>
      </w:pPr>
      <w:r>
        <w:rPr>
          <w:sz w:val="24"/>
        </w:rPr>
        <w:t>An example of data transfer from an I/O device through an interface into the CPU is shown in figure</w:t>
      </w:r>
      <w:r>
        <w:rPr>
          <w:spacing w:val="-2"/>
          <w:sz w:val="24"/>
        </w:rPr>
        <w:t xml:space="preserve"> </w:t>
      </w:r>
      <w:r>
        <w:rPr>
          <w:sz w:val="24"/>
        </w:rPr>
        <w:t>8.7.</w:t>
      </w:r>
    </w:p>
    <w:p>
      <w:pPr>
        <w:pStyle w:val="12"/>
        <w:numPr>
          <w:ilvl w:val="1"/>
          <w:numId w:val="53"/>
        </w:numPr>
        <w:tabs>
          <w:tab w:val="left" w:pos="1891"/>
          <w:tab w:val="left" w:pos="1892"/>
        </w:tabs>
        <w:spacing w:before="0" w:after="0" w:line="242" w:lineRule="auto"/>
        <w:ind w:left="1891" w:right="219" w:hanging="360"/>
        <w:jc w:val="left"/>
        <w:rPr>
          <w:rFonts w:ascii="Symbol" w:hAnsi="Symbol"/>
          <w:sz w:val="24"/>
        </w:rPr>
      </w:pPr>
      <w:r>
        <w:rPr>
          <w:sz w:val="24"/>
        </w:rPr>
        <w:t>When a byte of data is available, the device places it in the I/O bus and enables its data valid line.</w:t>
      </w:r>
    </w:p>
    <w:p>
      <w:pPr>
        <w:pStyle w:val="12"/>
        <w:numPr>
          <w:ilvl w:val="1"/>
          <w:numId w:val="53"/>
        </w:numPr>
        <w:tabs>
          <w:tab w:val="left" w:pos="1891"/>
          <w:tab w:val="left" w:pos="1892"/>
        </w:tabs>
        <w:spacing w:before="0" w:after="0" w:line="301" w:lineRule="exact"/>
        <w:ind w:left="1891" w:right="0" w:hanging="360"/>
        <w:jc w:val="left"/>
        <w:rPr>
          <w:rFonts w:ascii="Symbol" w:hAnsi="Symbol"/>
          <w:sz w:val="24"/>
        </w:rPr>
      </w:pPr>
      <w:r>
        <w:rPr>
          <w:sz w:val="24"/>
        </w:rPr>
        <w:t>The interface accepts the byte into its data register and enables the data accepted</w:t>
      </w:r>
      <w:r>
        <w:rPr>
          <w:spacing w:val="-26"/>
          <w:sz w:val="24"/>
        </w:rPr>
        <w:t xml:space="preserve"> </w:t>
      </w:r>
      <w:r>
        <w:rPr>
          <w:sz w:val="24"/>
        </w:rPr>
        <w:t>line.</w:t>
      </w:r>
    </w:p>
    <w:p>
      <w:pPr>
        <w:pStyle w:val="12"/>
        <w:numPr>
          <w:ilvl w:val="1"/>
          <w:numId w:val="53"/>
        </w:numPr>
        <w:tabs>
          <w:tab w:val="left" w:pos="1891"/>
          <w:tab w:val="left" w:pos="1892"/>
        </w:tabs>
        <w:spacing w:before="0" w:after="0" w:line="305" w:lineRule="exact"/>
        <w:ind w:left="1891" w:right="0" w:hanging="360"/>
        <w:jc w:val="left"/>
        <w:rPr>
          <w:rFonts w:ascii="Symbol" w:hAnsi="Symbol"/>
          <w:sz w:val="24"/>
        </w:rPr>
      </w:pPr>
      <w:r>
        <w:rPr>
          <w:sz w:val="24"/>
        </w:rPr>
        <w:t>The interface sets a bit in the status register that we will refer to as an F or "flag"</w:t>
      </w:r>
      <w:r>
        <w:rPr>
          <w:spacing w:val="-24"/>
          <w:sz w:val="24"/>
        </w:rPr>
        <w:t xml:space="preserve"> </w:t>
      </w:r>
      <w:r>
        <w:rPr>
          <w:sz w:val="24"/>
        </w:rPr>
        <w:t>bit.</w:t>
      </w:r>
    </w:p>
    <w:p>
      <w:pPr>
        <w:pStyle w:val="12"/>
        <w:numPr>
          <w:ilvl w:val="1"/>
          <w:numId w:val="53"/>
        </w:numPr>
        <w:tabs>
          <w:tab w:val="left" w:pos="1891"/>
          <w:tab w:val="left" w:pos="1892"/>
        </w:tabs>
        <w:spacing w:before="0" w:after="0" w:line="242" w:lineRule="auto"/>
        <w:ind w:left="1891" w:right="222" w:hanging="360"/>
        <w:jc w:val="left"/>
        <w:rPr>
          <w:rFonts w:ascii="Symbol" w:hAnsi="Symbol"/>
          <w:sz w:val="24"/>
        </w:rPr>
      </w:pPr>
      <w:r>
        <w:rPr>
          <w:sz w:val="24"/>
        </w:rPr>
        <w:t>The device can now disables the data valid line, but it will not transfer another byte until the data accepted line is disables by the</w:t>
      </w:r>
      <w:r>
        <w:rPr>
          <w:spacing w:val="-10"/>
          <w:sz w:val="24"/>
        </w:rPr>
        <w:t xml:space="preserve"> </w:t>
      </w:r>
      <w:r>
        <w:rPr>
          <w:sz w:val="24"/>
        </w:rPr>
        <w:t>interface.</w:t>
      </w:r>
    </w:p>
    <w:p>
      <w:pPr>
        <w:pStyle w:val="12"/>
        <w:numPr>
          <w:ilvl w:val="1"/>
          <w:numId w:val="53"/>
        </w:numPr>
        <w:tabs>
          <w:tab w:val="left" w:pos="1891"/>
          <w:tab w:val="left" w:pos="1892"/>
        </w:tabs>
        <w:spacing w:before="0" w:after="0" w:line="240" w:lineRule="auto"/>
        <w:ind w:left="1891" w:right="215" w:hanging="360"/>
        <w:jc w:val="left"/>
        <w:rPr>
          <w:rFonts w:ascii="Symbol" w:hAnsi="Symbol"/>
          <w:sz w:val="24"/>
        </w:rPr>
      </w:pPr>
      <w:r>
        <w:rPr>
          <w:sz w:val="24"/>
        </w:rPr>
        <w:t>A program is written for the computer to check the flag in the status register to determine if a byte has been placed in the data register by the I/O</w:t>
      </w:r>
      <w:r>
        <w:rPr>
          <w:spacing w:val="-19"/>
          <w:sz w:val="24"/>
        </w:rPr>
        <w:t xml:space="preserve"> </w:t>
      </w:r>
      <w:r>
        <w:rPr>
          <w:sz w:val="24"/>
        </w:rPr>
        <w:t>device.</w:t>
      </w:r>
    </w:p>
    <w:p>
      <w:pPr>
        <w:pStyle w:val="12"/>
        <w:numPr>
          <w:ilvl w:val="1"/>
          <w:numId w:val="53"/>
        </w:numPr>
        <w:tabs>
          <w:tab w:val="left" w:pos="1891"/>
          <w:tab w:val="left" w:pos="1892"/>
        </w:tabs>
        <w:spacing w:before="0" w:after="0" w:line="242" w:lineRule="auto"/>
        <w:ind w:left="1891" w:right="221" w:hanging="360"/>
        <w:jc w:val="left"/>
        <w:rPr>
          <w:rFonts w:ascii="Symbol" w:hAnsi="Symbol"/>
          <w:sz w:val="24"/>
        </w:rPr>
      </w:pPr>
      <w:r>
        <w:rPr>
          <w:sz w:val="24"/>
        </w:rPr>
        <w:t>This is done by reading the status register into a CPU register and checking the value of the flag</w:t>
      </w:r>
      <w:r>
        <w:rPr>
          <w:spacing w:val="-5"/>
          <w:sz w:val="24"/>
        </w:rPr>
        <w:t xml:space="preserve"> </w:t>
      </w:r>
      <w:r>
        <w:rPr>
          <w:sz w:val="24"/>
        </w:rPr>
        <w:t>bit.</w:t>
      </w:r>
    </w:p>
    <w:p>
      <w:pPr>
        <w:pStyle w:val="12"/>
        <w:numPr>
          <w:ilvl w:val="1"/>
          <w:numId w:val="53"/>
        </w:numPr>
        <w:tabs>
          <w:tab w:val="left" w:pos="1891"/>
          <w:tab w:val="left" w:pos="1892"/>
        </w:tabs>
        <w:spacing w:before="0" w:after="0" w:line="240" w:lineRule="auto"/>
        <w:ind w:left="1891" w:right="217" w:hanging="360"/>
        <w:jc w:val="left"/>
        <w:rPr>
          <w:rFonts w:ascii="Symbol" w:hAnsi="Symbol"/>
          <w:sz w:val="24"/>
        </w:rPr>
      </w:pPr>
      <w:r>
        <w:rPr>
          <w:sz w:val="24"/>
        </w:rPr>
        <w:t>Once the flag is cleared, the interface disables the data accepted line and the device can then transfer the next data</w:t>
      </w:r>
      <w:r>
        <w:rPr>
          <w:spacing w:val="-3"/>
          <w:sz w:val="24"/>
        </w:rPr>
        <w:t xml:space="preserve"> </w:t>
      </w:r>
      <w:r>
        <w:rPr>
          <w:sz w:val="24"/>
        </w:rPr>
        <w:t>byte.</w:t>
      </w:r>
    </w:p>
    <w:p>
      <w:pPr>
        <w:pStyle w:val="3"/>
        <w:spacing w:before="107"/>
        <w:rPr>
          <w:i/>
        </w:rPr>
      </w:pPr>
      <w:r>
        <w:rPr>
          <w:i/>
        </w:rPr>
        <w:t>Example of Programmed I/O:</w:t>
      </w:r>
    </w:p>
    <w:p>
      <w:pPr>
        <w:pStyle w:val="12"/>
        <w:numPr>
          <w:ilvl w:val="1"/>
          <w:numId w:val="53"/>
        </w:numPr>
        <w:tabs>
          <w:tab w:val="left" w:pos="1908"/>
          <w:tab w:val="left" w:pos="1909"/>
        </w:tabs>
        <w:spacing w:before="122" w:after="0" w:line="292" w:lineRule="exact"/>
        <w:ind w:left="1908" w:right="0" w:hanging="360"/>
        <w:jc w:val="left"/>
        <w:rPr>
          <w:rFonts w:ascii="Symbol" w:hAnsi="Symbol"/>
          <w:sz w:val="20"/>
        </w:rPr>
      </w:pPr>
      <w:r>
        <w:rPr>
          <w:sz w:val="24"/>
        </w:rPr>
        <w:t>A flowchart of the program that must be written for the CPU is shown in figure</w:t>
      </w:r>
      <w:r>
        <w:rPr>
          <w:spacing w:val="-19"/>
          <w:sz w:val="24"/>
        </w:rPr>
        <w:t xml:space="preserve"> </w:t>
      </w:r>
      <w:r>
        <w:rPr>
          <w:sz w:val="24"/>
        </w:rPr>
        <w:t>8.8.</w:t>
      </w:r>
    </w:p>
    <w:p>
      <w:pPr>
        <w:pStyle w:val="12"/>
        <w:numPr>
          <w:ilvl w:val="1"/>
          <w:numId w:val="53"/>
        </w:numPr>
        <w:tabs>
          <w:tab w:val="left" w:pos="1908"/>
          <w:tab w:val="left" w:pos="1909"/>
        </w:tabs>
        <w:spacing w:before="0" w:after="0" w:line="240" w:lineRule="auto"/>
        <w:ind w:left="1908" w:right="214" w:hanging="360"/>
        <w:jc w:val="left"/>
        <w:rPr>
          <w:rFonts w:ascii="Symbol" w:hAnsi="Symbol"/>
          <w:sz w:val="24"/>
        </w:rPr>
      </w:pPr>
      <w:r>
        <w:rPr>
          <w:sz w:val="24"/>
        </w:rPr>
        <w:t>It is assumed that the device is sending a sequence of bytes that must be stored in memory.</w:t>
      </w:r>
    </w:p>
    <w:p>
      <w:pPr>
        <w:pStyle w:val="12"/>
        <w:numPr>
          <w:ilvl w:val="1"/>
          <w:numId w:val="53"/>
        </w:numPr>
        <w:tabs>
          <w:tab w:val="left" w:pos="1908"/>
          <w:tab w:val="left" w:pos="1909"/>
        </w:tabs>
        <w:spacing w:before="0" w:after="0" w:line="240" w:lineRule="auto"/>
        <w:ind w:left="1908" w:right="0" w:hanging="360"/>
        <w:jc w:val="left"/>
        <w:rPr>
          <w:rFonts w:ascii="Symbol" w:hAnsi="Symbol"/>
          <w:sz w:val="24"/>
        </w:rPr>
      </w:pPr>
      <w:r>
        <w:rPr>
          <w:sz w:val="24"/>
        </w:rPr>
        <w:t>The transfer of each byte requires three instructions</w:t>
      </w:r>
      <w:r>
        <w:rPr>
          <w:spacing w:val="-9"/>
          <w:sz w:val="24"/>
        </w:rPr>
        <w:t xml:space="preserve"> </w:t>
      </w:r>
      <w:r>
        <w:rPr>
          <w:sz w:val="24"/>
        </w:rPr>
        <w:t>:</w:t>
      </w:r>
    </w:p>
    <w:p>
      <w:pPr>
        <w:pStyle w:val="12"/>
        <w:numPr>
          <w:ilvl w:val="0"/>
          <w:numId w:val="54"/>
        </w:numPr>
        <w:tabs>
          <w:tab w:val="left" w:pos="2130"/>
        </w:tabs>
        <w:spacing w:before="1" w:after="0" w:line="240" w:lineRule="auto"/>
        <w:ind w:left="2129" w:right="0" w:hanging="238"/>
        <w:jc w:val="left"/>
        <w:rPr>
          <w:sz w:val="24"/>
        </w:rPr>
      </w:pPr>
      <w:r>
        <w:rPr>
          <w:sz w:val="24"/>
        </w:rPr>
        <w:t>Read the status</w:t>
      </w:r>
      <w:r>
        <w:rPr>
          <w:spacing w:val="-3"/>
          <w:sz w:val="24"/>
        </w:rPr>
        <w:t xml:space="preserve"> </w:t>
      </w:r>
      <w:r>
        <w:rPr>
          <w:sz w:val="24"/>
        </w:rPr>
        <w:t>register.</w:t>
      </w:r>
    </w:p>
    <w:p>
      <w:pPr>
        <w:pStyle w:val="12"/>
        <w:numPr>
          <w:ilvl w:val="0"/>
          <w:numId w:val="54"/>
        </w:numPr>
        <w:tabs>
          <w:tab w:val="left" w:pos="2130"/>
        </w:tabs>
        <w:spacing w:before="0" w:after="0" w:line="240" w:lineRule="auto"/>
        <w:ind w:left="2129" w:right="0" w:hanging="238"/>
        <w:jc w:val="left"/>
        <w:rPr>
          <w:sz w:val="24"/>
        </w:rPr>
      </w:pPr>
      <w:r>
        <w:rPr>
          <w:sz w:val="24"/>
        </w:rPr>
        <w:t>Check the status of the flag bit and branch to step 1 if not set or to step 3 if</w:t>
      </w:r>
      <w:r>
        <w:rPr>
          <w:spacing w:val="-27"/>
          <w:sz w:val="24"/>
        </w:rPr>
        <w:t xml:space="preserve"> </w:t>
      </w:r>
      <w:r>
        <w:rPr>
          <w:sz w:val="24"/>
        </w:rPr>
        <w:t>set.</w:t>
      </w:r>
    </w:p>
    <w:p>
      <w:pPr>
        <w:pStyle w:val="12"/>
        <w:numPr>
          <w:ilvl w:val="0"/>
          <w:numId w:val="54"/>
        </w:numPr>
        <w:tabs>
          <w:tab w:val="left" w:pos="2130"/>
        </w:tabs>
        <w:spacing w:before="0" w:after="0" w:line="292" w:lineRule="exact"/>
        <w:ind w:left="2129" w:right="0" w:hanging="238"/>
        <w:jc w:val="left"/>
        <w:rPr>
          <w:sz w:val="24"/>
        </w:rPr>
      </w:pPr>
      <w:r>
        <w:rPr>
          <w:sz w:val="24"/>
        </w:rPr>
        <w:t>Read the data</w:t>
      </w:r>
      <w:r>
        <w:rPr>
          <w:spacing w:val="-3"/>
          <w:sz w:val="24"/>
        </w:rPr>
        <w:t xml:space="preserve"> </w:t>
      </w:r>
      <w:r>
        <w:rPr>
          <w:sz w:val="24"/>
        </w:rPr>
        <w:t>register.</w:t>
      </w:r>
    </w:p>
    <w:p>
      <w:pPr>
        <w:pStyle w:val="12"/>
        <w:numPr>
          <w:ilvl w:val="1"/>
          <w:numId w:val="53"/>
        </w:numPr>
        <w:tabs>
          <w:tab w:val="left" w:pos="1908"/>
          <w:tab w:val="left" w:pos="1909"/>
        </w:tabs>
        <w:spacing w:before="0" w:after="0" w:line="242" w:lineRule="auto"/>
        <w:ind w:left="1908" w:right="219" w:hanging="360"/>
        <w:jc w:val="left"/>
        <w:rPr>
          <w:rFonts w:ascii="Symbol" w:hAnsi="Symbol"/>
          <w:sz w:val="24"/>
        </w:rPr>
      </w:pPr>
      <w:r>
        <w:rPr>
          <w:sz w:val="24"/>
        </w:rPr>
        <w:t>Each byte is read into a CPU register and then transferred to memory with a store instruction.</w:t>
      </w:r>
    </w:p>
    <w:p>
      <w:pPr>
        <w:pStyle w:val="12"/>
        <w:numPr>
          <w:ilvl w:val="1"/>
          <w:numId w:val="53"/>
        </w:numPr>
        <w:tabs>
          <w:tab w:val="left" w:pos="1908"/>
          <w:tab w:val="left" w:pos="1909"/>
        </w:tabs>
        <w:spacing w:before="0" w:after="0" w:line="240" w:lineRule="auto"/>
        <w:ind w:left="1908" w:right="221" w:hanging="360"/>
        <w:jc w:val="left"/>
        <w:rPr>
          <w:rFonts w:ascii="Symbol" w:hAnsi="Symbol"/>
          <w:sz w:val="20"/>
        </w:rPr>
      </w:pPr>
      <w:r>
        <w:rPr>
          <w:sz w:val="24"/>
        </w:rPr>
        <w:t>A common I/O programming task is to transfer a block of words from an I/O device and store them in a memory</w:t>
      </w:r>
      <w:r>
        <w:rPr>
          <w:spacing w:val="-4"/>
          <w:sz w:val="24"/>
        </w:rPr>
        <w:t xml:space="preserve"> </w:t>
      </w:r>
      <w:r>
        <w:rPr>
          <w:sz w:val="24"/>
        </w:rPr>
        <w:t>buffer.</w:t>
      </w:r>
    </w:p>
    <w:p>
      <w:pPr>
        <w:spacing w:after="0" w:line="240" w:lineRule="auto"/>
        <w:jc w:val="left"/>
        <w:rPr>
          <w:rFonts w:ascii="Symbol" w:hAnsi="Symbol"/>
          <w:sz w:val="20"/>
        </w:rPr>
        <w:sectPr>
          <w:pgSz w:w="12240" w:h="15840"/>
          <w:pgMar w:top="1660" w:right="700" w:bottom="1100" w:left="720" w:header="720" w:footer="901" w:gutter="0"/>
        </w:sectPr>
      </w:pPr>
    </w:p>
    <w:p>
      <w:pPr>
        <w:pStyle w:val="6"/>
        <w:ind w:left="0" w:firstLine="0"/>
        <w:rPr>
          <w:sz w:val="20"/>
        </w:rPr>
      </w:pPr>
    </w:p>
    <w:p>
      <w:pPr>
        <w:pStyle w:val="6"/>
        <w:spacing w:before="10" w:after="1"/>
        <w:ind w:left="0" w:firstLine="0"/>
        <w:rPr>
          <w:sz w:val="11"/>
        </w:rPr>
      </w:pPr>
    </w:p>
    <w:p>
      <w:pPr>
        <w:pStyle w:val="6"/>
        <w:ind w:left="3656" w:firstLine="0"/>
        <w:rPr>
          <w:sz w:val="20"/>
        </w:rPr>
      </w:pPr>
      <w:r>
        <w:rPr>
          <w:sz w:val="20"/>
        </w:rPr>
        <w:drawing>
          <wp:inline distT="0" distB="0" distL="0" distR="0">
            <wp:extent cx="2858135" cy="3429000"/>
            <wp:effectExtent l="0" t="0" r="0" b="0"/>
            <wp:docPr id="155"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11.png"/>
                    <pic:cNvPicPr>
                      <a:picLocks noChangeAspect="1"/>
                    </pic:cNvPicPr>
                  </pic:nvPicPr>
                  <pic:blipFill>
                    <a:blip r:embed="rId137" cstate="print"/>
                    <a:stretch>
                      <a:fillRect/>
                    </a:stretch>
                  </pic:blipFill>
                  <pic:spPr>
                    <a:xfrm>
                      <a:off x="0" y="0"/>
                      <a:ext cx="2858768" cy="3429000"/>
                    </a:xfrm>
                    <a:prstGeom prst="rect">
                      <a:avLst/>
                    </a:prstGeom>
                  </pic:spPr>
                </pic:pic>
              </a:graphicData>
            </a:graphic>
          </wp:inline>
        </w:drawing>
      </w:r>
    </w:p>
    <w:p>
      <w:pPr>
        <w:spacing w:before="126"/>
        <w:ind w:left="3742" w:right="0" w:firstLine="0"/>
        <w:jc w:val="left"/>
        <w:rPr>
          <w:b/>
          <w:sz w:val="20"/>
        </w:rPr>
      </w:pPr>
      <w:r>
        <w:rPr>
          <w:b/>
          <w:sz w:val="20"/>
        </w:rPr>
        <w:t>Figure 8.8: Flowchart for CPU program to input</w:t>
      </w:r>
      <w:r>
        <w:rPr>
          <w:b/>
          <w:spacing w:val="-23"/>
          <w:sz w:val="20"/>
        </w:rPr>
        <w:t xml:space="preserve"> </w:t>
      </w:r>
      <w:r>
        <w:rPr>
          <w:b/>
          <w:sz w:val="20"/>
        </w:rPr>
        <w:t>data</w:t>
      </w:r>
    </w:p>
    <w:p>
      <w:pPr>
        <w:pStyle w:val="6"/>
        <w:ind w:left="0" w:firstLine="0"/>
        <w:rPr>
          <w:b/>
          <w:sz w:val="20"/>
        </w:rPr>
      </w:pPr>
    </w:p>
    <w:p>
      <w:pPr>
        <w:pStyle w:val="6"/>
        <w:spacing w:before="7"/>
        <w:ind w:left="0" w:firstLine="0"/>
        <w:rPr>
          <w:b/>
          <w:sz w:val="19"/>
        </w:rPr>
      </w:pPr>
    </w:p>
    <w:p>
      <w:pPr>
        <w:pStyle w:val="2"/>
        <w:numPr>
          <w:ilvl w:val="0"/>
          <w:numId w:val="53"/>
        </w:numPr>
        <w:tabs>
          <w:tab w:val="left" w:pos="1188"/>
          <w:tab w:val="left" w:pos="1189"/>
        </w:tabs>
        <w:spacing w:before="0" w:after="0" w:line="375" w:lineRule="exact"/>
        <w:ind w:left="1188" w:right="0" w:hanging="828"/>
        <w:jc w:val="left"/>
      </w:pPr>
      <w:r>
        <w:t>Write a note on Interrupt Initiated</w:t>
      </w:r>
      <w:r>
        <w:rPr>
          <w:spacing w:val="-19"/>
        </w:rPr>
        <w:t xml:space="preserve"> </w:t>
      </w:r>
      <w:r>
        <w:t>I/O</w:t>
      </w:r>
    </w:p>
    <w:p>
      <w:pPr>
        <w:pStyle w:val="12"/>
        <w:numPr>
          <w:ilvl w:val="1"/>
          <w:numId w:val="53"/>
        </w:numPr>
        <w:tabs>
          <w:tab w:val="left" w:pos="1908"/>
          <w:tab w:val="left" w:pos="1909"/>
        </w:tabs>
        <w:spacing w:before="0" w:after="0" w:line="242" w:lineRule="auto"/>
        <w:ind w:left="1908" w:right="221" w:hanging="360"/>
        <w:jc w:val="left"/>
        <w:rPr>
          <w:rFonts w:ascii="Symbol" w:hAnsi="Symbol"/>
          <w:sz w:val="24"/>
        </w:rPr>
      </w:pPr>
      <w:r>
        <w:rPr>
          <w:sz w:val="24"/>
        </w:rPr>
        <w:t>In programmed initiated, CPU stays in a program loop until the I/O unit indicates that it is ready for data</w:t>
      </w:r>
      <w:r>
        <w:rPr>
          <w:spacing w:val="-6"/>
          <w:sz w:val="24"/>
        </w:rPr>
        <w:t xml:space="preserve"> </w:t>
      </w:r>
      <w:r>
        <w:rPr>
          <w:sz w:val="24"/>
        </w:rPr>
        <w:t>transfer.</w:t>
      </w:r>
    </w:p>
    <w:p>
      <w:pPr>
        <w:pStyle w:val="12"/>
        <w:numPr>
          <w:ilvl w:val="1"/>
          <w:numId w:val="53"/>
        </w:numPr>
        <w:tabs>
          <w:tab w:val="left" w:pos="1908"/>
          <w:tab w:val="left" w:pos="1909"/>
        </w:tabs>
        <w:spacing w:before="0" w:after="0" w:line="301" w:lineRule="exact"/>
        <w:ind w:left="1908" w:right="0" w:hanging="360"/>
        <w:jc w:val="left"/>
        <w:rPr>
          <w:rFonts w:ascii="Symbol" w:hAnsi="Symbol"/>
          <w:sz w:val="24"/>
        </w:rPr>
      </w:pPr>
      <w:r>
        <w:rPr>
          <w:sz w:val="24"/>
        </w:rPr>
        <w:t>This is a time consuming process since it keeps the processor busy</w:t>
      </w:r>
      <w:r>
        <w:rPr>
          <w:spacing w:val="-17"/>
          <w:sz w:val="24"/>
        </w:rPr>
        <w:t xml:space="preserve"> </w:t>
      </w:r>
      <w:r>
        <w:rPr>
          <w:sz w:val="24"/>
        </w:rPr>
        <w:t>needlessly.</w:t>
      </w:r>
    </w:p>
    <w:p>
      <w:pPr>
        <w:pStyle w:val="12"/>
        <w:numPr>
          <w:ilvl w:val="1"/>
          <w:numId w:val="53"/>
        </w:numPr>
        <w:tabs>
          <w:tab w:val="left" w:pos="1908"/>
          <w:tab w:val="left" w:pos="1909"/>
        </w:tabs>
        <w:spacing w:before="0" w:after="0" w:line="242" w:lineRule="auto"/>
        <w:ind w:left="1908" w:right="219" w:hanging="360"/>
        <w:jc w:val="left"/>
        <w:rPr>
          <w:rFonts w:ascii="Symbol" w:hAnsi="Symbol"/>
          <w:sz w:val="24"/>
        </w:rPr>
      </w:pPr>
      <w:r>
        <w:rPr>
          <w:sz w:val="24"/>
        </w:rPr>
        <w:t>It can be avoided by using an interrupt facility and a special command to inform the interface to issue an interrupt request signal when data are available from the</w:t>
      </w:r>
      <w:r>
        <w:rPr>
          <w:spacing w:val="-26"/>
          <w:sz w:val="24"/>
        </w:rPr>
        <w:t xml:space="preserve"> </w:t>
      </w:r>
      <w:r>
        <w:rPr>
          <w:sz w:val="24"/>
        </w:rPr>
        <w:t>device.</w:t>
      </w:r>
    </w:p>
    <w:p>
      <w:pPr>
        <w:pStyle w:val="12"/>
        <w:numPr>
          <w:ilvl w:val="1"/>
          <w:numId w:val="53"/>
        </w:numPr>
        <w:tabs>
          <w:tab w:val="left" w:pos="1908"/>
          <w:tab w:val="left" w:pos="1909"/>
        </w:tabs>
        <w:spacing w:before="0" w:after="0" w:line="301" w:lineRule="exact"/>
        <w:ind w:left="1908" w:right="0" w:hanging="360"/>
        <w:jc w:val="left"/>
        <w:rPr>
          <w:rFonts w:ascii="Symbol" w:hAnsi="Symbol"/>
          <w:sz w:val="24"/>
        </w:rPr>
      </w:pPr>
      <w:r>
        <w:rPr>
          <w:sz w:val="24"/>
        </w:rPr>
        <w:t>In the meantime CPU can proceed to execute another</w:t>
      </w:r>
      <w:r>
        <w:rPr>
          <w:spacing w:val="1"/>
          <w:sz w:val="24"/>
        </w:rPr>
        <w:t xml:space="preserve"> </w:t>
      </w:r>
      <w:r>
        <w:rPr>
          <w:sz w:val="24"/>
        </w:rPr>
        <w:t>program.</w:t>
      </w:r>
    </w:p>
    <w:p>
      <w:pPr>
        <w:pStyle w:val="12"/>
        <w:numPr>
          <w:ilvl w:val="1"/>
          <w:numId w:val="53"/>
        </w:numPr>
        <w:tabs>
          <w:tab w:val="left" w:pos="1908"/>
          <w:tab w:val="left" w:pos="1909"/>
        </w:tabs>
        <w:spacing w:before="0" w:after="0" w:line="305" w:lineRule="exact"/>
        <w:ind w:left="1908" w:right="0" w:hanging="360"/>
        <w:jc w:val="left"/>
        <w:rPr>
          <w:rFonts w:ascii="Symbol" w:hAnsi="Symbol"/>
          <w:sz w:val="24"/>
        </w:rPr>
      </w:pPr>
      <w:r>
        <w:rPr>
          <w:sz w:val="24"/>
        </w:rPr>
        <w:t>The interface meanwhile keeps monitoring the</w:t>
      </w:r>
      <w:r>
        <w:rPr>
          <w:spacing w:val="-3"/>
          <w:sz w:val="24"/>
        </w:rPr>
        <w:t xml:space="preserve"> </w:t>
      </w:r>
      <w:r>
        <w:rPr>
          <w:sz w:val="24"/>
        </w:rPr>
        <w:t>device.</w:t>
      </w:r>
    </w:p>
    <w:p>
      <w:pPr>
        <w:pStyle w:val="12"/>
        <w:numPr>
          <w:ilvl w:val="1"/>
          <w:numId w:val="53"/>
        </w:numPr>
        <w:tabs>
          <w:tab w:val="left" w:pos="1908"/>
          <w:tab w:val="left" w:pos="1909"/>
        </w:tabs>
        <w:spacing w:before="1" w:after="0" w:line="240" w:lineRule="auto"/>
        <w:ind w:left="1908" w:right="221" w:hanging="360"/>
        <w:jc w:val="left"/>
        <w:rPr>
          <w:rFonts w:ascii="Symbol" w:hAnsi="Symbol"/>
          <w:sz w:val="24"/>
        </w:rPr>
      </w:pPr>
      <w:r>
        <w:rPr>
          <w:sz w:val="24"/>
        </w:rPr>
        <w:t>When the interface determines that the device is ready for data transfer, it generates an interrupt request to the</w:t>
      </w:r>
      <w:r>
        <w:rPr>
          <w:spacing w:val="-4"/>
          <w:sz w:val="24"/>
        </w:rPr>
        <w:t xml:space="preserve"> </w:t>
      </w:r>
      <w:r>
        <w:rPr>
          <w:sz w:val="24"/>
        </w:rPr>
        <w:t>computer.</w:t>
      </w:r>
    </w:p>
    <w:p>
      <w:pPr>
        <w:pStyle w:val="12"/>
        <w:numPr>
          <w:ilvl w:val="1"/>
          <w:numId w:val="53"/>
        </w:numPr>
        <w:tabs>
          <w:tab w:val="left" w:pos="1909"/>
        </w:tabs>
        <w:spacing w:before="0" w:after="0" w:line="240" w:lineRule="auto"/>
        <w:ind w:left="1908" w:right="219" w:hanging="360"/>
        <w:jc w:val="both"/>
        <w:rPr>
          <w:rFonts w:ascii="Symbol" w:hAnsi="Symbol"/>
          <w:sz w:val="24"/>
        </w:rPr>
      </w:pPr>
      <w:r>
        <w:rPr>
          <w:sz w:val="24"/>
        </w:rPr>
        <w:t>While the CPU is running a program, it does not check the flag. However, when the flag is set, the computer is momentarily interrupted from proceeding with the current program and is informed of the fact that the flag has been</w:t>
      </w:r>
      <w:r>
        <w:rPr>
          <w:spacing w:val="-10"/>
          <w:sz w:val="24"/>
        </w:rPr>
        <w:t xml:space="preserve"> </w:t>
      </w:r>
      <w:r>
        <w:rPr>
          <w:sz w:val="24"/>
        </w:rPr>
        <w:t>set.</w:t>
      </w:r>
    </w:p>
    <w:p>
      <w:pPr>
        <w:pStyle w:val="12"/>
        <w:numPr>
          <w:ilvl w:val="1"/>
          <w:numId w:val="53"/>
        </w:numPr>
        <w:tabs>
          <w:tab w:val="left" w:pos="1908"/>
          <w:tab w:val="left" w:pos="1909"/>
        </w:tabs>
        <w:spacing w:before="0" w:after="0" w:line="305" w:lineRule="exact"/>
        <w:ind w:left="1908" w:right="0" w:hanging="360"/>
        <w:jc w:val="left"/>
        <w:rPr>
          <w:rFonts w:ascii="Symbol" w:hAnsi="Symbol"/>
          <w:sz w:val="24"/>
        </w:rPr>
      </w:pPr>
      <w:r>
        <w:rPr>
          <w:sz w:val="24"/>
        </w:rPr>
        <w:t>The CPU deviates from what it is doing to take care of the input or output</w:t>
      </w:r>
      <w:r>
        <w:rPr>
          <w:spacing w:val="-18"/>
          <w:sz w:val="24"/>
        </w:rPr>
        <w:t xml:space="preserve"> </w:t>
      </w:r>
      <w:r>
        <w:rPr>
          <w:sz w:val="24"/>
        </w:rPr>
        <w:t>transfer.</w:t>
      </w:r>
    </w:p>
    <w:p>
      <w:pPr>
        <w:pStyle w:val="12"/>
        <w:numPr>
          <w:ilvl w:val="1"/>
          <w:numId w:val="53"/>
        </w:numPr>
        <w:tabs>
          <w:tab w:val="left" w:pos="1908"/>
          <w:tab w:val="left" w:pos="1909"/>
        </w:tabs>
        <w:spacing w:before="0" w:after="0" w:line="240" w:lineRule="auto"/>
        <w:ind w:left="1908" w:right="215" w:hanging="360"/>
        <w:jc w:val="left"/>
        <w:rPr>
          <w:rFonts w:ascii="Symbol" w:hAnsi="Symbol"/>
          <w:sz w:val="24"/>
        </w:rPr>
      </w:pPr>
      <w:r>
        <w:rPr>
          <w:sz w:val="24"/>
        </w:rPr>
        <w:t>After the transfer is completed, the computer returns to the previous program to continue what it was doing before the</w:t>
      </w:r>
      <w:r>
        <w:rPr>
          <w:spacing w:val="-3"/>
          <w:sz w:val="24"/>
        </w:rPr>
        <w:t xml:space="preserve"> </w:t>
      </w:r>
      <w:r>
        <w:rPr>
          <w:sz w:val="24"/>
        </w:rPr>
        <w:t>interrupt.</w:t>
      </w:r>
    </w:p>
    <w:p>
      <w:pPr>
        <w:pStyle w:val="12"/>
        <w:numPr>
          <w:ilvl w:val="1"/>
          <w:numId w:val="53"/>
        </w:numPr>
        <w:tabs>
          <w:tab w:val="left" w:pos="1909"/>
        </w:tabs>
        <w:spacing w:before="0" w:after="0" w:line="240" w:lineRule="auto"/>
        <w:ind w:left="1908" w:right="214" w:hanging="360"/>
        <w:jc w:val="both"/>
        <w:rPr>
          <w:rFonts w:ascii="Symbol" w:hAnsi="Symbol"/>
          <w:sz w:val="24"/>
        </w:rPr>
      </w:pPr>
      <w:r>
        <w:rPr>
          <w:sz w:val="24"/>
        </w:rPr>
        <w:t>The CPU responds to the interrupt signal by storing the return address from the program counter into a memory stack and then control branches to a service routine that processes the required I/O</w:t>
      </w:r>
      <w:r>
        <w:rPr>
          <w:spacing w:val="-3"/>
          <w:sz w:val="24"/>
        </w:rPr>
        <w:t xml:space="preserve"> </w:t>
      </w:r>
      <w:r>
        <w:rPr>
          <w:sz w:val="24"/>
        </w:rPr>
        <w:t>transfer.</w:t>
      </w:r>
    </w:p>
    <w:p>
      <w:pPr>
        <w:spacing w:after="0" w:line="240" w:lineRule="auto"/>
        <w:jc w:val="both"/>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3"/>
        </w:numPr>
        <w:tabs>
          <w:tab w:val="left" w:pos="1908"/>
          <w:tab w:val="left" w:pos="1909"/>
        </w:tabs>
        <w:spacing w:before="100" w:after="0" w:line="242" w:lineRule="auto"/>
        <w:ind w:left="1908" w:right="222" w:hanging="360"/>
        <w:jc w:val="left"/>
        <w:rPr>
          <w:rFonts w:ascii="Symbol" w:hAnsi="Symbol"/>
          <w:sz w:val="24"/>
        </w:rPr>
      </w:pPr>
      <w:r>
        <w:rPr>
          <w:sz w:val="24"/>
        </w:rPr>
        <w:t>The way that the processor chooses the branch address of the service routine varies from one unit to</w:t>
      </w:r>
      <w:r>
        <w:rPr>
          <w:spacing w:val="-8"/>
          <w:sz w:val="24"/>
        </w:rPr>
        <w:t xml:space="preserve"> </w:t>
      </w:r>
      <w:r>
        <w:rPr>
          <w:sz w:val="24"/>
        </w:rPr>
        <w:t>another.</w:t>
      </w:r>
    </w:p>
    <w:p>
      <w:pPr>
        <w:pStyle w:val="12"/>
        <w:numPr>
          <w:ilvl w:val="1"/>
          <w:numId w:val="53"/>
        </w:numPr>
        <w:tabs>
          <w:tab w:val="left" w:pos="1908"/>
          <w:tab w:val="left" w:pos="1909"/>
        </w:tabs>
        <w:spacing w:before="0" w:after="0" w:line="301" w:lineRule="exact"/>
        <w:ind w:left="1908" w:right="0" w:hanging="360"/>
        <w:jc w:val="left"/>
        <w:rPr>
          <w:rFonts w:ascii="Symbol" w:hAnsi="Symbol"/>
          <w:sz w:val="24"/>
        </w:rPr>
      </w:pPr>
      <w:r>
        <w:rPr>
          <w:sz w:val="24"/>
        </w:rPr>
        <w:t xml:space="preserve">In </w:t>
      </w:r>
      <w:r>
        <w:rPr>
          <w:b/>
          <w:sz w:val="24"/>
        </w:rPr>
        <w:t>non-vectored interrupt</w:t>
      </w:r>
      <w:r>
        <w:rPr>
          <w:sz w:val="24"/>
        </w:rPr>
        <w:t>, branch address is assigned to a fixed location in</w:t>
      </w:r>
      <w:r>
        <w:rPr>
          <w:spacing w:val="-19"/>
          <w:sz w:val="24"/>
        </w:rPr>
        <w:t xml:space="preserve"> </w:t>
      </w:r>
      <w:r>
        <w:rPr>
          <w:sz w:val="24"/>
        </w:rPr>
        <w:t>memory.</w:t>
      </w:r>
    </w:p>
    <w:p>
      <w:pPr>
        <w:pStyle w:val="12"/>
        <w:numPr>
          <w:ilvl w:val="1"/>
          <w:numId w:val="53"/>
        </w:numPr>
        <w:tabs>
          <w:tab w:val="left" w:pos="1908"/>
          <w:tab w:val="left" w:pos="1909"/>
        </w:tabs>
        <w:spacing w:before="0" w:after="0" w:line="240" w:lineRule="auto"/>
        <w:ind w:left="1908" w:right="218" w:hanging="360"/>
        <w:jc w:val="left"/>
        <w:rPr>
          <w:rFonts w:ascii="Symbol" w:hAnsi="Symbol"/>
          <w:sz w:val="24"/>
        </w:rPr>
      </w:pPr>
      <w:r>
        <w:rPr>
          <w:sz w:val="24"/>
        </w:rPr>
        <w:t xml:space="preserve">In a </w:t>
      </w:r>
      <w:r>
        <w:rPr>
          <w:b/>
          <w:sz w:val="24"/>
        </w:rPr>
        <w:t>vectored interrupt</w:t>
      </w:r>
      <w:r>
        <w:rPr>
          <w:sz w:val="24"/>
        </w:rPr>
        <w:t>, the source that interrupts supplies the branch information to the computer. The information is called vector</w:t>
      </w:r>
      <w:r>
        <w:rPr>
          <w:spacing w:val="-2"/>
          <w:sz w:val="24"/>
        </w:rPr>
        <w:t xml:space="preserve"> </w:t>
      </w:r>
      <w:r>
        <w:rPr>
          <w:sz w:val="24"/>
        </w:rPr>
        <w:t>interrupt.</w:t>
      </w:r>
    </w:p>
    <w:p>
      <w:pPr>
        <w:pStyle w:val="12"/>
        <w:numPr>
          <w:ilvl w:val="1"/>
          <w:numId w:val="53"/>
        </w:numPr>
        <w:tabs>
          <w:tab w:val="left" w:pos="1908"/>
          <w:tab w:val="left" w:pos="1909"/>
        </w:tabs>
        <w:spacing w:before="1" w:after="0" w:line="305" w:lineRule="exact"/>
        <w:ind w:left="1908" w:right="0" w:hanging="360"/>
        <w:jc w:val="left"/>
        <w:rPr>
          <w:rFonts w:ascii="Symbol" w:hAnsi="Symbol"/>
          <w:sz w:val="24"/>
        </w:rPr>
      </w:pPr>
      <w:r>
        <w:rPr>
          <w:sz w:val="24"/>
        </w:rPr>
        <w:t>In some computers the interrupt vector is the first address of the I/O service</w:t>
      </w:r>
      <w:r>
        <w:rPr>
          <w:spacing w:val="-26"/>
          <w:sz w:val="24"/>
        </w:rPr>
        <w:t xml:space="preserve"> </w:t>
      </w:r>
      <w:r>
        <w:rPr>
          <w:sz w:val="24"/>
        </w:rPr>
        <w:t>routine.</w:t>
      </w:r>
    </w:p>
    <w:p>
      <w:pPr>
        <w:pStyle w:val="12"/>
        <w:numPr>
          <w:ilvl w:val="1"/>
          <w:numId w:val="53"/>
        </w:numPr>
        <w:tabs>
          <w:tab w:val="left" w:pos="1908"/>
          <w:tab w:val="left" w:pos="1909"/>
        </w:tabs>
        <w:spacing w:before="0" w:after="0" w:line="240" w:lineRule="auto"/>
        <w:ind w:left="1908" w:right="215" w:hanging="360"/>
        <w:jc w:val="left"/>
        <w:rPr>
          <w:rFonts w:ascii="Symbol" w:hAnsi="Symbol"/>
          <w:sz w:val="24"/>
        </w:rPr>
      </w:pPr>
      <w:r>
        <w:rPr>
          <w:sz w:val="24"/>
        </w:rPr>
        <w:t>In other computers the interrupt vector is an address that points to a location in memory where the beginning address of the I/O service routine is</w:t>
      </w:r>
      <w:r>
        <w:rPr>
          <w:spacing w:val="-9"/>
          <w:sz w:val="24"/>
        </w:rPr>
        <w:t xml:space="preserve"> </w:t>
      </w:r>
      <w:r>
        <w:rPr>
          <w:sz w:val="24"/>
        </w:rPr>
        <w:t>stored.</w:t>
      </w:r>
    </w:p>
    <w:p>
      <w:pPr>
        <w:pStyle w:val="6"/>
        <w:spacing w:before="10"/>
        <w:ind w:left="0" w:firstLine="0"/>
        <w:rPr>
          <w:sz w:val="23"/>
        </w:rPr>
      </w:pPr>
    </w:p>
    <w:p>
      <w:pPr>
        <w:pStyle w:val="2"/>
        <w:numPr>
          <w:ilvl w:val="0"/>
          <w:numId w:val="53"/>
        </w:numPr>
        <w:tabs>
          <w:tab w:val="left" w:pos="1188"/>
          <w:tab w:val="left" w:pos="1189"/>
        </w:tabs>
        <w:spacing w:before="0" w:after="0" w:line="240" w:lineRule="auto"/>
        <w:ind w:left="1188" w:right="0" w:hanging="828"/>
        <w:jc w:val="left"/>
      </w:pPr>
      <w:r>
        <w:t>What is priority interrupt? Explain Daisy</w:t>
      </w:r>
      <w:r>
        <w:rPr>
          <w:spacing w:val="-2"/>
        </w:rPr>
        <w:t xml:space="preserve"> </w:t>
      </w:r>
      <w:r>
        <w:t>Chaining.</w:t>
      </w:r>
    </w:p>
    <w:p>
      <w:pPr>
        <w:pStyle w:val="12"/>
        <w:numPr>
          <w:ilvl w:val="1"/>
          <w:numId w:val="53"/>
        </w:numPr>
        <w:tabs>
          <w:tab w:val="left" w:pos="1908"/>
          <w:tab w:val="left" w:pos="1909"/>
        </w:tabs>
        <w:spacing w:before="2" w:after="0" w:line="240" w:lineRule="auto"/>
        <w:ind w:left="1908" w:right="222" w:hanging="360"/>
        <w:jc w:val="left"/>
        <w:rPr>
          <w:rFonts w:ascii="Symbol" w:hAnsi="Symbol"/>
          <w:sz w:val="24"/>
        </w:rPr>
      </w:pPr>
      <w:r>
        <w:rPr>
          <w:sz w:val="24"/>
        </w:rPr>
        <w:t>Determines which interrupt is to be served first when two or more requests are made simultaneously</w:t>
      </w:r>
    </w:p>
    <w:p>
      <w:pPr>
        <w:pStyle w:val="12"/>
        <w:numPr>
          <w:ilvl w:val="1"/>
          <w:numId w:val="53"/>
        </w:numPr>
        <w:tabs>
          <w:tab w:val="left" w:pos="1908"/>
          <w:tab w:val="left" w:pos="1909"/>
          <w:tab w:val="left" w:pos="7530"/>
        </w:tabs>
        <w:spacing w:before="0" w:after="0" w:line="242" w:lineRule="auto"/>
        <w:ind w:left="1908" w:right="215" w:hanging="360"/>
        <w:jc w:val="left"/>
        <w:rPr>
          <w:rFonts w:ascii="Symbol" w:hAnsi="Symbol"/>
          <w:sz w:val="24"/>
        </w:rPr>
      </w:pPr>
      <w:r>
        <w:rPr>
          <w:sz w:val="24"/>
        </w:rPr>
        <w:t>Also   determines  which   interrupts  are</w:t>
      </w:r>
      <w:r>
        <w:rPr>
          <w:spacing w:val="31"/>
          <w:sz w:val="24"/>
        </w:rPr>
        <w:t xml:space="preserve"> </w:t>
      </w:r>
      <w:r>
        <w:rPr>
          <w:sz w:val="24"/>
        </w:rPr>
        <w:t xml:space="preserve">permitted </w:t>
      </w:r>
      <w:r>
        <w:rPr>
          <w:spacing w:val="18"/>
          <w:sz w:val="24"/>
        </w:rPr>
        <w:t xml:space="preserve"> </w:t>
      </w:r>
      <w:r>
        <w:rPr>
          <w:sz w:val="24"/>
        </w:rPr>
        <w:t>to</w:t>
      </w:r>
      <w:r>
        <w:rPr>
          <w:sz w:val="24"/>
        </w:rPr>
        <w:tab/>
      </w:r>
      <w:r>
        <w:rPr>
          <w:sz w:val="24"/>
        </w:rPr>
        <w:t>interrupt the computer while another is being</w:t>
      </w:r>
      <w:r>
        <w:rPr>
          <w:spacing w:val="-2"/>
          <w:sz w:val="24"/>
        </w:rPr>
        <w:t xml:space="preserve"> </w:t>
      </w:r>
      <w:r>
        <w:rPr>
          <w:sz w:val="24"/>
        </w:rPr>
        <w:t>serviced</w:t>
      </w:r>
    </w:p>
    <w:p>
      <w:pPr>
        <w:pStyle w:val="12"/>
        <w:numPr>
          <w:ilvl w:val="1"/>
          <w:numId w:val="53"/>
        </w:numPr>
        <w:tabs>
          <w:tab w:val="left" w:pos="1908"/>
          <w:tab w:val="left" w:pos="1909"/>
        </w:tabs>
        <w:spacing w:before="0" w:after="0" w:line="301" w:lineRule="exact"/>
        <w:ind w:left="1908" w:right="0" w:hanging="360"/>
        <w:jc w:val="left"/>
        <w:rPr>
          <w:rFonts w:ascii="Symbol" w:hAnsi="Symbol"/>
          <w:sz w:val="24"/>
        </w:rPr>
      </w:pPr>
      <w:r>
        <w:rPr>
          <w:sz w:val="24"/>
        </w:rPr>
        <w:t>Higher priority interrupts can make requests while servicing a lower priority</w:t>
      </w:r>
      <w:r>
        <w:rPr>
          <w:spacing w:val="-19"/>
          <w:sz w:val="24"/>
        </w:rPr>
        <w:t xml:space="preserve"> </w:t>
      </w:r>
      <w:r>
        <w:rPr>
          <w:sz w:val="24"/>
        </w:rPr>
        <w:t>interrupt.</w:t>
      </w:r>
    </w:p>
    <w:p>
      <w:pPr>
        <w:pStyle w:val="6"/>
        <w:spacing w:before="9"/>
        <w:ind w:left="0" w:firstLine="0"/>
        <w:rPr>
          <w:sz w:val="23"/>
        </w:rPr>
      </w:pPr>
    </w:p>
    <w:p>
      <w:pPr>
        <w:pStyle w:val="3"/>
        <w:spacing w:before="1"/>
        <w:rPr>
          <w:i/>
        </w:rPr>
      </w:pPr>
      <w:r>
        <w:rPr>
          <w:i/>
        </w:rPr>
        <w:t>Daisy Chaining Priority</w:t>
      </w:r>
    </w:p>
    <w:p>
      <w:pPr>
        <w:pStyle w:val="6"/>
        <w:ind w:left="2549" w:firstLine="0"/>
        <w:rPr>
          <w:rFonts w:ascii="Cambria"/>
          <w:sz w:val="20"/>
        </w:rPr>
      </w:pPr>
      <w:r>
        <w:rPr>
          <w:rFonts w:ascii="Cambria"/>
          <w:sz w:val="20"/>
        </w:rPr>
        <w:drawing>
          <wp:inline distT="0" distB="0" distL="0" distR="0">
            <wp:extent cx="4260850" cy="1403350"/>
            <wp:effectExtent l="0" t="0" r="0" b="0"/>
            <wp:docPr id="15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12.png"/>
                    <pic:cNvPicPr>
                      <a:picLocks noChangeAspect="1"/>
                    </pic:cNvPicPr>
                  </pic:nvPicPr>
                  <pic:blipFill>
                    <a:blip r:embed="rId138" cstate="print"/>
                    <a:stretch>
                      <a:fillRect/>
                    </a:stretch>
                  </pic:blipFill>
                  <pic:spPr>
                    <a:xfrm>
                      <a:off x="0" y="0"/>
                      <a:ext cx="4260895" cy="1403603"/>
                    </a:xfrm>
                    <a:prstGeom prst="rect">
                      <a:avLst/>
                    </a:prstGeom>
                  </pic:spPr>
                </pic:pic>
              </a:graphicData>
            </a:graphic>
          </wp:inline>
        </w:drawing>
      </w:r>
    </w:p>
    <w:p>
      <w:pPr>
        <w:spacing w:before="2"/>
        <w:ind w:left="4227" w:right="0" w:firstLine="0"/>
        <w:jc w:val="left"/>
        <w:rPr>
          <w:b/>
          <w:sz w:val="20"/>
        </w:rPr>
      </w:pPr>
      <w:r>
        <w:rPr>
          <w:b/>
          <w:sz w:val="20"/>
        </w:rPr>
        <w:t>Figure 8.9: Daisy-chain priority interrupt</w:t>
      </w:r>
    </w:p>
    <w:p>
      <w:pPr>
        <w:pStyle w:val="6"/>
        <w:spacing w:before="1"/>
        <w:ind w:left="0" w:firstLine="0"/>
        <w:rPr>
          <w:b/>
          <w:sz w:val="20"/>
        </w:rPr>
      </w:pPr>
    </w:p>
    <w:p>
      <w:pPr>
        <w:pStyle w:val="12"/>
        <w:numPr>
          <w:ilvl w:val="1"/>
          <w:numId w:val="53"/>
        </w:numPr>
        <w:tabs>
          <w:tab w:val="left" w:pos="1908"/>
          <w:tab w:val="left" w:pos="1909"/>
        </w:tabs>
        <w:spacing w:before="0" w:after="0" w:line="240" w:lineRule="auto"/>
        <w:ind w:left="1908" w:right="221" w:hanging="360"/>
        <w:jc w:val="left"/>
        <w:rPr>
          <w:rFonts w:ascii="Symbol" w:hAnsi="Symbol"/>
          <w:sz w:val="24"/>
        </w:rPr>
      </w:pPr>
      <w:r>
        <w:rPr>
          <w:sz w:val="24"/>
        </w:rPr>
        <w:t>The daisy-chaining method of establishing priority consists of a serial connection of all devices that request an interrupt.</w:t>
      </w:r>
    </w:p>
    <w:p>
      <w:pPr>
        <w:pStyle w:val="12"/>
        <w:numPr>
          <w:ilvl w:val="1"/>
          <w:numId w:val="53"/>
        </w:numPr>
        <w:tabs>
          <w:tab w:val="left" w:pos="1909"/>
        </w:tabs>
        <w:spacing w:before="0" w:after="0" w:line="240" w:lineRule="auto"/>
        <w:ind w:left="1908" w:right="213" w:hanging="360"/>
        <w:jc w:val="both"/>
        <w:rPr>
          <w:rFonts w:ascii="Symbol" w:hAnsi="Symbol"/>
          <w:sz w:val="24"/>
        </w:rPr>
      </w:pPr>
      <w:r>
        <w:rPr>
          <w:sz w:val="24"/>
        </w:rPr>
        <w:t>The device with the highest priority is placed in the first position, followed by lower- priority devices up to the device with the lowest priority, which is placed last in the chain.</w:t>
      </w:r>
    </w:p>
    <w:p>
      <w:pPr>
        <w:pStyle w:val="12"/>
        <w:numPr>
          <w:ilvl w:val="1"/>
          <w:numId w:val="53"/>
        </w:numPr>
        <w:tabs>
          <w:tab w:val="left" w:pos="1908"/>
          <w:tab w:val="left" w:pos="1909"/>
        </w:tabs>
        <w:spacing w:before="0" w:after="0" w:line="306" w:lineRule="exact"/>
        <w:ind w:left="1908" w:right="0" w:hanging="360"/>
        <w:jc w:val="left"/>
        <w:rPr>
          <w:rFonts w:ascii="Symbol" w:hAnsi="Symbol"/>
          <w:sz w:val="24"/>
        </w:rPr>
      </w:pPr>
      <w:r>
        <w:rPr>
          <w:sz w:val="24"/>
        </w:rPr>
        <w:t>This method of connection between three devices and the CPU is shown in figure</w:t>
      </w:r>
      <w:r>
        <w:rPr>
          <w:spacing w:val="-18"/>
          <w:sz w:val="24"/>
        </w:rPr>
        <w:t xml:space="preserve"> </w:t>
      </w:r>
      <w:r>
        <w:rPr>
          <w:sz w:val="24"/>
        </w:rPr>
        <w:t>8.9.</w:t>
      </w:r>
    </w:p>
    <w:p>
      <w:pPr>
        <w:pStyle w:val="12"/>
        <w:numPr>
          <w:ilvl w:val="1"/>
          <w:numId w:val="53"/>
        </w:numPr>
        <w:tabs>
          <w:tab w:val="left" w:pos="1908"/>
          <w:tab w:val="left" w:pos="1909"/>
        </w:tabs>
        <w:spacing w:before="0" w:after="0" w:line="242" w:lineRule="auto"/>
        <w:ind w:left="1908" w:right="217" w:hanging="360"/>
        <w:jc w:val="left"/>
        <w:rPr>
          <w:rFonts w:ascii="Symbol" w:hAnsi="Symbol"/>
          <w:sz w:val="24"/>
        </w:rPr>
      </w:pPr>
      <w:r>
        <w:rPr>
          <w:sz w:val="24"/>
        </w:rPr>
        <w:t>If any device has its interrupt signal in the low-level state, the interrupt line goes to the low-level state and enables the interrupt input in the</w:t>
      </w:r>
      <w:r>
        <w:rPr>
          <w:spacing w:val="-7"/>
          <w:sz w:val="24"/>
        </w:rPr>
        <w:t xml:space="preserve"> </w:t>
      </w:r>
      <w:r>
        <w:rPr>
          <w:sz w:val="24"/>
        </w:rPr>
        <w:t>CPU.</w:t>
      </w:r>
    </w:p>
    <w:p>
      <w:pPr>
        <w:pStyle w:val="12"/>
        <w:numPr>
          <w:ilvl w:val="1"/>
          <w:numId w:val="53"/>
        </w:numPr>
        <w:tabs>
          <w:tab w:val="left" w:pos="1908"/>
          <w:tab w:val="left" w:pos="1909"/>
        </w:tabs>
        <w:spacing w:before="0" w:after="0" w:line="240" w:lineRule="auto"/>
        <w:ind w:left="1908" w:right="214" w:hanging="360"/>
        <w:jc w:val="left"/>
        <w:rPr>
          <w:rFonts w:ascii="Symbol" w:hAnsi="Symbol"/>
          <w:sz w:val="24"/>
        </w:rPr>
      </w:pPr>
      <w:r>
        <w:rPr>
          <w:sz w:val="24"/>
        </w:rPr>
        <w:t>When no interrupts are pending, the interrupt line stays in the high-level state and no interrupts are recognized by the CPU.</w:t>
      </w:r>
    </w:p>
    <w:p>
      <w:pPr>
        <w:pStyle w:val="12"/>
        <w:numPr>
          <w:ilvl w:val="1"/>
          <w:numId w:val="53"/>
        </w:numPr>
        <w:tabs>
          <w:tab w:val="left" w:pos="1908"/>
          <w:tab w:val="left" w:pos="1909"/>
        </w:tabs>
        <w:spacing w:before="0" w:after="0" w:line="305" w:lineRule="exact"/>
        <w:ind w:left="1908" w:right="0" w:hanging="360"/>
        <w:jc w:val="left"/>
        <w:rPr>
          <w:rFonts w:ascii="Symbol" w:hAnsi="Symbol"/>
          <w:sz w:val="24"/>
        </w:rPr>
      </w:pPr>
      <w:r>
        <w:rPr>
          <w:sz w:val="24"/>
        </w:rPr>
        <w:t>The CPU responds to an interrupt request by enabling the interrupt acknowledge</w:t>
      </w:r>
      <w:r>
        <w:rPr>
          <w:spacing w:val="-18"/>
          <w:sz w:val="24"/>
        </w:rPr>
        <w:t xml:space="preserve"> </w:t>
      </w:r>
      <w:r>
        <w:rPr>
          <w:sz w:val="24"/>
        </w:rPr>
        <w:t>line.</w:t>
      </w:r>
    </w:p>
    <w:p>
      <w:pPr>
        <w:pStyle w:val="12"/>
        <w:numPr>
          <w:ilvl w:val="1"/>
          <w:numId w:val="53"/>
        </w:numPr>
        <w:tabs>
          <w:tab w:val="left" w:pos="1908"/>
          <w:tab w:val="left" w:pos="1909"/>
        </w:tabs>
        <w:spacing w:before="0" w:after="0" w:line="240" w:lineRule="auto"/>
        <w:ind w:left="1908" w:right="223" w:hanging="360"/>
        <w:jc w:val="left"/>
        <w:rPr>
          <w:rFonts w:ascii="Symbol" w:hAnsi="Symbol"/>
          <w:sz w:val="24"/>
        </w:rPr>
      </w:pPr>
      <w:r>
        <w:rPr>
          <w:sz w:val="24"/>
        </w:rPr>
        <w:t>This signal passes on to the next device through the PO (priority out) output only if device 1 is not requesting an</w:t>
      </w:r>
      <w:r>
        <w:rPr>
          <w:spacing w:val="-2"/>
          <w:sz w:val="24"/>
        </w:rPr>
        <w:t xml:space="preserve"> </w:t>
      </w:r>
      <w:r>
        <w:rPr>
          <w:sz w:val="24"/>
        </w:rPr>
        <w:t>interrupt.</w:t>
      </w:r>
    </w:p>
    <w:p>
      <w:pPr>
        <w:pStyle w:val="12"/>
        <w:numPr>
          <w:ilvl w:val="1"/>
          <w:numId w:val="53"/>
        </w:numPr>
        <w:tabs>
          <w:tab w:val="left" w:pos="1908"/>
          <w:tab w:val="left" w:pos="1909"/>
        </w:tabs>
        <w:spacing w:before="0" w:after="0" w:line="240" w:lineRule="auto"/>
        <w:ind w:left="1908" w:right="222" w:hanging="360"/>
        <w:jc w:val="left"/>
        <w:rPr>
          <w:rFonts w:ascii="Symbol" w:hAnsi="Symbol"/>
          <w:sz w:val="24"/>
        </w:rPr>
      </w:pPr>
      <w:r>
        <w:rPr>
          <w:sz w:val="24"/>
        </w:rPr>
        <w:t>If device 1 has a pending interrupt, it blocks the acknowledge signal from the next device by placing a 0 in the PO</w:t>
      </w:r>
      <w:r>
        <w:rPr>
          <w:spacing w:val="-8"/>
          <w:sz w:val="24"/>
        </w:rPr>
        <w:t xml:space="preserve"> </w:t>
      </w:r>
      <w:r>
        <w:rPr>
          <w:sz w:val="24"/>
        </w:rPr>
        <w:t>output.</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3"/>
        </w:numPr>
        <w:tabs>
          <w:tab w:val="left" w:pos="1908"/>
          <w:tab w:val="left" w:pos="1909"/>
        </w:tabs>
        <w:spacing w:before="100" w:after="0" w:line="242" w:lineRule="auto"/>
        <w:ind w:left="1908" w:right="224" w:hanging="360"/>
        <w:jc w:val="left"/>
        <w:rPr>
          <w:rFonts w:ascii="Symbol" w:hAnsi="Symbol"/>
          <w:sz w:val="24"/>
        </w:rPr>
      </w:pPr>
      <w:r>
        <w:rPr>
          <w:sz w:val="24"/>
        </w:rPr>
        <w:t>It then proceeds to insert its own interrupt vector address (VAD) into the data bus for the CPU to use during the interrupt</w:t>
      </w:r>
      <w:r>
        <w:rPr>
          <w:spacing w:val="1"/>
          <w:sz w:val="24"/>
        </w:rPr>
        <w:t xml:space="preserve"> </w:t>
      </w:r>
      <w:r>
        <w:rPr>
          <w:sz w:val="24"/>
        </w:rPr>
        <w:t>cycle.</w:t>
      </w:r>
    </w:p>
    <w:p>
      <w:pPr>
        <w:pStyle w:val="12"/>
        <w:numPr>
          <w:ilvl w:val="1"/>
          <w:numId w:val="53"/>
        </w:numPr>
        <w:tabs>
          <w:tab w:val="left" w:pos="1908"/>
          <w:tab w:val="left" w:pos="1909"/>
        </w:tabs>
        <w:spacing w:before="0" w:after="0" w:line="240" w:lineRule="auto"/>
        <w:ind w:left="1908" w:right="210" w:hanging="360"/>
        <w:jc w:val="left"/>
        <w:rPr>
          <w:rFonts w:ascii="Symbol" w:hAnsi="Symbol"/>
          <w:sz w:val="24"/>
        </w:rPr>
      </w:pPr>
      <w:r>
        <w:rPr>
          <w:sz w:val="24"/>
        </w:rPr>
        <w:t>A device with a 0 in its Pl input generates a 0 in its PO output to inform the next-lower- priority device that the acknowledge signal has been</w:t>
      </w:r>
      <w:r>
        <w:rPr>
          <w:spacing w:val="-9"/>
          <w:sz w:val="24"/>
        </w:rPr>
        <w:t xml:space="preserve"> </w:t>
      </w:r>
      <w:r>
        <w:rPr>
          <w:sz w:val="24"/>
        </w:rPr>
        <w:t>blocked.</w:t>
      </w:r>
    </w:p>
    <w:p>
      <w:pPr>
        <w:pStyle w:val="12"/>
        <w:numPr>
          <w:ilvl w:val="1"/>
          <w:numId w:val="53"/>
        </w:numPr>
        <w:tabs>
          <w:tab w:val="left" w:pos="1908"/>
          <w:tab w:val="left" w:pos="1909"/>
        </w:tabs>
        <w:spacing w:before="0" w:after="0" w:line="242" w:lineRule="auto"/>
        <w:ind w:left="1908" w:right="220" w:hanging="360"/>
        <w:jc w:val="left"/>
        <w:rPr>
          <w:rFonts w:ascii="Symbol" w:hAnsi="Symbol"/>
          <w:sz w:val="24"/>
        </w:rPr>
      </w:pPr>
      <w:r>
        <w:rPr>
          <w:sz w:val="24"/>
        </w:rPr>
        <w:t>A device that is requesting an interrupt and has a 1 in its Pl input will intercept the acknowledge signal by placing a 0 in its PO</w:t>
      </w:r>
      <w:r>
        <w:rPr>
          <w:spacing w:val="-9"/>
          <w:sz w:val="24"/>
        </w:rPr>
        <w:t xml:space="preserve"> </w:t>
      </w:r>
      <w:r>
        <w:rPr>
          <w:sz w:val="24"/>
        </w:rPr>
        <w:t>output.</w:t>
      </w:r>
    </w:p>
    <w:p>
      <w:pPr>
        <w:pStyle w:val="12"/>
        <w:numPr>
          <w:ilvl w:val="1"/>
          <w:numId w:val="53"/>
        </w:numPr>
        <w:tabs>
          <w:tab w:val="left" w:pos="1908"/>
          <w:tab w:val="left" w:pos="1909"/>
        </w:tabs>
        <w:spacing w:before="0" w:after="0" w:line="240" w:lineRule="auto"/>
        <w:ind w:left="1908" w:right="223" w:hanging="360"/>
        <w:jc w:val="left"/>
        <w:rPr>
          <w:rFonts w:ascii="Symbol" w:hAnsi="Symbol"/>
          <w:sz w:val="24"/>
        </w:rPr>
      </w:pPr>
      <w:r>
        <w:rPr>
          <w:sz w:val="24"/>
        </w:rPr>
        <w:t>If the device does not have pending interrupts, it transmits the acknowledge signal to the next device by placing a 1 in its PO</w:t>
      </w:r>
      <w:r>
        <w:rPr>
          <w:spacing w:val="-8"/>
          <w:sz w:val="24"/>
        </w:rPr>
        <w:t xml:space="preserve"> </w:t>
      </w:r>
      <w:r>
        <w:rPr>
          <w:sz w:val="24"/>
        </w:rPr>
        <w:t>output.</w:t>
      </w:r>
    </w:p>
    <w:p>
      <w:pPr>
        <w:pStyle w:val="12"/>
        <w:numPr>
          <w:ilvl w:val="1"/>
          <w:numId w:val="53"/>
        </w:numPr>
        <w:tabs>
          <w:tab w:val="left" w:pos="1908"/>
          <w:tab w:val="left" w:pos="1909"/>
        </w:tabs>
        <w:spacing w:before="0" w:after="0" w:line="240" w:lineRule="auto"/>
        <w:ind w:left="1908" w:right="220" w:hanging="360"/>
        <w:jc w:val="left"/>
        <w:rPr>
          <w:rFonts w:ascii="Symbol" w:hAnsi="Symbol"/>
          <w:sz w:val="24"/>
        </w:rPr>
      </w:pPr>
      <w:r>
        <w:rPr>
          <w:sz w:val="24"/>
        </w:rPr>
        <w:t>Thus the device with Pl = 1 and PO = 0 is the one with the highest priority that is requesting an interrupt, and this device places its VAD on the data</w:t>
      </w:r>
      <w:r>
        <w:rPr>
          <w:spacing w:val="-21"/>
          <w:sz w:val="24"/>
        </w:rPr>
        <w:t xml:space="preserve"> </w:t>
      </w:r>
      <w:r>
        <w:rPr>
          <w:sz w:val="24"/>
        </w:rPr>
        <w:t>bus.</w:t>
      </w:r>
    </w:p>
    <w:p>
      <w:pPr>
        <w:pStyle w:val="12"/>
        <w:numPr>
          <w:ilvl w:val="1"/>
          <w:numId w:val="53"/>
        </w:numPr>
        <w:tabs>
          <w:tab w:val="left" w:pos="1908"/>
          <w:tab w:val="left" w:pos="1909"/>
        </w:tabs>
        <w:spacing w:before="0" w:after="0" w:line="240" w:lineRule="auto"/>
        <w:ind w:left="1908" w:right="215" w:hanging="360"/>
        <w:jc w:val="left"/>
        <w:rPr>
          <w:rFonts w:ascii="Symbol" w:hAnsi="Symbol"/>
          <w:sz w:val="24"/>
        </w:rPr>
      </w:pPr>
      <w:r>
        <w:rPr>
          <w:sz w:val="24"/>
        </w:rPr>
        <w:t>The daisy chain arrangement gives the highest priority to the device that receives the interrupt acknowledge signal from the</w:t>
      </w:r>
      <w:r>
        <w:rPr>
          <w:spacing w:val="-3"/>
          <w:sz w:val="24"/>
        </w:rPr>
        <w:t xml:space="preserve"> </w:t>
      </w:r>
      <w:r>
        <w:rPr>
          <w:sz w:val="24"/>
        </w:rPr>
        <w:t>CPU.</w:t>
      </w:r>
    </w:p>
    <w:p>
      <w:pPr>
        <w:pStyle w:val="12"/>
        <w:numPr>
          <w:ilvl w:val="1"/>
          <w:numId w:val="53"/>
        </w:numPr>
        <w:tabs>
          <w:tab w:val="left" w:pos="1908"/>
          <w:tab w:val="left" w:pos="1909"/>
        </w:tabs>
        <w:spacing w:before="0" w:after="0" w:line="305" w:lineRule="exact"/>
        <w:ind w:left="1908" w:right="0" w:hanging="360"/>
        <w:jc w:val="left"/>
        <w:rPr>
          <w:rFonts w:ascii="Symbol" w:hAnsi="Symbol"/>
          <w:sz w:val="24"/>
        </w:rPr>
      </w:pPr>
      <w:r>
        <w:rPr>
          <w:sz w:val="24"/>
        </w:rPr>
        <w:t>The farther the device is from the first position; the lower is its</w:t>
      </w:r>
      <w:r>
        <w:rPr>
          <w:spacing w:val="-16"/>
          <w:sz w:val="24"/>
        </w:rPr>
        <w:t xml:space="preserve"> </w:t>
      </w:r>
      <w:r>
        <w:rPr>
          <w:sz w:val="24"/>
        </w:rPr>
        <w:t>priority.</w:t>
      </w:r>
    </w:p>
    <w:p>
      <w:pPr>
        <w:pStyle w:val="6"/>
        <w:spacing w:before="1"/>
        <w:ind w:left="0" w:firstLine="0"/>
        <w:rPr>
          <w:sz w:val="23"/>
        </w:rPr>
      </w:pPr>
    </w:p>
    <w:p>
      <w:pPr>
        <w:pStyle w:val="2"/>
        <w:numPr>
          <w:ilvl w:val="0"/>
          <w:numId w:val="53"/>
        </w:numPr>
        <w:tabs>
          <w:tab w:val="left" w:pos="1188"/>
          <w:tab w:val="left" w:pos="1189"/>
        </w:tabs>
        <w:spacing w:before="0" w:after="0" w:line="240" w:lineRule="auto"/>
        <w:ind w:left="1188" w:right="0" w:hanging="828"/>
        <w:jc w:val="left"/>
      </w:pPr>
      <w:r>
        <w:t>Write a detailed note on Direct Memory Access</w:t>
      </w:r>
      <w:r>
        <w:rPr>
          <w:spacing w:val="-11"/>
        </w:rPr>
        <w:t xml:space="preserve"> </w:t>
      </w:r>
      <w:r>
        <w:t>(DMA).</w:t>
      </w:r>
    </w:p>
    <w:p>
      <w:pPr>
        <w:pStyle w:val="3"/>
        <w:spacing w:before="1"/>
        <w:rPr>
          <w:i/>
        </w:rPr>
      </w:pPr>
      <w:r>
        <w:rPr>
          <w:i/>
        </w:rPr>
        <w:t>Direct Memory Access</w:t>
      </w:r>
    </w:p>
    <w:p>
      <w:pPr>
        <w:pStyle w:val="12"/>
        <w:numPr>
          <w:ilvl w:val="1"/>
          <w:numId w:val="53"/>
        </w:numPr>
        <w:tabs>
          <w:tab w:val="left" w:pos="1908"/>
          <w:tab w:val="left" w:pos="1909"/>
        </w:tabs>
        <w:spacing w:before="2" w:after="0" w:line="305" w:lineRule="exact"/>
        <w:ind w:left="1908" w:right="0" w:hanging="360"/>
        <w:jc w:val="left"/>
        <w:rPr>
          <w:rFonts w:ascii="Symbol" w:hAnsi="Symbol"/>
          <w:sz w:val="24"/>
        </w:rPr>
      </w:pPr>
      <w:r>
        <w:rPr>
          <w:sz w:val="24"/>
        </w:rPr>
        <w:t>Transfer of data under programmed I/O is between CPU and</w:t>
      </w:r>
      <w:r>
        <w:rPr>
          <w:spacing w:val="-5"/>
          <w:sz w:val="24"/>
        </w:rPr>
        <w:t xml:space="preserve"> </w:t>
      </w:r>
      <w:r>
        <w:rPr>
          <w:sz w:val="24"/>
        </w:rPr>
        <w:t>peripheral.</w:t>
      </w:r>
    </w:p>
    <w:p>
      <w:pPr>
        <w:pStyle w:val="12"/>
        <w:numPr>
          <w:ilvl w:val="1"/>
          <w:numId w:val="53"/>
        </w:numPr>
        <w:tabs>
          <w:tab w:val="left" w:pos="1908"/>
          <w:tab w:val="left" w:pos="1909"/>
        </w:tabs>
        <w:spacing w:before="0" w:after="0" w:line="240" w:lineRule="auto"/>
        <w:ind w:left="1908" w:right="220" w:hanging="360"/>
        <w:jc w:val="left"/>
        <w:rPr>
          <w:rFonts w:ascii="Symbol" w:hAnsi="Symbol"/>
          <w:sz w:val="24"/>
        </w:rPr>
      </w:pPr>
      <w:r>
        <w:rPr>
          <w:sz w:val="24"/>
        </w:rPr>
        <w:t>In direct memory access (DMA), Interface transfers data into and out of memory through the memory</w:t>
      </w:r>
      <w:r>
        <w:rPr>
          <w:spacing w:val="-6"/>
          <w:sz w:val="24"/>
        </w:rPr>
        <w:t xml:space="preserve"> </w:t>
      </w:r>
      <w:r>
        <w:rPr>
          <w:sz w:val="24"/>
        </w:rPr>
        <w:t>bus.</w:t>
      </w:r>
    </w:p>
    <w:p>
      <w:pPr>
        <w:pStyle w:val="12"/>
        <w:numPr>
          <w:ilvl w:val="1"/>
          <w:numId w:val="53"/>
        </w:numPr>
        <w:tabs>
          <w:tab w:val="left" w:pos="1909"/>
        </w:tabs>
        <w:spacing w:before="0" w:after="0" w:line="240" w:lineRule="auto"/>
        <w:ind w:left="1908" w:right="220" w:hanging="360"/>
        <w:jc w:val="both"/>
        <w:rPr>
          <w:rFonts w:ascii="Symbol" w:hAnsi="Symbol"/>
          <w:sz w:val="24"/>
        </w:rPr>
      </w:pPr>
      <w:r>
        <w:rPr>
          <w:sz w:val="24"/>
        </w:rPr>
        <w:t>The CPU initiates the transfer by supplying the interface with the starting address and the number of words needed to be transferred and then proceeds to execute other tasks.</w:t>
      </w:r>
    </w:p>
    <w:p>
      <w:pPr>
        <w:pStyle w:val="12"/>
        <w:numPr>
          <w:ilvl w:val="1"/>
          <w:numId w:val="53"/>
        </w:numPr>
        <w:tabs>
          <w:tab w:val="left" w:pos="1908"/>
          <w:tab w:val="left" w:pos="1909"/>
        </w:tabs>
        <w:spacing w:before="0" w:after="0" w:line="305" w:lineRule="exact"/>
        <w:ind w:left="1908" w:right="0" w:hanging="360"/>
        <w:jc w:val="left"/>
        <w:rPr>
          <w:rFonts w:ascii="Symbol" w:hAnsi="Symbol"/>
          <w:sz w:val="24"/>
        </w:rPr>
      </w:pPr>
      <w:r>
        <w:rPr>
          <w:sz w:val="24"/>
        </w:rPr>
        <w:t>When the transfer is made, the DMA requests memory cycles through the memory</w:t>
      </w:r>
      <w:r>
        <w:rPr>
          <w:spacing w:val="-25"/>
          <w:sz w:val="24"/>
        </w:rPr>
        <w:t xml:space="preserve"> </w:t>
      </w:r>
      <w:r>
        <w:rPr>
          <w:sz w:val="24"/>
        </w:rPr>
        <w:t>bus.</w:t>
      </w:r>
    </w:p>
    <w:p>
      <w:pPr>
        <w:pStyle w:val="12"/>
        <w:numPr>
          <w:ilvl w:val="1"/>
          <w:numId w:val="53"/>
        </w:numPr>
        <w:tabs>
          <w:tab w:val="left" w:pos="1908"/>
          <w:tab w:val="left" w:pos="1909"/>
        </w:tabs>
        <w:spacing w:before="0" w:after="0" w:line="242" w:lineRule="auto"/>
        <w:ind w:left="1908" w:right="220" w:hanging="360"/>
        <w:jc w:val="left"/>
        <w:rPr>
          <w:rFonts w:ascii="Symbol" w:hAnsi="Symbol"/>
          <w:sz w:val="24"/>
        </w:rPr>
      </w:pPr>
      <w:r>
        <w:rPr>
          <w:sz w:val="24"/>
        </w:rPr>
        <w:t>When the request is granted by the memory controller, DMA transfers the data directly into</w:t>
      </w:r>
      <w:r>
        <w:rPr>
          <w:spacing w:val="-2"/>
          <w:sz w:val="24"/>
        </w:rPr>
        <w:t xml:space="preserve"> </w:t>
      </w:r>
      <w:r>
        <w:rPr>
          <w:sz w:val="24"/>
        </w:rPr>
        <w:t>memory.</w:t>
      </w:r>
    </w:p>
    <w:p>
      <w:pPr>
        <w:pStyle w:val="6"/>
        <w:spacing w:before="6"/>
        <w:ind w:left="0" w:firstLine="0"/>
        <w:rPr>
          <w:sz w:val="23"/>
        </w:rPr>
      </w:pPr>
    </w:p>
    <w:p>
      <w:pPr>
        <w:pStyle w:val="3"/>
        <w:rPr>
          <w:i/>
        </w:rPr>
      </w:pPr>
      <w:r>
        <w:rPr>
          <w:i/>
        </w:rPr>
        <w:t>DMA controller</w:t>
      </w:r>
    </w:p>
    <w:p>
      <w:pPr>
        <w:pStyle w:val="12"/>
        <w:numPr>
          <w:ilvl w:val="1"/>
          <w:numId w:val="53"/>
        </w:numPr>
        <w:tabs>
          <w:tab w:val="left" w:pos="1908"/>
          <w:tab w:val="left" w:pos="1909"/>
        </w:tabs>
        <w:spacing w:before="1" w:after="0" w:line="240" w:lineRule="auto"/>
        <w:ind w:left="1908" w:right="219" w:hanging="360"/>
        <w:jc w:val="left"/>
        <w:rPr>
          <w:rFonts w:ascii="Symbol" w:hAnsi="Symbol"/>
          <w:sz w:val="24"/>
        </w:rPr>
      </w:pPr>
      <w:r>
        <w:rPr>
          <w:sz w:val="24"/>
        </w:rPr>
        <w:t>DMA controller - Interface which allows I/O transfer directly between Memory and Device, freeing CPU for other</w:t>
      </w:r>
      <w:r>
        <w:rPr>
          <w:spacing w:val="-5"/>
          <w:sz w:val="24"/>
        </w:rPr>
        <w:t xml:space="preserve"> </w:t>
      </w:r>
      <w:r>
        <w:rPr>
          <w:sz w:val="24"/>
        </w:rPr>
        <w:t>tasks</w:t>
      </w:r>
    </w:p>
    <w:p>
      <w:pPr>
        <w:pStyle w:val="12"/>
        <w:numPr>
          <w:ilvl w:val="1"/>
          <w:numId w:val="53"/>
        </w:numPr>
        <w:tabs>
          <w:tab w:val="left" w:pos="1908"/>
          <w:tab w:val="left" w:pos="1909"/>
        </w:tabs>
        <w:spacing w:before="0" w:after="0" w:line="242" w:lineRule="auto"/>
        <w:ind w:left="1908" w:right="214" w:hanging="360"/>
        <w:jc w:val="left"/>
        <w:rPr>
          <w:rFonts w:ascii="Symbol" w:hAnsi="Symbol"/>
          <w:sz w:val="24"/>
        </w:rPr>
      </w:pPr>
      <w:r>
        <w:rPr>
          <w:sz w:val="24"/>
        </w:rPr>
        <w:t>CPU initializes DMA Controller by sending memory address and the block size (number of words).</w:t>
      </w:r>
    </w:p>
    <w:p>
      <w:pPr>
        <w:pStyle w:val="6"/>
        <w:ind w:left="0" w:firstLine="0"/>
        <w:rPr>
          <w:sz w:val="20"/>
        </w:rPr>
      </w:pPr>
    </w:p>
    <w:p>
      <w:pPr>
        <w:pStyle w:val="6"/>
        <w:spacing w:before="11"/>
        <w:ind w:left="0" w:firstLine="0"/>
        <w:rPr>
          <w:sz w:val="17"/>
        </w:rPr>
      </w:pPr>
      <w:r>
        <w:drawing>
          <wp:anchor distT="0" distB="0" distL="0" distR="0" simplePos="0" relativeHeight="1024" behindDoc="0" locked="0" layoutInCell="1" allowOverlap="1">
            <wp:simplePos x="0" y="0"/>
            <wp:positionH relativeFrom="page">
              <wp:posOffset>1393825</wp:posOffset>
            </wp:positionH>
            <wp:positionV relativeFrom="paragraph">
              <wp:posOffset>163830</wp:posOffset>
            </wp:positionV>
            <wp:extent cx="5611495" cy="838200"/>
            <wp:effectExtent l="0" t="0" r="0" b="0"/>
            <wp:wrapTopAndBottom/>
            <wp:docPr id="15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13.png"/>
                    <pic:cNvPicPr>
                      <a:picLocks noChangeAspect="1"/>
                    </pic:cNvPicPr>
                  </pic:nvPicPr>
                  <pic:blipFill>
                    <a:blip r:embed="rId139" cstate="print"/>
                    <a:stretch>
                      <a:fillRect/>
                    </a:stretch>
                  </pic:blipFill>
                  <pic:spPr>
                    <a:xfrm>
                      <a:off x="0" y="0"/>
                      <a:ext cx="5611717" cy="838200"/>
                    </a:xfrm>
                    <a:prstGeom prst="rect">
                      <a:avLst/>
                    </a:prstGeom>
                  </pic:spPr>
                </pic:pic>
              </a:graphicData>
            </a:graphic>
          </wp:anchor>
        </w:drawing>
      </w:r>
    </w:p>
    <w:p>
      <w:pPr>
        <w:pStyle w:val="6"/>
        <w:spacing w:before="8"/>
        <w:ind w:left="0" w:firstLine="0"/>
        <w:rPr>
          <w:sz w:val="18"/>
        </w:rPr>
      </w:pPr>
    </w:p>
    <w:p>
      <w:pPr>
        <w:spacing w:before="60"/>
        <w:ind w:left="4011" w:right="0" w:firstLine="0"/>
        <w:jc w:val="left"/>
        <w:rPr>
          <w:b/>
          <w:sz w:val="20"/>
        </w:rPr>
      </w:pPr>
      <w:r>
        <w:rPr>
          <w:b/>
          <w:sz w:val="20"/>
        </w:rPr>
        <w:t>Figure 8.10: CPU bus signals for DMA transfer</w:t>
      </w:r>
    </w:p>
    <w:p>
      <w:pPr>
        <w:spacing w:after="0"/>
        <w:jc w:val="left"/>
        <w:rPr>
          <w:sz w:val="20"/>
        </w:rPr>
        <w:sectPr>
          <w:pgSz w:w="12240" w:h="15840"/>
          <w:pgMar w:top="1660" w:right="700" w:bottom="1100" w:left="720" w:header="720" w:footer="901" w:gutter="0"/>
        </w:sectPr>
      </w:pPr>
    </w:p>
    <w:p>
      <w:pPr>
        <w:pStyle w:val="6"/>
        <w:ind w:left="0" w:firstLine="0"/>
        <w:rPr>
          <w:b/>
          <w:sz w:val="20"/>
        </w:rPr>
      </w:pPr>
    </w:p>
    <w:p>
      <w:pPr>
        <w:pStyle w:val="6"/>
        <w:spacing w:before="6"/>
        <w:ind w:left="0" w:firstLine="0"/>
        <w:rPr>
          <w:b/>
          <w:sz w:val="15"/>
        </w:rPr>
      </w:pPr>
    </w:p>
    <w:p>
      <w:pPr>
        <w:pStyle w:val="6"/>
        <w:ind w:left="1603" w:firstLine="0"/>
        <w:rPr>
          <w:sz w:val="20"/>
        </w:rPr>
      </w:pPr>
      <w:r>
        <w:rPr>
          <w:sz w:val="20"/>
        </w:rPr>
        <w:drawing>
          <wp:inline distT="0" distB="0" distL="0" distR="0">
            <wp:extent cx="5494655" cy="2867025"/>
            <wp:effectExtent l="0" t="0" r="0" b="0"/>
            <wp:docPr id="161"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14.png"/>
                    <pic:cNvPicPr>
                      <a:picLocks noChangeAspect="1"/>
                    </pic:cNvPicPr>
                  </pic:nvPicPr>
                  <pic:blipFill>
                    <a:blip r:embed="rId140" cstate="print"/>
                    <a:stretch>
                      <a:fillRect/>
                    </a:stretch>
                  </pic:blipFill>
                  <pic:spPr>
                    <a:xfrm>
                      <a:off x="0" y="0"/>
                      <a:ext cx="5494773" cy="2867025"/>
                    </a:xfrm>
                    <a:prstGeom prst="rect">
                      <a:avLst/>
                    </a:prstGeom>
                  </pic:spPr>
                </pic:pic>
              </a:graphicData>
            </a:graphic>
          </wp:inline>
        </w:drawing>
      </w:r>
    </w:p>
    <w:p>
      <w:pPr>
        <w:spacing w:before="91"/>
        <w:ind w:left="3980" w:right="0" w:firstLine="0"/>
        <w:jc w:val="left"/>
        <w:rPr>
          <w:b/>
          <w:sz w:val="20"/>
        </w:rPr>
      </w:pPr>
      <w:r>
        <w:rPr>
          <w:b/>
          <w:sz w:val="20"/>
        </w:rPr>
        <w:t>Figure 8.11: Block diagram of DMA controller</w:t>
      </w:r>
    </w:p>
    <w:p>
      <w:pPr>
        <w:pStyle w:val="6"/>
        <w:spacing w:before="11"/>
        <w:ind w:left="0" w:firstLine="0"/>
        <w:rPr>
          <w:b/>
          <w:sz w:val="19"/>
        </w:rPr>
      </w:pPr>
    </w:p>
    <w:p>
      <w:pPr>
        <w:pStyle w:val="12"/>
        <w:numPr>
          <w:ilvl w:val="1"/>
          <w:numId w:val="53"/>
        </w:numPr>
        <w:tabs>
          <w:tab w:val="left" w:pos="1908"/>
          <w:tab w:val="left" w:pos="1909"/>
        </w:tabs>
        <w:spacing w:before="0" w:after="0" w:line="242" w:lineRule="auto"/>
        <w:ind w:left="1908" w:right="222" w:hanging="360"/>
        <w:jc w:val="left"/>
        <w:rPr>
          <w:rFonts w:ascii="Symbol" w:hAnsi="Symbol"/>
          <w:sz w:val="24"/>
        </w:rPr>
      </w:pPr>
      <w:r>
        <w:rPr>
          <w:sz w:val="24"/>
        </w:rPr>
        <w:t>The DMA controller needs the usual circuits of an interface to communicate with the CPU and I/O</w:t>
      </w:r>
      <w:r>
        <w:rPr>
          <w:spacing w:val="-1"/>
          <w:sz w:val="24"/>
        </w:rPr>
        <w:t xml:space="preserve"> </w:t>
      </w:r>
      <w:r>
        <w:rPr>
          <w:sz w:val="24"/>
        </w:rPr>
        <w:t>device.</w:t>
      </w:r>
    </w:p>
    <w:p>
      <w:pPr>
        <w:pStyle w:val="12"/>
        <w:numPr>
          <w:ilvl w:val="1"/>
          <w:numId w:val="53"/>
        </w:numPr>
        <w:tabs>
          <w:tab w:val="left" w:pos="1908"/>
          <w:tab w:val="left" w:pos="1909"/>
        </w:tabs>
        <w:spacing w:before="0" w:after="0" w:line="301" w:lineRule="exact"/>
        <w:ind w:left="1908" w:right="0" w:hanging="360"/>
        <w:jc w:val="left"/>
        <w:rPr>
          <w:rFonts w:ascii="Symbol" w:hAnsi="Symbol"/>
          <w:sz w:val="24"/>
        </w:rPr>
      </w:pPr>
      <w:r>
        <w:rPr>
          <w:sz w:val="24"/>
        </w:rPr>
        <w:t>In addition, it needs an address register, a word count register, and a set of address</w:t>
      </w:r>
      <w:r>
        <w:rPr>
          <w:spacing w:val="-29"/>
          <w:sz w:val="24"/>
        </w:rPr>
        <w:t xml:space="preserve"> </w:t>
      </w:r>
      <w:r>
        <w:rPr>
          <w:sz w:val="24"/>
        </w:rPr>
        <w:t>lines.</w:t>
      </w:r>
    </w:p>
    <w:p>
      <w:pPr>
        <w:pStyle w:val="12"/>
        <w:numPr>
          <w:ilvl w:val="1"/>
          <w:numId w:val="53"/>
        </w:numPr>
        <w:tabs>
          <w:tab w:val="left" w:pos="1908"/>
          <w:tab w:val="left" w:pos="1909"/>
        </w:tabs>
        <w:spacing w:before="0" w:after="0" w:line="240" w:lineRule="auto"/>
        <w:ind w:left="1908" w:right="221" w:hanging="360"/>
        <w:jc w:val="left"/>
        <w:rPr>
          <w:rFonts w:ascii="Symbol" w:hAnsi="Symbol"/>
          <w:sz w:val="24"/>
        </w:rPr>
      </w:pPr>
      <w:r>
        <w:rPr>
          <w:sz w:val="24"/>
        </w:rPr>
        <w:t>The address register and address lines are used for direct communication with the memory.</w:t>
      </w:r>
    </w:p>
    <w:p>
      <w:pPr>
        <w:pStyle w:val="12"/>
        <w:numPr>
          <w:ilvl w:val="1"/>
          <w:numId w:val="53"/>
        </w:numPr>
        <w:tabs>
          <w:tab w:val="left" w:pos="1908"/>
          <w:tab w:val="left" w:pos="1909"/>
        </w:tabs>
        <w:spacing w:before="1" w:after="0" w:line="305" w:lineRule="exact"/>
        <w:ind w:left="1908" w:right="0" w:hanging="360"/>
        <w:jc w:val="left"/>
        <w:rPr>
          <w:rFonts w:ascii="Symbol" w:hAnsi="Symbol"/>
          <w:sz w:val="24"/>
        </w:rPr>
      </w:pPr>
      <w:r>
        <w:rPr>
          <w:sz w:val="24"/>
        </w:rPr>
        <w:t>The word count register specifies the number of words that must be</w:t>
      </w:r>
      <w:r>
        <w:rPr>
          <w:spacing w:val="-14"/>
          <w:sz w:val="24"/>
        </w:rPr>
        <w:t xml:space="preserve"> </w:t>
      </w:r>
      <w:r>
        <w:rPr>
          <w:sz w:val="24"/>
        </w:rPr>
        <w:t>transferred.</w:t>
      </w:r>
    </w:p>
    <w:p>
      <w:pPr>
        <w:pStyle w:val="12"/>
        <w:numPr>
          <w:ilvl w:val="1"/>
          <w:numId w:val="53"/>
        </w:numPr>
        <w:tabs>
          <w:tab w:val="left" w:pos="1908"/>
          <w:tab w:val="left" w:pos="1909"/>
        </w:tabs>
        <w:spacing w:before="0" w:after="0" w:line="240" w:lineRule="auto"/>
        <w:ind w:left="1908" w:right="219" w:hanging="360"/>
        <w:jc w:val="left"/>
        <w:rPr>
          <w:rFonts w:ascii="Symbol" w:hAnsi="Symbol"/>
          <w:sz w:val="24"/>
        </w:rPr>
      </w:pPr>
      <w:r>
        <w:rPr>
          <w:sz w:val="24"/>
        </w:rPr>
        <w:t>The data transfer may be done directly between the device and memory under control of the</w:t>
      </w:r>
      <w:r>
        <w:rPr>
          <w:spacing w:val="-3"/>
          <w:sz w:val="24"/>
        </w:rPr>
        <w:t xml:space="preserve"> </w:t>
      </w:r>
      <w:r>
        <w:rPr>
          <w:sz w:val="24"/>
        </w:rPr>
        <w:t>DMA.</w:t>
      </w:r>
    </w:p>
    <w:p>
      <w:pPr>
        <w:pStyle w:val="12"/>
        <w:numPr>
          <w:ilvl w:val="1"/>
          <w:numId w:val="53"/>
        </w:numPr>
        <w:tabs>
          <w:tab w:val="left" w:pos="1908"/>
          <w:tab w:val="left" w:pos="1909"/>
        </w:tabs>
        <w:spacing w:before="0" w:after="0" w:line="305" w:lineRule="exact"/>
        <w:ind w:left="1908" w:right="0" w:hanging="360"/>
        <w:jc w:val="left"/>
        <w:rPr>
          <w:rFonts w:ascii="Symbol" w:hAnsi="Symbol"/>
          <w:sz w:val="24"/>
        </w:rPr>
      </w:pPr>
      <w:r>
        <w:rPr>
          <w:sz w:val="24"/>
        </w:rPr>
        <w:t>Figure 8.11 shows the block diagram of a typical DMA</w:t>
      </w:r>
      <w:r>
        <w:rPr>
          <w:spacing w:val="-7"/>
          <w:sz w:val="24"/>
        </w:rPr>
        <w:t xml:space="preserve"> </w:t>
      </w:r>
      <w:r>
        <w:rPr>
          <w:sz w:val="24"/>
        </w:rPr>
        <w:t>controller.</w:t>
      </w:r>
    </w:p>
    <w:p>
      <w:pPr>
        <w:pStyle w:val="12"/>
        <w:numPr>
          <w:ilvl w:val="1"/>
          <w:numId w:val="53"/>
        </w:numPr>
        <w:tabs>
          <w:tab w:val="left" w:pos="1908"/>
          <w:tab w:val="left" w:pos="1909"/>
        </w:tabs>
        <w:spacing w:before="1" w:after="0" w:line="305" w:lineRule="exact"/>
        <w:ind w:left="1908" w:right="0" w:hanging="360"/>
        <w:jc w:val="left"/>
        <w:rPr>
          <w:rFonts w:ascii="Symbol" w:hAnsi="Symbol"/>
          <w:sz w:val="24"/>
        </w:rPr>
      </w:pPr>
      <w:r>
        <w:rPr>
          <w:sz w:val="24"/>
        </w:rPr>
        <w:t>The unit communicates with the CPU via the data bus and control</w:t>
      </w:r>
      <w:r>
        <w:rPr>
          <w:spacing w:val="-13"/>
          <w:sz w:val="24"/>
        </w:rPr>
        <w:t xml:space="preserve"> </w:t>
      </w:r>
      <w:r>
        <w:rPr>
          <w:sz w:val="24"/>
        </w:rPr>
        <w:t>lines.</w:t>
      </w:r>
    </w:p>
    <w:p>
      <w:pPr>
        <w:pStyle w:val="12"/>
        <w:numPr>
          <w:ilvl w:val="1"/>
          <w:numId w:val="53"/>
        </w:numPr>
        <w:tabs>
          <w:tab w:val="left" w:pos="1908"/>
          <w:tab w:val="left" w:pos="1909"/>
        </w:tabs>
        <w:spacing w:before="0" w:after="0" w:line="242" w:lineRule="auto"/>
        <w:ind w:left="1908" w:right="217" w:hanging="360"/>
        <w:jc w:val="left"/>
        <w:rPr>
          <w:rFonts w:ascii="Symbol" w:hAnsi="Symbol"/>
          <w:sz w:val="24"/>
        </w:rPr>
      </w:pPr>
      <w:r>
        <w:rPr>
          <w:sz w:val="24"/>
        </w:rPr>
        <w:t>The register in the DMA are selected by the CPU through the address bus by enabling the DS (DMA select) and RS (register select)</w:t>
      </w:r>
      <w:r>
        <w:rPr>
          <w:spacing w:val="-4"/>
          <w:sz w:val="24"/>
        </w:rPr>
        <w:t xml:space="preserve"> </w:t>
      </w:r>
      <w:r>
        <w:rPr>
          <w:sz w:val="24"/>
        </w:rPr>
        <w:t>inputs.</w:t>
      </w:r>
    </w:p>
    <w:p>
      <w:pPr>
        <w:pStyle w:val="12"/>
        <w:numPr>
          <w:ilvl w:val="1"/>
          <w:numId w:val="53"/>
        </w:numPr>
        <w:tabs>
          <w:tab w:val="left" w:pos="1908"/>
          <w:tab w:val="left" w:pos="1909"/>
        </w:tabs>
        <w:spacing w:before="0" w:after="0" w:line="301" w:lineRule="exact"/>
        <w:ind w:left="1908" w:right="0" w:hanging="360"/>
        <w:jc w:val="left"/>
        <w:rPr>
          <w:rFonts w:ascii="Symbol" w:hAnsi="Symbol"/>
          <w:sz w:val="24"/>
        </w:rPr>
      </w:pPr>
      <w:r>
        <w:rPr>
          <w:sz w:val="24"/>
        </w:rPr>
        <w:t>The RD (read) and WR (write) inputs are</w:t>
      </w:r>
      <w:r>
        <w:rPr>
          <w:spacing w:val="-4"/>
          <w:sz w:val="24"/>
        </w:rPr>
        <w:t xml:space="preserve"> </w:t>
      </w:r>
      <w:r>
        <w:rPr>
          <w:sz w:val="24"/>
        </w:rPr>
        <w:t>bidirectional.</w:t>
      </w:r>
    </w:p>
    <w:p>
      <w:pPr>
        <w:pStyle w:val="12"/>
        <w:numPr>
          <w:ilvl w:val="1"/>
          <w:numId w:val="53"/>
        </w:numPr>
        <w:tabs>
          <w:tab w:val="left" w:pos="1908"/>
          <w:tab w:val="left" w:pos="1909"/>
        </w:tabs>
        <w:spacing w:before="0" w:after="0" w:line="240" w:lineRule="auto"/>
        <w:ind w:left="1908" w:right="219" w:hanging="360"/>
        <w:jc w:val="left"/>
        <w:rPr>
          <w:rFonts w:ascii="Symbol" w:hAnsi="Symbol"/>
          <w:sz w:val="24"/>
        </w:rPr>
      </w:pPr>
      <w:r>
        <w:rPr>
          <w:sz w:val="24"/>
        </w:rPr>
        <w:t>When the BG (bus grant) input is 0, the CPU can communicate with the DMA registers through the data bus to read from or write to the DMA</w:t>
      </w:r>
      <w:r>
        <w:rPr>
          <w:spacing w:val="-14"/>
          <w:sz w:val="24"/>
        </w:rPr>
        <w:t xml:space="preserve"> </w:t>
      </w:r>
      <w:r>
        <w:rPr>
          <w:sz w:val="24"/>
        </w:rPr>
        <w:t>registers.</w:t>
      </w:r>
    </w:p>
    <w:p>
      <w:pPr>
        <w:pStyle w:val="12"/>
        <w:numPr>
          <w:ilvl w:val="1"/>
          <w:numId w:val="53"/>
        </w:numPr>
        <w:tabs>
          <w:tab w:val="left" w:pos="1909"/>
        </w:tabs>
        <w:spacing w:before="0" w:after="0" w:line="240" w:lineRule="auto"/>
        <w:ind w:left="1908" w:right="219" w:hanging="360"/>
        <w:jc w:val="both"/>
        <w:rPr>
          <w:rFonts w:ascii="Symbol" w:hAnsi="Symbol"/>
          <w:sz w:val="24"/>
        </w:rPr>
      </w:pPr>
      <w:r>
        <w:rPr>
          <w:sz w:val="24"/>
        </w:rPr>
        <w:t>When BG= 1, the CPU has relinquished the buses and the DMA can communicate directly with the memory by specifying an address in the address but and activating the RD or WR control.</w:t>
      </w:r>
    </w:p>
    <w:p>
      <w:pPr>
        <w:pStyle w:val="12"/>
        <w:numPr>
          <w:ilvl w:val="1"/>
          <w:numId w:val="53"/>
        </w:numPr>
        <w:tabs>
          <w:tab w:val="left" w:pos="1908"/>
          <w:tab w:val="left" w:pos="1909"/>
        </w:tabs>
        <w:spacing w:before="0" w:after="0" w:line="240" w:lineRule="auto"/>
        <w:ind w:left="1908" w:right="217" w:hanging="360"/>
        <w:jc w:val="left"/>
        <w:rPr>
          <w:rFonts w:ascii="Symbol" w:hAnsi="Symbol"/>
          <w:sz w:val="24"/>
        </w:rPr>
      </w:pPr>
      <w:r>
        <w:rPr>
          <w:sz w:val="24"/>
        </w:rPr>
        <w:t>The DMA communicates with the external peripheral through the request and acknowledge lines by using a prescribed handshaking</w:t>
      </w:r>
      <w:r>
        <w:rPr>
          <w:spacing w:val="-7"/>
          <w:sz w:val="24"/>
        </w:rPr>
        <w:t xml:space="preserve"> </w:t>
      </w:r>
      <w:r>
        <w:rPr>
          <w:sz w:val="24"/>
        </w:rPr>
        <w:t>procedure.</w:t>
      </w:r>
    </w:p>
    <w:p>
      <w:pPr>
        <w:pStyle w:val="12"/>
        <w:numPr>
          <w:ilvl w:val="1"/>
          <w:numId w:val="53"/>
        </w:numPr>
        <w:tabs>
          <w:tab w:val="left" w:pos="1908"/>
          <w:tab w:val="left" w:pos="1909"/>
        </w:tabs>
        <w:spacing w:before="0" w:after="0" w:line="242" w:lineRule="auto"/>
        <w:ind w:left="1908" w:right="223" w:hanging="360"/>
        <w:jc w:val="left"/>
        <w:rPr>
          <w:rFonts w:ascii="Symbol" w:hAnsi="Symbol"/>
          <w:sz w:val="24"/>
        </w:rPr>
      </w:pPr>
      <w:r>
        <w:rPr>
          <w:sz w:val="24"/>
        </w:rPr>
        <w:t>The DMA controller has three registers: an address register, a word count register, and a control</w:t>
      </w:r>
      <w:r>
        <w:rPr>
          <w:spacing w:val="-3"/>
          <w:sz w:val="24"/>
        </w:rPr>
        <w:t xml:space="preserve"> </w:t>
      </w:r>
      <w:r>
        <w:rPr>
          <w:sz w:val="24"/>
        </w:rPr>
        <w:t>register.</w:t>
      </w:r>
    </w:p>
    <w:p>
      <w:pPr>
        <w:pStyle w:val="12"/>
        <w:numPr>
          <w:ilvl w:val="1"/>
          <w:numId w:val="53"/>
        </w:numPr>
        <w:tabs>
          <w:tab w:val="left" w:pos="1908"/>
          <w:tab w:val="left" w:pos="1909"/>
        </w:tabs>
        <w:spacing w:before="0" w:after="0" w:line="301" w:lineRule="exact"/>
        <w:ind w:left="1908" w:right="0" w:hanging="360"/>
        <w:jc w:val="left"/>
        <w:rPr>
          <w:rFonts w:ascii="Symbol" w:hAnsi="Symbol"/>
          <w:sz w:val="24"/>
        </w:rPr>
      </w:pPr>
      <w:r>
        <w:rPr>
          <w:sz w:val="24"/>
        </w:rPr>
        <w:t>The address register contains an address to specify the desired location in</w:t>
      </w:r>
      <w:r>
        <w:rPr>
          <w:spacing w:val="-10"/>
          <w:sz w:val="24"/>
        </w:rPr>
        <w:t xml:space="preserve"> </w:t>
      </w:r>
      <w:r>
        <w:rPr>
          <w:sz w:val="24"/>
        </w:rPr>
        <w:t>memory.</w:t>
      </w:r>
    </w:p>
    <w:p>
      <w:pPr>
        <w:pStyle w:val="12"/>
        <w:numPr>
          <w:ilvl w:val="1"/>
          <w:numId w:val="53"/>
        </w:numPr>
        <w:tabs>
          <w:tab w:val="left" w:pos="1908"/>
          <w:tab w:val="left" w:pos="1909"/>
        </w:tabs>
        <w:spacing w:before="0" w:after="0" w:line="305" w:lineRule="exact"/>
        <w:ind w:left="1908" w:right="0" w:hanging="360"/>
        <w:jc w:val="left"/>
        <w:rPr>
          <w:rFonts w:ascii="Symbol" w:hAnsi="Symbol"/>
          <w:sz w:val="24"/>
        </w:rPr>
      </w:pPr>
      <w:r>
        <w:rPr>
          <w:sz w:val="24"/>
        </w:rPr>
        <w:t>The word count register holds the number of words to be</w:t>
      </w:r>
      <w:r>
        <w:rPr>
          <w:spacing w:val="-10"/>
          <w:sz w:val="24"/>
        </w:rPr>
        <w:t xml:space="preserve"> </w:t>
      </w:r>
      <w:r>
        <w:rPr>
          <w:sz w:val="24"/>
        </w:rPr>
        <w:t>transferred.</w:t>
      </w:r>
    </w:p>
    <w:p>
      <w:pPr>
        <w:spacing w:after="0" w:line="305" w:lineRule="exact"/>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3"/>
        </w:numPr>
        <w:tabs>
          <w:tab w:val="left" w:pos="1908"/>
          <w:tab w:val="left" w:pos="1909"/>
        </w:tabs>
        <w:spacing w:before="100" w:after="0" w:line="242" w:lineRule="auto"/>
        <w:ind w:left="1908" w:right="583" w:hanging="360"/>
        <w:jc w:val="left"/>
        <w:rPr>
          <w:rFonts w:ascii="Symbol" w:hAnsi="Symbol"/>
          <w:sz w:val="24"/>
        </w:rPr>
      </w:pPr>
      <w:r>
        <w:rPr>
          <w:sz w:val="24"/>
        </w:rPr>
        <w:t>This register is decremented by one after each word transfer and internally tested for zero.</w:t>
      </w:r>
    </w:p>
    <w:p>
      <w:pPr>
        <w:pStyle w:val="12"/>
        <w:numPr>
          <w:ilvl w:val="1"/>
          <w:numId w:val="53"/>
        </w:numPr>
        <w:tabs>
          <w:tab w:val="left" w:pos="1908"/>
          <w:tab w:val="left" w:pos="1909"/>
        </w:tabs>
        <w:spacing w:before="0" w:after="0" w:line="301" w:lineRule="exact"/>
        <w:ind w:left="1908" w:right="0" w:hanging="360"/>
        <w:jc w:val="left"/>
        <w:rPr>
          <w:rFonts w:ascii="Symbol" w:hAnsi="Symbol"/>
          <w:sz w:val="24"/>
        </w:rPr>
      </w:pPr>
      <w:r>
        <w:rPr>
          <w:sz w:val="24"/>
        </w:rPr>
        <w:t>The control register specifies the mode of</w:t>
      </w:r>
      <w:r>
        <w:rPr>
          <w:spacing w:val="-4"/>
          <w:sz w:val="24"/>
        </w:rPr>
        <w:t xml:space="preserve"> </w:t>
      </w:r>
      <w:r>
        <w:rPr>
          <w:sz w:val="24"/>
        </w:rPr>
        <w:t>transfer.</w:t>
      </w:r>
    </w:p>
    <w:p>
      <w:pPr>
        <w:pStyle w:val="12"/>
        <w:numPr>
          <w:ilvl w:val="1"/>
          <w:numId w:val="53"/>
        </w:numPr>
        <w:tabs>
          <w:tab w:val="left" w:pos="1908"/>
          <w:tab w:val="left" w:pos="1909"/>
        </w:tabs>
        <w:spacing w:before="0" w:after="0" w:line="305" w:lineRule="exact"/>
        <w:ind w:left="1908" w:right="0" w:hanging="360"/>
        <w:jc w:val="left"/>
        <w:rPr>
          <w:rFonts w:ascii="Symbol" w:hAnsi="Symbol"/>
          <w:sz w:val="24"/>
        </w:rPr>
      </w:pPr>
      <w:r>
        <w:rPr>
          <w:sz w:val="24"/>
        </w:rPr>
        <w:t>All registers in the DMA appear to the CPU as I/O interface</w:t>
      </w:r>
      <w:r>
        <w:rPr>
          <w:spacing w:val="-13"/>
          <w:sz w:val="24"/>
        </w:rPr>
        <w:t xml:space="preserve"> </w:t>
      </w:r>
      <w:r>
        <w:rPr>
          <w:sz w:val="24"/>
        </w:rPr>
        <w:t>registers.</w:t>
      </w:r>
    </w:p>
    <w:p>
      <w:pPr>
        <w:pStyle w:val="12"/>
        <w:numPr>
          <w:ilvl w:val="1"/>
          <w:numId w:val="53"/>
        </w:numPr>
        <w:tabs>
          <w:tab w:val="left" w:pos="1908"/>
          <w:tab w:val="left" w:pos="1909"/>
        </w:tabs>
        <w:spacing w:before="0" w:after="0" w:line="242" w:lineRule="auto"/>
        <w:ind w:left="1908" w:right="568" w:hanging="360"/>
        <w:jc w:val="left"/>
        <w:rPr>
          <w:rFonts w:ascii="Symbol" w:hAnsi="Symbol"/>
          <w:sz w:val="24"/>
        </w:rPr>
      </w:pPr>
      <w:r>
        <w:rPr>
          <w:sz w:val="24"/>
        </w:rPr>
        <w:t>Thus the CPU can read from or write into the DMA register under program control</w:t>
      </w:r>
      <w:r>
        <w:rPr>
          <w:spacing w:val="-36"/>
          <w:sz w:val="24"/>
        </w:rPr>
        <w:t xml:space="preserve"> </w:t>
      </w:r>
      <w:r>
        <w:rPr>
          <w:sz w:val="24"/>
        </w:rPr>
        <w:t>via the data</w:t>
      </w:r>
      <w:r>
        <w:rPr>
          <w:spacing w:val="-5"/>
          <w:sz w:val="24"/>
        </w:rPr>
        <w:t xml:space="preserve"> </w:t>
      </w:r>
      <w:r>
        <w:rPr>
          <w:sz w:val="24"/>
        </w:rPr>
        <w:t>bus.</w:t>
      </w:r>
    </w:p>
    <w:p>
      <w:pPr>
        <w:pStyle w:val="12"/>
        <w:numPr>
          <w:ilvl w:val="1"/>
          <w:numId w:val="53"/>
        </w:numPr>
        <w:tabs>
          <w:tab w:val="left" w:pos="1908"/>
          <w:tab w:val="left" w:pos="1909"/>
        </w:tabs>
        <w:spacing w:before="0" w:after="0" w:line="301" w:lineRule="exact"/>
        <w:ind w:left="1908" w:right="0" w:hanging="360"/>
        <w:jc w:val="left"/>
        <w:rPr>
          <w:rFonts w:ascii="Symbol" w:hAnsi="Symbol"/>
          <w:sz w:val="24"/>
        </w:rPr>
      </w:pPr>
      <w:r>
        <w:rPr>
          <w:sz w:val="24"/>
        </w:rPr>
        <w:t>The DMA is first initialized by the</w:t>
      </w:r>
      <w:r>
        <w:rPr>
          <w:spacing w:val="-7"/>
          <w:sz w:val="24"/>
        </w:rPr>
        <w:t xml:space="preserve"> </w:t>
      </w:r>
      <w:r>
        <w:rPr>
          <w:sz w:val="24"/>
        </w:rPr>
        <w:t>CPU.</w:t>
      </w:r>
    </w:p>
    <w:p>
      <w:pPr>
        <w:pStyle w:val="12"/>
        <w:numPr>
          <w:ilvl w:val="1"/>
          <w:numId w:val="53"/>
        </w:numPr>
        <w:tabs>
          <w:tab w:val="left" w:pos="1908"/>
          <w:tab w:val="left" w:pos="1909"/>
        </w:tabs>
        <w:spacing w:before="0" w:after="0" w:line="242" w:lineRule="auto"/>
        <w:ind w:left="1908" w:right="1142" w:hanging="360"/>
        <w:jc w:val="left"/>
        <w:rPr>
          <w:rFonts w:ascii="Symbol" w:hAnsi="Symbol"/>
          <w:sz w:val="24"/>
        </w:rPr>
      </w:pPr>
      <w:r>
        <w:rPr>
          <w:sz w:val="24"/>
        </w:rPr>
        <w:t>After that, the DMA starts and continues to transfer data between memory and peripheral unit until an entire block is</w:t>
      </w:r>
      <w:r>
        <w:rPr>
          <w:spacing w:val="-11"/>
          <w:sz w:val="24"/>
        </w:rPr>
        <w:t xml:space="preserve"> </w:t>
      </w:r>
      <w:r>
        <w:rPr>
          <w:sz w:val="24"/>
        </w:rPr>
        <w:t>transferred.</w:t>
      </w:r>
    </w:p>
    <w:p>
      <w:pPr>
        <w:pStyle w:val="12"/>
        <w:numPr>
          <w:ilvl w:val="1"/>
          <w:numId w:val="53"/>
        </w:numPr>
        <w:tabs>
          <w:tab w:val="left" w:pos="1908"/>
          <w:tab w:val="left" w:pos="1909"/>
        </w:tabs>
        <w:spacing w:before="0" w:after="0" w:line="301" w:lineRule="exact"/>
        <w:ind w:left="1908" w:right="0" w:hanging="360"/>
        <w:jc w:val="left"/>
        <w:rPr>
          <w:rFonts w:ascii="Symbol" w:hAnsi="Symbol"/>
          <w:sz w:val="24"/>
        </w:rPr>
      </w:pPr>
      <w:r>
        <w:rPr>
          <w:sz w:val="24"/>
        </w:rPr>
        <w:t>The CPU initializes the DMA by sending the following information through the data</w:t>
      </w:r>
      <w:r>
        <w:rPr>
          <w:spacing w:val="-26"/>
          <w:sz w:val="24"/>
        </w:rPr>
        <w:t xml:space="preserve"> </w:t>
      </w:r>
      <w:r>
        <w:rPr>
          <w:sz w:val="24"/>
        </w:rPr>
        <w:t>bus</w:t>
      </w:r>
    </w:p>
    <w:p>
      <w:pPr>
        <w:pStyle w:val="12"/>
        <w:numPr>
          <w:ilvl w:val="0"/>
          <w:numId w:val="55"/>
        </w:numPr>
        <w:tabs>
          <w:tab w:val="left" w:pos="2252"/>
        </w:tabs>
        <w:spacing w:before="0" w:after="0" w:line="240" w:lineRule="auto"/>
        <w:ind w:left="2251" w:right="888" w:hanging="360"/>
        <w:jc w:val="left"/>
        <w:rPr>
          <w:sz w:val="24"/>
        </w:rPr>
      </w:pPr>
      <w:r>
        <w:rPr>
          <w:sz w:val="24"/>
        </w:rPr>
        <w:t>The staring address of the memory block where data are available (for read)</w:t>
      </w:r>
      <w:r>
        <w:rPr>
          <w:spacing w:val="-29"/>
          <w:sz w:val="24"/>
        </w:rPr>
        <w:t xml:space="preserve"> </w:t>
      </w:r>
      <w:r>
        <w:rPr>
          <w:sz w:val="24"/>
        </w:rPr>
        <w:t>or where data are to be stored (for write)</w:t>
      </w:r>
    </w:p>
    <w:p>
      <w:pPr>
        <w:pStyle w:val="12"/>
        <w:numPr>
          <w:ilvl w:val="0"/>
          <w:numId w:val="55"/>
        </w:numPr>
        <w:tabs>
          <w:tab w:val="left" w:pos="2252"/>
        </w:tabs>
        <w:spacing w:before="0" w:after="0" w:line="293" w:lineRule="exact"/>
        <w:ind w:left="2251" w:right="0" w:hanging="360"/>
        <w:jc w:val="left"/>
        <w:rPr>
          <w:sz w:val="24"/>
        </w:rPr>
      </w:pPr>
      <w:r>
        <w:rPr>
          <w:sz w:val="24"/>
        </w:rPr>
        <w:t>The word count, which is the number of words in the memory</w:t>
      </w:r>
      <w:r>
        <w:rPr>
          <w:spacing w:val="-10"/>
          <w:sz w:val="24"/>
        </w:rPr>
        <w:t xml:space="preserve"> </w:t>
      </w:r>
      <w:r>
        <w:rPr>
          <w:sz w:val="24"/>
        </w:rPr>
        <w:t>block.</w:t>
      </w:r>
    </w:p>
    <w:p>
      <w:pPr>
        <w:pStyle w:val="12"/>
        <w:numPr>
          <w:ilvl w:val="0"/>
          <w:numId w:val="55"/>
        </w:numPr>
        <w:tabs>
          <w:tab w:val="left" w:pos="2252"/>
        </w:tabs>
        <w:spacing w:before="0" w:after="0" w:line="240" w:lineRule="auto"/>
        <w:ind w:left="2251" w:right="0" w:hanging="360"/>
        <w:jc w:val="left"/>
        <w:rPr>
          <w:sz w:val="24"/>
        </w:rPr>
      </w:pPr>
      <w:r>
        <w:rPr>
          <w:sz w:val="24"/>
        </w:rPr>
        <w:t>Control to specify the mode of transfer such as read or</w:t>
      </w:r>
      <w:r>
        <w:rPr>
          <w:spacing w:val="-9"/>
          <w:sz w:val="24"/>
        </w:rPr>
        <w:t xml:space="preserve"> </w:t>
      </w:r>
      <w:r>
        <w:rPr>
          <w:sz w:val="24"/>
        </w:rPr>
        <w:t>write.</w:t>
      </w:r>
    </w:p>
    <w:p>
      <w:pPr>
        <w:pStyle w:val="12"/>
        <w:numPr>
          <w:ilvl w:val="0"/>
          <w:numId w:val="55"/>
        </w:numPr>
        <w:tabs>
          <w:tab w:val="left" w:pos="2252"/>
        </w:tabs>
        <w:spacing w:before="0" w:after="0" w:line="240" w:lineRule="auto"/>
        <w:ind w:left="2251" w:right="0" w:hanging="360"/>
        <w:jc w:val="left"/>
        <w:rPr>
          <w:sz w:val="24"/>
        </w:rPr>
      </w:pPr>
      <w:r>
        <w:rPr>
          <w:sz w:val="24"/>
        </w:rPr>
        <w:t>The starting address is stored in the address</w:t>
      </w:r>
      <w:r>
        <w:rPr>
          <w:spacing w:val="-5"/>
          <w:sz w:val="24"/>
        </w:rPr>
        <w:t xml:space="preserve"> </w:t>
      </w:r>
      <w:r>
        <w:rPr>
          <w:sz w:val="24"/>
        </w:rPr>
        <w:t>register.</w:t>
      </w:r>
    </w:p>
    <w:p>
      <w:pPr>
        <w:pStyle w:val="6"/>
        <w:ind w:left="0" w:firstLine="0"/>
      </w:pPr>
    </w:p>
    <w:p>
      <w:pPr>
        <w:pStyle w:val="2"/>
        <w:numPr>
          <w:ilvl w:val="0"/>
          <w:numId w:val="53"/>
        </w:numPr>
        <w:tabs>
          <w:tab w:val="left" w:pos="1188"/>
          <w:tab w:val="left" w:pos="1189"/>
        </w:tabs>
        <w:spacing w:before="0" w:after="0" w:line="240" w:lineRule="auto"/>
        <w:ind w:left="1188" w:right="0" w:hanging="828"/>
        <w:jc w:val="left"/>
      </w:pPr>
      <w:r>
        <w:t>Explain Input- Output Processor (IOP)</w:t>
      </w:r>
    </w:p>
    <w:p>
      <w:pPr>
        <w:pStyle w:val="6"/>
        <w:spacing w:before="7"/>
        <w:ind w:left="0" w:firstLine="0"/>
        <w:rPr>
          <w:rFonts w:ascii="Cambria"/>
          <w:b/>
          <w:sz w:val="22"/>
        </w:rPr>
      </w:pPr>
      <w:r>
        <w:drawing>
          <wp:anchor distT="0" distB="0" distL="0" distR="0" simplePos="0" relativeHeight="1024" behindDoc="0" locked="0" layoutInCell="1" allowOverlap="1">
            <wp:simplePos x="0" y="0"/>
            <wp:positionH relativeFrom="page">
              <wp:posOffset>1730375</wp:posOffset>
            </wp:positionH>
            <wp:positionV relativeFrom="paragraph">
              <wp:posOffset>193040</wp:posOffset>
            </wp:positionV>
            <wp:extent cx="4966335" cy="1701165"/>
            <wp:effectExtent l="0" t="0" r="0" b="0"/>
            <wp:wrapTopAndBottom/>
            <wp:docPr id="163"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15.png"/>
                    <pic:cNvPicPr>
                      <a:picLocks noChangeAspect="1"/>
                    </pic:cNvPicPr>
                  </pic:nvPicPr>
                  <pic:blipFill>
                    <a:blip r:embed="rId141" cstate="print"/>
                    <a:stretch>
                      <a:fillRect/>
                    </a:stretch>
                  </pic:blipFill>
                  <pic:spPr>
                    <a:xfrm>
                      <a:off x="0" y="0"/>
                      <a:ext cx="4966315" cy="1701164"/>
                    </a:xfrm>
                    <a:prstGeom prst="rect">
                      <a:avLst/>
                    </a:prstGeom>
                  </pic:spPr>
                </pic:pic>
              </a:graphicData>
            </a:graphic>
          </wp:anchor>
        </w:drawing>
      </w:r>
    </w:p>
    <w:p>
      <w:pPr>
        <w:spacing w:before="69"/>
        <w:ind w:left="3394" w:right="0" w:firstLine="0"/>
        <w:jc w:val="left"/>
        <w:rPr>
          <w:b/>
          <w:sz w:val="20"/>
        </w:rPr>
      </w:pPr>
      <w:r>
        <w:rPr>
          <w:b/>
          <w:sz w:val="20"/>
        </w:rPr>
        <w:t>Figure 8.12: Block diagram of a computer with I/O processor</w:t>
      </w:r>
    </w:p>
    <w:p>
      <w:pPr>
        <w:pStyle w:val="6"/>
        <w:spacing w:before="1"/>
        <w:ind w:left="0" w:firstLine="0"/>
        <w:rPr>
          <w:b/>
          <w:sz w:val="20"/>
        </w:rPr>
      </w:pPr>
    </w:p>
    <w:p>
      <w:pPr>
        <w:pStyle w:val="12"/>
        <w:numPr>
          <w:ilvl w:val="1"/>
          <w:numId w:val="53"/>
        </w:numPr>
        <w:tabs>
          <w:tab w:val="left" w:pos="1908"/>
          <w:tab w:val="left" w:pos="1909"/>
        </w:tabs>
        <w:spacing w:before="0" w:after="0" w:line="305" w:lineRule="exact"/>
        <w:ind w:left="1908" w:right="0" w:hanging="360"/>
        <w:jc w:val="left"/>
        <w:rPr>
          <w:rFonts w:ascii="Symbol" w:hAnsi="Symbol"/>
          <w:sz w:val="24"/>
        </w:rPr>
      </w:pPr>
      <w:r>
        <w:rPr>
          <w:sz w:val="24"/>
        </w:rPr>
        <w:t>IOP is similar to a CPU except that it is designed to handle the details of I/O</w:t>
      </w:r>
      <w:r>
        <w:rPr>
          <w:spacing w:val="-19"/>
          <w:sz w:val="24"/>
        </w:rPr>
        <w:t xml:space="preserve"> </w:t>
      </w:r>
      <w:r>
        <w:rPr>
          <w:sz w:val="24"/>
        </w:rPr>
        <w:t>processing.</w:t>
      </w:r>
    </w:p>
    <w:p>
      <w:pPr>
        <w:pStyle w:val="12"/>
        <w:numPr>
          <w:ilvl w:val="1"/>
          <w:numId w:val="53"/>
        </w:numPr>
        <w:tabs>
          <w:tab w:val="left" w:pos="1908"/>
          <w:tab w:val="left" w:pos="1909"/>
        </w:tabs>
        <w:spacing w:before="0" w:after="0" w:line="242" w:lineRule="auto"/>
        <w:ind w:left="1908" w:right="223" w:hanging="360"/>
        <w:jc w:val="left"/>
        <w:rPr>
          <w:rFonts w:ascii="Symbol" w:hAnsi="Symbol"/>
          <w:sz w:val="24"/>
        </w:rPr>
      </w:pPr>
      <w:r>
        <w:rPr>
          <w:sz w:val="24"/>
        </w:rPr>
        <w:t>Unlike the DMA controller that must be setup entirely by the CPU, the IOP can fetch and execute its own</w:t>
      </w:r>
      <w:r>
        <w:rPr>
          <w:spacing w:val="-3"/>
          <w:sz w:val="24"/>
        </w:rPr>
        <w:t xml:space="preserve"> </w:t>
      </w:r>
      <w:r>
        <w:rPr>
          <w:sz w:val="24"/>
        </w:rPr>
        <w:t>instruction.</w:t>
      </w:r>
    </w:p>
    <w:p>
      <w:pPr>
        <w:pStyle w:val="12"/>
        <w:numPr>
          <w:ilvl w:val="1"/>
          <w:numId w:val="53"/>
        </w:numPr>
        <w:tabs>
          <w:tab w:val="left" w:pos="1908"/>
          <w:tab w:val="left" w:pos="1909"/>
        </w:tabs>
        <w:spacing w:before="0" w:after="0" w:line="301" w:lineRule="exact"/>
        <w:ind w:left="1908" w:right="0" w:hanging="360"/>
        <w:jc w:val="left"/>
        <w:rPr>
          <w:rFonts w:ascii="Symbol" w:hAnsi="Symbol"/>
          <w:sz w:val="24"/>
        </w:rPr>
      </w:pPr>
      <w:r>
        <w:rPr>
          <w:sz w:val="24"/>
        </w:rPr>
        <w:t>IOP instructions are specifically designed to facilitate I/O</w:t>
      </w:r>
      <w:r>
        <w:rPr>
          <w:spacing w:val="-6"/>
          <w:sz w:val="24"/>
        </w:rPr>
        <w:t xml:space="preserve"> </w:t>
      </w:r>
      <w:r>
        <w:rPr>
          <w:sz w:val="24"/>
        </w:rPr>
        <w:t>transfers.</w:t>
      </w:r>
    </w:p>
    <w:p>
      <w:pPr>
        <w:pStyle w:val="12"/>
        <w:numPr>
          <w:ilvl w:val="1"/>
          <w:numId w:val="53"/>
        </w:numPr>
        <w:tabs>
          <w:tab w:val="left" w:pos="1908"/>
          <w:tab w:val="left" w:pos="1909"/>
        </w:tabs>
        <w:spacing w:before="0" w:after="0" w:line="240" w:lineRule="auto"/>
        <w:ind w:left="1908" w:right="217" w:hanging="360"/>
        <w:jc w:val="left"/>
        <w:rPr>
          <w:rFonts w:ascii="Symbol" w:hAnsi="Symbol"/>
          <w:sz w:val="24"/>
        </w:rPr>
      </w:pPr>
      <w:r>
        <w:rPr>
          <w:sz w:val="24"/>
        </w:rPr>
        <w:t>In addition, IOP can perform other processing tasks, such as arithmetic, logic branching, and code</w:t>
      </w:r>
      <w:r>
        <w:rPr>
          <w:spacing w:val="-1"/>
          <w:sz w:val="24"/>
        </w:rPr>
        <w:t xml:space="preserve"> </w:t>
      </w:r>
      <w:r>
        <w:rPr>
          <w:sz w:val="24"/>
        </w:rPr>
        <w:t>translation.</w:t>
      </w:r>
    </w:p>
    <w:p>
      <w:pPr>
        <w:pStyle w:val="12"/>
        <w:numPr>
          <w:ilvl w:val="1"/>
          <w:numId w:val="53"/>
        </w:numPr>
        <w:tabs>
          <w:tab w:val="left" w:pos="1908"/>
          <w:tab w:val="left" w:pos="1909"/>
        </w:tabs>
        <w:spacing w:before="1" w:after="0" w:line="305" w:lineRule="exact"/>
        <w:ind w:left="1908" w:right="0" w:hanging="360"/>
        <w:jc w:val="left"/>
        <w:rPr>
          <w:rFonts w:ascii="Symbol" w:hAnsi="Symbol"/>
          <w:sz w:val="24"/>
        </w:rPr>
      </w:pPr>
      <w:r>
        <w:rPr>
          <w:sz w:val="24"/>
        </w:rPr>
        <w:t>The block diagram of a computer with two processors is shown in figure</w:t>
      </w:r>
      <w:r>
        <w:rPr>
          <w:spacing w:val="-15"/>
          <w:sz w:val="24"/>
        </w:rPr>
        <w:t xml:space="preserve"> </w:t>
      </w:r>
      <w:r>
        <w:rPr>
          <w:sz w:val="24"/>
        </w:rPr>
        <w:t>8.12.</w:t>
      </w:r>
    </w:p>
    <w:p>
      <w:pPr>
        <w:pStyle w:val="12"/>
        <w:numPr>
          <w:ilvl w:val="1"/>
          <w:numId w:val="53"/>
        </w:numPr>
        <w:tabs>
          <w:tab w:val="left" w:pos="1908"/>
          <w:tab w:val="left" w:pos="1909"/>
        </w:tabs>
        <w:spacing w:before="0" w:after="0" w:line="240" w:lineRule="auto"/>
        <w:ind w:left="1908" w:right="218" w:hanging="360"/>
        <w:jc w:val="left"/>
        <w:rPr>
          <w:rFonts w:ascii="Symbol" w:hAnsi="Symbol"/>
          <w:sz w:val="24"/>
        </w:rPr>
      </w:pPr>
      <w:r>
        <w:rPr>
          <w:sz w:val="24"/>
        </w:rPr>
        <w:t>The memory unit occupies central position and can communicate with each processor by means of direct memory</w:t>
      </w:r>
      <w:r>
        <w:rPr>
          <w:spacing w:val="-5"/>
          <w:sz w:val="24"/>
        </w:rPr>
        <w:t xml:space="preserve"> </w:t>
      </w:r>
      <w:r>
        <w:rPr>
          <w:sz w:val="24"/>
        </w:rPr>
        <w:t>access.</w:t>
      </w:r>
    </w:p>
    <w:p>
      <w:pPr>
        <w:pStyle w:val="12"/>
        <w:numPr>
          <w:ilvl w:val="1"/>
          <w:numId w:val="53"/>
        </w:numPr>
        <w:tabs>
          <w:tab w:val="left" w:pos="1908"/>
          <w:tab w:val="left" w:pos="1909"/>
        </w:tabs>
        <w:spacing w:before="0" w:after="0" w:line="242" w:lineRule="auto"/>
        <w:ind w:left="1908" w:right="219" w:hanging="360"/>
        <w:jc w:val="left"/>
        <w:rPr>
          <w:rFonts w:ascii="Symbol" w:hAnsi="Symbol"/>
          <w:sz w:val="24"/>
        </w:rPr>
      </w:pPr>
      <w:r>
        <w:rPr>
          <w:sz w:val="24"/>
        </w:rPr>
        <w:t>The CPU is responsible for processing data needed in the solution of computational tasks.</w:t>
      </w:r>
    </w:p>
    <w:p>
      <w:pPr>
        <w:pStyle w:val="12"/>
        <w:numPr>
          <w:ilvl w:val="1"/>
          <w:numId w:val="53"/>
        </w:numPr>
        <w:tabs>
          <w:tab w:val="left" w:pos="1908"/>
          <w:tab w:val="left" w:pos="1909"/>
        </w:tabs>
        <w:spacing w:before="0" w:after="0" w:line="240" w:lineRule="auto"/>
        <w:ind w:left="1908" w:right="222" w:hanging="360"/>
        <w:jc w:val="left"/>
        <w:rPr>
          <w:rFonts w:ascii="Symbol" w:hAnsi="Symbol"/>
          <w:sz w:val="24"/>
        </w:rPr>
      </w:pPr>
      <w:r>
        <w:rPr>
          <w:sz w:val="24"/>
        </w:rPr>
        <w:t>The IOP provides a path of for transfer of data between various peripheral devices and memory</w:t>
      </w:r>
      <w:r>
        <w:rPr>
          <w:spacing w:val="-1"/>
          <w:sz w:val="24"/>
        </w:rPr>
        <w:t xml:space="preserve"> </w:t>
      </w:r>
      <w:r>
        <w:rPr>
          <w:sz w:val="24"/>
        </w:rPr>
        <w:t>unit.</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3"/>
        </w:numPr>
        <w:tabs>
          <w:tab w:val="left" w:pos="1908"/>
          <w:tab w:val="left" w:pos="1909"/>
        </w:tabs>
        <w:spacing w:before="100" w:after="0" w:line="240" w:lineRule="auto"/>
        <w:ind w:left="1908" w:right="0" w:hanging="360"/>
        <w:jc w:val="left"/>
        <w:rPr>
          <w:rFonts w:ascii="Symbol" w:hAnsi="Symbol"/>
          <w:sz w:val="24"/>
        </w:rPr>
      </w:pPr>
      <w:r>
        <w:rPr>
          <w:sz w:val="24"/>
        </w:rPr>
        <w:t>The CPU is usually assigned the task of initiating the I/O</w:t>
      </w:r>
      <w:r>
        <w:rPr>
          <w:spacing w:val="-11"/>
          <w:sz w:val="24"/>
        </w:rPr>
        <w:t xml:space="preserve"> </w:t>
      </w:r>
      <w:r>
        <w:rPr>
          <w:sz w:val="24"/>
        </w:rPr>
        <w:t>program.</w:t>
      </w:r>
    </w:p>
    <w:p>
      <w:pPr>
        <w:pStyle w:val="12"/>
        <w:numPr>
          <w:ilvl w:val="1"/>
          <w:numId w:val="53"/>
        </w:numPr>
        <w:tabs>
          <w:tab w:val="left" w:pos="1908"/>
          <w:tab w:val="left" w:pos="1909"/>
        </w:tabs>
        <w:spacing w:before="1" w:after="0" w:line="240" w:lineRule="auto"/>
        <w:ind w:left="1908" w:right="220" w:hanging="360"/>
        <w:jc w:val="left"/>
        <w:rPr>
          <w:rFonts w:ascii="Symbol" w:hAnsi="Symbol"/>
          <w:sz w:val="24"/>
        </w:rPr>
      </w:pPr>
      <w:r>
        <w:rPr>
          <w:sz w:val="24"/>
        </w:rPr>
        <w:t>From then, IOP operates independent of the CPU and continues to transfer data from external devices and</w:t>
      </w:r>
      <w:r>
        <w:rPr>
          <w:spacing w:val="-5"/>
          <w:sz w:val="24"/>
        </w:rPr>
        <w:t xml:space="preserve"> </w:t>
      </w:r>
      <w:r>
        <w:rPr>
          <w:sz w:val="24"/>
        </w:rPr>
        <w:t>memory.</w:t>
      </w:r>
    </w:p>
    <w:p>
      <w:pPr>
        <w:pStyle w:val="12"/>
        <w:numPr>
          <w:ilvl w:val="1"/>
          <w:numId w:val="53"/>
        </w:numPr>
        <w:tabs>
          <w:tab w:val="left" w:pos="1908"/>
          <w:tab w:val="left" w:pos="1909"/>
        </w:tabs>
        <w:spacing w:before="0" w:after="0" w:line="240" w:lineRule="auto"/>
        <w:ind w:left="1908" w:right="222" w:hanging="360"/>
        <w:jc w:val="left"/>
        <w:rPr>
          <w:rFonts w:ascii="Symbol" w:hAnsi="Symbol"/>
          <w:sz w:val="24"/>
        </w:rPr>
      </w:pPr>
      <w:r>
        <w:rPr>
          <w:sz w:val="24"/>
        </w:rPr>
        <w:t>The data formats of peripheral devices differ from memory and CPU data formats. The IOP must structure data words from many different</w:t>
      </w:r>
      <w:r>
        <w:rPr>
          <w:spacing w:val="-7"/>
          <w:sz w:val="24"/>
        </w:rPr>
        <w:t xml:space="preserve"> </w:t>
      </w:r>
      <w:r>
        <w:rPr>
          <w:sz w:val="24"/>
        </w:rPr>
        <w:t>sources.</w:t>
      </w:r>
    </w:p>
    <w:p>
      <w:pPr>
        <w:pStyle w:val="6"/>
        <w:spacing w:before="1"/>
        <w:ind w:firstLine="0"/>
      </w:pPr>
      <w:r>
        <w:t>For example, it may be necessary to take four bytes from an input device and pack them into one 32-bit word before the transfer to memory.</w:t>
      </w:r>
    </w:p>
    <w:p>
      <w:pPr>
        <w:pStyle w:val="12"/>
        <w:numPr>
          <w:ilvl w:val="1"/>
          <w:numId w:val="53"/>
        </w:numPr>
        <w:tabs>
          <w:tab w:val="left" w:pos="1908"/>
          <w:tab w:val="left" w:pos="1909"/>
        </w:tabs>
        <w:spacing w:before="0" w:after="0" w:line="240" w:lineRule="auto"/>
        <w:ind w:left="1908" w:right="220" w:hanging="360"/>
        <w:jc w:val="left"/>
        <w:rPr>
          <w:rFonts w:ascii="Symbol" w:hAnsi="Symbol"/>
          <w:sz w:val="24"/>
        </w:rPr>
      </w:pPr>
      <w:r>
        <w:rPr>
          <w:sz w:val="24"/>
        </w:rPr>
        <w:t>Data are gathered in the IOP at the device rate and bit capacity while the CPU is executing its own</w:t>
      </w:r>
      <w:r>
        <w:rPr>
          <w:spacing w:val="-7"/>
          <w:sz w:val="24"/>
        </w:rPr>
        <w:t xml:space="preserve"> </w:t>
      </w:r>
      <w:r>
        <w:rPr>
          <w:sz w:val="24"/>
        </w:rPr>
        <w:t>program.</w:t>
      </w:r>
    </w:p>
    <w:p>
      <w:pPr>
        <w:pStyle w:val="12"/>
        <w:numPr>
          <w:ilvl w:val="1"/>
          <w:numId w:val="53"/>
        </w:numPr>
        <w:tabs>
          <w:tab w:val="left" w:pos="1908"/>
          <w:tab w:val="left" w:pos="1909"/>
        </w:tabs>
        <w:spacing w:before="0" w:after="0" w:line="242" w:lineRule="auto"/>
        <w:ind w:left="1908" w:right="220" w:hanging="360"/>
        <w:jc w:val="left"/>
        <w:rPr>
          <w:rFonts w:ascii="Symbol" w:hAnsi="Symbol"/>
          <w:sz w:val="24"/>
        </w:rPr>
      </w:pPr>
      <w:r>
        <w:rPr>
          <w:sz w:val="24"/>
        </w:rPr>
        <w:t>After the input data are assembled into a memory word, they are transferred from IOP directly into memory by "</w:t>
      </w:r>
      <w:r>
        <w:rPr>
          <w:b/>
          <w:sz w:val="24"/>
        </w:rPr>
        <w:t>stealing</w:t>
      </w:r>
      <w:r>
        <w:rPr>
          <w:sz w:val="24"/>
        </w:rPr>
        <w:t>" one memory cycle from the</w:t>
      </w:r>
      <w:r>
        <w:rPr>
          <w:spacing w:val="-5"/>
          <w:sz w:val="24"/>
        </w:rPr>
        <w:t xml:space="preserve"> </w:t>
      </w:r>
      <w:r>
        <w:rPr>
          <w:sz w:val="24"/>
        </w:rPr>
        <w:t>CPU.</w:t>
      </w:r>
    </w:p>
    <w:p>
      <w:pPr>
        <w:pStyle w:val="12"/>
        <w:numPr>
          <w:ilvl w:val="1"/>
          <w:numId w:val="53"/>
        </w:numPr>
        <w:tabs>
          <w:tab w:val="left" w:pos="1908"/>
          <w:tab w:val="left" w:pos="1909"/>
        </w:tabs>
        <w:spacing w:before="0" w:after="0" w:line="240" w:lineRule="auto"/>
        <w:ind w:left="1908" w:right="222" w:hanging="360"/>
        <w:jc w:val="left"/>
        <w:rPr>
          <w:rFonts w:ascii="Symbol" w:hAnsi="Symbol"/>
          <w:sz w:val="24"/>
        </w:rPr>
      </w:pPr>
      <w:r>
        <w:rPr>
          <w:sz w:val="24"/>
        </w:rPr>
        <w:t>Similarly, an output word transferred from memory to the IOP is directed from the IOP to the output word transferred from memory to the</w:t>
      </w:r>
      <w:r>
        <w:rPr>
          <w:spacing w:val="-10"/>
          <w:sz w:val="24"/>
        </w:rPr>
        <w:t xml:space="preserve"> </w:t>
      </w:r>
      <w:r>
        <w:rPr>
          <w:sz w:val="24"/>
        </w:rPr>
        <w:t>IOP.</w:t>
      </w:r>
    </w:p>
    <w:p>
      <w:pPr>
        <w:pStyle w:val="12"/>
        <w:numPr>
          <w:ilvl w:val="1"/>
          <w:numId w:val="53"/>
        </w:numPr>
        <w:tabs>
          <w:tab w:val="left" w:pos="1963"/>
          <w:tab w:val="left" w:pos="1964"/>
        </w:tabs>
        <w:spacing w:before="0" w:after="0" w:line="304" w:lineRule="exact"/>
        <w:ind w:left="1963" w:right="0" w:hanging="415"/>
        <w:jc w:val="left"/>
        <w:rPr>
          <w:rFonts w:ascii="Symbol" w:hAnsi="Symbol"/>
          <w:sz w:val="24"/>
        </w:rPr>
      </w:pPr>
      <w:r>
        <w:rPr>
          <w:sz w:val="24"/>
        </w:rPr>
        <w:t>In most computer systems, the CPU is the master while the IOP is a slave</w:t>
      </w:r>
      <w:r>
        <w:rPr>
          <w:spacing w:val="-19"/>
          <w:sz w:val="24"/>
        </w:rPr>
        <w:t xml:space="preserve"> </w:t>
      </w:r>
      <w:r>
        <w:rPr>
          <w:sz w:val="24"/>
        </w:rPr>
        <w:t>processor.</w:t>
      </w:r>
    </w:p>
    <w:p>
      <w:pPr>
        <w:pStyle w:val="12"/>
        <w:numPr>
          <w:ilvl w:val="1"/>
          <w:numId w:val="53"/>
        </w:numPr>
        <w:tabs>
          <w:tab w:val="left" w:pos="1963"/>
          <w:tab w:val="left" w:pos="1964"/>
        </w:tabs>
        <w:spacing w:before="0" w:after="0" w:line="242" w:lineRule="auto"/>
        <w:ind w:left="1908" w:right="221" w:hanging="360"/>
        <w:jc w:val="left"/>
        <w:rPr>
          <w:rFonts w:ascii="Symbol" w:hAnsi="Symbol"/>
          <w:sz w:val="24"/>
        </w:rPr>
      </w:pPr>
      <w:r>
        <w:tab/>
      </w:r>
      <w:r>
        <w:rPr>
          <w:sz w:val="24"/>
        </w:rPr>
        <w:t>The CPU is assigned the task of initiating all operations, but I/O instructions are executed in the IOP.</w:t>
      </w:r>
    </w:p>
    <w:p>
      <w:pPr>
        <w:pStyle w:val="12"/>
        <w:numPr>
          <w:ilvl w:val="1"/>
          <w:numId w:val="53"/>
        </w:numPr>
        <w:tabs>
          <w:tab w:val="left" w:pos="1908"/>
          <w:tab w:val="left" w:pos="1909"/>
        </w:tabs>
        <w:spacing w:before="0" w:after="0" w:line="240" w:lineRule="auto"/>
        <w:ind w:left="1908" w:right="217" w:hanging="360"/>
        <w:jc w:val="left"/>
        <w:rPr>
          <w:rFonts w:ascii="Symbol" w:hAnsi="Symbol"/>
          <w:sz w:val="24"/>
        </w:rPr>
      </w:pPr>
      <w:r>
        <w:rPr>
          <w:sz w:val="24"/>
        </w:rPr>
        <w:t>CPU instructions provide operations to start an I/O transfer and also to test I/O status conditions needed for making decisions on various I/O</w:t>
      </w:r>
      <w:r>
        <w:rPr>
          <w:spacing w:val="-3"/>
          <w:sz w:val="24"/>
        </w:rPr>
        <w:t xml:space="preserve"> </w:t>
      </w:r>
      <w:r>
        <w:rPr>
          <w:sz w:val="24"/>
        </w:rPr>
        <w:t>activities.</w:t>
      </w:r>
    </w:p>
    <w:p>
      <w:pPr>
        <w:pStyle w:val="12"/>
        <w:numPr>
          <w:ilvl w:val="1"/>
          <w:numId w:val="53"/>
        </w:numPr>
        <w:tabs>
          <w:tab w:val="left" w:pos="1908"/>
          <w:tab w:val="left" w:pos="1909"/>
        </w:tabs>
        <w:spacing w:before="0" w:after="0" w:line="305" w:lineRule="exact"/>
        <w:ind w:left="1908" w:right="0" w:hanging="360"/>
        <w:jc w:val="left"/>
        <w:rPr>
          <w:rFonts w:ascii="Symbol" w:hAnsi="Symbol"/>
          <w:sz w:val="24"/>
        </w:rPr>
      </w:pPr>
      <w:r>
        <w:rPr>
          <w:sz w:val="24"/>
        </w:rPr>
        <w:t>The IOP, in turn, typically asks for CPU attention by means of an</w:t>
      </w:r>
      <w:r>
        <w:rPr>
          <w:spacing w:val="-15"/>
          <w:sz w:val="24"/>
        </w:rPr>
        <w:t xml:space="preserve"> </w:t>
      </w:r>
      <w:r>
        <w:rPr>
          <w:sz w:val="24"/>
        </w:rPr>
        <w:t>interrupt.</w:t>
      </w:r>
    </w:p>
    <w:p>
      <w:pPr>
        <w:pStyle w:val="12"/>
        <w:numPr>
          <w:ilvl w:val="1"/>
          <w:numId w:val="53"/>
        </w:numPr>
        <w:tabs>
          <w:tab w:val="left" w:pos="1908"/>
          <w:tab w:val="left" w:pos="1909"/>
        </w:tabs>
        <w:spacing w:before="0" w:after="0" w:line="240" w:lineRule="auto"/>
        <w:ind w:left="1908" w:right="215" w:hanging="360"/>
        <w:jc w:val="left"/>
        <w:rPr>
          <w:rFonts w:ascii="Symbol" w:hAnsi="Symbol"/>
          <w:sz w:val="24"/>
        </w:rPr>
      </w:pPr>
      <w:r>
        <w:rPr>
          <w:sz w:val="24"/>
        </w:rPr>
        <w:t>Instructions that are read from memory by an IOP are sometimes called commands, to distinguish them from instructions that are read by the</w:t>
      </w:r>
      <w:r>
        <w:rPr>
          <w:spacing w:val="-7"/>
          <w:sz w:val="24"/>
        </w:rPr>
        <w:t xml:space="preserve"> </w:t>
      </w:r>
      <w:r>
        <w:rPr>
          <w:sz w:val="24"/>
        </w:rPr>
        <w:t>CPU.</w:t>
      </w:r>
    </w:p>
    <w:p>
      <w:pPr>
        <w:pStyle w:val="6"/>
        <w:spacing w:before="1"/>
        <w:ind w:left="0" w:firstLine="0"/>
        <w:rPr>
          <w:sz w:val="23"/>
        </w:rPr>
      </w:pPr>
    </w:p>
    <w:p>
      <w:pPr>
        <w:pStyle w:val="2"/>
        <w:numPr>
          <w:ilvl w:val="0"/>
          <w:numId w:val="53"/>
        </w:numPr>
        <w:tabs>
          <w:tab w:val="left" w:pos="1188"/>
          <w:tab w:val="left" w:pos="1189"/>
        </w:tabs>
        <w:spacing w:before="0" w:after="0" w:line="240" w:lineRule="auto"/>
        <w:ind w:left="1188" w:right="0" w:hanging="828"/>
        <w:jc w:val="left"/>
      </w:pPr>
      <w:r>
        <w:t>Explain CPU-IOP</w:t>
      </w:r>
      <w:r>
        <w:rPr>
          <w:spacing w:val="-4"/>
        </w:rPr>
        <w:t xml:space="preserve"> </w:t>
      </w:r>
      <w:r>
        <w:t>Communication.</w:t>
      </w:r>
    </w:p>
    <w:p>
      <w:pPr>
        <w:pStyle w:val="12"/>
        <w:numPr>
          <w:ilvl w:val="1"/>
          <w:numId w:val="53"/>
        </w:numPr>
        <w:tabs>
          <w:tab w:val="left" w:pos="1908"/>
          <w:tab w:val="left" w:pos="1909"/>
        </w:tabs>
        <w:spacing w:before="3" w:after="0" w:line="240" w:lineRule="auto"/>
        <w:ind w:left="1908" w:right="220" w:hanging="360"/>
        <w:jc w:val="left"/>
        <w:rPr>
          <w:rFonts w:ascii="Symbol" w:hAnsi="Symbol"/>
          <w:sz w:val="24"/>
        </w:rPr>
      </w:pPr>
      <w:r>
        <w:rPr>
          <w:sz w:val="24"/>
        </w:rPr>
        <w:t>The communication between CPU and IOP may take different forms, depending on the particular computer</w:t>
      </w:r>
      <w:r>
        <w:rPr>
          <w:spacing w:val="1"/>
          <w:sz w:val="24"/>
        </w:rPr>
        <w:t xml:space="preserve"> </w:t>
      </w:r>
      <w:r>
        <w:rPr>
          <w:sz w:val="24"/>
        </w:rPr>
        <w:t>considered.</w:t>
      </w:r>
    </w:p>
    <w:p>
      <w:pPr>
        <w:pStyle w:val="12"/>
        <w:numPr>
          <w:ilvl w:val="1"/>
          <w:numId w:val="53"/>
        </w:numPr>
        <w:tabs>
          <w:tab w:val="left" w:pos="1908"/>
          <w:tab w:val="left" w:pos="1909"/>
        </w:tabs>
        <w:spacing w:before="0" w:after="0" w:line="304" w:lineRule="exact"/>
        <w:ind w:left="1908" w:right="0" w:hanging="360"/>
        <w:jc w:val="left"/>
        <w:rPr>
          <w:rFonts w:ascii="Symbol" w:hAnsi="Symbol"/>
          <w:sz w:val="24"/>
        </w:rPr>
      </w:pPr>
      <w:r>
        <w:rPr>
          <w:sz w:val="24"/>
        </w:rPr>
        <w:t>In most cases the memory unit</w:t>
      </w:r>
      <w:r>
        <w:rPr>
          <w:spacing w:val="-1"/>
          <w:sz w:val="24"/>
        </w:rPr>
        <w:t xml:space="preserve"> </w:t>
      </w:r>
      <w:r>
        <w:rPr>
          <w:sz w:val="24"/>
        </w:rPr>
        <w:t>acts.</w:t>
      </w:r>
    </w:p>
    <w:p>
      <w:pPr>
        <w:pStyle w:val="12"/>
        <w:numPr>
          <w:ilvl w:val="1"/>
          <w:numId w:val="53"/>
        </w:numPr>
        <w:tabs>
          <w:tab w:val="left" w:pos="1908"/>
          <w:tab w:val="left" w:pos="1909"/>
        </w:tabs>
        <w:spacing w:before="0" w:after="0" w:line="305" w:lineRule="exact"/>
        <w:ind w:left="1908" w:right="0" w:hanging="360"/>
        <w:jc w:val="left"/>
        <w:rPr>
          <w:rFonts w:ascii="Symbol" w:hAnsi="Symbol"/>
          <w:sz w:val="24"/>
        </w:rPr>
      </w:pPr>
      <w:r>
        <w:rPr>
          <w:sz w:val="24"/>
        </w:rPr>
        <w:t>The sequence of operations may be carried out as shown in the flowchart of figure</w:t>
      </w:r>
      <w:r>
        <w:rPr>
          <w:spacing w:val="-27"/>
          <w:sz w:val="24"/>
        </w:rPr>
        <w:t xml:space="preserve"> </w:t>
      </w:r>
      <w:r>
        <w:rPr>
          <w:sz w:val="24"/>
        </w:rPr>
        <w:t>8.13.</w:t>
      </w:r>
    </w:p>
    <w:p>
      <w:pPr>
        <w:pStyle w:val="12"/>
        <w:numPr>
          <w:ilvl w:val="1"/>
          <w:numId w:val="53"/>
        </w:numPr>
        <w:tabs>
          <w:tab w:val="left" w:pos="1908"/>
          <w:tab w:val="left" w:pos="1909"/>
        </w:tabs>
        <w:spacing w:before="1" w:after="0" w:line="305" w:lineRule="exact"/>
        <w:ind w:left="1908" w:right="0" w:hanging="360"/>
        <w:jc w:val="left"/>
        <w:rPr>
          <w:rFonts w:ascii="Symbol" w:hAnsi="Symbol"/>
          <w:sz w:val="24"/>
        </w:rPr>
      </w:pPr>
      <w:r>
        <w:rPr>
          <w:sz w:val="24"/>
        </w:rPr>
        <w:t>The CPU sends an instruction to test the IOP</w:t>
      </w:r>
      <w:r>
        <w:rPr>
          <w:spacing w:val="-7"/>
          <w:sz w:val="24"/>
        </w:rPr>
        <w:t xml:space="preserve"> </w:t>
      </w:r>
      <w:r>
        <w:rPr>
          <w:sz w:val="24"/>
        </w:rPr>
        <w:t>path.</w:t>
      </w:r>
    </w:p>
    <w:p>
      <w:pPr>
        <w:pStyle w:val="12"/>
        <w:numPr>
          <w:ilvl w:val="1"/>
          <w:numId w:val="53"/>
        </w:numPr>
        <w:tabs>
          <w:tab w:val="left" w:pos="1908"/>
          <w:tab w:val="left" w:pos="1909"/>
        </w:tabs>
        <w:spacing w:before="0" w:after="0" w:line="305" w:lineRule="exact"/>
        <w:ind w:left="1908" w:right="0" w:hanging="360"/>
        <w:jc w:val="left"/>
        <w:rPr>
          <w:rFonts w:ascii="Symbol" w:hAnsi="Symbol"/>
          <w:sz w:val="24"/>
        </w:rPr>
      </w:pPr>
      <w:r>
        <w:rPr>
          <w:sz w:val="24"/>
        </w:rPr>
        <w:t>The IOP responds by inserting a status word in memory for the CPU to</w:t>
      </w:r>
      <w:r>
        <w:rPr>
          <w:spacing w:val="-16"/>
          <w:sz w:val="24"/>
        </w:rPr>
        <w:t xml:space="preserve"> </w:t>
      </w:r>
      <w:r>
        <w:rPr>
          <w:sz w:val="24"/>
        </w:rPr>
        <w:t>check.</w:t>
      </w:r>
    </w:p>
    <w:p>
      <w:pPr>
        <w:pStyle w:val="12"/>
        <w:numPr>
          <w:ilvl w:val="1"/>
          <w:numId w:val="53"/>
        </w:numPr>
        <w:tabs>
          <w:tab w:val="left" w:pos="1908"/>
          <w:tab w:val="left" w:pos="1909"/>
        </w:tabs>
        <w:spacing w:before="1" w:after="0" w:line="240" w:lineRule="auto"/>
        <w:ind w:left="1908" w:right="218" w:hanging="360"/>
        <w:jc w:val="left"/>
        <w:rPr>
          <w:rFonts w:ascii="Symbol" w:hAnsi="Symbol"/>
          <w:sz w:val="24"/>
        </w:rPr>
      </w:pPr>
      <w:r>
        <w:rPr>
          <w:sz w:val="24"/>
        </w:rPr>
        <w:t>The bits of the status word indicate the condition of the IOP and I/O device, such as IOP overload condition, device busy with another transfer, or device ready for I/O</w:t>
      </w:r>
      <w:r>
        <w:rPr>
          <w:spacing w:val="-34"/>
          <w:sz w:val="24"/>
        </w:rPr>
        <w:t xml:space="preserve"> </w:t>
      </w:r>
      <w:r>
        <w:rPr>
          <w:sz w:val="24"/>
        </w:rPr>
        <w:t>transfer.</w:t>
      </w:r>
    </w:p>
    <w:p>
      <w:pPr>
        <w:pStyle w:val="12"/>
        <w:numPr>
          <w:ilvl w:val="1"/>
          <w:numId w:val="53"/>
        </w:numPr>
        <w:tabs>
          <w:tab w:val="left" w:pos="1908"/>
          <w:tab w:val="left" w:pos="1909"/>
        </w:tabs>
        <w:spacing w:before="0" w:after="0" w:line="305" w:lineRule="exact"/>
        <w:ind w:left="1908" w:right="0" w:hanging="360"/>
        <w:jc w:val="left"/>
        <w:rPr>
          <w:rFonts w:ascii="Symbol" w:hAnsi="Symbol"/>
          <w:sz w:val="24"/>
        </w:rPr>
      </w:pPr>
      <w:r>
        <w:rPr>
          <w:sz w:val="24"/>
        </w:rPr>
        <w:t>The CPU refers to the status word in memory to device what do</w:t>
      </w:r>
      <w:r>
        <w:rPr>
          <w:spacing w:val="-13"/>
          <w:sz w:val="24"/>
        </w:rPr>
        <w:t xml:space="preserve"> </w:t>
      </w:r>
      <w:r>
        <w:rPr>
          <w:sz w:val="24"/>
        </w:rPr>
        <w:t>next.</w:t>
      </w:r>
    </w:p>
    <w:p>
      <w:pPr>
        <w:pStyle w:val="12"/>
        <w:numPr>
          <w:ilvl w:val="1"/>
          <w:numId w:val="53"/>
        </w:numPr>
        <w:tabs>
          <w:tab w:val="left" w:pos="1908"/>
          <w:tab w:val="left" w:pos="1909"/>
        </w:tabs>
        <w:spacing w:before="2" w:after="0" w:line="305" w:lineRule="exact"/>
        <w:ind w:left="1908" w:right="0" w:hanging="360"/>
        <w:jc w:val="left"/>
        <w:rPr>
          <w:rFonts w:ascii="Symbol" w:hAnsi="Symbol"/>
          <w:sz w:val="24"/>
        </w:rPr>
      </w:pPr>
      <w:r>
        <w:rPr>
          <w:sz w:val="24"/>
        </w:rPr>
        <w:t>If all is in order, the CPU sends the instruction to start I/O</w:t>
      </w:r>
      <w:r>
        <w:rPr>
          <w:spacing w:val="-15"/>
          <w:sz w:val="24"/>
        </w:rPr>
        <w:t xml:space="preserve"> </w:t>
      </w:r>
      <w:r>
        <w:rPr>
          <w:sz w:val="24"/>
        </w:rPr>
        <w:t>transfer.</w:t>
      </w:r>
    </w:p>
    <w:p>
      <w:pPr>
        <w:pStyle w:val="12"/>
        <w:numPr>
          <w:ilvl w:val="1"/>
          <w:numId w:val="53"/>
        </w:numPr>
        <w:tabs>
          <w:tab w:val="left" w:pos="1908"/>
          <w:tab w:val="left" w:pos="1909"/>
        </w:tabs>
        <w:spacing w:before="0" w:after="0" w:line="240" w:lineRule="auto"/>
        <w:ind w:left="1908" w:right="218" w:hanging="360"/>
        <w:jc w:val="left"/>
        <w:rPr>
          <w:rFonts w:ascii="Symbol" w:hAnsi="Symbol"/>
          <w:sz w:val="24"/>
        </w:rPr>
      </w:pPr>
      <w:r>
        <w:rPr>
          <w:sz w:val="24"/>
        </w:rPr>
        <w:t>The memory address received with this instruction tells the IOP where to find its program.</w:t>
      </w:r>
    </w:p>
    <w:p>
      <w:pPr>
        <w:pStyle w:val="12"/>
        <w:numPr>
          <w:ilvl w:val="1"/>
          <w:numId w:val="53"/>
        </w:numPr>
        <w:tabs>
          <w:tab w:val="left" w:pos="1908"/>
          <w:tab w:val="left" w:pos="1909"/>
        </w:tabs>
        <w:spacing w:before="0" w:after="0" w:line="242" w:lineRule="auto"/>
        <w:ind w:left="1908" w:right="221" w:hanging="360"/>
        <w:jc w:val="left"/>
        <w:rPr>
          <w:rFonts w:ascii="Symbol" w:hAnsi="Symbol"/>
          <w:sz w:val="24"/>
        </w:rPr>
      </w:pPr>
      <w:r>
        <w:rPr>
          <w:sz w:val="24"/>
        </w:rPr>
        <w:t>The CPU can now continue with another program while the IOP is busy with the I/O program.</w:t>
      </w:r>
    </w:p>
    <w:p>
      <w:pPr>
        <w:pStyle w:val="12"/>
        <w:numPr>
          <w:ilvl w:val="1"/>
          <w:numId w:val="53"/>
        </w:numPr>
        <w:tabs>
          <w:tab w:val="left" w:pos="1908"/>
          <w:tab w:val="left" w:pos="1909"/>
        </w:tabs>
        <w:spacing w:before="0" w:after="0" w:line="301" w:lineRule="exact"/>
        <w:ind w:left="1908" w:right="0" w:hanging="360"/>
        <w:jc w:val="left"/>
        <w:rPr>
          <w:rFonts w:ascii="Symbol" w:hAnsi="Symbol"/>
          <w:sz w:val="24"/>
        </w:rPr>
      </w:pPr>
      <w:r>
        <w:rPr>
          <w:sz w:val="24"/>
        </w:rPr>
        <w:t>Both programs refer to memory by means of DMA</w:t>
      </w:r>
      <w:r>
        <w:rPr>
          <w:spacing w:val="-10"/>
          <w:sz w:val="24"/>
        </w:rPr>
        <w:t xml:space="preserve"> </w:t>
      </w:r>
      <w:r>
        <w:rPr>
          <w:sz w:val="24"/>
        </w:rPr>
        <w:t>transfer.</w:t>
      </w:r>
    </w:p>
    <w:p>
      <w:pPr>
        <w:pStyle w:val="12"/>
        <w:numPr>
          <w:ilvl w:val="1"/>
          <w:numId w:val="53"/>
        </w:numPr>
        <w:tabs>
          <w:tab w:val="left" w:pos="1908"/>
          <w:tab w:val="left" w:pos="1909"/>
        </w:tabs>
        <w:spacing w:before="0" w:after="0" w:line="242" w:lineRule="auto"/>
        <w:ind w:left="1908" w:right="222" w:hanging="360"/>
        <w:jc w:val="left"/>
        <w:rPr>
          <w:rFonts w:ascii="Symbol" w:hAnsi="Symbol"/>
          <w:sz w:val="24"/>
        </w:rPr>
      </w:pPr>
      <w:r>
        <w:rPr>
          <w:sz w:val="24"/>
        </w:rPr>
        <w:t>When the IOP terminates the execution of its program, it sends an interrupt request to the</w:t>
      </w:r>
      <w:r>
        <w:rPr>
          <w:spacing w:val="-2"/>
          <w:sz w:val="24"/>
        </w:rPr>
        <w:t xml:space="preserve"> </w:t>
      </w:r>
      <w:r>
        <w:rPr>
          <w:sz w:val="24"/>
        </w:rPr>
        <w:t>CPU.</w:t>
      </w:r>
    </w:p>
    <w:p>
      <w:pPr>
        <w:pStyle w:val="12"/>
        <w:numPr>
          <w:ilvl w:val="1"/>
          <w:numId w:val="53"/>
        </w:numPr>
        <w:tabs>
          <w:tab w:val="left" w:pos="1908"/>
          <w:tab w:val="left" w:pos="1909"/>
        </w:tabs>
        <w:spacing w:before="0" w:after="0" w:line="240" w:lineRule="auto"/>
        <w:ind w:left="1908" w:right="223" w:hanging="360"/>
        <w:jc w:val="left"/>
        <w:rPr>
          <w:rFonts w:ascii="Symbol" w:hAnsi="Symbol"/>
          <w:sz w:val="24"/>
        </w:rPr>
      </w:pPr>
      <w:r>
        <w:rPr>
          <w:sz w:val="24"/>
        </w:rPr>
        <w:t>The CPU responds to the interrupt by issuing an instruction to read the status from the IOP.</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3"/>
        </w:numPr>
        <w:tabs>
          <w:tab w:val="left" w:pos="1908"/>
          <w:tab w:val="left" w:pos="1909"/>
        </w:tabs>
        <w:spacing w:before="100" w:after="0" w:line="242" w:lineRule="auto"/>
        <w:ind w:left="1908" w:right="217" w:hanging="360"/>
        <w:jc w:val="left"/>
        <w:rPr>
          <w:rFonts w:ascii="Symbol" w:hAnsi="Symbol"/>
          <w:sz w:val="24"/>
        </w:rPr>
      </w:pPr>
      <w:r>
        <w:rPr>
          <w:sz w:val="24"/>
        </w:rPr>
        <w:t xml:space="preserve">The IOP responds by placing the contents </w:t>
      </w:r>
      <w:r>
        <w:rPr>
          <w:spacing w:val="3"/>
          <w:sz w:val="24"/>
        </w:rPr>
        <w:t xml:space="preserve">of </w:t>
      </w:r>
      <w:r>
        <w:rPr>
          <w:sz w:val="24"/>
        </w:rPr>
        <w:t>its status report into a specified memory location.</w:t>
      </w:r>
    </w:p>
    <w:p>
      <w:pPr>
        <w:pStyle w:val="12"/>
        <w:numPr>
          <w:ilvl w:val="1"/>
          <w:numId w:val="53"/>
        </w:numPr>
        <w:tabs>
          <w:tab w:val="left" w:pos="1908"/>
          <w:tab w:val="left" w:pos="1909"/>
        </w:tabs>
        <w:spacing w:before="0" w:after="0" w:line="240" w:lineRule="auto"/>
        <w:ind w:left="1908" w:right="222" w:hanging="360"/>
        <w:jc w:val="left"/>
        <w:rPr>
          <w:rFonts w:ascii="Symbol" w:hAnsi="Symbol"/>
          <w:sz w:val="24"/>
        </w:rPr>
      </w:pPr>
      <w:r>
        <w:rPr>
          <w:sz w:val="24"/>
        </w:rPr>
        <w:t>The status word indicates whether the transfer has been completed or if any errors occurred during the</w:t>
      </w:r>
      <w:r>
        <w:rPr>
          <w:spacing w:val="-3"/>
          <w:sz w:val="24"/>
        </w:rPr>
        <w:t xml:space="preserve"> </w:t>
      </w:r>
      <w:r>
        <w:rPr>
          <w:sz w:val="24"/>
        </w:rPr>
        <w:t>transfer.</w:t>
      </w:r>
    </w:p>
    <w:p>
      <w:pPr>
        <w:pStyle w:val="12"/>
        <w:numPr>
          <w:ilvl w:val="1"/>
          <w:numId w:val="53"/>
        </w:numPr>
        <w:tabs>
          <w:tab w:val="left" w:pos="1908"/>
          <w:tab w:val="left" w:pos="1909"/>
        </w:tabs>
        <w:spacing w:before="0" w:after="0" w:line="242" w:lineRule="auto"/>
        <w:ind w:left="1908" w:right="222" w:hanging="360"/>
        <w:jc w:val="left"/>
        <w:rPr>
          <w:rFonts w:ascii="Symbol" w:hAnsi="Symbol"/>
          <w:sz w:val="24"/>
        </w:rPr>
      </w:pPr>
      <w:r>
        <w:rPr>
          <w:sz w:val="24"/>
        </w:rPr>
        <w:t>From inspection of the bits in the status word, the CPU determines if the I/O operation was completed satisfactorily without</w:t>
      </w:r>
      <w:r>
        <w:rPr>
          <w:spacing w:val="-2"/>
          <w:sz w:val="24"/>
        </w:rPr>
        <w:t xml:space="preserve"> </w:t>
      </w:r>
      <w:r>
        <w:rPr>
          <w:sz w:val="24"/>
        </w:rPr>
        <w:t>errors.</w:t>
      </w:r>
    </w:p>
    <w:p>
      <w:pPr>
        <w:pStyle w:val="12"/>
        <w:numPr>
          <w:ilvl w:val="1"/>
          <w:numId w:val="53"/>
        </w:numPr>
        <w:tabs>
          <w:tab w:val="left" w:pos="1908"/>
          <w:tab w:val="left" w:pos="1909"/>
        </w:tabs>
        <w:spacing w:before="0" w:after="0" w:line="240" w:lineRule="auto"/>
        <w:ind w:left="1908" w:right="223" w:hanging="360"/>
        <w:jc w:val="left"/>
        <w:rPr>
          <w:rFonts w:ascii="Symbol" w:hAnsi="Symbol"/>
          <w:sz w:val="24"/>
        </w:rPr>
      </w:pPr>
      <w:r>
        <w:rPr>
          <w:sz w:val="24"/>
        </w:rPr>
        <w:t>The IOP takes care of all data transfers between several I/O units and the memory while the CPU is processing another</w:t>
      </w:r>
      <w:r>
        <w:rPr>
          <w:spacing w:val="-5"/>
          <w:sz w:val="24"/>
        </w:rPr>
        <w:t xml:space="preserve"> </w:t>
      </w:r>
      <w:r>
        <w:rPr>
          <w:sz w:val="24"/>
        </w:rPr>
        <w:t>program.</w:t>
      </w:r>
    </w:p>
    <w:p>
      <w:pPr>
        <w:pStyle w:val="12"/>
        <w:numPr>
          <w:ilvl w:val="1"/>
          <w:numId w:val="53"/>
        </w:numPr>
        <w:tabs>
          <w:tab w:val="left" w:pos="1908"/>
          <w:tab w:val="left" w:pos="1909"/>
        </w:tabs>
        <w:spacing w:before="0" w:after="0" w:line="240" w:lineRule="auto"/>
        <w:ind w:left="1908" w:right="222" w:hanging="360"/>
        <w:jc w:val="left"/>
        <w:rPr>
          <w:rFonts w:ascii="Symbol" w:hAnsi="Symbol"/>
          <w:sz w:val="24"/>
        </w:rPr>
      </w:pPr>
      <w:r>
        <w:rPr>
          <w:sz w:val="24"/>
        </w:rPr>
        <w:t>The IOP and CPU are competing for the use of memory, so the number of devices that can be in operation is limited by the access time of the</w:t>
      </w:r>
      <w:r>
        <w:rPr>
          <w:spacing w:val="-10"/>
          <w:sz w:val="24"/>
        </w:rPr>
        <w:t xml:space="preserve"> </w:t>
      </w:r>
      <w:r>
        <w:rPr>
          <w:sz w:val="24"/>
        </w:rPr>
        <w:t>memory.</w:t>
      </w:r>
    </w:p>
    <w:p>
      <w:pPr>
        <w:pStyle w:val="6"/>
        <w:spacing w:before="6"/>
        <w:ind w:left="0" w:firstLine="0"/>
        <w:rPr>
          <w:sz w:val="10"/>
        </w:rPr>
      </w:pPr>
      <w:r>
        <w:drawing>
          <wp:anchor distT="0" distB="0" distL="0" distR="0" simplePos="0" relativeHeight="1024" behindDoc="0" locked="0" layoutInCell="1" allowOverlap="1">
            <wp:simplePos x="0" y="0"/>
            <wp:positionH relativeFrom="page">
              <wp:posOffset>2154555</wp:posOffset>
            </wp:positionH>
            <wp:positionV relativeFrom="paragraph">
              <wp:posOffset>106045</wp:posOffset>
            </wp:positionV>
            <wp:extent cx="4106545" cy="3432810"/>
            <wp:effectExtent l="0" t="0" r="0" b="0"/>
            <wp:wrapTopAndBottom/>
            <wp:docPr id="165"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16.png"/>
                    <pic:cNvPicPr>
                      <a:picLocks noChangeAspect="1"/>
                    </pic:cNvPicPr>
                  </pic:nvPicPr>
                  <pic:blipFill>
                    <a:blip r:embed="rId142" cstate="print"/>
                    <a:stretch>
                      <a:fillRect/>
                    </a:stretch>
                  </pic:blipFill>
                  <pic:spPr>
                    <a:xfrm>
                      <a:off x="0" y="0"/>
                      <a:ext cx="4106730" cy="3432619"/>
                    </a:xfrm>
                    <a:prstGeom prst="rect">
                      <a:avLst/>
                    </a:prstGeom>
                  </pic:spPr>
                </pic:pic>
              </a:graphicData>
            </a:graphic>
          </wp:anchor>
        </w:drawing>
      </w:r>
    </w:p>
    <w:p>
      <w:pPr>
        <w:spacing w:before="60"/>
        <w:ind w:left="4366" w:right="0" w:firstLine="0"/>
        <w:jc w:val="left"/>
        <w:rPr>
          <w:b/>
          <w:sz w:val="20"/>
        </w:rPr>
      </w:pPr>
      <w:r>
        <w:rPr>
          <w:b/>
          <w:sz w:val="20"/>
        </w:rPr>
        <w:t>Figure 8.13: CPU-IOP communication</w:t>
      </w:r>
    </w:p>
    <w:p>
      <w:pPr>
        <w:spacing w:after="0"/>
        <w:jc w:val="left"/>
        <w:rPr>
          <w:sz w:val="20"/>
        </w:rPr>
        <w:sectPr>
          <w:pgSz w:w="12240" w:h="15840"/>
          <w:pgMar w:top="1660" w:right="700" w:bottom="1100" w:left="720" w:header="720" w:footer="901" w:gutter="0"/>
        </w:sectPr>
      </w:pPr>
    </w:p>
    <w:p>
      <w:pPr>
        <w:pStyle w:val="6"/>
        <w:spacing w:before="3"/>
        <w:ind w:left="0" w:firstLine="0"/>
        <w:rPr>
          <w:b/>
          <w:sz w:val="18"/>
        </w:rPr>
      </w:pPr>
    </w:p>
    <w:p>
      <w:pPr>
        <w:pStyle w:val="2"/>
        <w:numPr>
          <w:ilvl w:val="0"/>
          <w:numId w:val="56"/>
        </w:numPr>
        <w:tabs>
          <w:tab w:val="left" w:pos="1188"/>
          <w:tab w:val="left" w:pos="1189"/>
          <w:tab w:val="left" w:pos="9529"/>
        </w:tabs>
        <w:spacing w:before="45" w:after="0" w:line="240" w:lineRule="auto"/>
        <w:ind w:left="1188" w:right="223" w:hanging="828"/>
        <w:jc w:val="left"/>
        <w:rPr>
          <w:sz w:val="24"/>
        </w:rPr>
      </w:pPr>
      <w:r>
        <w:t>How main memory is useful in computer system? Explain the memory address map of RAM</w:t>
      </w:r>
      <w:r>
        <w:rPr>
          <w:spacing w:val="-12"/>
        </w:rPr>
        <w:t xml:space="preserve"> </w:t>
      </w:r>
      <w:r>
        <w:t>and</w:t>
      </w:r>
      <w:r>
        <w:rPr>
          <w:spacing w:val="-4"/>
        </w:rPr>
        <w:t xml:space="preserve"> </w:t>
      </w:r>
      <w:r>
        <w:t>ROM.</w:t>
      </w:r>
      <w:r>
        <w:tab/>
      </w:r>
      <w:r>
        <w:rPr>
          <w:sz w:val="24"/>
        </w:rPr>
        <w:t>(Sum’15)</w:t>
      </w:r>
    </w:p>
    <w:p>
      <w:pPr>
        <w:pStyle w:val="6"/>
        <w:ind w:left="0" w:firstLine="0"/>
        <w:rPr>
          <w:rFonts w:ascii="Cambria"/>
          <w:b/>
          <w:sz w:val="28"/>
        </w:rPr>
      </w:pPr>
    </w:p>
    <w:p>
      <w:pPr>
        <w:pStyle w:val="3"/>
        <w:spacing w:before="1" w:line="328" w:lineRule="exact"/>
        <w:rPr>
          <w:i/>
        </w:rPr>
      </w:pPr>
      <w:r>
        <w:rPr>
          <w:i/>
        </w:rPr>
        <w:t>Main Memory</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 main memory is the central storage unit in a computer</w:t>
      </w:r>
      <w:r>
        <w:rPr>
          <w:spacing w:val="-12"/>
          <w:sz w:val="24"/>
        </w:rPr>
        <w:t xml:space="preserve"> </w:t>
      </w:r>
      <w:r>
        <w:rPr>
          <w:sz w:val="24"/>
        </w:rPr>
        <w:t>system.</w:t>
      </w:r>
    </w:p>
    <w:p>
      <w:pPr>
        <w:pStyle w:val="12"/>
        <w:numPr>
          <w:ilvl w:val="1"/>
          <w:numId w:val="56"/>
        </w:numPr>
        <w:tabs>
          <w:tab w:val="left" w:pos="1908"/>
          <w:tab w:val="left" w:pos="1909"/>
        </w:tabs>
        <w:spacing w:before="1" w:after="0" w:line="240" w:lineRule="auto"/>
        <w:ind w:left="1908" w:right="222" w:hanging="360"/>
        <w:jc w:val="left"/>
        <w:rPr>
          <w:rFonts w:ascii="Symbol" w:hAnsi="Symbol"/>
          <w:sz w:val="24"/>
        </w:rPr>
      </w:pPr>
      <w:r>
        <w:rPr>
          <w:sz w:val="24"/>
        </w:rPr>
        <w:t>Primary memory holds only those data and instructions on which computer is currently working.</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It has limited capacity and data is lost when power is switched</w:t>
      </w:r>
      <w:r>
        <w:rPr>
          <w:spacing w:val="-5"/>
          <w:sz w:val="24"/>
        </w:rPr>
        <w:t xml:space="preserve"> </w:t>
      </w:r>
      <w:r>
        <w:rPr>
          <w:sz w:val="24"/>
        </w:rPr>
        <w:t>off.</w:t>
      </w:r>
    </w:p>
    <w:p>
      <w:pPr>
        <w:pStyle w:val="12"/>
        <w:numPr>
          <w:ilvl w:val="1"/>
          <w:numId w:val="56"/>
        </w:numPr>
        <w:tabs>
          <w:tab w:val="left" w:pos="1908"/>
          <w:tab w:val="left" w:pos="1909"/>
        </w:tabs>
        <w:spacing w:before="1" w:after="0" w:line="306" w:lineRule="exact"/>
        <w:ind w:left="1908" w:right="0" w:hanging="360"/>
        <w:jc w:val="left"/>
        <w:rPr>
          <w:rFonts w:ascii="Symbol" w:hAnsi="Symbol"/>
          <w:sz w:val="24"/>
        </w:rPr>
      </w:pPr>
      <w:r>
        <w:rPr>
          <w:sz w:val="24"/>
        </w:rPr>
        <w:t>It is generally made up of semiconductor</w:t>
      </w:r>
      <w:r>
        <w:rPr>
          <w:spacing w:val="-3"/>
          <w:sz w:val="24"/>
        </w:rPr>
        <w:t xml:space="preserve"> </w:t>
      </w:r>
      <w:r>
        <w:rPr>
          <w:sz w:val="24"/>
        </w:rPr>
        <w:t>device.</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These memories are not as fast as</w:t>
      </w:r>
      <w:r>
        <w:rPr>
          <w:spacing w:val="-4"/>
          <w:sz w:val="24"/>
        </w:rPr>
        <w:t xml:space="preserve"> </w:t>
      </w:r>
      <w:r>
        <w:rPr>
          <w:sz w:val="24"/>
        </w:rPr>
        <w:t>registers.</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 data and instruction required to be processed reside in main</w:t>
      </w:r>
      <w:r>
        <w:rPr>
          <w:spacing w:val="-17"/>
          <w:sz w:val="24"/>
        </w:rPr>
        <w:t xml:space="preserve"> </w:t>
      </w:r>
      <w:r>
        <w:rPr>
          <w:sz w:val="24"/>
        </w:rPr>
        <w:t>memory.</w:t>
      </w:r>
    </w:p>
    <w:p>
      <w:pPr>
        <w:pStyle w:val="12"/>
        <w:numPr>
          <w:ilvl w:val="1"/>
          <w:numId w:val="56"/>
        </w:numPr>
        <w:tabs>
          <w:tab w:val="left" w:pos="1908"/>
          <w:tab w:val="left" w:pos="1909"/>
        </w:tabs>
        <w:spacing w:before="2" w:after="0" w:line="240" w:lineRule="auto"/>
        <w:ind w:left="1908" w:right="0" w:hanging="360"/>
        <w:jc w:val="left"/>
        <w:rPr>
          <w:rFonts w:ascii="Symbol" w:hAnsi="Symbol"/>
          <w:sz w:val="24"/>
        </w:rPr>
      </w:pPr>
      <w:r>
        <w:rPr>
          <w:sz w:val="24"/>
        </w:rPr>
        <w:t>It is divided into two subcategories RAM and</w:t>
      </w:r>
      <w:r>
        <w:rPr>
          <w:spacing w:val="-1"/>
          <w:sz w:val="24"/>
        </w:rPr>
        <w:t xml:space="preserve"> </w:t>
      </w:r>
      <w:r>
        <w:rPr>
          <w:sz w:val="24"/>
        </w:rPr>
        <w:t>ROM.</w:t>
      </w:r>
    </w:p>
    <w:p>
      <w:pPr>
        <w:pStyle w:val="6"/>
        <w:spacing w:before="10"/>
        <w:ind w:left="0" w:firstLine="0"/>
        <w:rPr>
          <w:sz w:val="23"/>
        </w:rPr>
      </w:pPr>
    </w:p>
    <w:p>
      <w:pPr>
        <w:pStyle w:val="3"/>
        <w:spacing w:after="3"/>
        <w:rPr>
          <w:i/>
        </w:rPr>
      </w:pPr>
      <w:r>
        <w:rPr>
          <w:i/>
        </w:rPr>
        <w:t>Memory address map of RAM and ROM</w:t>
      </w:r>
    </w:p>
    <w:p>
      <w:pPr>
        <w:pStyle w:val="6"/>
        <w:ind w:left="3050" w:firstLine="0"/>
        <w:rPr>
          <w:rFonts w:ascii="Cambria"/>
          <w:sz w:val="20"/>
        </w:rPr>
      </w:pPr>
      <w:r>
        <w:rPr>
          <w:rFonts w:ascii="Cambria"/>
          <w:sz w:val="20"/>
        </w:rPr>
        <w:drawing>
          <wp:inline distT="0" distB="0" distL="0" distR="0">
            <wp:extent cx="3620770" cy="890270"/>
            <wp:effectExtent l="0" t="0" r="0" b="0"/>
            <wp:docPr id="16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17.png"/>
                    <pic:cNvPicPr>
                      <a:picLocks noChangeAspect="1"/>
                    </pic:cNvPicPr>
                  </pic:nvPicPr>
                  <pic:blipFill>
                    <a:blip r:embed="rId143" cstate="print"/>
                    <a:stretch>
                      <a:fillRect/>
                    </a:stretch>
                  </pic:blipFill>
                  <pic:spPr>
                    <a:xfrm>
                      <a:off x="0" y="0"/>
                      <a:ext cx="3621038" cy="890397"/>
                    </a:xfrm>
                    <a:prstGeom prst="rect">
                      <a:avLst/>
                    </a:prstGeom>
                  </pic:spPr>
                </pic:pic>
              </a:graphicData>
            </a:graphic>
          </wp:inline>
        </w:drawing>
      </w:r>
    </w:p>
    <w:p>
      <w:pPr>
        <w:spacing w:before="44"/>
        <w:ind w:left="966" w:right="0" w:firstLine="0"/>
        <w:jc w:val="center"/>
        <w:rPr>
          <w:b/>
          <w:sz w:val="20"/>
        </w:rPr>
      </w:pPr>
      <w:r>
        <w:rPr>
          <w:b/>
          <w:sz w:val="20"/>
        </w:rPr>
        <w:t>Figure 9.1:</w:t>
      </w:r>
      <w:r>
        <w:rPr>
          <w:b/>
          <w:spacing w:val="-37"/>
          <w:sz w:val="20"/>
        </w:rPr>
        <w:t xml:space="preserve"> </w:t>
      </w:r>
      <w:r>
        <w:rPr>
          <w:b/>
          <w:sz w:val="20"/>
        </w:rPr>
        <w:t>Typical RAM chip</w:t>
      </w:r>
    </w:p>
    <w:p>
      <w:pPr>
        <w:pStyle w:val="6"/>
        <w:spacing w:before="8"/>
        <w:ind w:left="0" w:firstLine="0"/>
        <w:rPr>
          <w:b/>
          <w:sz w:val="16"/>
        </w:rPr>
      </w:pPr>
      <w:r>
        <w:drawing>
          <wp:anchor distT="0" distB="0" distL="0" distR="0" simplePos="0" relativeHeight="1024" behindDoc="0" locked="0" layoutInCell="1" allowOverlap="1">
            <wp:simplePos x="0" y="0"/>
            <wp:positionH relativeFrom="page">
              <wp:posOffset>2405380</wp:posOffset>
            </wp:positionH>
            <wp:positionV relativeFrom="paragraph">
              <wp:posOffset>153670</wp:posOffset>
            </wp:positionV>
            <wp:extent cx="3594735" cy="995045"/>
            <wp:effectExtent l="0" t="0" r="0" b="0"/>
            <wp:wrapTopAndBottom/>
            <wp:docPr id="16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18.png"/>
                    <pic:cNvPicPr>
                      <a:picLocks noChangeAspect="1"/>
                    </pic:cNvPicPr>
                  </pic:nvPicPr>
                  <pic:blipFill>
                    <a:blip r:embed="rId144" cstate="print"/>
                    <a:stretch>
                      <a:fillRect/>
                    </a:stretch>
                  </pic:blipFill>
                  <pic:spPr>
                    <a:xfrm>
                      <a:off x="0" y="0"/>
                      <a:ext cx="3594572" cy="995267"/>
                    </a:xfrm>
                    <a:prstGeom prst="rect">
                      <a:avLst/>
                    </a:prstGeom>
                  </pic:spPr>
                </pic:pic>
              </a:graphicData>
            </a:graphic>
          </wp:anchor>
        </w:drawing>
      </w:r>
    </w:p>
    <w:p>
      <w:pPr>
        <w:spacing w:before="0"/>
        <w:ind w:left="967" w:right="0" w:firstLine="0"/>
        <w:jc w:val="center"/>
        <w:rPr>
          <w:b/>
          <w:sz w:val="20"/>
        </w:rPr>
      </w:pPr>
      <w:r>
        <w:rPr>
          <w:b/>
          <w:sz w:val="20"/>
        </w:rPr>
        <w:t>Figure 9.2:</w:t>
      </w:r>
      <w:r>
        <w:rPr>
          <w:b/>
          <w:spacing w:val="-38"/>
          <w:sz w:val="20"/>
        </w:rPr>
        <w:t xml:space="preserve"> </w:t>
      </w:r>
      <w:r>
        <w:rPr>
          <w:b/>
          <w:sz w:val="20"/>
        </w:rPr>
        <w:t>Typical ROM chip</w:t>
      </w:r>
    </w:p>
    <w:p>
      <w:pPr>
        <w:pStyle w:val="6"/>
        <w:spacing w:before="10"/>
        <w:ind w:left="0" w:firstLine="0"/>
        <w:rPr>
          <w:b/>
          <w:sz w:val="19"/>
        </w:rPr>
      </w:pPr>
    </w:p>
    <w:p>
      <w:pPr>
        <w:pStyle w:val="12"/>
        <w:numPr>
          <w:ilvl w:val="1"/>
          <w:numId w:val="56"/>
        </w:numPr>
        <w:tabs>
          <w:tab w:val="left" w:pos="1908"/>
          <w:tab w:val="left" w:pos="1909"/>
        </w:tabs>
        <w:spacing w:before="0" w:after="0" w:line="240" w:lineRule="auto"/>
        <w:ind w:left="1908" w:right="222" w:hanging="360"/>
        <w:jc w:val="left"/>
        <w:rPr>
          <w:rFonts w:ascii="Symbol" w:hAnsi="Symbol"/>
          <w:sz w:val="24"/>
        </w:rPr>
      </w:pPr>
      <w:r>
        <w:rPr>
          <w:sz w:val="24"/>
        </w:rPr>
        <w:t>The designer of a computer system must calculate the amount of memory required for the particular application and assign it to either RAM or</w:t>
      </w:r>
      <w:r>
        <w:rPr>
          <w:spacing w:val="-6"/>
          <w:sz w:val="24"/>
        </w:rPr>
        <w:t xml:space="preserve"> </w:t>
      </w:r>
      <w:r>
        <w:rPr>
          <w:sz w:val="24"/>
        </w:rPr>
        <w:t>ROM.</w:t>
      </w:r>
    </w:p>
    <w:p>
      <w:pPr>
        <w:pStyle w:val="12"/>
        <w:numPr>
          <w:ilvl w:val="1"/>
          <w:numId w:val="56"/>
        </w:numPr>
        <w:tabs>
          <w:tab w:val="left" w:pos="1908"/>
          <w:tab w:val="left" w:pos="1909"/>
        </w:tabs>
        <w:spacing w:before="0" w:after="0" w:line="242" w:lineRule="auto"/>
        <w:ind w:left="1908" w:right="219" w:hanging="360"/>
        <w:jc w:val="left"/>
        <w:rPr>
          <w:rFonts w:ascii="Symbol" w:hAnsi="Symbol"/>
          <w:sz w:val="24"/>
        </w:rPr>
      </w:pPr>
      <w:r>
        <w:rPr>
          <w:sz w:val="24"/>
        </w:rPr>
        <w:t>The interconnection between memory and processor is then established from knowledge of the size of memory needed and the type of RAM and ROM chips</w:t>
      </w:r>
      <w:r>
        <w:rPr>
          <w:spacing w:val="-34"/>
          <w:sz w:val="24"/>
        </w:rPr>
        <w:t xml:space="preserve"> </w:t>
      </w:r>
      <w:r>
        <w:rPr>
          <w:sz w:val="24"/>
        </w:rPr>
        <w:t>available.</w:t>
      </w:r>
    </w:p>
    <w:p>
      <w:pPr>
        <w:pStyle w:val="12"/>
        <w:numPr>
          <w:ilvl w:val="1"/>
          <w:numId w:val="56"/>
        </w:numPr>
        <w:tabs>
          <w:tab w:val="left" w:pos="1908"/>
          <w:tab w:val="left" w:pos="1909"/>
        </w:tabs>
        <w:spacing w:before="0" w:after="0" w:line="240" w:lineRule="auto"/>
        <w:ind w:left="1908" w:right="220" w:hanging="360"/>
        <w:jc w:val="left"/>
        <w:rPr>
          <w:rFonts w:ascii="Symbol" w:hAnsi="Symbol"/>
          <w:sz w:val="24"/>
        </w:rPr>
      </w:pPr>
      <w:r>
        <w:rPr>
          <w:sz w:val="24"/>
        </w:rPr>
        <w:t>The addressing of memory can be established by means of a table that specifies the memory address assigned to each</w:t>
      </w:r>
      <w:r>
        <w:rPr>
          <w:spacing w:val="2"/>
          <w:sz w:val="24"/>
        </w:rPr>
        <w:t xml:space="preserve"> </w:t>
      </w:r>
      <w:r>
        <w:rPr>
          <w:sz w:val="24"/>
        </w:rPr>
        <w:t>chip.</w:t>
      </w:r>
    </w:p>
    <w:p>
      <w:pPr>
        <w:pStyle w:val="12"/>
        <w:numPr>
          <w:ilvl w:val="1"/>
          <w:numId w:val="56"/>
        </w:numPr>
        <w:tabs>
          <w:tab w:val="left" w:pos="1908"/>
          <w:tab w:val="left" w:pos="1909"/>
        </w:tabs>
        <w:spacing w:before="0" w:after="0" w:line="242" w:lineRule="auto"/>
        <w:ind w:left="1908" w:right="217" w:hanging="360"/>
        <w:jc w:val="left"/>
        <w:rPr>
          <w:rFonts w:ascii="Symbol" w:hAnsi="Symbol"/>
          <w:sz w:val="24"/>
        </w:rPr>
      </w:pPr>
      <w:r>
        <w:rPr>
          <w:sz w:val="24"/>
        </w:rPr>
        <w:t xml:space="preserve">The table, called a </w:t>
      </w:r>
      <w:r>
        <w:rPr>
          <w:b/>
          <w:sz w:val="24"/>
        </w:rPr>
        <w:t>memory address map</w:t>
      </w:r>
      <w:r>
        <w:rPr>
          <w:sz w:val="24"/>
        </w:rPr>
        <w:t>, is a pictorial representation of assigned address space for each chip in the system, shown in table</w:t>
      </w:r>
      <w:r>
        <w:rPr>
          <w:spacing w:val="-13"/>
          <w:sz w:val="24"/>
        </w:rPr>
        <w:t xml:space="preserve"> </w:t>
      </w:r>
      <w:r>
        <w:rPr>
          <w:sz w:val="24"/>
        </w:rPr>
        <w:t>9.1.</w:t>
      </w:r>
    </w:p>
    <w:p>
      <w:pPr>
        <w:pStyle w:val="12"/>
        <w:numPr>
          <w:ilvl w:val="1"/>
          <w:numId w:val="56"/>
        </w:numPr>
        <w:tabs>
          <w:tab w:val="left" w:pos="1908"/>
          <w:tab w:val="left" w:pos="1909"/>
        </w:tabs>
        <w:spacing w:before="0" w:after="0" w:line="240" w:lineRule="auto"/>
        <w:ind w:left="1908" w:right="221" w:hanging="360"/>
        <w:jc w:val="left"/>
        <w:rPr>
          <w:rFonts w:ascii="Symbol" w:hAnsi="Symbol"/>
          <w:sz w:val="24"/>
        </w:rPr>
      </w:pPr>
      <w:r>
        <w:rPr>
          <w:sz w:val="24"/>
        </w:rPr>
        <w:t>To demonstrate with a particular example, assume that a computer system needs 512 bytes of RAM and 512 bytes of ROM.</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 RAM and ROM chips to be used are specified in figure 9.1 and figure</w:t>
      </w:r>
      <w:r>
        <w:rPr>
          <w:spacing w:val="-15"/>
          <w:sz w:val="24"/>
        </w:rPr>
        <w:t xml:space="preserve"> </w:t>
      </w:r>
      <w:r>
        <w:rPr>
          <w:sz w:val="24"/>
        </w:rPr>
        <w:t>9.2.</w:t>
      </w:r>
    </w:p>
    <w:p>
      <w:pPr>
        <w:spacing w:after="0" w:line="305" w:lineRule="exact"/>
        <w:jc w:val="left"/>
        <w:rPr>
          <w:rFonts w:ascii="Symbol" w:hAnsi="Symbol"/>
          <w:sz w:val="24"/>
        </w:rPr>
        <w:sectPr>
          <w:headerReference r:id="rId23" w:type="default"/>
          <w:footerReference r:id="rId24" w:type="default"/>
          <w:pgSz w:w="12240" w:h="15840"/>
          <w:pgMar w:top="1660" w:right="700" w:bottom="1100" w:left="720" w:header="720" w:footer="901" w:gutter="0"/>
          <w:pgNumType w:start="1"/>
        </w:sectPr>
      </w:pPr>
    </w:p>
    <w:p>
      <w:pPr>
        <w:pStyle w:val="6"/>
        <w:spacing w:before="8"/>
        <w:ind w:left="0" w:firstLine="0"/>
        <w:rPr>
          <w:sz w:val="25"/>
        </w:rPr>
      </w:pPr>
    </w:p>
    <w:p>
      <w:pPr>
        <w:pStyle w:val="6"/>
        <w:ind w:left="1998" w:firstLine="0"/>
        <w:rPr>
          <w:sz w:val="20"/>
        </w:rPr>
      </w:pPr>
      <w:r>
        <w:rPr>
          <w:sz w:val="20"/>
        </w:rPr>
        <w:drawing>
          <wp:inline distT="0" distB="0" distL="0" distR="0">
            <wp:extent cx="4852670" cy="1562100"/>
            <wp:effectExtent l="0" t="0" r="0" b="0"/>
            <wp:docPr id="171"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19.png"/>
                    <pic:cNvPicPr>
                      <a:picLocks noChangeAspect="1"/>
                    </pic:cNvPicPr>
                  </pic:nvPicPr>
                  <pic:blipFill>
                    <a:blip r:embed="rId145" cstate="print"/>
                    <a:stretch>
                      <a:fillRect/>
                    </a:stretch>
                  </pic:blipFill>
                  <pic:spPr>
                    <a:xfrm>
                      <a:off x="0" y="0"/>
                      <a:ext cx="4852710" cy="1562100"/>
                    </a:xfrm>
                    <a:prstGeom prst="rect">
                      <a:avLst/>
                    </a:prstGeom>
                  </pic:spPr>
                </pic:pic>
              </a:graphicData>
            </a:graphic>
          </wp:inline>
        </w:drawing>
      </w:r>
    </w:p>
    <w:p>
      <w:pPr>
        <w:spacing w:before="19"/>
        <w:ind w:left="3913" w:right="0" w:firstLine="0"/>
        <w:jc w:val="left"/>
        <w:rPr>
          <w:b/>
          <w:sz w:val="20"/>
        </w:rPr>
      </w:pPr>
      <w:r>
        <w:rPr>
          <w:b/>
          <w:sz w:val="20"/>
        </w:rPr>
        <w:t>Table 9.1: Memory Address Map for Micro-procomputer</w:t>
      </w:r>
    </w:p>
    <w:p>
      <w:pPr>
        <w:pStyle w:val="12"/>
        <w:numPr>
          <w:ilvl w:val="1"/>
          <w:numId w:val="56"/>
        </w:numPr>
        <w:tabs>
          <w:tab w:val="left" w:pos="1908"/>
          <w:tab w:val="left" w:pos="1909"/>
        </w:tabs>
        <w:spacing w:before="36" w:after="0" w:line="240" w:lineRule="auto"/>
        <w:ind w:left="1908" w:right="0" w:hanging="360"/>
        <w:jc w:val="left"/>
        <w:rPr>
          <w:rFonts w:ascii="Symbol" w:hAnsi="Symbol"/>
          <w:sz w:val="24"/>
        </w:rPr>
      </w:pPr>
      <w:r>
        <w:rPr>
          <w:sz w:val="24"/>
        </w:rPr>
        <w:t>The component column specifies whether a RAM or a ROM chip is</w:t>
      </w:r>
      <w:r>
        <w:rPr>
          <w:spacing w:val="-8"/>
          <w:sz w:val="24"/>
        </w:rPr>
        <w:t xml:space="preserve"> </w:t>
      </w:r>
      <w:r>
        <w:rPr>
          <w:sz w:val="24"/>
        </w:rPr>
        <w:t>used.</w:t>
      </w:r>
    </w:p>
    <w:p>
      <w:pPr>
        <w:pStyle w:val="12"/>
        <w:numPr>
          <w:ilvl w:val="1"/>
          <w:numId w:val="56"/>
        </w:numPr>
        <w:tabs>
          <w:tab w:val="left" w:pos="1909"/>
        </w:tabs>
        <w:spacing w:before="3" w:after="0" w:line="240" w:lineRule="auto"/>
        <w:ind w:left="1908" w:right="215" w:hanging="360"/>
        <w:jc w:val="both"/>
        <w:rPr>
          <w:rFonts w:ascii="Symbol" w:hAnsi="Symbol"/>
          <w:sz w:val="24"/>
        </w:rPr>
      </w:pPr>
      <w:r>
        <w:rPr>
          <w:sz w:val="24"/>
        </w:rPr>
        <w:t>The hexadecimal address column assigns a range of hexadecimal equivalent addresses for each</w:t>
      </w:r>
      <w:r>
        <w:rPr>
          <w:spacing w:val="-1"/>
          <w:sz w:val="24"/>
        </w:rPr>
        <w:t xml:space="preserve"> </w:t>
      </w:r>
      <w:r>
        <w:rPr>
          <w:sz w:val="24"/>
        </w:rPr>
        <w:t>chip.</w:t>
      </w:r>
    </w:p>
    <w:p>
      <w:pPr>
        <w:pStyle w:val="12"/>
        <w:numPr>
          <w:ilvl w:val="1"/>
          <w:numId w:val="56"/>
        </w:numPr>
        <w:tabs>
          <w:tab w:val="left" w:pos="1908"/>
          <w:tab w:val="left" w:pos="1909"/>
        </w:tabs>
        <w:spacing w:before="0" w:after="0" w:line="304" w:lineRule="exact"/>
        <w:ind w:left="1908" w:right="0" w:hanging="360"/>
        <w:jc w:val="left"/>
        <w:rPr>
          <w:rFonts w:ascii="Symbol" w:hAnsi="Symbol"/>
          <w:sz w:val="24"/>
        </w:rPr>
      </w:pPr>
      <w:r>
        <w:rPr>
          <w:sz w:val="24"/>
        </w:rPr>
        <w:t>The address bus lines are listed in the third column.</w:t>
      </w:r>
    </w:p>
    <w:p>
      <w:pPr>
        <w:pStyle w:val="12"/>
        <w:numPr>
          <w:ilvl w:val="1"/>
          <w:numId w:val="56"/>
        </w:numPr>
        <w:tabs>
          <w:tab w:val="left" w:pos="1909"/>
        </w:tabs>
        <w:spacing w:before="0" w:after="0" w:line="242" w:lineRule="auto"/>
        <w:ind w:left="1908" w:right="216" w:hanging="360"/>
        <w:jc w:val="both"/>
        <w:rPr>
          <w:rFonts w:ascii="Symbol" w:hAnsi="Symbol"/>
          <w:sz w:val="24"/>
        </w:rPr>
      </w:pPr>
      <w:r>
        <w:rPr>
          <w:sz w:val="24"/>
        </w:rPr>
        <w:t>Although there are 16 lines in the address bus, the table shows only 10 lines because the other 6 are not used in this example and are assumed to be</w:t>
      </w:r>
      <w:r>
        <w:rPr>
          <w:spacing w:val="-8"/>
          <w:sz w:val="24"/>
        </w:rPr>
        <w:t xml:space="preserve"> </w:t>
      </w:r>
      <w:r>
        <w:rPr>
          <w:sz w:val="24"/>
        </w:rPr>
        <w:t>zero.</w:t>
      </w:r>
    </w:p>
    <w:p>
      <w:pPr>
        <w:pStyle w:val="12"/>
        <w:numPr>
          <w:ilvl w:val="1"/>
          <w:numId w:val="56"/>
        </w:numPr>
        <w:tabs>
          <w:tab w:val="left" w:pos="1909"/>
        </w:tabs>
        <w:spacing w:before="0" w:after="0" w:line="240" w:lineRule="auto"/>
        <w:ind w:left="1908" w:right="222" w:hanging="360"/>
        <w:jc w:val="both"/>
        <w:rPr>
          <w:rFonts w:ascii="Symbol" w:hAnsi="Symbol"/>
          <w:sz w:val="24"/>
        </w:rPr>
      </w:pPr>
      <w:r>
        <w:rPr>
          <w:sz w:val="24"/>
        </w:rPr>
        <w:t>The small x's under the address bus lines designate those lines that must be connected to the address inputs in each</w:t>
      </w:r>
      <w:r>
        <w:rPr>
          <w:spacing w:val="-3"/>
          <w:sz w:val="24"/>
        </w:rPr>
        <w:t xml:space="preserve"> </w:t>
      </w:r>
      <w:r>
        <w:rPr>
          <w:sz w:val="24"/>
        </w:rPr>
        <w:t>chip.</w:t>
      </w:r>
    </w:p>
    <w:p>
      <w:pPr>
        <w:pStyle w:val="12"/>
        <w:numPr>
          <w:ilvl w:val="1"/>
          <w:numId w:val="56"/>
        </w:numPr>
        <w:tabs>
          <w:tab w:val="left" w:pos="1909"/>
        </w:tabs>
        <w:spacing w:before="0" w:after="0" w:line="242" w:lineRule="auto"/>
        <w:ind w:left="1908" w:right="218" w:hanging="360"/>
        <w:jc w:val="both"/>
        <w:rPr>
          <w:rFonts w:ascii="Symbol" w:hAnsi="Symbol"/>
          <w:sz w:val="24"/>
        </w:rPr>
      </w:pPr>
      <w:r>
        <w:rPr>
          <w:sz w:val="24"/>
        </w:rPr>
        <w:t>The RAM chips have 128 bytes and need seven address lines. The ROM chip has 512 bytes and needs 9 address</w:t>
      </w:r>
      <w:r>
        <w:rPr>
          <w:spacing w:val="-4"/>
          <w:sz w:val="24"/>
        </w:rPr>
        <w:t xml:space="preserve"> </w:t>
      </w:r>
      <w:r>
        <w:rPr>
          <w:sz w:val="24"/>
        </w:rPr>
        <w:t>lines.</w:t>
      </w:r>
    </w:p>
    <w:p>
      <w:pPr>
        <w:pStyle w:val="12"/>
        <w:numPr>
          <w:ilvl w:val="1"/>
          <w:numId w:val="56"/>
        </w:numPr>
        <w:tabs>
          <w:tab w:val="left" w:pos="1909"/>
        </w:tabs>
        <w:spacing w:before="0" w:after="0" w:line="240" w:lineRule="auto"/>
        <w:ind w:left="1908" w:right="218" w:hanging="360"/>
        <w:jc w:val="both"/>
        <w:rPr>
          <w:rFonts w:ascii="Symbol" w:hAnsi="Symbol"/>
          <w:sz w:val="24"/>
        </w:rPr>
      </w:pPr>
      <w:r>
        <w:rPr>
          <w:sz w:val="24"/>
        </w:rPr>
        <w:t>The x's are always assigned to the low-order bus lines: lines 1 through 7 for the RAM and lines 1 through 9 for the</w:t>
      </w:r>
      <w:r>
        <w:rPr>
          <w:spacing w:val="-4"/>
          <w:sz w:val="24"/>
        </w:rPr>
        <w:t xml:space="preserve"> </w:t>
      </w:r>
      <w:r>
        <w:rPr>
          <w:sz w:val="24"/>
        </w:rPr>
        <w:t>ROM.</w:t>
      </w:r>
    </w:p>
    <w:p>
      <w:pPr>
        <w:pStyle w:val="12"/>
        <w:numPr>
          <w:ilvl w:val="1"/>
          <w:numId w:val="56"/>
        </w:numPr>
        <w:tabs>
          <w:tab w:val="left" w:pos="1964"/>
        </w:tabs>
        <w:spacing w:before="0" w:after="0" w:line="240" w:lineRule="auto"/>
        <w:ind w:left="1908" w:right="214" w:hanging="360"/>
        <w:jc w:val="both"/>
        <w:rPr>
          <w:rFonts w:ascii="Symbol" w:hAnsi="Symbol"/>
          <w:sz w:val="24"/>
        </w:rPr>
      </w:pPr>
      <w:r>
        <w:tab/>
      </w:r>
      <w:r>
        <w:rPr>
          <w:sz w:val="24"/>
        </w:rPr>
        <w:t>It is now necessary to distinguish between four RAM chips by assigning to each a different address. For this particular example we choose bus lines 8 and 9 to represent four distinct binary</w:t>
      </w:r>
      <w:r>
        <w:rPr>
          <w:spacing w:val="-4"/>
          <w:sz w:val="24"/>
        </w:rPr>
        <w:t xml:space="preserve"> </w:t>
      </w:r>
      <w:r>
        <w:rPr>
          <w:sz w:val="24"/>
        </w:rPr>
        <w:t>combinations.</w:t>
      </w:r>
    </w:p>
    <w:p>
      <w:pPr>
        <w:pStyle w:val="12"/>
        <w:numPr>
          <w:ilvl w:val="1"/>
          <w:numId w:val="56"/>
        </w:numPr>
        <w:tabs>
          <w:tab w:val="left" w:pos="1909"/>
        </w:tabs>
        <w:spacing w:before="0" w:after="0" w:line="237" w:lineRule="auto"/>
        <w:ind w:left="1908" w:right="215" w:hanging="360"/>
        <w:jc w:val="both"/>
        <w:rPr>
          <w:rFonts w:ascii="Symbol" w:hAnsi="Symbol"/>
          <w:sz w:val="24"/>
        </w:rPr>
      </w:pPr>
      <w:r>
        <w:rPr>
          <w:sz w:val="24"/>
        </w:rPr>
        <w:t>The table clearly shows that the nine low-order bus lines constitute a memory space for RAM equal to 2</w:t>
      </w:r>
      <w:r>
        <w:rPr>
          <w:position w:val="8"/>
          <w:sz w:val="16"/>
        </w:rPr>
        <w:t xml:space="preserve">9 </w:t>
      </w:r>
      <w:r>
        <w:rPr>
          <w:sz w:val="24"/>
        </w:rPr>
        <w:t>= 512</w:t>
      </w:r>
      <w:r>
        <w:rPr>
          <w:spacing w:val="-22"/>
          <w:sz w:val="24"/>
        </w:rPr>
        <w:t xml:space="preserve"> </w:t>
      </w:r>
      <w:r>
        <w:rPr>
          <w:sz w:val="24"/>
        </w:rPr>
        <w:t>bytes.</w:t>
      </w:r>
    </w:p>
    <w:p>
      <w:pPr>
        <w:pStyle w:val="12"/>
        <w:numPr>
          <w:ilvl w:val="1"/>
          <w:numId w:val="56"/>
        </w:numPr>
        <w:tabs>
          <w:tab w:val="left" w:pos="1909"/>
        </w:tabs>
        <w:spacing w:before="0" w:after="0" w:line="242" w:lineRule="auto"/>
        <w:ind w:left="1908" w:right="214" w:hanging="360"/>
        <w:jc w:val="both"/>
        <w:rPr>
          <w:rFonts w:ascii="Symbol" w:hAnsi="Symbol"/>
          <w:sz w:val="24"/>
        </w:rPr>
      </w:pPr>
      <w:r>
        <w:rPr>
          <w:sz w:val="24"/>
        </w:rPr>
        <w:t>The distinction between a RAM and ROM address is done with another bus line. Here we choose line 10 for this</w:t>
      </w:r>
      <w:r>
        <w:rPr>
          <w:spacing w:val="-4"/>
          <w:sz w:val="24"/>
        </w:rPr>
        <w:t xml:space="preserve"> </w:t>
      </w:r>
      <w:r>
        <w:rPr>
          <w:sz w:val="24"/>
        </w:rPr>
        <w:t>purpose.</w:t>
      </w:r>
    </w:p>
    <w:p>
      <w:pPr>
        <w:pStyle w:val="12"/>
        <w:numPr>
          <w:ilvl w:val="1"/>
          <w:numId w:val="56"/>
        </w:numPr>
        <w:tabs>
          <w:tab w:val="left" w:pos="1909"/>
        </w:tabs>
        <w:spacing w:before="0" w:after="0" w:line="240" w:lineRule="auto"/>
        <w:ind w:left="1908" w:right="215" w:hanging="360"/>
        <w:jc w:val="both"/>
        <w:rPr>
          <w:rFonts w:ascii="Symbol" w:hAnsi="Symbol"/>
          <w:sz w:val="24"/>
        </w:rPr>
      </w:pPr>
      <w:r>
        <w:rPr>
          <w:sz w:val="24"/>
        </w:rPr>
        <w:t>When line 10 is 0, the CPU selects a RAM, and when this line is equal to 1, it selects the ROM.</w:t>
      </w:r>
    </w:p>
    <w:p>
      <w:pPr>
        <w:pStyle w:val="6"/>
        <w:spacing w:before="8"/>
        <w:ind w:left="0" w:firstLine="0"/>
        <w:rPr>
          <w:sz w:val="22"/>
        </w:rPr>
      </w:pPr>
    </w:p>
    <w:p>
      <w:pPr>
        <w:pStyle w:val="2"/>
        <w:numPr>
          <w:ilvl w:val="0"/>
          <w:numId w:val="56"/>
        </w:numPr>
        <w:tabs>
          <w:tab w:val="left" w:pos="1188"/>
          <w:tab w:val="left" w:pos="1189"/>
          <w:tab w:val="left" w:pos="9529"/>
        </w:tabs>
        <w:spacing w:before="0" w:after="0" w:line="240" w:lineRule="auto"/>
        <w:ind w:left="1188" w:right="0" w:hanging="828"/>
        <w:jc w:val="left"/>
        <w:rPr>
          <w:sz w:val="24"/>
        </w:rPr>
      </w:pPr>
      <w:r>
        <w:t>Explain Content Addressable</w:t>
      </w:r>
      <w:r>
        <w:rPr>
          <w:spacing w:val="-12"/>
        </w:rPr>
        <w:t xml:space="preserve"> </w:t>
      </w:r>
      <w:r>
        <w:t>Memory (CAM).</w:t>
      </w:r>
      <w:r>
        <w:tab/>
      </w:r>
      <w:r>
        <w:rPr>
          <w:sz w:val="24"/>
        </w:rPr>
        <w:t>(Sum’15)</w:t>
      </w:r>
    </w:p>
    <w:p>
      <w:pPr>
        <w:pStyle w:val="12"/>
        <w:numPr>
          <w:ilvl w:val="1"/>
          <w:numId w:val="56"/>
        </w:numPr>
        <w:tabs>
          <w:tab w:val="left" w:pos="1909"/>
        </w:tabs>
        <w:spacing w:before="3" w:after="0" w:line="240" w:lineRule="auto"/>
        <w:ind w:left="1908" w:right="213" w:hanging="360"/>
        <w:jc w:val="both"/>
        <w:rPr>
          <w:rFonts w:ascii="Symbol" w:hAnsi="Symbol"/>
          <w:sz w:val="24"/>
        </w:rPr>
      </w:pPr>
      <w:r>
        <w:rPr>
          <w:sz w:val="24"/>
        </w:rPr>
        <w:t>The time required to find an item stored in memory can be reduced considerably if stored data can be identified for access by the content of the data itself rather than by an address.</w:t>
      </w:r>
    </w:p>
    <w:p>
      <w:pPr>
        <w:pStyle w:val="12"/>
        <w:numPr>
          <w:ilvl w:val="1"/>
          <w:numId w:val="56"/>
        </w:numPr>
        <w:tabs>
          <w:tab w:val="left" w:pos="1909"/>
        </w:tabs>
        <w:spacing w:before="0" w:after="0" w:line="242" w:lineRule="auto"/>
        <w:ind w:left="1908" w:right="221" w:hanging="360"/>
        <w:jc w:val="both"/>
        <w:rPr>
          <w:rFonts w:ascii="Symbol" w:hAnsi="Symbol"/>
          <w:sz w:val="24"/>
        </w:rPr>
      </w:pPr>
      <w:r>
        <w:rPr>
          <w:sz w:val="24"/>
        </w:rPr>
        <w:t>A memory unit accessed by content is called an associative memory or content addressable memory (CAM).</w:t>
      </w:r>
    </w:p>
    <w:p>
      <w:pPr>
        <w:pStyle w:val="12"/>
        <w:numPr>
          <w:ilvl w:val="1"/>
          <w:numId w:val="56"/>
        </w:numPr>
        <w:tabs>
          <w:tab w:val="left" w:pos="1909"/>
        </w:tabs>
        <w:spacing w:before="0" w:after="0" w:line="240" w:lineRule="auto"/>
        <w:ind w:left="1908" w:right="221" w:hanging="360"/>
        <w:jc w:val="both"/>
        <w:rPr>
          <w:rFonts w:ascii="Symbol" w:hAnsi="Symbol"/>
          <w:sz w:val="24"/>
        </w:rPr>
      </w:pPr>
      <w:r>
        <w:rPr>
          <w:sz w:val="24"/>
        </w:rPr>
        <w:t>This type of memory is accessed simultaneously and in parallel on the basis of data content rather than by specific address or</w:t>
      </w:r>
      <w:r>
        <w:rPr>
          <w:spacing w:val="-2"/>
          <w:sz w:val="24"/>
        </w:rPr>
        <w:t xml:space="preserve"> </w:t>
      </w:r>
      <w:r>
        <w:rPr>
          <w:sz w:val="24"/>
        </w:rPr>
        <w:t>location.</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 block diagram of an associative memory is shown in figure</w:t>
      </w:r>
      <w:r>
        <w:rPr>
          <w:spacing w:val="-2"/>
          <w:sz w:val="24"/>
        </w:rPr>
        <w:t xml:space="preserve"> </w:t>
      </w:r>
      <w:r>
        <w:rPr>
          <w:sz w:val="24"/>
        </w:rPr>
        <w:t>9.3.</w:t>
      </w:r>
    </w:p>
    <w:p>
      <w:pPr>
        <w:spacing w:after="0" w:line="305" w:lineRule="exact"/>
        <w:jc w:val="left"/>
        <w:rPr>
          <w:rFonts w:ascii="Symbol" w:hAnsi="Symbol"/>
          <w:sz w:val="24"/>
        </w:rPr>
        <w:sectPr>
          <w:pgSz w:w="12240" w:h="15840"/>
          <w:pgMar w:top="1660" w:right="700" w:bottom="1100" w:left="720" w:header="720" w:footer="901" w:gutter="0"/>
        </w:sectPr>
      </w:pPr>
    </w:p>
    <w:p>
      <w:pPr>
        <w:pStyle w:val="6"/>
        <w:ind w:left="0" w:firstLine="0"/>
        <w:rPr>
          <w:sz w:val="22"/>
        </w:rPr>
      </w:pPr>
    </w:p>
    <w:p>
      <w:pPr>
        <w:pStyle w:val="6"/>
        <w:ind w:left="3524" w:firstLine="0"/>
        <w:rPr>
          <w:sz w:val="20"/>
        </w:rPr>
      </w:pPr>
      <w:r>
        <w:rPr>
          <w:sz w:val="20"/>
        </w:rPr>
        <w:drawing>
          <wp:inline distT="0" distB="0" distL="0" distR="0">
            <wp:extent cx="3488055" cy="2676525"/>
            <wp:effectExtent l="0" t="0" r="0" b="0"/>
            <wp:docPr id="173"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20.png"/>
                    <pic:cNvPicPr>
                      <a:picLocks noChangeAspect="1"/>
                    </pic:cNvPicPr>
                  </pic:nvPicPr>
                  <pic:blipFill>
                    <a:blip r:embed="rId146" cstate="print"/>
                    <a:stretch>
                      <a:fillRect/>
                    </a:stretch>
                  </pic:blipFill>
                  <pic:spPr>
                    <a:xfrm>
                      <a:off x="0" y="0"/>
                      <a:ext cx="3488226" cy="2676525"/>
                    </a:xfrm>
                    <a:prstGeom prst="rect">
                      <a:avLst/>
                    </a:prstGeom>
                  </pic:spPr>
                </pic:pic>
              </a:graphicData>
            </a:graphic>
          </wp:inline>
        </w:drawing>
      </w:r>
    </w:p>
    <w:p>
      <w:pPr>
        <w:pStyle w:val="6"/>
        <w:spacing w:before="11"/>
        <w:ind w:left="0" w:firstLine="0"/>
        <w:rPr>
          <w:sz w:val="19"/>
        </w:rPr>
      </w:pPr>
    </w:p>
    <w:p>
      <w:pPr>
        <w:spacing w:before="59"/>
        <w:ind w:left="4249" w:right="0" w:firstLine="0"/>
        <w:jc w:val="left"/>
        <w:rPr>
          <w:b/>
          <w:sz w:val="20"/>
        </w:rPr>
      </w:pPr>
      <w:r>
        <w:rPr>
          <w:b/>
          <w:sz w:val="20"/>
        </w:rPr>
        <w:t>Figure 9.3: Block diagram of associative memory</w:t>
      </w:r>
    </w:p>
    <w:p>
      <w:pPr>
        <w:pStyle w:val="12"/>
        <w:numPr>
          <w:ilvl w:val="1"/>
          <w:numId w:val="56"/>
        </w:numPr>
        <w:tabs>
          <w:tab w:val="left" w:pos="1908"/>
          <w:tab w:val="left" w:pos="1909"/>
        </w:tabs>
        <w:spacing w:before="36" w:after="0" w:line="305" w:lineRule="exact"/>
        <w:ind w:left="1908" w:right="0" w:hanging="360"/>
        <w:jc w:val="left"/>
        <w:rPr>
          <w:rFonts w:ascii="Symbol" w:hAnsi="Symbol"/>
          <w:sz w:val="24"/>
        </w:rPr>
      </w:pPr>
      <w:r>
        <w:rPr>
          <w:sz w:val="24"/>
        </w:rPr>
        <w:t>It consists of a memory array and logic form words with n bits per</w:t>
      </w:r>
      <w:r>
        <w:rPr>
          <w:spacing w:val="-15"/>
          <w:sz w:val="24"/>
        </w:rPr>
        <w:t xml:space="preserve"> </w:t>
      </w:r>
      <w:r>
        <w:rPr>
          <w:sz w:val="24"/>
        </w:rPr>
        <w:t>word.</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 argument register A and key register K each have n bits, one for each bit of a</w:t>
      </w:r>
      <w:r>
        <w:rPr>
          <w:spacing w:val="-28"/>
          <w:sz w:val="24"/>
        </w:rPr>
        <w:t xml:space="preserve"> </w:t>
      </w:r>
      <w:r>
        <w:rPr>
          <w:sz w:val="24"/>
        </w:rPr>
        <w:t>word.</w:t>
      </w:r>
    </w:p>
    <w:p>
      <w:pPr>
        <w:pStyle w:val="12"/>
        <w:numPr>
          <w:ilvl w:val="1"/>
          <w:numId w:val="56"/>
        </w:numPr>
        <w:tabs>
          <w:tab w:val="left" w:pos="1908"/>
          <w:tab w:val="left" w:pos="1909"/>
        </w:tabs>
        <w:spacing w:before="1" w:after="0" w:line="305" w:lineRule="exact"/>
        <w:ind w:left="1908" w:right="0" w:hanging="360"/>
        <w:jc w:val="left"/>
        <w:rPr>
          <w:rFonts w:ascii="Symbol" w:hAnsi="Symbol"/>
          <w:sz w:val="24"/>
        </w:rPr>
      </w:pPr>
      <w:r>
        <w:rPr>
          <w:sz w:val="24"/>
        </w:rPr>
        <w:t>The match register M has m bits, one for each memory</w:t>
      </w:r>
      <w:r>
        <w:rPr>
          <w:spacing w:val="-7"/>
          <w:sz w:val="24"/>
        </w:rPr>
        <w:t xml:space="preserve"> </w:t>
      </w:r>
      <w:r>
        <w:rPr>
          <w:sz w:val="24"/>
        </w:rPr>
        <w:t>word.</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Each word in memory is compared in parallel with the content of the argument</w:t>
      </w:r>
      <w:r>
        <w:rPr>
          <w:spacing w:val="-27"/>
          <w:sz w:val="24"/>
        </w:rPr>
        <w:t xml:space="preserve"> </w:t>
      </w:r>
      <w:r>
        <w:rPr>
          <w:sz w:val="24"/>
        </w:rPr>
        <w:t>register.</w:t>
      </w:r>
    </w:p>
    <w:p>
      <w:pPr>
        <w:pStyle w:val="12"/>
        <w:numPr>
          <w:ilvl w:val="1"/>
          <w:numId w:val="56"/>
        </w:numPr>
        <w:tabs>
          <w:tab w:val="left" w:pos="1908"/>
          <w:tab w:val="left" w:pos="1909"/>
        </w:tabs>
        <w:spacing w:before="2" w:after="0" w:line="240" w:lineRule="auto"/>
        <w:ind w:left="1908" w:right="221" w:hanging="360"/>
        <w:jc w:val="left"/>
        <w:rPr>
          <w:rFonts w:ascii="Symbol" w:hAnsi="Symbol"/>
          <w:sz w:val="24"/>
        </w:rPr>
      </w:pPr>
      <w:r>
        <w:rPr>
          <w:sz w:val="24"/>
        </w:rPr>
        <w:t>The words that match the bits of the argument register set a corresponding bit in the match register.</w:t>
      </w:r>
    </w:p>
    <w:p>
      <w:pPr>
        <w:pStyle w:val="12"/>
        <w:numPr>
          <w:ilvl w:val="1"/>
          <w:numId w:val="56"/>
        </w:numPr>
        <w:tabs>
          <w:tab w:val="left" w:pos="1908"/>
          <w:tab w:val="left" w:pos="1909"/>
        </w:tabs>
        <w:spacing w:before="0" w:after="0" w:line="240" w:lineRule="auto"/>
        <w:ind w:left="1908" w:right="225" w:hanging="360"/>
        <w:jc w:val="left"/>
        <w:rPr>
          <w:rFonts w:ascii="Symbol" w:hAnsi="Symbol"/>
          <w:sz w:val="24"/>
        </w:rPr>
      </w:pPr>
      <w:r>
        <w:rPr>
          <w:sz w:val="24"/>
        </w:rPr>
        <w:t>After the matching process, those bits in the match register that have been set indicate the fact that their corresponding words have been</w:t>
      </w:r>
      <w:r>
        <w:rPr>
          <w:spacing w:val="-9"/>
          <w:sz w:val="24"/>
        </w:rPr>
        <w:t xml:space="preserve"> </w:t>
      </w:r>
      <w:r>
        <w:rPr>
          <w:sz w:val="24"/>
        </w:rPr>
        <w:t>matched.</w:t>
      </w:r>
    </w:p>
    <w:p>
      <w:pPr>
        <w:pStyle w:val="12"/>
        <w:numPr>
          <w:ilvl w:val="1"/>
          <w:numId w:val="56"/>
        </w:numPr>
        <w:tabs>
          <w:tab w:val="left" w:pos="1908"/>
          <w:tab w:val="left" w:pos="1909"/>
        </w:tabs>
        <w:spacing w:before="0" w:after="0" w:line="240" w:lineRule="auto"/>
        <w:ind w:left="1908" w:right="220" w:hanging="360"/>
        <w:jc w:val="left"/>
        <w:rPr>
          <w:rFonts w:ascii="Symbol" w:hAnsi="Symbol"/>
          <w:sz w:val="24"/>
        </w:rPr>
      </w:pPr>
      <w:r>
        <w:rPr>
          <w:sz w:val="24"/>
        </w:rPr>
        <w:t>Reading is accomplished by a sequential access to memory for those words whose corresponding bits in the match register have been</w:t>
      </w:r>
      <w:r>
        <w:rPr>
          <w:spacing w:val="-9"/>
          <w:sz w:val="24"/>
        </w:rPr>
        <w:t xml:space="preserve"> </w:t>
      </w:r>
      <w:r>
        <w:rPr>
          <w:sz w:val="24"/>
        </w:rPr>
        <w:t>set.</w:t>
      </w:r>
    </w:p>
    <w:p>
      <w:pPr>
        <w:pStyle w:val="6"/>
        <w:spacing w:before="6"/>
        <w:ind w:left="0" w:firstLine="0"/>
        <w:rPr>
          <w:sz w:val="19"/>
        </w:rPr>
      </w:pPr>
    </w:p>
    <w:p>
      <w:pPr>
        <w:pStyle w:val="3"/>
        <w:spacing w:before="1"/>
        <w:rPr>
          <w:i/>
        </w:rPr>
      </w:pPr>
      <w:r>
        <w:rPr>
          <w:i/>
        </w:rPr>
        <w:t>Hardware Organization</w:t>
      </w:r>
    </w:p>
    <w:p>
      <w:pPr>
        <w:pStyle w:val="12"/>
        <w:numPr>
          <w:ilvl w:val="1"/>
          <w:numId w:val="56"/>
        </w:numPr>
        <w:tabs>
          <w:tab w:val="left" w:pos="1908"/>
          <w:tab w:val="left" w:pos="1909"/>
        </w:tabs>
        <w:spacing w:before="1" w:after="0" w:line="240" w:lineRule="auto"/>
        <w:ind w:left="1908" w:right="221" w:hanging="360"/>
        <w:jc w:val="left"/>
        <w:rPr>
          <w:rFonts w:ascii="Symbol" w:hAnsi="Symbol"/>
          <w:sz w:val="24"/>
        </w:rPr>
      </w:pPr>
      <w:r>
        <w:rPr>
          <w:sz w:val="24"/>
        </w:rPr>
        <w:t>The key register provides a mask for choosing a particular field or key in the argument word.</w:t>
      </w:r>
    </w:p>
    <w:p>
      <w:pPr>
        <w:pStyle w:val="12"/>
        <w:numPr>
          <w:ilvl w:val="1"/>
          <w:numId w:val="56"/>
        </w:numPr>
        <w:tabs>
          <w:tab w:val="left" w:pos="1908"/>
          <w:tab w:val="left" w:pos="1909"/>
        </w:tabs>
        <w:spacing w:before="0" w:after="0" w:line="242" w:lineRule="auto"/>
        <w:ind w:left="1908" w:right="219" w:hanging="360"/>
        <w:jc w:val="left"/>
        <w:rPr>
          <w:rFonts w:ascii="Symbol" w:hAnsi="Symbol"/>
          <w:sz w:val="24"/>
        </w:rPr>
      </w:pPr>
      <w:r>
        <w:rPr>
          <w:sz w:val="24"/>
        </w:rPr>
        <w:t>The entire argument is compared with each memory word if the key register contains all 1's.</w:t>
      </w:r>
    </w:p>
    <w:p>
      <w:pPr>
        <w:pStyle w:val="12"/>
        <w:numPr>
          <w:ilvl w:val="1"/>
          <w:numId w:val="56"/>
        </w:numPr>
        <w:tabs>
          <w:tab w:val="left" w:pos="1908"/>
          <w:tab w:val="left" w:pos="1909"/>
        </w:tabs>
        <w:spacing w:before="0" w:after="0" w:line="240" w:lineRule="auto"/>
        <w:ind w:left="1908" w:right="217" w:hanging="360"/>
        <w:jc w:val="left"/>
        <w:rPr>
          <w:rFonts w:ascii="Symbol" w:hAnsi="Symbol"/>
          <w:sz w:val="24"/>
        </w:rPr>
      </w:pPr>
      <w:r>
        <w:rPr>
          <w:sz w:val="24"/>
        </w:rPr>
        <w:t>Otherwise, only those bits in the argument that have 1</w:t>
      </w:r>
      <w:r>
        <w:rPr>
          <w:position w:val="8"/>
          <w:sz w:val="16"/>
        </w:rPr>
        <w:t xml:space="preserve">st </w:t>
      </w:r>
      <w:r>
        <w:rPr>
          <w:sz w:val="24"/>
        </w:rPr>
        <w:t>in their corresponding position of the key register are</w:t>
      </w:r>
      <w:r>
        <w:rPr>
          <w:spacing w:val="-1"/>
          <w:sz w:val="24"/>
        </w:rPr>
        <w:t xml:space="preserve"> </w:t>
      </w:r>
      <w:r>
        <w:rPr>
          <w:sz w:val="24"/>
        </w:rPr>
        <w:t>compared.</w:t>
      </w:r>
    </w:p>
    <w:p>
      <w:pPr>
        <w:pStyle w:val="12"/>
        <w:numPr>
          <w:ilvl w:val="1"/>
          <w:numId w:val="56"/>
        </w:numPr>
        <w:tabs>
          <w:tab w:val="left" w:pos="1908"/>
          <w:tab w:val="left" w:pos="1909"/>
        </w:tabs>
        <w:spacing w:before="0" w:after="0" w:line="242" w:lineRule="auto"/>
        <w:ind w:left="1908" w:right="221" w:hanging="360"/>
        <w:jc w:val="left"/>
        <w:rPr>
          <w:rFonts w:ascii="Symbol" w:hAnsi="Symbol"/>
          <w:sz w:val="24"/>
        </w:rPr>
      </w:pPr>
      <w:r>
        <w:rPr>
          <w:sz w:val="24"/>
        </w:rPr>
        <w:t>Thus the key provides a mask or identifying piece of information which specifies how the reference to memory is</w:t>
      </w:r>
      <w:r>
        <w:rPr>
          <w:spacing w:val="-7"/>
          <w:sz w:val="24"/>
        </w:rPr>
        <w:t xml:space="preserve"> </w:t>
      </w:r>
      <w:r>
        <w:rPr>
          <w:sz w:val="24"/>
        </w:rPr>
        <w:t>made.</w:t>
      </w:r>
    </w:p>
    <w:p>
      <w:pPr>
        <w:pStyle w:val="12"/>
        <w:numPr>
          <w:ilvl w:val="1"/>
          <w:numId w:val="56"/>
        </w:numPr>
        <w:tabs>
          <w:tab w:val="left" w:pos="1908"/>
          <w:tab w:val="left" w:pos="1909"/>
        </w:tabs>
        <w:spacing w:before="0" w:after="0" w:line="240" w:lineRule="auto"/>
        <w:ind w:left="1908" w:right="218" w:hanging="360"/>
        <w:jc w:val="left"/>
        <w:rPr>
          <w:rFonts w:ascii="Symbol" w:hAnsi="Symbol"/>
          <w:sz w:val="24"/>
        </w:rPr>
      </w:pPr>
      <w:r>
        <w:rPr>
          <w:sz w:val="24"/>
        </w:rPr>
        <w:t>To illustrate with a numerical example, suppose that the argument register A and the key register K have the bit configuration shown</w:t>
      </w:r>
      <w:r>
        <w:rPr>
          <w:spacing w:val="-5"/>
          <w:sz w:val="24"/>
        </w:rPr>
        <w:t xml:space="preserve"> </w:t>
      </w:r>
      <w:r>
        <w:rPr>
          <w:sz w:val="24"/>
        </w:rPr>
        <w:t>below.</w:t>
      </w:r>
    </w:p>
    <w:p>
      <w:pPr>
        <w:pStyle w:val="12"/>
        <w:numPr>
          <w:ilvl w:val="1"/>
          <w:numId w:val="56"/>
        </w:numPr>
        <w:tabs>
          <w:tab w:val="left" w:pos="1908"/>
          <w:tab w:val="left" w:pos="1909"/>
        </w:tabs>
        <w:spacing w:before="0" w:after="0" w:line="240" w:lineRule="auto"/>
        <w:ind w:left="1908" w:right="224" w:hanging="360"/>
        <w:jc w:val="left"/>
        <w:rPr>
          <w:rFonts w:ascii="Symbol" w:hAnsi="Symbol"/>
          <w:sz w:val="24"/>
        </w:rPr>
      </w:pPr>
      <w:r>
        <w:rPr>
          <w:sz w:val="24"/>
        </w:rPr>
        <w:t>Only the three leftmost bits of A are compared with memory words because K has 1's in these</w:t>
      </w:r>
      <w:r>
        <w:rPr>
          <w:spacing w:val="-2"/>
          <w:sz w:val="24"/>
        </w:rPr>
        <w:t xml:space="preserve"> </w:t>
      </w:r>
      <w:r>
        <w:rPr>
          <w:sz w:val="24"/>
        </w:rPr>
        <w:t>position.</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12"/>
        <w:ind w:left="0" w:firstLine="0"/>
        <w:rPr>
          <w:sz w:val="25"/>
        </w:rPr>
      </w:pPr>
    </w:p>
    <w:tbl>
      <w:tblPr>
        <w:tblStyle w:val="10"/>
        <w:tblW w:w="4151" w:type="dxa"/>
        <w:tblInd w:w="402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87"/>
        <w:gridCol w:w="1824"/>
        <w:gridCol w:w="1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1087" w:type="dxa"/>
          </w:tcPr>
          <w:p>
            <w:pPr>
              <w:pStyle w:val="13"/>
              <w:spacing w:line="244" w:lineRule="exact"/>
              <w:ind w:left="50"/>
              <w:rPr>
                <w:sz w:val="24"/>
              </w:rPr>
            </w:pPr>
            <w:r>
              <w:rPr>
                <w:sz w:val="24"/>
              </w:rPr>
              <w:t>A</w:t>
            </w:r>
          </w:p>
        </w:tc>
        <w:tc>
          <w:tcPr>
            <w:tcW w:w="1824" w:type="dxa"/>
          </w:tcPr>
          <w:p>
            <w:pPr>
              <w:pStyle w:val="13"/>
              <w:spacing w:line="244" w:lineRule="exact"/>
              <w:ind w:right="268"/>
              <w:jc w:val="right"/>
              <w:rPr>
                <w:sz w:val="24"/>
              </w:rPr>
            </w:pPr>
            <w:r>
              <w:rPr>
                <w:sz w:val="24"/>
              </w:rPr>
              <w:t>101 111100</w:t>
            </w:r>
          </w:p>
        </w:tc>
        <w:tc>
          <w:tcPr>
            <w:tcW w:w="1240" w:type="dxa"/>
            <w:vMerge w:val="restart"/>
          </w:tcPr>
          <w:p>
            <w:pPr>
              <w:pStyle w:val="13"/>
              <w:spacing w:line="240" w:lineRule="auto"/>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92" w:hRule="atLeast"/>
        </w:trPr>
        <w:tc>
          <w:tcPr>
            <w:tcW w:w="1087" w:type="dxa"/>
          </w:tcPr>
          <w:p>
            <w:pPr>
              <w:pStyle w:val="13"/>
              <w:ind w:left="50"/>
              <w:rPr>
                <w:sz w:val="24"/>
              </w:rPr>
            </w:pPr>
            <w:r>
              <w:rPr>
                <w:sz w:val="24"/>
              </w:rPr>
              <w:t>K</w:t>
            </w:r>
          </w:p>
        </w:tc>
        <w:tc>
          <w:tcPr>
            <w:tcW w:w="1824" w:type="dxa"/>
          </w:tcPr>
          <w:p>
            <w:pPr>
              <w:pStyle w:val="13"/>
              <w:ind w:right="268"/>
              <w:jc w:val="right"/>
              <w:rPr>
                <w:sz w:val="24"/>
              </w:rPr>
            </w:pPr>
            <w:r>
              <w:rPr>
                <w:sz w:val="24"/>
              </w:rPr>
              <w:t>111 000000</w:t>
            </w:r>
          </w:p>
        </w:tc>
        <w:tc>
          <w:tcPr>
            <w:tcW w:w="124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2" w:hRule="atLeast"/>
        </w:trPr>
        <w:tc>
          <w:tcPr>
            <w:tcW w:w="1087" w:type="dxa"/>
          </w:tcPr>
          <w:p>
            <w:pPr>
              <w:pStyle w:val="13"/>
              <w:spacing w:line="270" w:lineRule="exact"/>
              <w:ind w:left="50"/>
              <w:rPr>
                <w:sz w:val="16"/>
              </w:rPr>
            </w:pPr>
            <w:r>
              <w:rPr>
                <w:position w:val="2"/>
                <w:sz w:val="24"/>
              </w:rPr>
              <w:t>Word</w:t>
            </w:r>
            <w:r>
              <w:rPr>
                <w:sz w:val="16"/>
              </w:rPr>
              <w:t>1</w:t>
            </w:r>
          </w:p>
        </w:tc>
        <w:tc>
          <w:tcPr>
            <w:tcW w:w="1824" w:type="dxa"/>
          </w:tcPr>
          <w:p>
            <w:pPr>
              <w:pStyle w:val="13"/>
              <w:ind w:right="267"/>
              <w:jc w:val="right"/>
              <w:rPr>
                <w:sz w:val="24"/>
              </w:rPr>
            </w:pPr>
            <w:r>
              <w:rPr>
                <w:sz w:val="24"/>
              </w:rPr>
              <w:t>100 111100</w:t>
            </w:r>
          </w:p>
        </w:tc>
        <w:tc>
          <w:tcPr>
            <w:tcW w:w="1240" w:type="dxa"/>
          </w:tcPr>
          <w:p>
            <w:pPr>
              <w:pStyle w:val="13"/>
              <w:ind w:left="269"/>
              <w:rPr>
                <w:sz w:val="24"/>
              </w:rPr>
            </w:pPr>
            <w:r>
              <w:rPr>
                <w:sz w:val="24"/>
              </w:rPr>
              <w:t>no match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6" w:hRule="atLeast"/>
        </w:trPr>
        <w:tc>
          <w:tcPr>
            <w:tcW w:w="1087" w:type="dxa"/>
          </w:tcPr>
          <w:p>
            <w:pPr>
              <w:pStyle w:val="13"/>
              <w:spacing w:line="246" w:lineRule="exact"/>
              <w:ind w:left="50"/>
              <w:rPr>
                <w:sz w:val="16"/>
              </w:rPr>
            </w:pPr>
            <w:r>
              <w:rPr>
                <w:position w:val="2"/>
                <w:sz w:val="24"/>
              </w:rPr>
              <w:t>Word</w:t>
            </w:r>
            <w:r>
              <w:rPr>
                <w:sz w:val="16"/>
              </w:rPr>
              <w:t>2</w:t>
            </w:r>
          </w:p>
        </w:tc>
        <w:tc>
          <w:tcPr>
            <w:tcW w:w="1824" w:type="dxa"/>
          </w:tcPr>
          <w:p>
            <w:pPr>
              <w:pStyle w:val="13"/>
              <w:spacing w:line="246" w:lineRule="exact"/>
              <w:ind w:right="268"/>
              <w:jc w:val="right"/>
              <w:rPr>
                <w:sz w:val="24"/>
              </w:rPr>
            </w:pPr>
            <w:r>
              <w:rPr>
                <w:sz w:val="24"/>
              </w:rPr>
              <w:t>101 000001</w:t>
            </w:r>
          </w:p>
        </w:tc>
        <w:tc>
          <w:tcPr>
            <w:tcW w:w="1240" w:type="dxa"/>
          </w:tcPr>
          <w:p>
            <w:pPr>
              <w:pStyle w:val="13"/>
              <w:spacing w:line="246" w:lineRule="exact"/>
              <w:ind w:left="324"/>
              <w:rPr>
                <w:sz w:val="24"/>
              </w:rPr>
            </w:pPr>
            <w:r>
              <w:rPr>
                <w:sz w:val="24"/>
              </w:rPr>
              <w:t>match</w:t>
            </w:r>
          </w:p>
        </w:tc>
      </w:tr>
    </w:tbl>
    <w:p>
      <w:pPr>
        <w:pStyle w:val="12"/>
        <w:numPr>
          <w:ilvl w:val="1"/>
          <w:numId w:val="56"/>
        </w:numPr>
        <w:tabs>
          <w:tab w:val="left" w:pos="1908"/>
          <w:tab w:val="left" w:pos="1909"/>
        </w:tabs>
        <w:spacing w:before="6" w:after="0" w:line="240" w:lineRule="auto"/>
        <w:ind w:left="1908" w:right="631" w:hanging="360"/>
        <w:jc w:val="left"/>
        <w:rPr>
          <w:rFonts w:ascii="Symbol" w:hAnsi="Symbol"/>
          <w:sz w:val="28"/>
        </w:rPr>
      </w:pPr>
      <w:r>
        <w:drawing>
          <wp:anchor distT="0" distB="0" distL="0" distR="0" simplePos="0" relativeHeight="1024" behindDoc="0" locked="0" layoutInCell="1" allowOverlap="1">
            <wp:simplePos x="0" y="0"/>
            <wp:positionH relativeFrom="page">
              <wp:posOffset>1758950</wp:posOffset>
            </wp:positionH>
            <wp:positionV relativeFrom="paragraph">
              <wp:posOffset>454660</wp:posOffset>
            </wp:positionV>
            <wp:extent cx="4933315" cy="2542540"/>
            <wp:effectExtent l="0" t="0" r="0" b="0"/>
            <wp:wrapTopAndBottom/>
            <wp:docPr id="17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21.png"/>
                    <pic:cNvPicPr>
                      <a:picLocks noChangeAspect="1"/>
                    </pic:cNvPicPr>
                  </pic:nvPicPr>
                  <pic:blipFill>
                    <a:blip r:embed="rId147" cstate="print"/>
                    <a:stretch>
                      <a:fillRect/>
                    </a:stretch>
                  </pic:blipFill>
                  <pic:spPr>
                    <a:xfrm>
                      <a:off x="0" y="0"/>
                      <a:ext cx="4933270" cy="2542698"/>
                    </a:xfrm>
                    <a:prstGeom prst="rect">
                      <a:avLst/>
                    </a:prstGeom>
                  </pic:spPr>
                </pic:pic>
              </a:graphicData>
            </a:graphic>
          </wp:anchor>
        </w:drawing>
      </w:r>
      <w:r>
        <w:rPr>
          <w:sz w:val="24"/>
        </w:rPr>
        <w:t>Word 2 matches the unmasked argument field because the three leftmost bits of</w:t>
      </w:r>
      <w:r>
        <w:rPr>
          <w:spacing w:val="-30"/>
          <w:sz w:val="24"/>
        </w:rPr>
        <w:t xml:space="preserve"> </w:t>
      </w:r>
      <w:r>
        <w:rPr>
          <w:sz w:val="24"/>
        </w:rPr>
        <w:t>the argument and the word are equal.</w:t>
      </w:r>
    </w:p>
    <w:p>
      <w:pPr>
        <w:spacing w:before="146"/>
        <w:ind w:left="3783" w:right="0" w:firstLine="0"/>
        <w:jc w:val="left"/>
        <w:rPr>
          <w:b/>
          <w:sz w:val="20"/>
        </w:rPr>
      </w:pPr>
      <w:r>
        <w:rPr>
          <w:b/>
          <w:sz w:val="20"/>
        </w:rPr>
        <w:t xml:space="preserve">Figure 9.4: Associative memory of </w:t>
      </w:r>
      <w:r>
        <w:rPr>
          <w:b/>
          <w:i/>
          <w:sz w:val="20"/>
        </w:rPr>
        <w:t xml:space="preserve">m </w:t>
      </w:r>
      <w:r>
        <w:rPr>
          <w:b/>
          <w:sz w:val="20"/>
        </w:rPr>
        <w:t>word, n cells per word.</w:t>
      </w:r>
    </w:p>
    <w:p>
      <w:pPr>
        <w:pStyle w:val="12"/>
        <w:numPr>
          <w:ilvl w:val="1"/>
          <w:numId w:val="56"/>
        </w:numPr>
        <w:tabs>
          <w:tab w:val="left" w:pos="1908"/>
          <w:tab w:val="left" w:pos="1909"/>
        </w:tabs>
        <w:spacing w:before="0" w:after="0" w:line="240" w:lineRule="auto"/>
        <w:ind w:left="1908" w:right="213" w:hanging="360"/>
        <w:jc w:val="left"/>
        <w:rPr>
          <w:rFonts w:ascii="Symbol" w:hAnsi="Symbol"/>
          <w:sz w:val="24"/>
        </w:rPr>
      </w:pPr>
      <w:r>
        <w:rPr>
          <w:sz w:val="24"/>
        </w:rPr>
        <w:t>The relation between the memory array and external registers in an associative memory is shown in figure 9.4.</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 cells in the array are marked by the letter C with two</w:t>
      </w:r>
      <w:r>
        <w:rPr>
          <w:spacing w:val="-11"/>
          <w:sz w:val="24"/>
        </w:rPr>
        <w:t xml:space="preserve"> </w:t>
      </w:r>
      <w:r>
        <w:rPr>
          <w:sz w:val="24"/>
        </w:rPr>
        <w:t>subscripts.</w:t>
      </w:r>
    </w:p>
    <w:p>
      <w:pPr>
        <w:pStyle w:val="12"/>
        <w:numPr>
          <w:ilvl w:val="1"/>
          <w:numId w:val="56"/>
        </w:numPr>
        <w:tabs>
          <w:tab w:val="left" w:pos="1963"/>
          <w:tab w:val="left" w:pos="1964"/>
        </w:tabs>
        <w:spacing w:before="2" w:after="0" w:line="240" w:lineRule="auto"/>
        <w:ind w:left="1908" w:right="223" w:hanging="360"/>
        <w:jc w:val="left"/>
        <w:rPr>
          <w:rFonts w:ascii="Symbol" w:hAnsi="Symbol"/>
          <w:sz w:val="24"/>
        </w:rPr>
      </w:pPr>
      <w:r>
        <w:tab/>
      </w:r>
      <w:r>
        <w:rPr>
          <w:sz w:val="24"/>
        </w:rPr>
        <w:t>The first subscript gives the word number and the second specifies the bit position in the</w:t>
      </w:r>
      <w:r>
        <w:rPr>
          <w:spacing w:val="-3"/>
          <w:sz w:val="24"/>
        </w:rPr>
        <w:t xml:space="preserve"> </w:t>
      </w:r>
      <w:r>
        <w:rPr>
          <w:sz w:val="24"/>
        </w:rPr>
        <w:t>word.</w:t>
      </w:r>
    </w:p>
    <w:p>
      <w:pPr>
        <w:pStyle w:val="12"/>
        <w:numPr>
          <w:ilvl w:val="1"/>
          <w:numId w:val="56"/>
        </w:numPr>
        <w:tabs>
          <w:tab w:val="left" w:pos="1908"/>
          <w:tab w:val="left" w:pos="1909"/>
        </w:tabs>
        <w:spacing w:before="0" w:after="0" w:line="304" w:lineRule="exact"/>
        <w:ind w:left="1908" w:right="0" w:hanging="360"/>
        <w:jc w:val="left"/>
        <w:rPr>
          <w:rFonts w:ascii="Symbol" w:hAnsi="Symbol"/>
          <w:sz w:val="24"/>
        </w:rPr>
      </w:pPr>
      <w:r>
        <w:rPr>
          <w:sz w:val="24"/>
        </w:rPr>
        <w:t>Thus cell Cij is the cell for bit j in words</w:t>
      </w:r>
      <w:r>
        <w:rPr>
          <w:spacing w:val="-4"/>
          <w:sz w:val="24"/>
        </w:rPr>
        <w:t xml:space="preserve"> </w:t>
      </w:r>
      <w:r>
        <w:rPr>
          <w:sz w:val="24"/>
        </w:rPr>
        <w:t>i.</w:t>
      </w:r>
    </w:p>
    <w:p>
      <w:pPr>
        <w:pStyle w:val="12"/>
        <w:numPr>
          <w:ilvl w:val="1"/>
          <w:numId w:val="56"/>
        </w:numPr>
        <w:tabs>
          <w:tab w:val="left" w:pos="1963"/>
          <w:tab w:val="left" w:pos="1964"/>
        </w:tabs>
        <w:spacing w:before="0" w:after="0" w:line="242" w:lineRule="auto"/>
        <w:ind w:left="1908" w:right="220" w:hanging="360"/>
        <w:jc w:val="left"/>
        <w:rPr>
          <w:rFonts w:ascii="Symbol" w:hAnsi="Symbol"/>
          <w:sz w:val="24"/>
        </w:rPr>
      </w:pPr>
      <w:r>
        <w:tab/>
      </w:r>
      <w:r>
        <w:rPr>
          <w:sz w:val="24"/>
        </w:rPr>
        <w:t>A bit Aj in the argument register is compared with all the bits in column j of the array provided that Kj</w:t>
      </w:r>
      <w:r>
        <w:rPr>
          <w:spacing w:val="-3"/>
          <w:sz w:val="24"/>
        </w:rPr>
        <w:t xml:space="preserve"> </w:t>
      </w:r>
      <w:r>
        <w:rPr>
          <w:sz w:val="24"/>
        </w:rPr>
        <w:t>=1.</w:t>
      </w:r>
    </w:p>
    <w:p>
      <w:pPr>
        <w:pStyle w:val="12"/>
        <w:numPr>
          <w:ilvl w:val="1"/>
          <w:numId w:val="56"/>
        </w:numPr>
        <w:tabs>
          <w:tab w:val="left" w:pos="1908"/>
          <w:tab w:val="left" w:pos="1909"/>
        </w:tabs>
        <w:spacing w:before="0" w:after="0" w:line="301" w:lineRule="exact"/>
        <w:ind w:left="1908" w:right="0" w:hanging="360"/>
        <w:jc w:val="left"/>
        <w:rPr>
          <w:rFonts w:ascii="Symbol" w:hAnsi="Symbol"/>
          <w:sz w:val="24"/>
        </w:rPr>
      </w:pPr>
      <w:r>
        <w:rPr>
          <w:sz w:val="24"/>
        </w:rPr>
        <w:t>This is done for all columns j = 1, 2...</w:t>
      </w:r>
      <w:r>
        <w:rPr>
          <w:spacing w:val="-8"/>
          <w:sz w:val="24"/>
        </w:rPr>
        <w:t xml:space="preserve"> </w:t>
      </w:r>
      <w:r>
        <w:rPr>
          <w:sz w:val="24"/>
        </w:rPr>
        <w:t>n.</w:t>
      </w:r>
    </w:p>
    <w:p>
      <w:pPr>
        <w:pStyle w:val="12"/>
        <w:numPr>
          <w:ilvl w:val="1"/>
          <w:numId w:val="56"/>
        </w:numPr>
        <w:tabs>
          <w:tab w:val="left" w:pos="1908"/>
          <w:tab w:val="left" w:pos="1909"/>
        </w:tabs>
        <w:spacing w:before="0" w:after="0" w:line="242" w:lineRule="auto"/>
        <w:ind w:left="1908" w:right="222" w:hanging="360"/>
        <w:jc w:val="left"/>
        <w:rPr>
          <w:rFonts w:ascii="Symbol" w:hAnsi="Symbol"/>
          <w:sz w:val="24"/>
        </w:rPr>
      </w:pPr>
      <w:r>
        <w:rPr>
          <w:sz w:val="24"/>
        </w:rPr>
        <w:t>If a match occurs between all the unmasked bits of the argument and the bits in word i, the corresponding bit Mi in the match register is set to</w:t>
      </w:r>
      <w:r>
        <w:rPr>
          <w:spacing w:val="-14"/>
          <w:sz w:val="24"/>
        </w:rPr>
        <w:t xml:space="preserve"> </w:t>
      </w:r>
      <w:r>
        <w:rPr>
          <w:sz w:val="24"/>
        </w:rPr>
        <w:t>1.</w:t>
      </w:r>
    </w:p>
    <w:p>
      <w:pPr>
        <w:pStyle w:val="12"/>
        <w:numPr>
          <w:ilvl w:val="1"/>
          <w:numId w:val="56"/>
        </w:numPr>
        <w:tabs>
          <w:tab w:val="left" w:pos="1908"/>
          <w:tab w:val="left" w:pos="1909"/>
        </w:tabs>
        <w:spacing w:before="0" w:after="0" w:line="240" w:lineRule="auto"/>
        <w:ind w:left="1908" w:right="213" w:hanging="360"/>
        <w:jc w:val="left"/>
        <w:rPr>
          <w:rFonts w:ascii="Symbol" w:hAnsi="Symbol"/>
          <w:sz w:val="24"/>
        </w:rPr>
      </w:pPr>
      <w:r>
        <w:rPr>
          <w:sz w:val="24"/>
        </w:rPr>
        <w:t xml:space="preserve">If one or more unmasked bits of the argument and the word do not match, </w:t>
      </w:r>
      <w:r>
        <w:rPr>
          <w:spacing w:val="5"/>
          <w:sz w:val="24"/>
        </w:rPr>
        <w:t xml:space="preserve">Mi </w:t>
      </w:r>
      <w:r>
        <w:rPr>
          <w:sz w:val="24"/>
        </w:rPr>
        <w:t>is cleared to</w:t>
      </w:r>
      <w:r>
        <w:rPr>
          <w:spacing w:val="1"/>
          <w:sz w:val="24"/>
        </w:rPr>
        <w:t xml:space="preserve"> </w:t>
      </w:r>
      <w:r>
        <w:rPr>
          <w:sz w:val="24"/>
        </w:rPr>
        <w:t>0.</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56"/>
        </w:numPr>
        <w:tabs>
          <w:tab w:val="left" w:pos="1188"/>
          <w:tab w:val="left" w:pos="1189"/>
          <w:tab w:val="left" w:pos="2474"/>
          <w:tab w:val="left" w:pos="3663"/>
          <w:tab w:val="left" w:pos="5302"/>
          <w:tab w:val="left" w:pos="6734"/>
          <w:tab w:val="left" w:pos="8688"/>
          <w:tab w:val="left" w:pos="9460"/>
          <w:tab w:val="left" w:pos="10307"/>
        </w:tabs>
        <w:spacing w:before="45" w:after="0" w:line="240" w:lineRule="auto"/>
        <w:ind w:left="1188" w:right="218" w:hanging="828"/>
        <w:jc w:val="left"/>
        <w:rPr>
          <w:i/>
          <w:sz w:val="28"/>
        </w:rPr>
      </w:pPr>
      <w:r>
        <w:t>Define</w:t>
      </w:r>
      <w:r>
        <w:tab/>
      </w:r>
      <w:r>
        <w:t>Cache</w:t>
      </w:r>
      <w:r>
        <w:tab/>
      </w:r>
      <w:r>
        <w:t>memory.</w:t>
      </w:r>
      <w:r>
        <w:tab/>
      </w:r>
      <w:r>
        <w:t>Discuss</w:t>
      </w:r>
      <w:r>
        <w:tab/>
      </w:r>
      <w:r>
        <w:t>associative</w:t>
      </w:r>
      <w:r>
        <w:tab/>
      </w:r>
      <w:r>
        <w:t>mapping</w:t>
      </w:r>
      <w:r>
        <w:tab/>
      </w:r>
      <w:r>
        <w:rPr>
          <w:spacing w:val="-9"/>
        </w:rPr>
        <w:t xml:space="preserve">in </w:t>
      </w:r>
      <w:r>
        <w:t>organization of</w:t>
      </w:r>
      <w:r>
        <w:rPr>
          <w:spacing w:val="-11"/>
        </w:rPr>
        <w:t xml:space="preserve"> </w:t>
      </w:r>
      <w:r>
        <w:t>cache</w:t>
      </w:r>
      <w:r>
        <w:rPr>
          <w:spacing w:val="-1"/>
        </w:rPr>
        <w:t xml:space="preserve"> </w:t>
      </w:r>
      <w:r>
        <w:t>memory.</w:t>
      </w:r>
      <w:r>
        <w:tab/>
      </w:r>
      <w:r>
        <w:tab/>
      </w:r>
      <w:r>
        <w:tab/>
      </w:r>
      <w:r>
        <w:rPr>
          <w:sz w:val="24"/>
        </w:rPr>
        <w:t xml:space="preserve">(Win’15) </w:t>
      </w:r>
      <w:r>
        <w:rPr>
          <w:i/>
          <w:sz w:val="28"/>
        </w:rPr>
        <w:t>Cache</w:t>
      </w:r>
      <w:r>
        <w:rPr>
          <w:i/>
          <w:spacing w:val="-1"/>
          <w:sz w:val="28"/>
        </w:rPr>
        <w:t xml:space="preserve"> </w:t>
      </w:r>
      <w:r>
        <w:rPr>
          <w:i/>
          <w:sz w:val="28"/>
        </w:rPr>
        <w:t>memory</w:t>
      </w:r>
    </w:p>
    <w:p>
      <w:pPr>
        <w:pStyle w:val="12"/>
        <w:numPr>
          <w:ilvl w:val="1"/>
          <w:numId w:val="56"/>
        </w:numPr>
        <w:tabs>
          <w:tab w:val="left" w:pos="1908"/>
          <w:tab w:val="left" w:pos="1909"/>
        </w:tabs>
        <w:spacing w:before="1" w:after="0" w:line="240" w:lineRule="auto"/>
        <w:ind w:left="1908" w:right="754" w:hanging="360"/>
        <w:jc w:val="left"/>
        <w:rPr>
          <w:rFonts w:ascii="Symbol" w:hAnsi="Symbol"/>
          <w:sz w:val="24"/>
        </w:rPr>
      </w:pPr>
      <w:r>
        <w:rPr>
          <w:sz w:val="24"/>
        </w:rPr>
        <w:t>Cache is a fast small capacity memory that should hold those information which are most likely to be</w:t>
      </w:r>
      <w:r>
        <w:rPr>
          <w:spacing w:val="-4"/>
          <w:sz w:val="24"/>
        </w:rPr>
        <w:t xml:space="preserve"> </w:t>
      </w:r>
      <w:r>
        <w:rPr>
          <w:sz w:val="24"/>
        </w:rPr>
        <w:t>accessed.</w:t>
      </w:r>
    </w:p>
    <w:p>
      <w:pPr>
        <w:pStyle w:val="12"/>
        <w:numPr>
          <w:ilvl w:val="1"/>
          <w:numId w:val="56"/>
        </w:numPr>
        <w:tabs>
          <w:tab w:val="left" w:pos="1908"/>
          <w:tab w:val="left" w:pos="1909"/>
        </w:tabs>
        <w:spacing w:before="0" w:after="0" w:line="240" w:lineRule="auto"/>
        <w:ind w:left="1908" w:right="221" w:hanging="360"/>
        <w:jc w:val="left"/>
        <w:rPr>
          <w:rFonts w:ascii="Symbol" w:hAnsi="Symbol"/>
          <w:sz w:val="24"/>
        </w:rPr>
      </w:pPr>
      <w:r>
        <w:rPr>
          <w:sz w:val="24"/>
        </w:rPr>
        <w:t>The basic operation of the cache is, when the CPU needs to access memory, the cache is examined.</w:t>
      </w:r>
    </w:p>
    <w:p>
      <w:pPr>
        <w:pStyle w:val="12"/>
        <w:numPr>
          <w:ilvl w:val="1"/>
          <w:numId w:val="56"/>
        </w:numPr>
        <w:tabs>
          <w:tab w:val="left" w:pos="1908"/>
          <w:tab w:val="left" w:pos="1909"/>
        </w:tabs>
        <w:spacing w:before="0" w:after="0" w:line="240" w:lineRule="auto"/>
        <w:ind w:left="1908" w:right="218" w:hanging="360"/>
        <w:jc w:val="left"/>
        <w:rPr>
          <w:rFonts w:ascii="Symbol" w:hAnsi="Symbol"/>
          <w:sz w:val="24"/>
        </w:rPr>
      </w:pPr>
      <w:r>
        <w:rPr>
          <w:sz w:val="24"/>
        </w:rPr>
        <w:t>If the word is found in the cache, it is read from the fast memory. If the word addressed by the CPU is not found in the cache, the main memory is accessed to read the</w:t>
      </w:r>
      <w:r>
        <w:rPr>
          <w:spacing w:val="-20"/>
          <w:sz w:val="24"/>
        </w:rPr>
        <w:t xml:space="preserve"> </w:t>
      </w:r>
      <w:r>
        <w:rPr>
          <w:sz w:val="24"/>
        </w:rPr>
        <w:t>word.</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w:t>
      </w:r>
      <w:r>
        <w:rPr>
          <w:spacing w:val="40"/>
          <w:sz w:val="24"/>
        </w:rPr>
        <w:t xml:space="preserve"> </w:t>
      </w:r>
      <w:r>
        <w:rPr>
          <w:sz w:val="24"/>
        </w:rPr>
        <w:t>transformation</w:t>
      </w:r>
      <w:r>
        <w:rPr>
          <w:spacing w:val="40"/>
          <w:sz w:val="24"/>
        </w:rPr>
        <w:t xml:space="preserve"> </w:t>
      </w:r>
      <w:r>
        <w:rPr>
          <w:sz w:val="24"/>
        </w:rPr>
        <w:t>of</w:t>
      </w:r>
      <w:r>
        <w:rPr>
          <w:spacing w:val="41"/>
          <w:sz w:val="24"/>
        </w:rPr>
        <w:t xml:space="preserve"> </w:t>
      </w:r>
      <w:r>
        <w:rPr>
          <w:sz w:val="24"/>
        </w:rPr>
        <w:t>data</w:t>
      </w:r>
      <w:r>
        <w:rPr>
          <w:spacing w:val="40"/>
          <w:sz w:val="24"/>
        </w:rPr>
        <w:t xml:space="preserve"> </w:t>
      </w:r>
      <w:r>
        <w:rPr>
          <w:sz w:val="24"/>
        </w:rPr>
        <w:t>from</w:t>
      </w:r>
      <w:r>
        <w:rPr>
          <w:spacing w:val="40"/>
          <w:sz w:val="24"/>
        </w:rPr>
        <w:t xml:space="preserve"> </w:t>
      </w:r>
      <w:r>
        <w:rPr>
          <w:sz w:val="24"/>
        </w:rPr>
        <w:t>main</w:t>
      </w:r>
      <w:r>
        <w:rPr>
          <w:spacing w:val="41"/>
          <w:sz w:val="24"/>
        </w:rPr>
        <w:t xml:space="preserve"> </w:t>
      </w:r>
      <w:r>
        <w:rPr>
          <w:sz w:val="24"/>
        </w:rPr>
        <w:t>memory</w:t>
      </w:r>
      <w:r>
        <w:rPr>
          <w:spacing w:val="37"/>
          <w:sz w:val="24"/>
        </w:rPr>
        <w:t xml:space="preserve"> </w:t>
      </w:r>
      <w:r>
        <w:rPr>
          <w:sz w:val="24"/>
        </w:rPr>
        <w:t>to</w:t>
      </w:r>
      <w:r>
        <w:rPr>
          <w:spacing w:val="40"/>
          <w:sz w:val="24"/>
        </w:rPr>
        <w:t xml:space="preserve"> </w:t>
      </w:r>
      <w:r>
        <w:rPr>
          <w:sz w:val="24"/>
        </w:rPr>
        <w:t>cache</w:t>
      </w:r>
      <w:r>
        <w:rPr>
          <w:spacing w:val="41"/>
          <w:sz w:val="24"/>
        </w:rPr>
        <w:t xml:space="preserve"> </w:t>
      </w:r>
      <w:r>
        <w:rPr>
          <w:sz w:val="24"/>
        </w:rPr>
        <w:t>memory</w:t>
      </w:r>
      <w:r>
        <w:rPr>
          <w:spacing w:val="39"/>
          <w:sz w:val="24"/>
        </w:rPr>
        <w:t xml:space="preserve"> </w:t>
      </w:r>
      <w:r>
        <w:rPr>
          <w:sz w:val="24"/>
        </w:rPr>
        <w:t>is</w:t>
      </w:r>
      <w:r>
        <w:rPr>
          <w:spacing w:val="40"/>
          <w:sz w:val="24"/>
        </w:rPr>
        <w:t xml:space="preserve"> </w:t>
      </w:r>
      <w:r>
        <w:rPr>
          <w:sz w:val="24"/>
        </w:rPr>
        <w:t>referred</w:t>
      </w:r>
      <w:r>
        <w:rPr>
          <w:spacing w:val="41"/>
          <w:sz w:val="24"/>
        </w:rPr>
        <w:t xml:space="preserve"> </w:t>
      </w:r>
      <w:r>
        <w:rPr>
          <w:sz w:val="24"/>
        </w:rPr>
        <w:t>to</w:t>
      </w:r>
      <w:r>
        <w:rPr>
          <w:spacing w:val="40"/>
          <w:sz w:val="24"/>
        </w:rPr>
        <w:t xml:space="preserve"> </w:t>
      </w:r>
      <w:r>
        <w:rPr>
          <w:sz w:val="24"/>
        </w:rPr>
        <w:t>as</w:t>
      </w:r>
      <w:r>
        <w:rPr>
          <w:spacing w:val="40"/>
          <w:sz w:val="24"/>
        </w:rPr>
        <w:t xml:space="preserve"> </w:t>
      </w:r>
      <w:r>
        <w:rPr>
          <w:sz w:val="24"/>
        </w:rPr>
        <w:t>a</w:t>
      </w:r>
    </w:p>
    <w:p>
      <w:pPr>
        <w:pStyle w:val="4"/>
        <w:spacing w:before="46" w:line="240" w:lineRule="auto"/>
        <w:ind w:left="1908"/>
        <w:rPr>
          <w:b w:val="0"/>
        </w:rPr>
      </w:pPr>
      <w:r>
        <w:t>mapping process</w:t>
      </w:r>
      <w:r>
        <w:rPr>
          <w:b w:val="0"/>
        </w:rPr>
        <w:t>.</w:t>
      </w:r>
    </w:p>
    <w:p>
      <w:pPr>
        <w:spacing w:before="41"/>
        <w:ind w:left="1188" w:right="0" w:firstLine="0"/>
        <w:jc w:val="left"/>
        <w:rPr>
          <w:rFonts w:ascii="Cambria"/>
          <w:b/>
          <w:i/>
          <w:sz w:val="28"/>
        </w:rPr>
      </w:pPr>
      <w:r>
        <w:rPr>
          <w:rFonts w:ascii="Cambria"/>
          <w:b/>
          <w:i/>
          <w:sz w:val="28"/>
        </w:rPr>
        <w:t>Associative mapping</w:t>
      </w:r>
    </w:p>
    <w:p>
      <w:pPr>
        <w:pStyle w:val="12"/>
        <w:numPr>
          <w:ilvl w:val="1"/>
          <w:numId w:val="56"/>
        </w:numPr>
        <w:tabs>
          <w:tab w:val="left" w:pos="1908"/>
          <w:tab w:val="left" w:pos="1909"/>
        </w:tabs>
        <w:spacing w:before="122" w:after="0" w:line="305" w:lineRule="exact"/>
        <w:ind w:left="1908" w:right="0" w:hanging="360"/>
        <w:jc w:val="left"/>
        <w:rPr>
          <w:rFonts w:ascii="Symbol" w:hAnsi="Symbol"/>
          <w:sz w:val="24"/>
        </w:rPr>
      </w:pPr>
      <w:r>
        <w:rPr>
          <w:sz w:val="24"/>
        </w:rPr>
        <w:t>Consider the main memory can store 32K words of 12 bits</w:t>
      </w:r>
      <w:r>
        <w:rPr>
          <w:spacing w:val="-9"/>
          <w:sz w:val="24"/>
        </w:rPr>
        <w:t xml:space="preserve"> </w:t>
      </w:r>
      <w:r>
        <w:rPr>
          <w:sz w:val="24"/>
        </w:rPr>
        <w:t>each.</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 cache is capable of storing 512 of these words at any given</w:t>
      </w:r>
      <w:r>
        <w:rPr>
          <w:spacing w:val="-7"/>
          <w:sz w:val="24"/>
        </w:rPr>
        <w:t xml:space="preserve"> </w:t>
      </w:r>
      <w:r>
        <w:rPr>
          <w:sz w:val="24"/>
        </w:rPr>
        <w:t>time.</w:t>
      </w:r>
    </w:p>
    <w:p>
      <w:pPr>
        <w:pStyle w:val="12"/>
        <w:numPr>
          <w:ilvl w:val="1"/>
          <w:numId w:val="56"/>
        </w:numPr>
        <w:tabs>
          <w:tab w:val="left" w:pos="1908"/>
          <w:tab w:val="left" w:pos="1909"/>
        </w:tabs>
        <w:spacing w:before="1" w:after="0" w:line="305" w:lineRule="exact"/>
        <w:ind w:left="1908" w:right="0" w:hanging="360"/>
        <w:jc w:val="left"/>
        <w:rPr>
          <w:rFonts w:ascii="Symbol" w:hAnsi="Symbol"/>
          <w:sz w:val="24"/>
        </w:rPr>
      </w:pPr>
      <w:r>
        <w:rPr>
          <w:sz w:val="24"/>
        </w:rPr>
        <w:t>For every word stored in cache, there is a duplicate copy in main</w:t>
      </w:r>
      <w:r>
        <w:rPr>
          <w:spacing w:val="-8"/>
          <w:sz w:val="24"/>
        </w:rPr>
        <w:t xml:space="preserve"> </w:t>
      </w:r>
      <w:r>
        <w:rPr>
          <w:sz w:val="24"/>
        </w:rPr>
        <w:t>memory.</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 CPU communicates with both</w:t>
      </w:r>
      <w:r>
        <w:rPr>
          <w:spacing w:val="-4"/>
          <w:sz w:val="24"/>
        </w:rPr>
        <w:t xml:space="preserve"> </w:t>
      </w:r>
      <w:r>
        <w:rPr>
          <w:sz w:val="24"/>
        </w:rPr>
        <w:t>memories.</w:t>
      </w:r>
    </w:p>
    <w:p>
      <w:pPr>
        <w:pStyle w:val="12"/>
        <w:numPr>
          <w:ilvl w:val="1"/>
          <w:numId w:val="56"/>
        </w:numPr>
        <w:tabs>
          <w:tab w:val="left" w:pos="1909"/>
        </w:tabs>
        <w:spacing w:before="0" w:after="0" w:line="240" w:lineRule="auto"/>
        <w:ind w:left="1908" w:right="213" w:hanging="360"/>
        <w:jc w:val="both"/>
        <w:rPr>
          <w:rFonts w:ascii="Symbol" w:hAnsi="Symbol"/>
          <w:sz w:val="24"/>
        </w:rPr>
      </w:pPr>
      <w:r>
        <w:drawing>
          <wp:anchor distT="0" distB="0" distL="0" distR="0" simplePos="0" relativeHeight="1024" behindDoc="0" locked="0" layoutInCell="1" allowOverlap="1">
            <wp:simplePos x="0" y="0"/>
            <wp:positionH relativeFrom="page">
              <wp:posOffset>3545205</wp:posOffset>
            </wp:positionH>
            <wp:positionV relativeFrom="paragraph">
              <wp:posOffset>630555</wp:posOffset>
            </wp:positionV>
            <wp:extent cx="1788160" cy="1272540"/>
            <wp:effectExtent l="0" t="0" r="0" b="0"/>
            <wp:wrapTopAndBottom/>
            <wp:docPr id="177"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22.png"/>
                    <pic:cNvPicPr>
                      <a:picLocks noChangeAspect="1"/>
                    </pic:cNvPicPr>
                  </pic:nvPicPr>
                  <pic:blipFill>
                    <a:blip r:embed="rId148" cstate="print"/>
                    <a:stretch>
                      <a:fillRect/>
                    </a:stretch>
                  </pic:blipFill>
                  <pic:spPr>
                    <a:xfrm>
                      <a:off x="0" y="0"/>
                      <a:ext cx="1788051" cy="1272444"/>
                    </a:xfrm>
                    <a:prstGeom prst="rect">
                      <a:avLst/>
                    </a:prstGeom>
                  </pic:spPr>
                </pic:pic>
              </a:graphicData>
            </a:graphic>
          </wp:anchor>
        </w:drawing>
      </w:r>
      <w:r>
        <w:rPr>
          <w:sz w:val="24"/>
        </w:rPr>
        <w:t>It first sends a 15-bit address to cache. If there is a hit, the CPU accepts the 12-bit data from cache, if there is miss, the CPU reads the word from main memory and the word is then transferred to</w:t>
      </w:r>
      <w:r>
        <w:rPr>
          <w:spacing w:val="-2"/>
          <w:sz w:val="24"/>
        </w:rPr>
        <w:t xml:space="preserve"> </w:t>
      </w:r>
      <w:r>
        <w:rPr>
          <w:sz w:val="24"/>
        </w:rPr>
        <w:t>cache.</w:t>
      </w:r>
    </w:p>
    <w:p>
      <w:pPr>
        <w:spacing w:before="0"/>
        <w:ind w:left="3781" w:right="0" w:firstLine="0"/>
        <w:jc w:val="left"/>
        <w:rPr>
          <w:b/>
          <w:sz w:val="20"/>
        </w:rPr>
      </w:pPr>
      <w:r>
        <w:rPr>
          <w:b/>
          <w:sz w:val="20"/>
        </w:rPr>
        <w:t>Figure 9.5: Associative mapping cache (all numbers in octal)</w:t>
      </w:r>
    </w:p>
    <w:p>
      <w:pPr>
        <w:pStyle w:val="12"/>
        <w:numPr>
          <w:ilvl w:val="1"/>
          <w:numId w:val="56"/>
        </w:numPr>
        <w:tabs>
          <w:tab w:val="left" w:pos="1908"/>
          <w:tab w:val="left" w:pos="1909"/>
        </w:tabs>
        <w:spacing w:before="0" w:after="0" w:line="242" w:lineRule="auto"/>
        <w:ind w:left="1908" w:right="219" w:hanging="360"/>
        <w:jc w:val="left"/>
        <w:rPr>
          <w:rFonts w:ascii="Symbol" w:hAnsi="Symbol"/>
          <w:sz w:val="24"/>
        </w:rPr>
      </w:pPr>
      <w:r>
        <w:rPr>
          <w:sz w:val="24"/>
        </w:rPr>
        <w:t>The associative memory stores both the address and content (data) of the memory word.</w:t>
      </w:r>
    </w:p>
    <w:p>
      <w:pPr>
        <w:pStyle w:val="12"/>
        <w:numPr>
          <w:ilvl w:val="1"/>
          <w:numId w:val="56"/>
        </w:numPr>
        <w:tabs>
          <w:tab w:val="left" w:pos="1908"/>
          <w:tab w:val="left" w:pos="1909"/>
        </w:tabs>
        <w:spacing w:before="0" w:after="0" w:line="301" w:lineRule="exact"/>
        <w:ind w:left="1908" w:right="0" w:hanging="360"/>
        <w:jc w:val="left"/>
        <w:rPr>
          <w:rFonts w:ascii="Symbol" w:hAnsi="Symbol"/>
          <w:sz w:val="24"/>
        </w:rPr>
      </w:pPr>
      <w:r>
        <w:rPr>
          <w:sz w:val="24"/>
        </w:rPr>
        <w:t>This permits any location in cache to store any word from main</w:t>
      </w:r>
      <w:r>
        <w:rPr>
          <w:spacing w:val="-7"/>
          <w:sz w:val="24"/>
        </w:rPr>
        <w:t xml:space="preserve"> </w:t>
      </w:r>
      <w:r>
        <w:rPr>
          <w:sz w:val="24"/>
        </w:rPr>
        <w:t>memory.</w:t>
      </w:r>
    </w:p>
    <w:p>
      <w:pPr>
        <w:pStyle w:val="12"/>
        <w:numPr>
          <w:ilvl w:val="1"/>
          <w:numId w:val="56"/>
        </w:numPr>
        <w:tabs>
          <w:tab w:val="left" w:pos="1909"/>
        </w:tabs>
        <w:spacing w:before="0" w:after="0" w:line="240" w:lineRule="auto"/>
        <w:ind w:left="1908" w:right="214" w:hanging="360"/>
        <w:jc w:val="both"/>
        <w:rPr>
          <w:rFonts w:ascii="Symbol" w:hAnsi="Symbol"/>
          <w:sz w:val="24"/>
        </w:rPr>
      </w:pPr>
      <w:r>
        <w:rPr>
          <w:sz w:val="24"/>
        </w:rPr>
        <w:t>The figure 9.5 shows three words presently stored in the cache. The address value of 15 bits is shown as a five-digit octal number and its corresponding 12-bit word is shown as a four-digit octal</w:t>
      </w:r>
      <w:r>
        <w:rPr>
          <w:spacing w:val="-2"/>
          <w:sz w:val="24"/>
        </w:rPr>
        <w:t xml:space="preserve"> </w:t>
      </w:r>
      <w:r>
        <w:rPr>
          <w:sz w:val="24"/>
        </w:rPr>
        <w:t>number.</w:t>
      </w:r>
    </w:p>
    <w:p>
      <w:pPr>
        <w:pStyle w:val="12"/>
        <w:numPr>
          <w:ilvl w:val="1"/>
          <w:numId w:val="56"/>
        </w:numPr>
        <w:tabs>
          <w:tab w:val="left" w:pos="1908"/>
          <w:tab w:val="left" w:pos="1909"/>
        </w:tabs>
        <w:spacing w:before="1" w:after="0" w:line="240" w:lineRule="auto"/>
        <w:ind w:left="1908" w:right="220" w:hanging="360"/>
        <w:jc w:val="left"/>
        <w:rPr>
          <w:rFonts w:ascii="Symbol" w:hAnsi="Symbol"/>
          <w:sz w:val="24"/>
        </w:rPr>
      </w:pPr>
      <w:r>
        <w:rPr>
          <w:sz w:val="24"/>
        </w:rPr>
        <w:t>A CPU address of 15 bits is placed in the argument register and the associative memory is searched for a matching</w:t>
      </w:r>
      <w:r>
        <w:rPr>
          <w:spacing w:val="-1"/>
          <w:sz w:val="24"/>
        </w:rPr>
        <w:t xml:space="preserve"> </w:t>
      </w:r>
      <w:r>
        <w:rPr>
          <w:sz w:val="24"/>
        </w:rPr>
        <w:t>address.</w:t>
      </w:r>
    </w:p>
    <w:p>
      <w:pPr>
        <w:pStyle w:val="12"/>
        <w:numPr>
          <w:ilvl w:val="1"/>
          <w:numId w:val="56"/>
        </w:numPr>
        <w:tabs>
          <w:tab w:val="left" w:pos="1908"/>
          <w:tab w:val="left" w:pos="1909"/>
        </w:tabs>
        <w:spacing w:before="0" w:after="0" w:line="304" w:lineRule="exact"/>
        <w:ind w:left="1908" w:right="0" w:hanging="360"/>
        <w:jc w:val="left"/>
        <w:rPr>
          <w:rFonts w:ascii="Symbol" w:hAnsi="Symbol"/>
          <w:sz w:val="24"/>
        </w:rPr>
      </w:pPr>
      <w:r>
        <w:rPr>
          <w:sz w:val="24"/>
        </w:rPr>
        <w:t>If the address is found the corresponding 12-bit data is read and sent to</w:t>
      </w:r>
      <w:r>
        <w:rPr>
          <w:spacing w:val="-18"/>
          <w:sz w:val="24"/>
        </w:rPr>
        <w:t xml:space="preserve"> </w:t>
      </w:r>
      <w:r>
        <w:rPr>
          <w:sz w:val="24"/>
        </w:rPr>
        <w:t>CPU.</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If no match occurs, the main memory is accessed for the</w:t>
      </w:r>
      <w:r>
        <w:rPr>
          <w:spacing w:val="-7"/>
          <w:sz w:val="24"/>
        </w:rPr>
        <w:t xml:space="preserve"> </w:t>
      </w:r>
      <w:r>
        <w:rPr>
          <w:sz w:val="24"/>
        </w:rPr>
        <w:t>word.</w:t>
      </w:r>
    </w:p>
    <w:p>
      <w:pPr>
        <w:pStyle w:val="12"/>
        <w:numPr>
          <w:ilvl w:val="1"/>
          <w:numId w:val="56"/>
        </w:numPr>
        <w:tabs>
          <w:tab w:val="left" w:pos="1908"/>
          <w:tab w:val="left" w:pos="1909"/>
        </w:tabs>
        <w:spacing w:before="2" w:after="0" w:line="305" w:lineRule="exact"/>
        <w:ind w:left="1908" w:right="0" w:hanging="360"/>
        <w:jc w:val="left"/>
        <w:rPr>
          <w:rFonts w:ascii="Symbol" w:hAnsi="Symbol"/>
          <w:sz w:val="24"/>
        </w:rPr>
      </w:pPr>
      <w:r>
        <w:rPr>
          <w:sz w:val="24"/>
        </w:rPr>
        <w:t>The address data pairs then transferred to the associative cache</w:t>
      </w:r>
      <w:r>
        <w:rPr>
          <w:spacing w:val="-12"/>
          <w:sz w:val="24"/>
        </w:rPr>
        <w:t xml:space="preserve"> </w:t>
      </w:r>
      <w:r>
        <w:rPr>
          <w:sz w:val="24"/>
        </w:rPr>
        <w:t>memory.</w:t>
      </w:r>
    </w:p>
    <w:p>
      <w:pPr>
        <w:pStyle w:val="12"/>
        <w:numPr>
          <w:ilvl w:val="1"/>
          <w:numId w:val="56"/>
        </w:numPr>
        <w:tabs>
          <w:tab w:val="left" w:pos="1908"/>
          <w:tab w:val="left" w:pos="1909"/>
        </w:tabs>
        <w:spacing w:before="0" w:after="0" w:line="242" w:lineRule="auto"/>
        <w:ind w:left="1908" w:right="212" w:hanging="360"/>
        <w:jc w:val="left"/>
        <w:rPr>
          <w:rFonts w:ascii="Symbol" w:hAnsi="Symbol"/>
          <w:sz w:val="24"/>
        </w:rPr>
      </w:pPr>
      <w:r>
        <w:rPr>
          <w:sz w:val="24"/>
        </w:rPr>
        <w:t>If the cache is full, an address data pair must be displaced to make room for a pair that is needed and not presently in the</w:t>
      </w:r>
      <w:r>
        <w:rPr>
          <w:spacing w:val="-5"/>
          <w:sz w:val="24"/>
        </w:rPr>
        <w:t xml:space="preserve"> </w:t>
      </w:r>
      <w:r>
        <w:rPr>
          <w:sz w:val="24"/>
        </w:rPr>
        <w:t>cache.</w:t>
      </w:r>
    </w:p>
    <w:p>
      <w:pPr>
        <w:pStyle w:val="12"/>
        <w:numPr>
          <w:ilvl w:val="1"/>
          <w:numId w:val="56"/>
        </w:numPr>
        <w:tabs>
          <w:tab w:val="left" w:pos="1908"/>
          <w:tab w:val="left" w:pos="1909"/>
        </w:tabs>
        <w:spacing w:before="0" w:after="0" w:line="301" w:lineRule="exact"/>
        <w:ind w:left="1908" w:right="0" w:hanging="360"/>
        <w:jc w:val="left"/>
        <w:rPr>
          <w:rFonts w:ascii="Symbol" w:hAnsi="Symbol"/>
          <w:sz w:val="24"/>
        </w:rPr>
      </w:pPr>
      <w:r>
        <w:rPr>
          <w:sz w:val="24"/>
        </w:rPr>
        <w:t>This constitutes a first-in first-one (FIFO) replacement</w:t>
      </w:r>
      <w:r>
        <w:rPr>
          <w:spacing w:val="-11"/>
          <w:sz w:val="24"/>
        </w:rPr>
        <w:t xml:space="preserve"> </w:t>
      </w:r>
      <w:r>
        <w:rPr>
          <w:sz w:val="24"/>
        </w:rPr>
        <w:t>policy.</w:t>
      </w:r>
    </w:p>
    <w:p>
      <w:pPr>
        <w:spacing w:after="0" w:line="301" w:lineRule="exact"/>
        <w:jc w:val="left"/>
        <w:rPr>
          <w:rFonts w:ascii="Symbol" w:hAnsi="Symbol"/>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56"/>
        </w:numPr>
        <w:tabs>
          <w:tab w:val="left" w:pos="1188"/>
          <w:tab w:val="left" w:pos="1189"/>
        </w:tabs>
        <w:spacing w:before="45" w:after="0" w:line="240" w:lineRule="auto"/>
        <w:ind w:left="1188" w:right="0" w:hanging="828"/>
        <w:jc w:val="left"/>
        <w:rPr>
          <w:sz w:val="20"/>
        </w:rPr>
      </w:pPr>
      <w:r>
        <w:t>Discuss direct mapping in organization of cache memory.</w:t>
      </w:r>
      <w:r>
        <w:rPr>
          <w:spacing w:val="-19"/>
        </w:rPr>
        <w:t xml:space="preserve"> </w:t>
      </w:r>
      <w:r>
        <w:rPr>
          <w:sz w:val="20"/>
        </w:rPr>
        <w:t>(Win’15)</w:t>
      </w:r>
    </w:p>
    <w:p>
      <w:pPr>
        <w:pStyle w:val="12"/>
        <w:numPr>
          <w:ilvl w:val="1"/>
          <w:numId w:val="56"/>
        </w:numPr>
        <w:tabs>
          <w:tab w:val="left" w:pos="1908"/>
          <w:tab w:val="left" w:pos="1909"/>
        </w:tabs>
        <w:spacing w:before="122" w:after="0" w:line="305" w:lineRule="exact"/>
        <w:ind w:left="1908" w:right="0" w:hanging="360"/>
        <w:jc w:val="left"/>
        <w:rPr>
          <w:rFonts w:ascii="Symbol" w:hAnsi="Symbol"/>
          <w:sz w:val="24"/>
        </w:rPr>
      </w:pPr>
      <w:r>
        <w:rPr>
          <w:sz w:val="24"/>
        </w:rPr>
        <w:t>The CPU address of 15 bits is divided into two</w:t>
      </w:r>
      <w:r>
        <w:rPr>
          <w:spacing w:val="-11"/>
          <w:sz w:val="24"/>
        </w:rPr>
        <w:t xml:space="preserve"> </w:t>
      </w:r>
      <w:r>
        <w:rPr>
          <w:sz w:val="24"/>
        </w:rPr>
        <w:t>fields.</w:t>
      </w:r>
    </w:p>
    <w:p>
      <w:pPr>
        <w:pStyle w:val="12"/>
        <w:numPr>
          <w:ilvl w:val="1"/>
          <w:numId w:val="56"/>
        </w:numPr>
        <w:tabs>
          <w:tab w:val="left" w:pos="1908"/>
          <w:tab w:val="left" w:pos="1909"/>
        </w:tabs>
        <w:spacing w:before="0" w:after="0" w:line="240" w:lineRule="auto"/>
        <w:ind w:left="1908" w:right="216" w:hanging="360"/>
        <w:jc w:val="left"/>
        <w:rPr>
          <w:rFonts w:ascii="Symbol" w:hAnsi="Symbol"/>
          <w:sz w:val="24"/>
        </w:rPr>
      </w:pPr>
      <w:r>
        <w:rPr>
          <w:sz w:val="24"/>
        </w:rPr>
        <w:t>The nine least significant bits constitute the index field and the remaining six bits from the tag</w:t>
      </w:r>
      <w:r>
        <w:rPr>
          <w:spacing w:val="-5"/>
          <w:sz w:val="24"/>
        </w:rPr>
        <w:t xml:space="preserve"> </w:t>
      </w:r>
      <w:r>
        <w:rPr>
          <w:sz w:val="24"/>
        </w:rPr>
        <w:t>field.</w:t>
      </w:r>
    </w:p>
    <w:p>
      <w:pPr>
        <w:pStyle w:val="12"/>
        <w:numPr>
          <w:ilvl w:val="1"/>
          <w:numId w:val="56"/>
        </w:numPr>
        <w:tabs>
          <w:tab w:val="left" w:pos="1908"/>
          <w:tab w:val="left" w:pos="1909"/>
        </w:tabs>
        <w:spacing w:before="0" w:after="0" w:line="242" w:lineRule="auto"/>
        <w:ind w:left="1908" w:right="222" w:hanging="360"/>
        <w:jc w:val="left"/>
        <w:rPr>
          <w:rFonts w:ascii="Symbol" w:hAnsi="Symbol"/>
          <w:sz w:val="24"/>
        </w:rPr>
      </w:pPr>
      <w:r>
        <w:rPr>
          <w:sz w:val="24"/>
        </w:rPr>
        <w:t>The figure 9.6 shows that main memory needs an address that includes both the tag and the</w:t>
      </w:r>
      <w:r>
        <w:rPr>
          <w:spacing w:val="-2"/>
          <w:sz w:val="24"/>
        </w:rPr>
        <w:t xml:space="preserve"> </w:t>
      </w:r>
      <w:r>
        <w:rPr>
          <w:sz w:val="24"/>
        </w:rPr>
        <w:t>index.</w:t>
      </w:r>
    </w:p>
    <w:p>
      <w:pPr>
        <w:pStyle w:val="6"/>
        <w:spacing w:before="6"/>
        <w:ind w:left="0" w:firstLine="0"/>
        <w:rPr>
          <w:sz w:val="16"/>
        </w:rPr>
      </w:pPr>
      <w:r>
        <w:drawing>
          <wp:anchor distT="0" distB="0" distL="0" distR="0" simplePos="0" relativeHeight="1024" behindDoc="0" locked="0" layoutInCell="1" allowOverlap="1">
            <wp:simplePos x="0" y="0"/>
            <wp:positionH relativeFrom="page">
              <wp:posOffset>1975485</wp:posOffset>
            </wp:positionH>
            <wp:positionV relativeFrom="paragraph">
              <wp:posOffset>152400</wp:posOffset>
            </wp:positionV>
            <wp:extent cx="4490720" cy="1320165"/>
            <wp:effectExtent l="0" t="0" r="0" b="0"/>
            <wp:wrapTopAndBottom/>
            <wp:docPr id="179"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23.png"/>
                    <pic:cNvPicPr>
                      <a:picLocks noChangeAspect="1"/>
                    </pic:cNvPicPr>
                  </pic:nvPicPr>
                  <pic:blipFill>
                    <a:blip r:embed="rId149" cstate="print"/>
                    <a:stretch>
                      <a:fillRect/>
                    </a:stretch>
                  </pic:blipFill>
                  <pic:spPr>
                    <a:xfrm>
                      <a:off x="0" y="0"/>
                      <a:ext cx="4490637" cy="1320164"/>
                    </a:xfrm>
                    <a:prstGeom prst="rect">
                      <a:avLst/>
                    </a:prstGeom>
                  </pic:spPr>
                </pic:pic>
              </a:graphicData>
            </a:graphic>
          </wp:anchor>
        </w:drawing>
      </w:r>
    </w:p>
    <w:p>
      <w:pPr>
        <w:spacing w:before="36"/>
        <w:ind w:left="2917" w:right="0" w:firstLine="0"/>
        <w:jc w:val="left"/>
        <w:rPr>
          <w:b/>
          <w:sz w:val="20"/>
        </w:rPr>
      </w:pPr>
      <w:r>
        <w:rPr>
          <w:b/>
          <w:sz w:val="20"/>
        </w:rPr>
        <w:t>Figure 9.6: Addressing relationships between main and cache memories</w:t>
      </w:r>
    </w:p>
    <w:p>
      <w:pPr>
        <w:pStyle w:val="6"/>
        <w:spacing w:before="12"/>
        <w:ind w:left="0" w:firstLine="0"/>
        <w:rPr>
          <w:b/>
          <w:sz w:val="19"/>
        </w:rPr>
      </w:pPr>
    </w:p>
    <w:p>
      <w:pPr>
        <w:pStyle w:val="12"/>
        <w:numPr>
          <w:ilvl w:val="1"/>
          <w:numId w:val="56"/>
        </w:numPr>
        <w:tabs>
          <w:tab w:val="left" w:pos="1908"/>
          <w:tab w:val="left" w:pos="1909"/>
        </w:tabs>
        <w:spacing w:before="0" w:after="0" w:line="242" w:lineRule="auto"/>
        <w:ind w:left="1908" w:right="213" w:hanging="360"/>
        <w:jc w:val="left"/>
        <w:rPr>
          <w:rFonts w:ascii="Symbol" w:hAnsi="Symbol"/>
          <w:sz w:val="22"/>
        </w:rPr>
      </w:pPr>
      <w:r>
        <w:rPr>
          <w:sz w:val="24"/>
        </w:rPr>
        <w:t>The number of bits in the index field is equal to the number of address bits required to access the cache</w:t>
      </w:r>
      <w:r>
        <w:rPr>
          <w:spacing w:val="-2"/>
          <w:sz w:val="24"/>
        </w:rPr>
        <w:t xml:space="preserve"> </w:t>
      </w:r>
      <w:r>
        <w:rPr>
          <w:sz w:val="24"/>
        </w:rPr>
        <w:t>memory.</w:t>
      </w:r>
    </w:p>
    <w:p>
      <w:pPr>
        <w:pStyle w:val="12"/>
        <w:numPr>
          <w:ilvl w:val="1"/>
          <w:numId w:val="56"/>
        </w:numPr>
        <w:tabs>
          <w:tab w:val="left" w:pos="1908"/>
          <w:tab w:val="left" w:pos="1909"/>
        </w:tabs>
        <w:spacing w:before="0" w:after="0" w:line="301" w:lineRule="exact"/>
        <w:ind w:left="1908" w:right="0" w:hanging="360"/>
        <w:jc w:val="left"/>
        <w:rPr>
          <w:rFonts w:ascii="Symbol" w:hAnsi="Symbol"/>
          <w:sz w:val="24"/>
        </w:rPr>
      </w:pPr>
      <w:r>
        <w:rPr>
          <w:sz w:val="24"/>
        </w:rPr>
        <w:t>The internal organization of the words in the cache memory is as shown in figure</w:t>
      </w:r>
      <w:r>
        <w:rPr>
          <w:spacing w:val="-17"/>
          <w:sz w:val="24"/>
        </w:rPr>
        <w:t xml:space="preserve"> </w:t>
      </w:r>
      <w:r>
        <w:rPr>
          <w:sz w:val="24"/>
        </w:rPr>
        <w:t>9.7.</w:t>
      </w:r>
    </w:p>
    <w:p>
      <w:pPr>
        <w:pStyle w:val="6"/>
        <w:spacing w:before="9"/>
        <w:ind w:left="0" w:firstLine="0"/>
        <w:rPr>
          <w:sz w:val="21"/>
        </w:rPr>
      </w:pPr>
      <w:r>
        <w:drawing>
          <wp:anchor distT="0" distB="0" distL="0" distR="0" simplePos="0" relativeHeight="1024" behindDoc="0" locked="0" layoutInCell="1" allowOverlap="1">
            <wp:simplePos x="0" y="0"/>
            <wp:positionH relativeFrom="page">
              <wp:posOffset>2138680</wp:posOffset>
            </wp:positionH>
            <wp:positionV relativeFrom="paragraph">
              <wp:posOffset>193675</wp:posOffset>
            </wp:positionV>
            <wp:extent cx="4094480" cy="1718310"/>
            <wp:effectExtent l="0" t="0" r="0" b="0"/>
            <wp:wrapTopAndBottom/>
            <wp:docPr id="181"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24.png"/>
                    <pic:cNvPicPr>
                      <a:picLocks noChangeAspect="1"/>
                    </pic:cNvPicPr>
                  </pic:nvPicPr>
                  <pic:blipFill>
                    <a:blip r:embed="rId150" cstate="print"/>
                    <a:stretch>
                      <a:fillRect/>
                    </a:stretch>
                  </pic:blipFill>
                  <pic:spPr>
                    <a:xfrm>
                      <a:off x="0" y="0"/>
                      <a:ext cx="4094184" cy="1718310"/>
                    </a:xfrm>
                    <a:prstGeom prst="rect">
                      <a:avLst/>
                    </a:prstGeom>
                  </pic:spPr>
                </pic:pic>
              </a:graphicData>
            </a:graphic>
          </wp:anchor>
        </w:drawing>
      </w:r>
    </w:p>
    <w:p>
      <w:pPr>
        <w:spacing w:before="0"/>
        <w:ind w:left="4006" w:right="0" w:firstLine="0"/>
        <w:jc w:val="left"/>
        <w:rPr>
          <w:b/>
          <w:sz w:val="20"/>
        </w:rPr>
      </w:pPr>
      <w:r>
        <w:rPr>
          <w:b/>
          <w:sz w:val="20"/>
        </w:rPr>
        <w:t>Figure 9.7: Direct mapping cache organization</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Each word in cache consists of the data word and its associated</w:t>
      </w:r>
      <w:r>
        <w:rPr>
          <w:spacing w:val="-7"/>
          <w:sz w:val="24"/>
        </w:rPr>
        <w:t xml:space="preserve"> </w:t>
      </w:r>
      <w:r>
        <w:rPr>
          <w:sz w:val="24"/>
        </w:rPr>
        <w:t>tag.</w:t>
      </w:r>
    </w:p>
    <w:p>
      <w:pPr>
        <w:pStyle w:val="12"/>
        <w:numPr>
          <w:ilvl w:val="1"/>
          <w:numId w:val="56"/>
        </w:numPr>
        <w:tabs>
          <w:tab w:val="left" w:pos="1908"/>
          <w:tab w:val="left" w:pos="1909"/>
        </w:tabs>
        <w:spacing w:before="0" w:after="0" w:line="242" w:lineRule="auto"/>
        <w:ind w:left="1908" w:right="221" w:hanging="360"/>
        <w:jc w:val="left"/>
        <w:rPr>
          <w:rFonts w:ascii="Symbol" w:hAnsi="Symbol"/>
          <w:sz w:val="24"/>
        </w:rPr>
      </w:pPr>
      <w:r>
        <w:rPr>
          <w:sz w:val="24"/>
        </w:rPr>
        <w:t>When a new word is first brought into the cache, the tag bits are stored alongside the data</w:t>
      </w:r>
      <w:r>
        <w:rPr>
          <w:spacing w:val="-3"/>
          <w:sz w:val="24"/>
        </w:rPr>
        <w:t xml:space="preserve"> </w:t>
      </w:r>
      <w:r>
        <w:rPr>
          <w:sz w:val="24"/>
        </w:rPr>
        <w:t>bits.</w:t>
      </w:r>
    </w:p>
    <w:p>
      <w:pPr>
        <w:pStyle w:val="12"/>
        <w:numPr>
          <w:ilvl w:val="1"/>
          <w:numId w:val="56"/>
        </w:numPr>
        <w:tabs>
          <w:tab w:val="left" w:pos="1908"/>
          <w:tab w:val="left" w:pos="1909"/>
        </w:tabs>
        <w:spacing w:before="0" w:after="0" w:line="240" w:lineRule="auto"/>
        <w:ind w:left="1908" w:right="222" w:hanging="360"/>
        <w:jc w:val="left"/>
        <w:rPr>
          <w:rFonts w:ascii="Symbol" w:hAnsi="Symbol"/>
          <w:sz w:val="24"/>
        </w:rPr>
      </w:pPr>
      <w:r>
        <w:rPr>
          <w:sz w:val="24"/>
        </w:rPr>
        <w:t>When the CPU generates a memory request the index field is used for the address to access the</w:t>
      </w:r>
      <w:r>
        <w:rPr>
          <w:spacing w:val="-3"/>
          <w:sz w:val="24"/>
        </w:rPr>
        <w:t xml:space="preserve"> </w:t>
      </w:r>
      <w:r>
        <w:rPr>
          <w:sz w:val="24"/>
        </w:rPr>
        <w:t>cache.</w:t>
      </w:r>
    </w:p>
    <w:p>
      <w:pPr>
        <w:pStyle w:val="12"/>
        <w:numPr>
          <w:ilvl w:val="1"/>
          <w:numId w:val="56"/>
        </w:numPr>
        <w:tabs>
          <w:tab w:val="left" w:pos="1908"/>
          <w:tab w:val="left" w:pos="1909"/>
        </w:tabs>
        <w:spacing w:before="0" w:after="0" w:line="242" w:lineRule="auto"/>
        <w:ind w:left="1908" w:right="216" w:hanging="360"/>
        <w:jc w:val="left"/>
        <w:rPr>
          <w:rFonts w:ascii="Symbol" w:hAnsi="Symbol"/>
          <w:sz w:val="24"/>
        </w:rPr>
      </w:pPr>
      <w:r>
        <w:rPr>
          <w:sz w:val="24"/>
        </w:rPr>
        <w:t>The tag field of the CPU address is compared with the tag in the word read from the cache.</w:t>
      </w:r>
    </w:p>
    <w:p>
      <w:pPr>
        <w:pStyle w:val="12"/>
        <w:numPr>
          <w:ilvl w:val="1"/>
          <w:numId w:val="56"/>
        </w:numPr>
        <w:tabs>
          <w:tab w:val="left" w:pos="1908"/>
          <w:tab w:val="left" w:pos="1909"/>
        </w:tabs>
        <w:spacing w:before="0" w:after="0" w:line="301" w:lineRule="exact"/>
        <w:ind w:left="1908" w:right="0" w:hanging="360"/>
        <w:jc w:val="left"/>
        <w:rPr>
          <w:rFonts w:ascii="Symbol" w:hAnsi="Symbol"/>
          <w:sz w:val="24"/>
        </w:rPr>
      </w:pPr>
      <w:r>
        <w:rPr>
          <w:sz w:val="24"/>
        </w:rPr>
        <w:t>If the two tags match, there is a hit and the desired data word is in</w:t>
      </w:r>
      <w:r>
        <w:rPr>
          <w:spacing w:val="-15"/>
          <w:sz w:val="24"/>
        </w:rPr>
        <w:t xml:space="preserve"> </w:t>
      </w:r>
      <w:r>
        <w:rPr>
          <w:sz w:val="24"/>
        </w:rPr>
        <w:t>cache.</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If there is no match, there is a miss and the required word is read from main</w:t>
      </w:r>
      <w:r>
        <w:rPr>
          <w:spacing w:val="-25"/>
          <w:sz w:val="24"/>
        </w:rPr>
        <w:t xml:space="preserve"> </w:t>
      </w:r>
      <w:r>
        <w:rPr>
          <w:sz w:val="24"/>
        </w:rPr>
        <w:t>memory.</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It is then stored in the cache together with the new tag, replacing the previous</w:t>
      </w:r>
      <w:r>
        <w:rPr>
          <w:spacing w:val="-23"/>
          <w:sz w:val="24"/>
        </w:rPr>
        <w:t xml:space="preserve"> </w:t>
      </w:r>
      <w:r>
        <w:rPr>
          <w:sz w:val="24"/>
        </w:rPr>
        <w:t>value.</w:t>
      </w:r>
    </w:p>
    <w:p>
      <w:pPr>
        <w:pStyle w:val="12"/>
        <w:numPr>
          <w:ilvl w:val="1"/>
          <w:numId w:val="56"/>
        </w:numPr>
        <w:tabs>
          <w:tab w:val="left" w:pos="1908"/>
          <w:tab w:val="left" w:pos="1909"/>
        </w:tabs>
        <w:spacing w:before="0" w:after="0" w:line="240" w:lineRule="auto"/>
        <w:ind w:left="1908" w:right="223" w:hanging="360"/>
        <w:jc w:val="left"/>
        <w:rPr>
          <w:rFonts w:ascii="Symbol" w:hAnsi="Symbol"/>
          <w:sz w:val="24"/>
        </w:rPr>
      </w:pPr>
      <w:r>
        <w:rPr>
          <w:sz w:val="24"/>
        </w:rPr>
        <w:t>The word at address zero is presently stored in the cache (index = 000, tag = 00, data = 1220).</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6"/>
        </w:numPr>
        <w:tabs>
          <w:tab w:val="left" w:pos="1908"/>
          <w:tab w:val="left" w:pos="1909"/>
        </w:tabs>
        <w:spacing w:before="100" w:after="0" w:line="240" w:lineRule="auto"/>
        <w:ind w:left="1908" w:right="0" w:hanging="360"/>
        <w:jc w:val="left"/>
        <w:rPr>
          <w:rFonts w:ascii="Symbol" w:hAnsi="Symbol"/>
          <w:sz w:val="24"/>
        </w:rPr>
      </w:pPr>
      <w:r>
        <w:rPr>
          <w:sz w:val="24"/>
        </w:rPr>
        <w:t>Suppose that the CPU now wants to access the word at address</w:t>
      </w:r>
      <w:r>
        <w:rPr>
          <w:spacing w:val="-8"/>
          <w:sz w:val="24"/>
        </w:rPr>
        <w:t xml:space="preserve"> </w:t>
      </w:r>
      <w:r>
        <w:rPr>
          <w:sz w:val="24"/>
        </w:rPr>
        <w:t>02000.</w:t>
      </w:r>
    </w:p>
    <w:p>
      <w:pPr>
        <w:pStyle w:val="12"/>
        <w:numPr>
          <w:ilvl w:val="1"/>
          <w:numId w:val="56"/>
        </w:numPr>
        <w:tabs>
          <w:tab w:val="left" w:pos="1908"/>
          <w:tab w:val="left" w:pos="1909"/>
        </w:tabs>
        <w:spacing w:before="1" w:after="0" w:line="240" w:lineRule="auto"/>
        <w:ind w:left="1908" w:right="222" w:hanging="360"/>
        <w:jc w:val="left"/>
        <w:rPr>
          <w:rFonts w:ascii="Symbol" w:hAnsi="Symbol"/>
          <w:sz w:val="24"/>
        </w:rPr>
      </w:pPr>
      <w:r>
        <w:rPr>
          <w:sz w:val="24"/>
        </w:rPr>
        <w:t>The index address is 000, so it is used to access the cache. The two tags are then compared.</w:t>
      </w:r>
    </w:p>
    <w:p>
      <w:pPr>
        <w:pStyle w:val="12"/>
        <w:numPr>
          <w:ilvl w:val="1"/>
          <w:numId w:val="56"/>
        </w:numPr>
        <w:tabs>
          <w:tab w:val="left" w:pos="1908"/>
          <w:tab w:val="left" w:pos="1909"/>
        </w:tabs>
        <w:spacing w:before="0" w:after="0" w:line="304" w:lineRule="exact"/>
        <w:ind w:left="1908" w:right="0" w:hanging="360"/>
        <w:jc w:val="left"/>
        <w:rPr>
          <w:rFonts w:ascii="Symbol" w:hAnsi="Symbol"/>
          <w:sz w:val="24"/>
        </w:rPr>
      </w:pPr>
      <w:r>
        <w:rPr>
          <w:sz w:val="24"/>
        </w:rPr>
        <w:t>The cache tag is 00 but the address tag is 02, which does not produce a</w:t>
      </w:r>
      <w:r>
        <w:rPr>
          <w:spacing w:val="-19"/>
          <w:sz w:val="24"/>
        </w:rPr>
        <w:t xml:space="preserve"> </w:t>
      </w:r>
      <w:r>
        <w:rPr>
          <w:sz w:val="24"/>
        </w:rPr>
        <w:t>match.</w:t>
      </w:r>
    </w:p>
    <w:p>
      <w:pPr>
        <w:pStyle w:val="12"/>
        <w:numPr>
          <w:ilvl w:val="1"/>
          <w:numId w:val="56"/>
        </w:numPr>
        <w:tabs>
          <w:tab w:val="left" w:pos="1908"/>
          <w:tab w:val="left" w:pos="1909"/>
        </w:tabs>
        <w:spacing w:before="0" w:after="0" w:line="242" w:lineRule="auto"/>
        <w:ind w:left="1908" w:right="222" w:hanging="360"/>
        <w:jc w:val="left"/>
        <w:rPr>
          <w:rFonts w:ascii="Symbol" w:hAnsi="Symbol"/>
          <w:sz w:val="24"/>
        </w:rPr>
      </w:pPr>
      <w:r>
        <w:rPr>
          <w:sz w:val="24"/>
        </w:rPr>
        <w:t>Therefore, the main memory is accessed and the data word 5670 is transferred to the CPU.</w:t>
      </w:r>
    </w:p>
    <w:p>
      <w:pPr>
        <w:pStyle w:val="12"/>
        <w:numPr>
          <w:ilvl w:val="1"/>
          <w:numId w:val="56"/>
        </w:numPr>
        <w:tabs>
          <w:tab w:val="left" w:pos="1908"/>
          <w:tab w:val="left" w:pos="1909"/>
        </w:tabs>
        <w:spacing w:before="0" w:after="0" w:line="289" w:lineRule="exact"/>
        <w:ind w:left="1908" w:right="0" w:hanging="360"/>
        <w:jc w:val="left"/>
        <w:rPr>
          <w:rFonts w:ascii="Symbol" w:hAnsi="Symbol"/>
          <w:sz w:val="22"/>
        </w:rPr>
      </w:pPr>
      <w:r>
        <w:rPr>
          <w:sz w:val="24"/>
        </w:rPr>
        <w:t>The cache word at index address 000 is then replaced with a tag of 02 and data of</w:t>
      </w:r>
      <w:r>
        <w:rPr>
          <w:spacing w:val="-29"/>
          <w:sz w:val="24"/>
        </w:rPr>
        <w:t xml:space="preserve"> </w:t>
      </w:r>
      <w:r>
        <w:rPr>
          <w:sz w:val="24"/>
        </w:rPr>
        <w:t>5670.</w:t>
      </w:r>
    </w:p>
    <w:p>
      <w:pPr>
        <w:pStyle w:val="12"/>
        <w:numPr>
          <w:ilvl w:val="1"/>
          <w:numId w:val="56"/>
        </w:numPr>
        <w:tabs>
          <w:tab w:val="left" w:pos="1908"/>
          <w:tab w:val="left" w:pos="1909"/>
        </w:tabs>
        <w:spacing w:before="0" w:after="0" w:line="240" w:lineRule="auto"/>
        <w:ind w:left="1908" w:right="219" w:hanging="360"/>
        <w:jc w:val="left"/>
        <w:rPr>
          <w:rFonts w:ascii="Symbol" w:hAnsi="Symbol"/>
          <w:sz w:val="24"/>
        </w:rPr>
      </w:pPr>
      <w:r>
        <w:rPr>
          <w:sz w:val="24"/>
        </w:rPr>
        <w:t xml:space="preserve">The </w:t>
      </w:r>
      <w:r>
        <w:rPr>
          <w:b/>
          <w:sz w:val="24"/>
        </w:rPr>
        <w:t xml:space="preserve">disadvantage </w:t>
      </w:r>
      <w:r>
        <w:rPr>
          <w:sz w:val="24"/>
        </w:rPr>
        <w:t>of direct mapping is that two words with the same index in their address but with different tag values cannot reside in cache memory at the same</w:t>
      </w:r>
      <w:r>
        <w:rPr>
          <w:spacing w:val="-22"/>
          <w:sz w:val="24"/>
        </w:rPr>
        <w:t xml:space="preserve"> </w:t>
      </w:r>
      <w:r>
        <w:rPr>
          <w:sz w:val="24"/>
        </w:rPr>
        <w:t>time.</w:t>
      </w:r>
    </w:p>
    <w:p>
      <w:pPr>
        <w:pStyle w:val="2"/>
        <w:numPr>
          <w:ilvl w:val="0"/>
          <w:numId w:val="56"/>
        </w:numPr>
        <w:tabs>
          <w:tab w:val="left" w:pos="1188"/>
          <w:tab w:val="left" w:pos="1189"/>
          <w:tab w:val="left" w:pos="2553"/>
          <w:tab w:val="left" w:pos="4981"/>
          <w:tab w:val="left" w:pos="6536"/>
          <w:tab w:val="left" w:pos="7087"/>
          <w:tab w:val="left" w:pos="9223"/>
          <w:tab w:val="left" w:pos="9767"/>
        </w:tabs>
        <w:spacing w:before="119" w:after="0" w:line="240" w:lineRule="auto"/>
        <w:ind w:left="1188" w:right="221" w:hanging="828"/>
        <w:jc w:val="left"/>
      </w:pPr>
      <w:r>
        <w:t>Discuss</w:t>
      </w:r>
      <w:r>
        <w:tab/>
      </w:r>
      <w:r>
        <w:t>set-associative</w:t>
      </w:r>
      <w:r>
        <w:tab/>
      </w:r>
      <w:r>
        <w:t>mapping</w:t>
      </w:r>
      <w:r>
        <w:tab/>
      </w:r>
      <w:r>
        <w:t>in</w:t>
      </w:r>
      <w:r>
        <w:tab/>
      </w:r>
      <w:r>
        <w:t>organization</w:t>
      </w:r>
      <w:r>
        <w:tab/>
      </w:r>
      <w:r>
        <w:t>of</w:t>
      </w:r>
      <w:r>
        <w:tab/>
      </w:r>
      <w:r>
        <w:rPr>
          <w:spacing w:val="-5"/>
        </w:rPr>
        <w:t xml:space="preserve">cache </w:t>
      </w:r>
      <w:r>
        <w:t>memory.</w:t>
      </w:r>
    </w:p>
    <w:p>
      <w:pPr>
        <w:pStyle w:val="12"/>
        <w:numPr>
          <w:ilvl w:val="1"/>
          <w:numId w:val="56"/>
        </w:numPr>
        <w:tabs>
          <w:tab w:val="left" w:pos="1908"/>
          <w:tab w:val="left" w:pos="1909"/>
        </w:tabs>
        <w:spacing w:before="1" w:after="0" w:line="242" w:lineRule="auto"/>
        <w:ind w:left="1908" w:right="222" w:hanging="360"/>
        <w:jc w:val="left"/>
        <w:rPr>
          <w:rFonts w:ascii="Symbol" w:hAnsi="Symbol"/>
          <w:sz w:val="24"/>
        </w:rPr>
      </w:pPr>
      <w:r>
        <w:rPr>
          <w:sz w:val="24"/>
        </w:rPr>
        <w:t>A third type of cache organization, called set associative mapping in that each word of cache can store two or more words of memory under the same index</w:t>
      </w:r>
      <w:r>
        <w:rPr>
          <w:spacing w:val="-19"/>
          <w:sz w:val="24"/>
        </w:rPr>
        <w:t xml:space="preserve"> </w:t>
      </w:r>
      <w:r>
        <w:rPr>
          <w:sz w:val="24"/>
        </w:rPr>
        <w:t>address.</w:t>
      </w:r>
    </w:p>
    <w:p>
      <w:pPr>
        <w:pStyle w:val="12"/>
        <w:numPr>
          <w:ilvl w:val="1"/>
          <w:numId w:val="56"/>
        </w:numPr>
        <w:tabs>
          <w:tab w:val="left" w:pos="1908"/>
          <w:tab w:val="left" w:pos="1909"/>
        </w:tabs>
        <w:spacing w:before="0" w:after="0" w:line="240" w:lineRule="auto"/>
        <w:ind w:left="1908" w:right="214" w:hanging="360"/>
        <w:jc w:val="left"/>
        <w:rPr>
          <w:rFonts w:ascii="Symbol" w:hAnsi="Symbol"/>
          <w:sz w:val="24"/>
        </w:rPr>
      </w:pPr>
      <w:r>
        <w:rPr>
          <w:sz w:val="24"/>
        </w:rPr>
        <w:t>Each data word is stored together with its tag and the number of tag-data items in one word of cache is said to form a</w:t>
      </w:r>
      <w:r>
        <w:rPr>
          <w:spacing w:val="-4"/>
          <w:sz w:val="24"/>
        </w:rPr>
        <w:t xml:space="preserve"> </w:t>
      </w:r>
      <w:r>
        <w:rPr>
          <w:sz w:val="24"/>
        </w:rPr>
        <w:t>set.</w:t>
      </w:r>
    </w:p>
    <w:p>
      <w:pPr>
        <w:pStyle w:val="12"/>
        <w:numPr>
          <w:ilvl w:val="1"/>
          <w:numId w:val="56"/>
        </w:numPr>
        <w:tabs>
          <w:tab w:val="left" w:pos="1908"/>
          <w:tab w:val="left" w:pos="1909"/>
        </w:tabs>
        <w:spacing w:before="0" w:after="0" w:line="240" w:lineRule="auto"/>
        <w:ind w:left="1908" w:right="216" w:hanging="360"/>
        <w:jc w:val="left"/>
        <w:rPr>
          <w:rFonts w:ascii="Symbol" w:hAnsi="Symbol"/>
          <w:sz w:val="24"/>
        </w:rPr>
      </w:pPr>
      <w:r>
        <w:drawing>
          <wp:anchor distT="0" distB="0" distL="0" distR="0" simplePos="0" relativeHeight="1024" behindDoc="0" locked="0" layoutInCell="1" allowOverlap="1">
            <wp:simplePos x="0" y="0"/>
            <wp:positionH relativeFrom="page">
              <wp:posOffset>2841625</wp:posOffset>
            </wp:positionH>
            <wp:positionV relativeFrom="paragraph">
              <wp:posOffset>457200</wp:posOffset>
            </wp:positionV>
            <wp:extent cx="2783840" cy="1077595"/>
            <wp:effectExtent l="0" t="0" r="0" b="0"/>
            <wp:wrapTopAndBottom/>
            <wp:docPr id="18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25.png"/>
                    <pic:cNvPicPr>
                      <a:picLocks noChangeAspect="1"/>
                    </pic:cNvPicPr>
                  </pic:nvPicPr>
                  <pic:blipFill>
                    <a:blip r:embed="rId151" cstate="print"/>
                    <a:stretch>
                      <a:fillRect/>
                    </a:stretch>
                  </pic:blipFill>
                  <pic:spPr>
                    <a:xfrm>
                      <a:off x="0" y="0"/>
                      <a:ext cx="2784058" cy="1077849"/>
                    </a:xfrm>
                    <a:prstGeom prst="rect">
                      <a:avLst/>
                    </a:prstGeom>
                  </pic:spPr>
                </pic:pic>
              </a:graphicData>
            </a:graphic>
          </wp:anchor>
        </w:drawing>
      </w:r>
      <w:r>
        <w:rPr>
          <w:sz w:val="24"/>
        </w:rPr>
        <w:t>An example one set-associative cache organization for a set size of two is shown in figure 9.8.</w:t>
      </w:r>
    </w:p>
    <w:p>
      <w:pPr>
        <w:spacing w:before="66"/>
        <w:ind w:left="3776" w:right="0" w:firstLine="0"/>
        <w:jc w:val="left"/>
        <w:rPr>
          <w:b/>
          <w:sz w:val="20"/>
        </w:rPr>
      </w:pPr>
      <w:r>
        <w:rPr>
          <w:b/>
          <w:sz w:val="20"/>
        </w:rPr>
        <w:t>Figure 9.8: Two-way set-associative mapping cache</w:t>
      </w:r>
    </w:p>
    <w:p>
      <w:pPr>
        <w:pStyle w:val="12"/>
        <w:numPr>
          <w:ilvl w:val="1"/>
          <w:numId w:val="56"/>
        </w:numPr>
        <w:tabs>
          <w:tab w:val="left" w:pos="1908"/>
          <w:tab w:val="left" w:pos="1909"/>
        </w:tabs>
        <w:spacing w:before="36" w:after="0" w:line="305" w:lineRule="exact"/>
        <w:ind w:left="1908" w:right="0" w:hanging="360"/>
        <w:jc w:val="left"/>
        <w:rPr>
          <w:rFonts w:ascii="Symbol" w:hAnsi="Symbol"/>
          <w:sz w:val="24"/>
        </w:rPr>
      </w:pPr>
      <w:r>
        <w:rPr>
          <w:sz w:val="24"/>
        </w:rPr>
        <w:t>Each index address refers to two data words and their associated</w:t>
      </w:r>
      <w:r>
        <w:rPr>
          <w:spacing w:val="-17"/>
          <w:sz w:val="24"/>
        </w:rPr>
        <w:t xml:space="preserve"> </w:t>
      </w:r>
      <w:r>
        <w:rPr>
          <w:sz w:val="24"/>
        </w:rPr>
        <w:t>terms.</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Each</w:t>
      </w:r>
      <w:r>
        <w:rPr>
          <w:spacing w:val="7"/>
          <w:sz w:val="24"/>
        </w:rPr>
        <w:t xml:space="preserve"> </w:t>
      </w:r>
      <w:r>
        <w:rPr>
          <w:sz w:val="24"/>
        </w:rPr>
        <w:t>tag</w:t>
      </w:r>
      <w:r>
        <w:rPr>
          <w:spacing w:val="6"/>
          <w:sz w:val="24"/>
        </w:rPr>
        <w:t xml:space="preserve"> </w:t>
      </w:r>
      <w:r>
        <w:rPr>
          <w:sz w:val="24"/>
        </w:rPr>
        <w:t>required</w:t>
      </w:r>
      <w:r>
        <w:rPr>
          <w:spacing w:val="6"/>
          <w:sz w:val="24"/>
        </w:rPr>
        <w:t xml:space="preserve"> </w:t>
      </w:r>
      <w:r>
        <w:rPr>
          <w:sz w:val="24"/>
        </w:rPr>
        <w:t>six</w:t>
      </w:r>
      <w:r>
        <w:rPr>
          <w:spacing w:val="5"/>
          <w:sz w:val="24"/>
        </w:rPr>
        <w:t xml:space="preserve"> </w:t>
      </w:r>
      <w:r>
        <w:rPr>
          <w:sz w:val="24"/>
        </w:rPr>
        <w:t>bits</w:t>
      </w:r>
      <w:r>
        <w:rPr>
          <w:spacing w:val="6"/>
          <w:sz w:val="24"/>
        </w:rPr>
        <w:t xml:space="preserve"> </w:t>
      </w:r>
      <w:r>
        <w:rPr>
          <w:sz w:val="24"/>
        </w:rPr>
        <w:t>and</w:t>
      </w:r>
      <w:r>
        <w:rPr>
          <w:spacing w:val="6"/>
          <w:sz w:val="24"/>
        </w:rPr>
        <w:t xml:space="preserve"> </w:t>
      </w:r>
      <w:r>
        <w:rPr>
          <w:sz w:val="24"/>
        </w:rPr>
        <w:t>each</w:t>
      </w:r>
      <w:r>
        <w:rPr>
          <w:spacing w:val="7"/>
          <w:sz w:val="24"/>
        </w:rPr>
        <w:t xml:space="preserve"> </w:t>
      </w:r>
      <w:r>
        <w:rPr>
          <w:sz w:val="24"/>
        </w:rPr>
        <w:t>data</w:t>
      </w:r>
      <w:r>
        <w:rPr>
          <w:spacing w:val="6"/>
          <w:sz w:val="24"/>
        </w:rPr>
        <w:t xml:space="preserve"> </w:t>
      </w:r>
      <w:r>
        <w:rPr>
          <w:sz w:val="24"/>
        </w:rPr>
        <w:t>word</w:t>
      </w:r>
      <w:r>
        <w:rPr>
          <w:spacing w:val="7"/>
          <w:sz w:val="24"/>
        </w:rPr>
        <w:t xml:space="preserve"> </w:t>
      </w:r>
      <w:r>
        <w:rPr>
          <w:sz w:val="24"/>
        </w:rPr>
        <w:t>has</w:t>
      </w:r>
      <w:r>
        <w:rPr>
          <w:spacing w:val="6"/>
          <w:sz w:val="24"/>
        </w:rPr>
        <w:t xml:space="preserve"> </w:t>
      </w:r>
      <w:r>
        <w:rPr>
          <w:sz w:val="24"/>
        </w:rPr>
        <w:t>12</w:t>
      </w:r>
      <w:r>
        <w:rPr>
          <w:spacing w:val="7"/>
          <w:sz w:val="24"/>
        </w:rPr>
        <w:t xml:space="preserve"> </w:t>
      </w:r>
      <w:r>
        <w:rPr>
          <w:sz w:val="24"/>
        </w:rPr>
        <w:t>bits,</w:t>
      </w:r>
      <w:r>
        <w:rPr>
          <w:spacing w:val="6"/>
          <w:sz w:val="24"/>
        </w:rPr>
        <w:t xml:space="preserve"> </w:t>
      </w:r>
      <w:r>
        <w:rPr>
          <w:sz w:val="24"/>
        </w:rPr>
        <w:t>so</w:t>
      </w:r>
      <w:r>
        <w:rPr>
          <w:spacing w:val="6"/>
          <w:sz w:val="24"/>
        </w:rPr>
        <w:t xml:space="preserve"> </w:t>
      </w:r>
      <w:r>
        <w:rPr>
          <w:sz w:val="24"/>
        </w:rPr>
        <w:t>the</w:t>
      </w:r>
      <w:r>
        <w:rPr>
          <w:spacing w:val="7"/>
          <w:sz w:val="24"/>
        </w:rPr>
        <w:t xml:space="preserve"> </w:t>
      </w:r>
      <w:r>
        <w:rPr>
          <w:sz w:val="24"/>
        </w:rPr>
        <w:t>word</w:t>
      </w:r>
      <w:r>
        <w:rPr>
          <w:spacing w:val="7"/>
          <w:sz w:val="24"/>
        </w:rPr>
        <w:t xml:space="preserve"> </w:t>
      </w:r>
      <w:r>
        <w:rPr>
          <w:sz w:val="24"/>
        </w:rPr>
        <w:t>length</w:t>
      </w:r>
      <w:r>
        <w:rPr>
          <w:spacing w:val="6"/>
          <w:sz w:val="24"/>
        </w:rPr>
        <w:t xml:space="preserve"> </w:t>
      </w:r>
      <w:r>
        <w:rPr>
          <w:sz w:val="24"/>
        </w:rPr>
        <w:t>is</w:t>
      </w:r>
      <w:r>
        <w:rPr>
          <w:spacing w:val="6"/>
          <w:sz w:val="24"/>
        </w:rPr>
        <w:t xml:space="preserve"> </w:t>
      </w:r>
      <w:r>
        <w:rPr>
          <w:sz w:val="24"/>
        </w:rPr>
        <w:t>2</w:t>
      </w:r>
      <w:r>
        <w:rPr>
          <w:spacing w:val="7"/>
          <w:sz w:val="24"/>
        </w:rPr>
        <w:t xml:space="preserve"> </w:t>
      </w:r>
      <w:r>
        <w:rPr>
          <w:sz w:val="24"/>
        </w:rPr>
        <w:t>(6+12)</w:t>
      </w:r>
    </w:p>
    <w:p>
      <w:pPr>
        <w:pStyle w:val="6"/>
        <w:spacing w:before="2" w:line="292" w:lineRule="exact"/>
        <w:ind w:firstLine="0"/>
      </w:pPr>
      <w:r>
        <w:t>= 36 bits.</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An index address of nine bits can accommodate 512</w:t>
      </w:r>
      <w:r>
        <w:rPr>
          <w:spacing w:val="-5"/>
          <w:sz w:val="24"/>
        </w:rPr>
        <w:t xml:space="preserve"> </w:t>
      </w:r>
      <w:r>
        <w:rPr>
          <w:sz w:val="24"/>
        </w:rPr>
        <w:t>words.</w:t>
      </w:r>
    </w:p>
    <w:p>
      <w:pPr>
        <w:pStyle w:val="12"/>
        <w:numPr>
          <w:ilvl w:val="1"/>
          <w:numId w:val="56"/>
        </w:numPr>
        <w:tabs>
          <w:tab w:val="left" w:pos="1908"/>
          <w:tab w:val="left" w:pos="1909"/>
        </w:tabs>
        <w:spacing w:before="0" w:after="0" w:line="240" w:lineRule="auto"/>
        <w:ind w:left="1908" w:right="224" w:hanging="360"/>
        <w:jc w:val="left"/>
        <w:rPr>
          <w:rFonts w:ascii="Symbol" w:hAnsi="Symbol"/>
          <w:sz w:val="24"/>
        </w:rPr>
      </w:pPr>
      <w:r>
        <w:rPr>
          <w:sz w:val="24"/>
        </w:rPr>
        <w:t>Thus the size of cache memory is 512 × 36. It can accommodate 1024 words or main memory since each word of cache contains two data</w:t>
      </w:r>
      <w:r>
        <w:rPr>
          <w:spacing w:val="-10"/>
          <w:sz w:val="24"/>
        </w:rPr>
        <w:t xml:space="preserve"> </w:t>
      </w:r>
      <w:r>
        <w:rPr>
          <w:sz w:val="24"/>
        </w:rPr>
        <w:t>words.</w:t>
      </w:r>
    </w:p>
    <w:p>
      <w:pPr>
        <w:pStyle w:val="12"/>
        <w:numPr>
          <w:ilvl w:val="1"/>
          <w:numId w:val="56"/>
        </w:numPr>
        <w:tabs>
          <w:tab w:val="left" w:pos="1908"/>
          <w:tab w:val="left" w:pos="1909"/>
        </w:tabs>
        <w:spacing w:before="0" w:after="0" w:line="242" w:lineRule="auto"/>
        <w:ind w:left="1908" w:right="219" w:hanging="360"/>
        <w:jc w:val="left"/>
        <w:rPr>
          <w:rFonts w:ascii="Symbol" w:hAnsi="Symbol"/>
          <w:sz w:val="24"/>
        </w:rPr>
      </w:pPr>
      <w:r>
        <w:rPr>
          <w:sz w:val="24"/>
        </w:rPr>
        <w:t>In generation a set-associative cache of set size k will accommodate K word of main memory in each word of</w:t>
      </w:r>
      <w:r>
        <w:rPr>
          <w:spacing w:val="-7"/>
          <w:sz w:val="24"/>
        </w:rPr>
        <w:t xml:space="preserve"> </w:t>
      </w:r>
      <w:r>
        <w:rPr>
          <w:sz w:val="24"/>
        </w:rPr>
        <w:t>cache.</w:t>
      </w:r>
    </w:p>
    <w:p>
      <w:pPr>
        <w:pStyle w:val="12"/>
        <w:numPr>
          <w:ilvl w:val="1"/>
          <w:numId w:val="56"/>
        </w:numPr>
        <w:tabs>
          <w:tab w:val="left" w:pos="1908"/>
          <w:tab w:val="left" w:pos="1909"/>
        </w:tabs>
        <w:spacing w:before="0" w:after="0" w:line="301" w:lineRule="exact"/>
        <w:ind w:left="1908" w:right="0" w:hanging="360"/>
        <w:jc w:val="left"/>
        <w:rPr>
          <w:rFonts w:ascii="Symbol" w:hAnsi="Symbol"/>
          <w:sz w:val="24"/>
        </w:rPr>
      </w:pPr>
      <w:r>
        <w:rPr>
          <w:sz w:val="24"/>
        </w:rPr>
        <w:t>The octal numbers listed in figure 9.8 are with reference to the main memory</w:t>
      </w:r>
      <w:r>
        <w:rPr>
          <w:spacing w:val="-23"/>
          <w:sz w:val="24"/>
        </w:rPr>
        <w:t xml:space="preserve"> </w:t>
      </w:r>
      <w:r>
        <w:rPr>
          <w:sz w:val="24"/>
        </w:rPr>
        <w:t>contents.</w:t>
      </w:r>
    </w:p>
    <w:p>
      <w:pPr>
        <w:pStyle w:val="12"/>
        <w:numPr>
          <w:ilvl w:val="1"/>
          <w:numId w:val="56"/>
        </w:numPr>
        <w:tabs>
          <w:tab w:val="left" w:pos="1908"/>
          <w:tab w:val="left" w:pos="1909"/>
        </w:tabs>
        <w:spacing w:before="0" w:after="0" w:line="242" w:lineRule="auto"/>
        <w:ind w:left="1908" w:right="222" w:hanging="360"/>
        <w:jc w:val="left"/>
        <w:rPr>
          <w:rFonts w:ascii="Symbol" w:hAnsi="Symbol"/>
          <w:sz w:val="24"/>
        </w:rPr>
      </w:pPr>
      <w:r>
        <w:rPr>
          <w:sz w:val="24"/>
        </w:rPr>
        <w:t>The words stored at addresses 01000 and 02000 of main memory are stored in cache memory at index address 000.</w:t>
      </w:r>
    </w:p>
    <w:p>
      <w:pPr>
        <w:pStyle w:val="12"/>
        <w:numPr>
          <w:ilvl w:val="1"/>
          <w:numId w:val="56"/>
        </w:numPr>
        <w:tabs>
          <w:tab w:val="left" w:pos="1963"/>
          <w:tab w:val="left" w:pos="1964"/>
        </w:tabs>
        <w:spacing w:before="0" w:after="0" w:line="240" w:lineRule="auto"/>
        <w:ind w:left="1908" w:right="213" w:hanging="360"/>
        <w:jc w:val="left"/>
        <w:rPr>
          <w:rFonts w:ascii="Symbol" w:hAnsi="Symbol"/>
          <w:sz w:val="24"/>
        </w:rPr>
      </w:pPr>
      <w:r>
        <w:tab/>
      </w:r>
      <w:r>
        <w:rPr>
          <w:sz w:val="24"/>
        </w:rPr>
        <w:t>Similarly, the words at addresses 02777 and 00777 are stored in cache at index address 777.</w:t>
      </w:r>
    </w:p>
    <w:p>
      <w:pPr>
        <w:pStyle w:val="12"/>
        <w:numPr>
          <w:ilvl w:val="1"/>
          <w:numId w:val="56"/>
        </w:numPr>
        <w:tabs>
          <w:tab w:val="left" w:pos="1908"/>
          <w:tab w:val="left" w:pos="1909"/>
        </w:tabs>
        <w:spacing w:before="0" w:after="0" w:line="242" w:lineRule="auto"/>
        <w:ind w:left="1908" w:right="219" w:hanging="360"/>
        <w:jc w:val="left"/>
        <w:rPr>
          <w:rFonts w:ascii="Symbol" w:hAnsi="Symbol"/>
          <w:sz w:val="24"/>
        </w:rPr>
      </w:pPr>
      <w:r>
        <w:rPr>
          <w:sz w:val="24"/>
        </w:rPr>
        <w:t>When the CPU generates a memory request, the index value of the address is used to access the</w:t>
      </w:r>
      <w:r>
        <w:rPr>
          <w:spacing w:val="-3"/>
          <w:sz w:val="24"/>
        </w:rPr>
        <w:t xml:space="preserve"> </w:t>
      </w:r>
      <w:r>
        <w:rPr>
          <w:sz w:val="24"/>
        </w:rPr>
        <w:t>cache.</w:t>
      </w:r>
    </w:p>
    <w:p>
      <w:pPr>
        <w:pStyle w:val="12"/>
        <w:numPr>
          <w:ilvl w:val="1"/>
          <w:numId w:val="56"/>
        </w:numPr>
        <w:tabs>
          <w:tab w:val="left" w:pos="1908"/>
          <w:tab w:val="left" w:pos="1909"/>
        </w:tabs>
        <w:spacing w:before="0" w:after="0" w:line="240" w:lineRule="auto"/>
        <w:ind w:left="1908" w:right="223" w:hanging="360"/>
        <w:jc w:val="left"/>
        <w:rPr>
          <w:rFonts w:ascii="Symbol" w:hAnsi="Symbol"/>
          <w:sz w:val="24"/>
        </w:rPr>
      </w:pPr>
      <w:r>
        <w:rPr>
          <w:sz w:val="24"/>
        </w:rPr>
        <w:t>The tag field of the CPU address is then compared with both tags in the cache</w:t>
      </w:r>
      <w:r>
        <w:rPr>
          <w:spacing w:val="18"/>
          <w:sz w:val="24"/>
        </w:rPr>
        <w:t xml:space="preserve"> </w:t>
      </w:r>
      <w:r>
        <w:rPr>
          <w:sz w:val="24"/>
        </w:rPr>
        <w:t>to determine if a match</w:t>
      </w:r>
      <w:r>
        <w:rPr>
          <w:spacing w:val="-5"/>
          <w:sz w:val="24"/>
        </w:rPr>
        <w:t xml:space="preserve"> </w:t>
      </w:r>
      <w:r>
        <w:rPr>
          <w:sz w:val="24"/>
        </w:rPr>
        <w:t>occurs.</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6"/>
        </w:numPr>
        <w:tabs>
          <w:tab w:val="left" w:pos="1908"/>
          <w:tab w:val="left" w:pos="1909"/>
        </w:tabs>
        <w:spacing w:before="100" w:after="0" w:line="242" w:lineRule="auto"/>
        <w:ind w:left="1908" w:right="221" w:hanging="360"/>
        <w:jc w:val="left"/>
        <w:rPr>
          <w:rFonts w:ascii="Symbol" w:hAnsi="Symbol"/>
          <w:sz w:val="24"/>
        </w:rPr>
      </w:pPr>
      <w:r>
        <w:rPr>
          <w:sz w:val="24"/>
        </w:rPr>
        <w:t>The comparison logic is done by an associative search of the tags in the set similar to an associative memory search: thus the name</w:t>
      </w:r>
      <w:r>
        <w:rPr>
          <w:spacing w:val="-4"/>
          <w:sz w:val="24"/>
        </w:rPr>
        <w:t xml:space="preserve"> </w:t>
      </w:r>
      <w:r>
        <w:rPr>
          <w:sz w:val="24"/>
        </w:rPr>
        <w:t>"set-associative”.</w:t>
      </w:r>
    </w:p>
    <w:p>
      <w:pPr>
        <w:pStyle w:val="12"/>
        <w:numPr>
          <w:ilvl w:val="1"/>
          <w:numId w:val="56"/>
        </w:numPr>
        <w:tabs>
          <w:tab w:val="left" w:pos="1908"/>
          <w:tab w:val="left" w:pos="1909"/>
        </w:tabs>
        <w:spacing w:before="0" w:after="0" w:line="240" w:lineRule="auto"/>
        <w:ind w:left="1908" w:right="218" w:hanging="360"/>
        <w:jc w:val="left"/>
        <w:rPr>
          <w:rFonts w:ascii="Symbol" w:hAnsi="Symbol"/>
          <w:sz w:val="24"/>
        </w:rPr>
      </w:pPr>
      <w:r>
        <w:rPr>
          <w:sz w:val="24"/>
        </w:rPr>
        <w:t>When a miss occurs in a set-associative cache and the set is full, it is necessary to replace one of the tag-data items with a new</w:t>
      </w:r>
      <w:r>
        <w:rPr>
          <w:spacing w:val="-5"/>
          <w:sz w:val="24"/>
        </w:rPr>
        <w:t xml:space="preserve"> </w:t>
      </w:r>
      <w:r>
        <w:rPr>
          <w:sz w:val="24"/>
        </w:rPr>
        <w:t>value.</w:t>
      </w:r>
    </w:p>
    <w:p>
      <w:pPr>
        <w:pStyle w:val="12"/>
        <w:numPr>
          <w:ilvl w:val="1"/>
          <w:numId w:val="56"/>
        </w:numPr>
        <w:tabs>
          <w:tab w:val="left" w:pos="1908"/>
          <w:tab w:val="left" w:pos="1909"/>
        </w:tabs>
        <w:spacing w:before="0" w:after="0" w:line="242" w:lineRule="auto"/>
        <w:ind w:left="1908" w:right="210" w:hanging="360"/>
        <w:jc w:val="left"/>
        <w:rPr>
          <w:rFonts w:ascii="Symbol" w:hAnsi="Symbol"/>
          <w:sz w:val="24"/>
        </w:rPr>
      </w:pPr>
      <w:r>
        <w:rPr>
          <w:sz w:val="24"/>
        </w:rPr>
        <w:t>The most common replacement algorithms used are: random replacement, first-in first- out (FIFO), and least recently used</w:t>
      </w:r>
      <w:r>
        <w:rPr>
          <w:spacing w:val="-9"/>
          <w:sz w:val="24"/>
        </w:rPr>
        <w:t xml:space="preserve"> </w:t>
      </w:r>
      <w:r>
        <w:rPr>
          <w:sz w:val="24"/>
        </w:rPr>
        <w:t>(LRU).</w:t>
      </w:r>
    </w:p>
    <w:p>
      <w:pPr>
        <w:pStyle w:val="6"/>
        <w:spacing w:before="1"/>
        <w:ind w:left="0" w:firstLine="0"/>
        <w:rPr>
          <w:sz w:val="23"/>
        </w:rPr>
      </w:pPr>
    </w:p>
    <w:p>
      <w:pPr>
        <w:pStyle w:val="2"/>
        <w:numPr>
          <w:ilvl w:val="0"/>
          <w:numId w:val="56"/>
        </w:numPr>
        <w:tabs>
          <w:tab w:val="left" w:pos="1188"/>
          <w:tab w:val="left" w:pos="1189"/>
        </w:tabs>
        <w:spacing w:before="0" w:after="0" w:line="375" w:lineRule="exact"/>
        <w:ind w:left="1188" w:right="0" w:hanging="828"/>
        <w:jc w:val="left"/>
      </w:pPr>
      <w:r>
        <w:t>Explain Write-through and Write-back cache write</w:t>
      </w:r>
      <w:r>
        <w:rPr>
          <w:spacing w:val="-17"/>
        </w:rPr>
        <w:t xml:space="preserve"> </w:t>
      </w:r>
      <w:r>
        <w:t>method.</w:t>
      </w:r>
    </w:p>
    <w:p>
      <w:pPr>
        <w:pStyle w:val="3"/>
        <w:spacing w:line="328" w:lineRule="exact"/>
        <w:rPr>
          <w:i/>
        </w:rPr>
      </w:pPr>
      <w:r>
        <w:rPr>
          <w:i/>
        </w:rPr>
        <w:t>Write Through</w:t>
      </w:r>
    </w:p>
    <w:p>
      <w:pPr>
        <w:pStyle w:val="12"/>
        <w:numPr>
          <w:ilvl w:val="1"/>
          <w:numId w:val="56"/>
        </w:numPr>
        <w:tabs>
          <w:tab w:val="left" w:pos="1908"/>
          <w:tab w:val="left" w:pos="1909"/>
        </w:tabs>
        <w:spacing w:before="2" w:after="0" w:line="240" w:lineRule="auto"/>
        <w:ind w:left="1908" w:right="213" w:hanging="360"/>
        <w:jc w:val="left"/>
        <w:rPr>
          <w:rFonts w:ascii="Symbol" w:hAnsi="Symbol"/>
          <w:sz w:val="24"/>
        </w:rPr>
      </w:pPr>
      <w:r>
        <w:rPr>
          <w:sz w:val="24"/>
        </w:rPr>
        <w:t>The simplest and most commonly used procedure is to update main memory with every memory write</w:t>
      </w:r>
      <w:r>
        <w:rPr>
          <w:spacing w:val="-3"/>
          <w:sz w:val="24"/>
        </w:rPr>
        <w:t xml:space="preserve"> </w:t>
      </w:r>
      <w:r>
        <w:rPr>
          <w:sz w:val="24"/>
        </w:rPr>
        <w:t>operation.</w:t>
      </w:r>
    </w:p>
    <w:p>
      <w:pPr>
        <w:pStyle w:val="12"/>
        <w:numPr>
          <w:ilvl w:val="1"/>
          <w:numId w:val="56"/>
        </w:numPr>
        <w:tabs>
          <w:tab w:val="left" w:pos="1908"/>
          <w:tab w:val="left" w:pos="1909"/>
        </w:tabs>
        <w:spacing w:before="0" w:after="0" w:line="242" w:lineRule="auto"/>
        <w:ind w:left="1908" w:right="223" w:hanging="360"/>
        <w:jc w:val="left"/>
        <w:rPr>
          <w:rFonts w:ascii="Symbol" w:hAnsi="Symbol"/>
          <w:sz w:val="24"/>
        </w:rPr>
      </w:pPr>
      <w:r>
        <w:rPr>
          <w:sz w:val="24"/>
        </w:rPr>
        <w:t xml:space="preserve">The cache memory being updated in parallel if it contains the word at the specified address. This is called the </w:t>
      </w:r>
      <w:r>
        <w:rPr>
          <w:i/>
          <w:sz w:val="24"/>
        </w:rPr>
        <w:t>write-through</w:t>
      </w:r>
      <w:r>
        <w:rPr>
          <w:i/>
          <w:spacing w:val="-5"/>
          <w:sz w:val="24"/>
        </w:rPr>
        <w:t xml:space="preserve"> </w:t>
      </w:r>
      <w:r>
        <w:rPr>
          <w:sz w:val="24"/>
        </w:rPr>
        <w:t>method.</w:t>
      </w:r>
    </w:p>
    <w:p>
      <w:pPr>
        <w:pStyle w:val="12"/>
        <w:numPr>
          <w:ilvl w:val="1"/>
          <w:numId w:val="56"/>
        </w:numPr>
        <w:tabs>
          <w:tab w:val="left" w:pos="1908"/>
          <w:tab w:val="left" w:pos="1909"/>
        </w:tabs>
        <w:spacing w:before="0" w:after="0" w:line="240" w:lineRule="auto"/>
        <w:ind w:left="1908" w:right="217" w:hanging="360"/>
        <w:jc w:val="left"/>
        <w:rPr>
          <w:rFonts w:ascii="Symbol" w:hAnsi="Symbol"/>
          <w:sz w:val="24"/>
        </w:rPr>
      </w:pPr>
      <w:r>
        <w:rPr>
          <w:sz w:val="24"/>
        </w:rPr>
        <w:t>This method has the advantage that main memory always contains the same data as the cache.</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This characteristic is important in systems with direct memory access</w:t>
      </w:r>
      <w:r>
        <w:rPr>
          <w:spacing w:val="-6"/>
          <w:sz w:val="24"/>
        </w:rPr>
        <w:t xml:space="preserve"> </w:t>
      </w:r>
      <w:r>
        <w:rPr>
          <w:sz w:val="24"/>
        </w:rPr>
        <w:t>transfers.</w:t>
      </w:r>
    </w:p>
    <w:p>
      <w:pPr>
        <w:pStyle w:val="12"/>
        <w:numPr>
          <w:ilvl w:val="1"/>
          <w:numId w:val="56"/>
        </w:numPr>
        <w:tabs>
          <w:tab w:val="left" w:pos="1908"/>
          <w:tab w:val="left" w:pos="1909"/>
        </w:tabs>
        <w:spacing w:before="0" w:after="0" w:line="240" w:lineRule="auto"/>
        <w:ind w:left="1908" w:right="220" w:hanging="360"/>
        <w:jc w:val="left"/>
        <w:rPr>
          <w:rFonts w:ascii="Symbol" w:hAnsi="Symbol"/>
          <w:sz w:val="24"/>
        </w:rPr>
      </w:pPr>
      <w:r>
        <w:rPr>
          <w:sz w:val="24"/>
        </w:rPr>
        <w:t>It ensures that the data residing in main memory are valid at all times so that an I/O device communicating through DMA would receive the most recent updated</w:t>
      </w:r>
      <w:r>
        <w:rPr>
          <w:spacing w:val="-13"/>
          <w:sz w:val="24"/>
        </w:rPr>
        <w:t xml:space="preserve"> </w:t>
      </w:r>
      <w:r>
        <w:rPr>
          <w:sz w:val="24"/>
        </w:rPr>
        <w:t>data.</w:t>
      </w:r>
    </w:p>
    <w:p>
      <w:pPr>
        <w:pStyle w:val="6"/>
        <w:spacing w:before="6"/>
        <w:ind w:left="0" w:firstLine="0"/>
        <w:rPr>
          <w:sz w:val="23"/>
        </w:rPr>
      </w:pPr>
    </w:p>
    <w:p>
      <w:pPr>
        <w:pStyle w:val="3"/>
        <w:rPr>
          <w:i/>
        </w:rPr>
      </w:pPr>
      <w:r>
        <w:rPr>
          <w:i/>
        </w:rPr>
        <w:t>Write-Back (Copy-Back)</w:t>
      </w:r>
    </w:p>
    <w:p>
      <w:pPr>
        <w:pStyle w:val="12"/>
        <w:numPr>
          <w:ilvl w:val="1"/>
          <w:numId w:val="56"/>
        </w:numPr>
        <w:tabs>
          <w:tab w:val="left" w:pos="1908"/>
          <w:tab w:val="left" w:pos="1909"/>
        </w:tabs>
        <w:spacing w:before="1" w:after="0" w:line="305" w:lineRule="exact"/>
        <w:ind w:left="1908" w:right="0" w:hanging="360"/>
        <w:jc w:val="left"/>
        <w:rPr>
          <w:rFonts w:ascii="Symbol" w:hAnsi="Symbol"/>
          <w:sz w:val="24"/>
        </w:rPr>
      </w:pPr>
      <w:r>
        <w:rPr>
          <w:sz w:val="24"/>
        </w:rPr>
        <w:t>The second procedure is called the write-back</w:t>
      </w:r>
      <w:r>
        <w:rPr>
          <w:spacing w:val="-7"/>
          <w:sz w:val="24"/>
        </w:rPr>
        <w:t xml:space="preserve"> </w:t>
      </w:r>
      <w:r>
        <w:rPr>
          <w:sz w:val="24"/>
        </w:rPr>
        <w:t>method.</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In this method only the cache location is updated during a write</w:t>
      </w:r>
      <w:r>
        <w:rPr>
          <w:spacing w:val="-11"/>
          <w:sz w:val="24"/>
        </w:rPr>
        <w:t xml:space="preserve"> </w:t>
      </w:r>
      <w:r>
        <w:rPr>
          <w:sz w:val="24"/>
        </w:rPr>
        <w:t>operation.</w:t>
      </w:r>
    </w:p>
    <w:p>
      <w:pPr>
        <w:pStyle w:val="12"/>
        <w:numPr>
          <w:ilvl w:val="1"/>
          <w:numId w:val="56"/>
        </w:numPr>
        <w:tabs>
          <w:tab w:val="left" w:pos="1908"/>
          <w:tab w:val="left" w:pos="1909"/>
        </w:tabs>
        <w:spacing w:before="2" w:after="0" w:line="240" w:lineRule="auto"/>
        <w:ind w:left="1908" w:right="217" w:hanging="360"/>
        <w:jc w:val="left"/>
        <w:rPr>
          <w:rFonts w:ascii="Symbol" w:hAnsi="Symbol"/>
          <w:sz w:val="24"/>
        </w:rPr>
      </w:pPr>
      <w:r>
        <w:rPr>
          <w:sz w:val="24"/>
        </w:rPr>
        <w:t>The location is then marked by a flag so that later when the word is removed from the cache it is copied into main</w:t>
      </w:r>
      <w:r>
        <w:rPr>
          <w:spacing w:val="4"/>
          <w:sz w:val="24"/>
        </w:rPr>
        <w:t xml:space="preserve"> </w:t>
      </w:r>
      <w:r>
        <w:rPr>
          <w:sz w:val="24"/>
        </w:rPr>
        <w:t>memory.</w:t>
      </w:r>
    </w:p>
    <w:p>
      <w:pPr>
        <w:pStyle w:val="12"/>
        <w:numPr>
          <w:ilvl w:val="1"/>
          <w:numId w:val="56"/>
        </w:numPr>
        <w:tabs>
          <w:tab w:val="left" w:pos="1908"/>
          <w:tab w:val="left" w:pos="1909"/>
        </w:tabs>
        <w:spacing w:before="0" w:after="0" w:line="242" w:lineRule="auto"/>
        <w:ind w:left="1908" w:right="215" w:hanging="360"/>
        <w:jc w:val="left"/>
        <w:rPr>
          <w:rFonts w:ascii="Symbol" w:hAnsi="Symbol"/>
          <w:sz w:val="24"/>
        </w:rPr>
      </w:pPr>
      <w:r>
        <w:rPr>
          <w:sz w:val="24"/>
        </w:rPr>
        <w:t>The reason for the write-back method is that during the time a word resides in the cache, it may be updated several</w:t>
      </w:r>
      <w:r>
        <w:rPr>
          <w:spacing w:val="-4"/>
          <w:sz w:val="24"/>
        </w:rPr>
        <w:t xml:space="preserve"> </w:t>
      </w:r>
      <w:r>
        <w:rPr>
          <w:sz w:val="24"/>
        </w:rPr>
        <w:t>times.</w:t>
      </w:r>
    </w:p>
    <w:p>
      <w:pPr>
        <w:pStyle w:val="12"/>
        <w:numPr>
          <w:ilvl w:val="1"/>
          <w:numId w:val="56"/>
        </w:numPr>
        <w:tabs>
          <w:tab w:val="left" w:pos="1908"/>
          <w:tab w:val="left" w:pos="1909"/>
        </w:tabs>
        <w:spacing w:before="0" w:after="0" w:line="240" w:lineRule="auto"/>
        <w:ind w:left="1908" w:right="212" w:hanging="360"/>
        <w:jc w:val="left"/>
        <w:rPr>
          <w:rFonts w:ascii="Symbol" w:hAnsi="Symbol"/>
          <w:sz w:val="24"/>
        </w:rPr>
      </w:pPr>
      <w:r>
        <w:rPr>
          <w:sz w:val="24"/>
        </w:rPr>
        <w:t>However, as long as the word remains in the cache, it does not matter whether the copy in main memory is out of date, since requests from the word are filled from the</w:t>
      </w:r>
      <w:r>
        <w:rPr>
          <w:spacing w:val="-18"/>
          <w:sz w:val="24"/>
        </w:rPr>
        <w:t xml:space="preserve"> </w:t>
      </w:r>
      <w:r>
        <w:rPr>
          <w:sz w:val="24"/>
        </w:rPr>
        <w:t>cache.</w:t>
      </w:r>
    </w:p>
    <w:p>
      <w:pPr>
        <w:pStyle w:val="12"/>
        <w:numPr>
          <w:ilvl w:val="1"/>
          <w:numId w:val="56"/>
        </w:numPr>
        <w:tabs>
          <w:tab w:val="left" w:pos="1908"/>
          <w:tab w:val="left" w:pos="1909"/>
        </w:tabs>
        <w:spacing w:before="0" w:after="0" w:line="240" w:lineRule="auto"/>
        <w:ind w:left="1908" w:right="214" w:hanging="360"/>
        <w:jc w:val="left"/>
        <w:rPr>
          <w:rFonts w:ascii="Symbol" w:hAnsi="Symbol"/>
          <w:sz w:val="24"/>
        </w:rPr>
      </w:pPr>
      <w:r>
        <w:rPr>
          <w:sz w:val="24"/>
        </w:rPr>
        <w:t>It is only when the word is displaced from the cache that an accurate copy need be rewritten into main</w:t>
      </w:r>
      <w:r>
        <w:rPr>
          <w:spacing w:val="-1"/>
          <w:sz w:val="24"/>
        </w:rPr>
        <w:t xml:space="preserve"> </w:t>
      </w:r>
      <w:r>
        <w:rPr>
          <w:sz w:val="24"/>
        </w:rPr>
        <w:t>memory.</w:t>
      </w:r>
    </w:p>
    <w:p>
      <w:pPr>
        <w:pStyle w:val="6"/>
        <w:spacing w:before="6"/>
        <w:ind w:left="0" w:firstLine="0"/>
        <w:rPr>
          <w:sz w:val="23"/>
        </w:rPr>
      </w:pPr>
    </w:p>
    <w:p>
      <w:pPr>
        <w:pStyle w:val="2"/>
        <w:numPr>
          <w:ilvl w:val="0"/>
          <w:numId w:val="56"/>
        </w:numPr>
        <w:tabs>
          <w:tab w:val="left" w:pos="1189"/>
          <w:tab w:val="left" w:pos="9671"/>
        </w:tabs>
        <w:spacing w:before="0" w:after="0" w:line="240" w:lineRule="auto"/>
        <w:ind w:left="1188" w:right="217" w:hanging="828"/>
        <w:jc w:val="both"/>
        <w:rPr>
          <w:b w:val="0"/>
          <w:sz w:val="24"/>
        </w:rPr>
      </w:pPr>
      <w:r>
        <w:t>What do you mean by address space and memory space in virtual memory? Also explain the relation between address space and memory space in</w:t>
      </w:r>
      <w:r>
        <w:rPr>
          <w:spacing w:val="-15"/>
        </w:rPr>
        <w:t xml:space="preserve"> </w:t>
      </w:r>
      <w:r>
        <w:t>virtual</w:t>
      </w:r>
      <w:r>
        <w:rPr>
          <w:spacing w:val="-3"/>
        </w:rPr>
        <w:t xml:space="preserve"> </w:t>
      </w:r>
      <w:r>
        <w:t>memory.</w:t>
      </w:r>
      <w:r>
        <w:tab/>
      </w:r>
      <w:r>
        <w:rPr>
          <w:b w:val="0"/>
          <w:sz w:val="24"/>
        </w:rPr>
        <w:t>(Win’15)</w:t>
      </w:r>
    </w:p>
    <w:p>
      <w:pPr>
        <w:pStyle w:val="6"/>
        <w:spacing w:before="10"/>
        <w:ind w:left="0" w:firstLine="0"/>
        <w:rPr>
          <w:rFonts w:ascii="Cambria"/>
          <w:sz w:val="27"/>
        </w:rPr>
      </w:pPr>
    </w:p>
    <w:p>
      <w:pPr>
        <w:pStyle w:val="3"/>
        <w:rPr>
          <w:i/>
        </w:rPr>
      </w:pPr>
      <w:r>
        <w:rPr>
          <w:i/>
        </w:rPr>
        <w:t>Virtual Memory</w:t>
      </w:r>
    </w:p>
    <w:p>
      <w:pPr>
        <w:pStyle w:val="12"/>
        <w:numPr>
          <w:ilvl w:val="1"/>
          <w:numId w:val="56"/>
        </w:numPr>
        <w:tabs>
          <w:tab w:val="left" w:pos="1909"/>
        </w:tabs>
        <w:spacing w:before="2" w:after="0" w:line="240" w:lineRule="auto"/>
        <w:ind w:left="1908" w:right="214" w:hanging="360"/>
        <w:jc w:val="both"/>
        <w:rPr>
          <w:rFonts w:ascii="Symbol" w:hAnsi="Symbol"/>
          <w:sz w:val="24"/>
        </w:rPr>
      </w:pPr>
      <w:r>
        <w:rPr>
          <w:sz w:val="24"/>
        </w:rPr>
        <w:t>Virtual memory is used to give programmers the illusion that they have a very large memory at their disposal, even though the computer actually has a relatively small main memory.</w:t>
      </w:r>
    </w:p>
    <w:p>
      <w:pPr>
        <w:pStyle w:val="12"/>
        <w:numPr>
          <w:ilvl w:val="1"/>
          <w:numId w:val="56"/>
        </w:numPr>
        <w:tabs>
          <w:tab w:val="left" w:pos="1908"/>
          <w:tab w:val="left" w:pos="1909"/>
        </w:tabs>
        <w:spacing w:before="1" w:after="0" w:line="240" w:lineRule="auto"/>
        <w:ind w:left="1908" w:right="214" w:hanging="360"/>
        <w:jc w:val="left"/>
        <w:rPr>
          <w:rFonts w:ascii="Symbol" w:hAnsi="Symbol"/>
          <w:sz w:val="24"/>
        </w:rPr>
      </w:pPr>
      <w:r>
        <w:rPr>
          <w:sz w:val="24"/>
        </w:rPr>
        <w:t>A virtual memory system provides a mechanism for translating program-generated addresses into correct main memory</w:t>
      </w:r>
      <w:r>
        <w:rPr>
          <w:spacing w:val="-3"/>
          <w:sz w:val="24"/>
        </w:rPr>
        <w:t xml:space="preserve"> </w:t>
      </w:r>
      <w:r>
        <w:rPr>
          <w:sz w:val="24"/>
        </w:rPr>
        <w:t>locations.</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7"/>
        <w:ind w:left="0" w:firstLine="0"/>
        <w:rPr>
          <w:sz w:val="17"/>
        </w:rPr>
      </w:pPr>
    </w:p>
    <w:p>
      <w:pPr>
        <w:pStyle w:val="3"/>
        <w:spacing w:before="52"/>
        <w:rPr>
          <w:i/>
        </w:rPr>
      </w:pPr>
      <w:r>
        <w:rPr>
          <w:i/>
        </w:rPr>
        <w:t>Address space</w:t>
      </w:r>
    </w:p>
    <w:p>
      <w:pPr>
        <w:pStyle w:val="6"/>
        <w:spacing w:before="2"/>
        <w:ind w:left="1188" w:right="300" w:firstLine="0"/>
      </w:pPr>
      <w:r>
        <w:t>An address used by a programmer will be called a virtual address, and the set of such addresses is known as address space.</w:t>
      </w:r>
    </w:p>
    <w:p>
      <w:pPr>
        <w:pStyle w:val="3"/>
        <w:spacing w:before="198"/>
        <w:rPr>
          <w:i/>
        </w:rPr>
      </w:pPr>
      <w:r>
        <w:rPr>
          <w:i/>
        </w:rPr>
        <w:t>Memory space</w:t>
      </w:r>
    </w:p>
    <w:p>
      <w:pPr>
        <w:pStyle w:val="6"/>
        <w:spacing w:before="2"/>
        <w:ind w:left="1188" w:right="411" w:firstLine="0"/>
      </w:pPr>
      <w:r>
        <w:t>An address in main memory is called a location or physical address. The set of such locations is called the memory space.</w:t>
      </w:r>
    </w:p>
    <w:p>
      <w:pPr>
        <w:pStyle w:val="6"/>
        <w:tabs>
          <w:tab w:val="left" w:pos="6949"/>
        </w:tabs>
        <w:spacing w:line="293" w:lineRule="exact"/>
        <w:ind w:left="3037" w:firstLine="0"/>
        <w:rPr>
          <w:sz w:val="12"/>
        </w:rPr>
      </w:pPr>
      <w:r>
        <mc:AlternateContent>
          <mc:Choice Requires="wps">
            <w:drawing>
              <wp:anchor distT="0" distB="0" distL="114300" distR="114300" simplePos="0" relativeHeight="8192" behindDoc="0" locked="0" layoutInCell="1" allowOverlap="1">
                <wp:simplePos x="0" y="0"/>
                <wp:positionH relativeFrom="page">
                  <wp:posOffset>3578860</wp:posOffset>
                </wp:positionH>
                <wp:positionV relativeFrom="paragraph">
                  <wp:posOffset>460375</wp:posOffset>
                </wp:positionV>
                <wp:extent cx="1266190" cy="1139190"/>
                <wp:effectExtent l="0" t="0" r="10160" b="3810"/>
                <wp:wrapNone/>
                <wp:docPr id="412" name="FreeForm 655"/>
                <wp:cNvGraphicFramePr/>
                <a:graphic xmlns:a="http://schemas.openxmlformats.org/drawingml/2006/main">
                  <a:graphicData uri="http://schemas.microsoft.com/office/word/2010/wordprocessingShape">
                    <wps:wsp>
                      <wps:cNvSpPr/>
                      <wps:spPr>
                        <a:xfrm>
                          <a:off x="0" y="0"/>
                          <a:ext cx="1266190" cy="1139190"/>
                        </a:xfrm>
                        <a:custGeom>
                          <a:avLst/>
                          <a:gdLst/>
                          <a:ahLst/>
                          <a:cxnLst/>
                          <a:pathLst>
                            <a:path w="1994" h="1794">
                              <a:moveTo>
                                <a:pt x="1983" y="600"/>
                              </a:moveTo>
                              <a:lnTo>
                                <a:pt x="1963" y="581"/>
                              </a:lnTo>
                              <a:lnTo>
                                <a:pt x="1885" y="508"/>
                              </a:lnTo>
                              <a:lnTo>
                                <a:pt x="1871" y="556"/>
                              </a:lnTo>
                              <a:lnTo>
                                <a:pt x="20" y="0"/>
                              </a:lnTo>
                              <a:lnTo>
                                <a:pt x="14" y="19"/>
                              </a:lnTo>
                              <a:lnTo>
                                <a:pt x="1865" y="575"/>
                              </a:lnTo>
                              <a:lnTo>
                                <a:pt x="1851" y="623"/>
                              </a:lnTo>
                              <a:lnTo>
                                <a:pt x="1983" y="600"/>
                              </a:lnTo>
                              <a:moveTo>
                                <a:pt x="1994" y="1794"/>
                              </a:moveTo>
                              <a:lnTo>
                                <a:pt x="1968" y="1742"/>
                              </a:lnTo>
                              <a:lnTo>
                                <a:pt x="1933" y="1674"/>
                              </a:lnTo>
                              <a:lnTo>
                                <a:pt x="1904" y="1714"/>
                              </a:lnTo>
                              <a:lnTo>
                                <a:pt x="12" y="314"/>
                              </a:lnTo>
                              <a:lnTo>
                                <a:pt x="0" y="330"/>
                              </a:lnTo>
                              <a:lnTo>
                                <a:pt x="1892" y="1730"/>
                              </a:lnTo>
                              <a:lnTo>
                                <a:pt x="1862" y="1771"/>
                              </a:lnTo>
                              <a:lnTo>
                                <a:pt x="1994" y="1794"/>
                              </a:lnTo>
                            </a:path>
                          </a:pathLst>
                        </a:custGeom>
                        <a:solidFill>
                          <a:srgbClr val="000000"/>
                        </a:solidFill>
                        <a:ln w="9525">
                          <a:noFill/>
                        </a:ln>
                      </wps:spPr>
                      <wps:bodyPr upright="1"/>
                    </wps:wsp>
                  </a:graphicData>
                </a:graphic>
              </wp:anchor>
            </w:drawing>
          </mc:Choice>
          <mc:Fallback>
            <w:pict>
              <v:shape id="FreeForm 655" o:spid="_x0000_s1026" o:spt="100" style="position:absolute;left:0pt;margin-left:281.8pt;margin-top:36.25pt;height:89.7pt;width:99.7pt;mso-position-horizontal-relative:page;z-index:8192;mso-width-relative:page;mso-height-relative:page;" fillcolor="#000000" filled="t" stroked="f" coordsize="1994,1794" o:gfxdata="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fZfl3ZAAAACgEAAA8AAAAAAAAAAQAgAAAAIgAAAGRycy9kb3ducmV2&#10;LnhtbFBLAQIUABQAAAAIAIdO4kAUUYtmbQIAAFMGAAAOAAAAAAAAAAEAIAAAACgBAABkcnMvZTJv&#10;RG9jLnhtbFBLBQYAAAAABgAGAFkBAAAHBgAAAAA=&#10;" path="m1983,600l1963,581,1885,508,1871,556,20,0,14,19,1865,575,1851,623,1983,600m1994,1794l1968,1742,1933,1674,1904,1714,12,314,0,330,1892,1730,1862,1771,1994,1794e">
                <v:fill on="t" focussize="0,0"/>
                <v:stroke on="f"/>
                <v:imagedata o:title=""/>
                <o:lock v:ext="edit" aspectratio="f"/>
              </v:shape>
            </w:pict>
          </mc:Fallback>
        </mc:AlternateContent>
      </w:r>
      <w:r>
        <mc:AlternateContent>
          <mc:Choice Requires="wps">
            <w:drawing>
              <wp:anchor distT="0" distB="0" distL="114300" distR="114300" simplePos="0" relativeHeight="8192" behindDoc="0" locked="0" layoutInCell="1" allowOverlap="1">
                <wp:simplePos x="0" y="0"/>
                <wp:positionH relativeFrom="page">
                  <wp:posOffset>4814570</wp:posOffset>
                </wp:positionH>
                <wp:positionV relativeFrom="paragraph">
                  <wp:posOffset>527050</wp:posOffset>
                </wp:positionV>
                <wp:extent cx="979170" cy="1353820"/>
                <wp:effectExtent l="0" t="0" r="0" b="0"/>
                <wp:wrapNone/>
                <wp:docPr id="410" name="Text Box 656"/>
                <wp:cNvGraphicFramePr/>
                <a:graphic xmlns:a="http://schemas.openxmlformats.org/drawingml/2006/main">
                  <a:graphicData uri="http://schemas.microsoft.com/office/word/2010/wordprocessingShape">
                    <wps:wsp>
                      <wps:cNvSpPr txBox="1"/>
                      <wps:spPr>
                        <a:xfrm>
                          <a:off x="0" y="0"/>
                          <a:ext cx="979170" cy="1353820"/>
                        </a:xfrm>
                        <a:prstGeom prst="rect">
                          <a:avLst/>
                        </a:prstGeom>
                        <a:noFill/>
                        <a:ln w="9525">
                          <a:noFill/>
                        </a:ln>
                      </wps:spPr>
                      <wps:txbx>
                        <w:txbxContent>
                          <w:tbl>
                            <w:tblPr>
                              <w:tblStyle w:val="10"/>
                              <w:tblW w:w="152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95" w:hRule="atLeast"/>
                              </w:trPr>
                              <w:tc>
                                <w:tcPr>
                                  <w:tcW w:w="1527" w:type="dxa"/>
                                </w:tcPr>
                                <w:p>
                                  <w:pPr>
                                    <w:pStyle w:val="13"/>
                                    <w:spacing w:line="240" w:lineRule="auto"/>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92" w:hRule="atLeast"/>
                              </w:trPr>
                              <w:tc>
                                <w:tcPr>
                                  <w:tcW w:w="1527" w:type="dxa"/>
                                </w:tcPr>
                                <w:p>
                                  <w:pPr>
                                    <w:pStyle w:val="13"/>
                                    <w:spacing w:line="272" w:lineRule="exact"/>
                                    <w:ind w:left="181" w:right="282"/>
                                    <w:jc w:val="center"/>
                                    <w:rPr>
                                      <w:sz w:val="24"/>
                                    </w:rPr>
                                  </w:pPr>
                                  <w:r>
                                    <w:rPr>
                                      <w:sz w:val="24"/>
                                    </w:rPr>
                                    <w:t>Program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527" w:type="dxa"/>
                                </w:tcPr>
                                <w:p>
                                  <w:pPr>
                                    <w:pStyle w:val="13"/>
                                    <w:spacing w:line="240" w:lineRule="auto"/>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527" w:type="dxa"/>
                                </w:tcPr>
                                <w:p>
                                  <w:pPr>
                                    <w:pStyle w:val="13"/>
                                    <w:spacing w:line="240" w:lineRule="auto"/>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527" w:type="dxa"/>
                                </w:tcPr>
                                <w:p>
                                  <w:pPr>
                                    <w:pStyle w:val="13"/>
                                    <w:spacing w:line="240" w:lineRule="auto"/>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527" w:type="dxa"/>
                                </w:tcPr>
                                <w:p>
                                  <w:pPr>
                                    <w:pStyle w:val="13"/>
                                    <w:spacing w:line="272" w:lineRule="exact"/>
                                    <w:ind w:left="178" w:right="282"/>
                                    <w:jc w:val="center"/>
                                    <w:rPr>
                                      <w:sz w:val="24"/>
                                    </w:rPr>
                                  </w:pPr>
                                  <w:r>
                                    <w:rPr>
                                      <w:sz w:val="24"/>
                                    </w:rPr>
                                    <w:t>Data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527" w:type="dxa"/>
                                </w:tcPr>
                                <w:p>
                                  <w:pPr>
                                    <w:pStyle w:val="13"/>
                                    <w:spacing w:line="240" w:lineRule="auto"/>
                                    <w:rPr>
                                      <w:rFonts w:ascii="Times New Roman"/>
                                      <w:sz w:val="20"/>
                                    </w:rPr>
                                  </w:pPr>
                                </w:p>
                              </w:tc>
                            </w:tr>
                          </w:tbl>
                          <w:p>
                            <w:pPr>
                              <w:pStyle w:val="6"/>
                              <w:ind w:left="0" w:firstLine="0"/>
                            </w:pPr>
                          </w:p>
                        </w:txbxContent>
                      </wps:txbx>
                      <wps:bodyPr lIns="0" tIns="0" rIns="0" bIns="0" upright="1"/>
                    </wps:wsp>
                  </a:graphicData>
                </a:graphic>
              </wp:anchor>
            </w:drawing>
          </mc:Choice>
          <mc:Fallback>
            <w:pict>
              <v:shape id="Text Box 656" o:spid="_x0000_s1026" o:spt="202" type="#_x0000_t202" style="position:absolute;left:0pt;margin-left:379.1pt;margin-top:41.5pt;height:106.6pt;width:77.1pt;mso-position-horizontal-relative:page;z-index:8192;mso-width-relative:page;mso-height-relative:page;" filled="f" stroked="f" coordsize="21600,21600" o:gfxdata="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0nbhPZAAAACgEAAA8AAAAAAAAAAQAg&#10;AAAAIgAAAGRycy9kb3ducmV2LnhtbFBLAQIUABQAAAAIAIdO4kCsvw66mwEAADADAAAOAAAAAAAA&#10;AAEAIAAAACgBAABkcnMvZTJvRG9jLnhtbFBLBQYAAAAABgAGAFkBAAA1BQAAAAA=&#10;">
                <v:fill on="f" focussize="0,0"/>
                <v:stroke on="f"/>
                <v:imagedata o:title=""/>
                <o:lock v:ext="edit" aspectratio="f"/>
                <v:textbox inset="0mm,0mm,0mm,0mm">
                  <w:txbxContent>
                    <w:tbl>
                      <w:tblPr>
                        <w:tblStyle w:val="10"/>
                        <w:tblW w:w="152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5" w:hRule="atLeast"/>
                        </w:trPr>
                        <w:tc>
                          <w:tcPr>
                            <w:tcW w:w="1527" w:type="dxa"/>
                          </w:tcPr>
                          <w:p>
                            <w:pPr>
                              <w:pStyle w:val="13"/>
                              <w:spacing w:line="240" w:lineRule="auto"/>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527" w:type="dxa"/>
                          </w:tcPr>
                          <w:p>
                            <w:pPr>
                              <w:pStyle w:val="13"/>
                              <w:spacing w:line="272" w:lineRule="exact"/>
                              <w:ind w:left="181" w:right="282"/>
                              <w:jc w:val="center"/>
                              <w:rPr>
                                <w:sz w:val="24"/>
                              </w:rPr>
                            </w:pPr>
                            <w:r>
                              <w:rPr>
                                <w:sz w:val="24"/>
                              </w:rPr>
                              <w:t>Program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527" w:type="dxa"/>
                          </w:tcPr>
                          <w:p>
                            <w:pPr>
                              <w:pStyle w:val="13"/>
                              <w:spacing w:line="240" w:lineRule="auto"/>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527" w:type="dxa"/>
                          </w:tcPr>
                          <w:p>
                            <w:pPr>
                              <w:pStyle w:val="13"/>
                              <w:spacing w:line="240" w:lineRule="auto"/>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527" w:type="dxa"/>
                          </w:tcPr>
                          <w:p>
                            <w:pPr>
                              <w:pStyle w:val="13"/>
                              <w:spacing w:line="240" w:lineRule="auto"/>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527" w:type="dxa"/>
                          </w:tcPr>
                          <w:p>
                            <w:pPr>
                              <w:pStyle w:val="13"/>
                              <w:spacing w:line="272" w:lineRule="exact"/>
                              <w:ind w:left="178" w:right="282"/>
                              <w:jc w:val="center"/>
                              <w:rPr>
                                <w:sz w:val="24"/>
                              </w:rPr>
                            </w:pPr>
                            <w:r>
                              <w:rPr>
                                <w:sz w:val="24"/>
                              </w:rPr>
                              <w:t>Data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1527" w:type="dxa"/>
                          </w:tcPr>
                          <w:p>
                            <w:pPr>
                              <w:pStyle w:val="13"/>
                              <w:spacing w:line="240" w:lineRule="auto"/>
                              <w:rPr>
                                <w:rFonts w:ascii="Times New Roman"/>
                                <w:sz w:val="20"/>
                              </w:rPr>
                            </w:pPr>
                          </w:p>
                        </w:tc>
                      </w:tr>
                    </w:tbl>
                    <w:p>
                      <w:pPr>
                        <w:pStyle w:val="6"/>
                        <w:ind w:left="0" w:firstLine="0"/>
                      </w:pPr>
                    </w:p>
                  </w:txbxContent>
                </v:textbox>
              </v:shape>
            </w:pict>
          </mc:Fallback>
        </mc:AlternateContent>
      </w:r>
      <w:r>
        <w:t>Auxiliary</w:t>
      </w:r>
      <w:r>
        <w:rPr>
          <w:spacing w:val="-3"/>
        </w:rPr>
        <w:t xml:space="preserve"> </w:t>
      </w:r>
      <w:r>
        <w:t>Memory</w:t>
      </w:r>
      <w:r>
        <w:tab/>
      </w:r>
      <w:r>
        <w:t xml:space="preserve">Main Memory </w:t>
      </w:r>
      <w:r>
        <w:rPr>
          <w:sz w:val="18"/>
        </w:rPr>
        <w:t>32k=2</w:t>
      </w:r>
      <w:r>
        <w:rPr>
          <w:position w:val="5"/>
          <w:sz w:val="12"/>
        </w:rPr>
        <w:t>15</w:t>
      </w:r>
    </w:p>
    <w:tbl>
      <w:tblPr>
        <w:tblStyle w:val="10"/>
        <w:tblW w:w="2047" w:type="dxa"/>
        <w:tblInd w:w="288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94" w:hRule="atLeast"/>
        </w:trPr>
        <w:tc>
          <w:tcPr>
            <w:tcW w:w="2047" w:type="dxa"/>
          </w:tcPr>
          <w:p>
            <w:pPr>
              <w:pStyle w:val="13"/>
              <w:spacing w:line="240" w:lineRule="auto"/>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2047" w:type="dxa"/>
          </w:tcPr>
          <w:p>
            <w:pPr>
              <w:pStyle w:val="13"/>
              <w:spacing w:line="272" w:lineRule="exact"/>
              <w:ind w:left="444" w:right="538"/>
              <w:jc w:val="center"/>
              <w:rPr>
                <w:sz w:val="24"/>
              </w:rPr>
            </w:pPr>
            <w:r>
              <w:rPr>
                <w:sz w:val="24"/>
              </w:rPr>
              <w:t>Program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2047" w:type="dxa"/>
          </w:tcPr>
          <w:p>
            <w:pPr>
              <w:pStyle w:val="13"/>
              <w:spacing w:line="273" w:lineRule="exact"/>
              <w:ind w:left="442" w:right="538"/>
              <w:jc w:val="center"/>
              <w:rPr>
                <w:sz w:val="24"/>
              </w:rPr>
            </w:pPr>
            <w:r>
              <w:rPr>
                <w:sz w:val="24"/>
              </w:rPr>
              <w:t>Data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2047" w:type="dxa"/>
          </w:tcPr>
          <w:p>
            <w:pPr>
              <w:pStyle w:val="13"/>
              <w:spacing w:line="272" w:lineRule="exact"/>
              <w:ind w:left="442" w:right="538"/>
              <w:jc w:val="center"/>
              <w:rPr>
                <w:sz w:val="24"/>
              </w:rPr>
            </w:pPr>
            <w:r>
              <w:rPr>
                <w:sz w:val="24"/>
              </w:rPr>
              <w:t>Data 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2047" w:type="dxa"/>
          </w:tcPr>
          <w:p>
            <w:pPr>
              <w:pStyle w:val="13"/>
              <w:spacing w:line="240" w:lineRule="auto"/>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2047" w:type="dxa"/>
          </w:tcPr>
          <w:p>
            <w:pPr>
              <w:pStyle w:val="13"/>
              <w:spacing w:line="272" w:lineRule="exact"/>
              <w:ind w:left="444" w:right="538"/>
              <w:jc w:val="center"/>
              <w:rPr>
                <w:sz w:val="24"/>
              </w:rPr>
            </w:pPr>
            <w:r>
              <w:rPr>
                <w:sz w:val="24"/>
              </w:rPr>
              <w:t>Program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2047" w:type="dxa"/>
          </w:tcPr>
          <w:p>
            <w:pPr>
              <w:pStyle w:val="13"/>
              <w:spacing w:line="272" w:lineRule="exact"/>
              <w:ind w:left="444" w:right="538"/>
              <w:jc w:val="center"/>
              <w:rPr>
                <w:sz w:val="24"/>
              </w:rPr>
            </w:pPr>
            <w:r>
              <w:rPr>
                <w:sz w:val="24"/>
              </w:rPr>
              <w:t>Data 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2047" w:type="dxa"/>
          </w:tcPr>
          <w:p>
            <w:pPr>
              <w:pStyle w:val="13"/>
              <w:spacing w:line="240" w:lineRule="auto"/>
              <w:rPr>
                <w:rFonts w:ascii="Times New Roman"/>
                <w:sz w:val="22"/>
              </w:rPr>
            </w:pPr>
          </w:p>
        </w:tc>
      </w:tr>
    </w:tbl>
    <w:p>
      <w:pPr>
        <w:spacing w:before="0"/>
        <w:ind w:left="2873" w:right="0" w:firstLine="0"/>
        <w:jc w:val="left"/>
        <w:rPr>
          <w:sz w:val="12"/>
        </w:rPr>
      </w:pPr>
      <w:r>
        <w:rPr>
          <w:sz w:val="18"/>
        </w:rPr>
        <w:t>Address space 1024k=2</w:t>
      </w:r>
      <w:r>
        <w:rPr>
          <w:position w:val="5"/>
          <w:sz w:val="12"/>
        </w:rPr>
        <w:t>10</w:t>
      </w:r>
    </w:p>
    <w:p>
      <w:pPr>
        <w:pStyle w:val="6"/>
        <w:spacing w:before="10"/>
        <w:ind w:left="0" w:firstLine="0"/>
        <w:rPr>
          <w:sz w:val="23"/>
        </w:rPr>
      </w:pPr>
    </w:p>
    <w:p>
      <w:pPr>
        <w:spacing w:before="1"/>
        <w:ind w:left="2570" w:right="0" w:firstLine="0"/>
        <w:jc w:val="left"/>
        <w:rPr>
          <w:b/>
          <w:sz w:val="20"/>
        </w:rPr>
      </w:pPr>
      <w:r>
        <w:rPr>
          <w:b/>
          <w:sz w:val="20"/>
        </w:rPr>
        <w:t>Figure 9.9: Relation between address and memory space in a virtual memory system</w:t>
      </w:r>
    </w:p>
    <w:p>
      <w:pPr>
        <w:pStyle w:val="12"/>
        <w:numPr>
          <w:ilvl w:val="1"/>
          <w:numId w:val="56"/>
        </w:numPr>
        <w:tabs>
          <w:tab w:val="left" w:pos="1909"/>
        </w:tabs>
        <w:spacing w:before="2" w:after="0" w:line="237" w:lineRule="auto"/>
        <w:ind w:left="1908" w:right="217" w:hanging="360"/>
        <w:jc w:val="both"/>
        <w:rPr>
          <w:rFonts w:ascii="Symbol" w:hAnsi="Symbol"/>
          <w:sz w:val="24"/>
        </w:rPr>
      </w:pPr>
      <w:r>
        <w:rPr>
          <w:sz w:val="24"/>
        </w:rPr>
        <w:t>As an illustration, consider a computer with a main-memory capacity of 32K words (K = 1024). Fifteen bits are needed to specify a physical address in memory since 32K =</w:t>
      </w:r>
      <w:r>
        <w:rPr>
          <w:spacing w:val="-18"/>
          <w:sz w:val="24"/>
        </w:rPr>
        <w:t xml:space="preserve"> </w:t>
      </w:r>
      <w:r>
        <w:rPr>
          <w:sz w:val="24"/>
        </w:rPr>
        <w:t>2</w:t>
      </w:r>
      <w:r>
        <w:rPr>
          <w:position w:val="8"/>
          <w:sz w:val="16"/>
        </w:rPr>
        <w:t>15</w:t>
      </w:r>
      <w:r>
        <w:rPr>
          <w:sz w:val="24"/>
        </w:rPr>
        <w:t>.</w:t>
      </w:r>
    </w:p>
    <w:p>
      <w:pPr>
        <w:pStyle w:val="12"/>
        <w:numPr>
          <w:ilvl w:val="1"/>
          <w:numId w:val="56"/>
        </w:numPr>
        <w:tabs>
          <w:tab w:val="left" w:pos="1909"/>
        </w:tabs>
        <w:spacing w:before="0" w:after="0" w:line="242" w:lineRule="auto"/>
        <w:ind w:left="1908" w:right="213" w:hanging="360"/>
        <w:jc w:val="both"/>
        <w:rPr>
          <w:rFonts w:ascii="Symbol" w:hAnsi="Symbol"/>
          <w:sz w:val="24"/>
        </w:rPr>
      </w:pPr>
      <w:r>
        <w:rPr>
          <w:sz w:val="24"/>
        </w:rPr>
        <w:t>Suppose that the computer has available auxiliary memory for storing 2</w:t>
      </w:r>
      <w:r>
        <w:rPr>
          <w:position w:val="8"/>
          <w:sz w:val="16"/>
        </w:rPr>
        <w:t xml:space="preserve">20 </w:t>
      </w:r>
      <w:r>
        <w:rPr>
          <w:sz w:val="24"/>
        </w:rPr>
        <w:t>=  1024K words.</w:t>
      </w:r>
    </w:p>
    <w:p>
      <w:pPr>
        <w:pStyle w:val="12"/>
        <w:numPr>
          <w:ilvl w:val="1"/>
          <w:numId w:val="56"/>
        </w:numPr>
        <w:tabs>
          <w:tab w:val="left" w:pos="1909"/>
        </w:tabs>
        <w:spacing w:before="0" w:after="0" w:line="240" w:lineRule="auto"/>
        <w:ind w:left="1908" w:right="217" w:hanging="360"/>
        <w:jc w:val="both"/>
        <w:rPr>
          <w:rFonts w:ascii="Symbol" w:hAnsi="Symbol"/>
          <w:sz w:val="24"/>
        </w:rPr>
      </w:pPr>
      <w:r>
        <w:rPr>
          <w:sz w:val="24"/>
        </w:rPr>
        <w:t>Thus auxiliary memory has a capacity for storing information equivalent to the capacity of 32 main</w:t>
      </w:r>
      <w:r>
        <w:rPr>
          <w:spacing w:val="3"/>
          <w:sz w:val="24"/>
        </w:rPr>
        <w:t xml:space="preserve"> </w:t>
      </w:r>
      <w:r>
        <w:rPr>
          <w:sz w:val="24"/>
        </w:rPr>
        <w:t>memories.</w:t>
      </w:r>
    </w:p>
    <w:p>
      <w:pPr>
        <w:pStyle w:val="12"/>
        <w:numPr>
          <w:ilvl w:val="1"/>
          <w:numId w:val="56"/>
        </w:numPr>
        <w:tabs>
          <w:tab w:val="left" w:pos="1909"/>
        </w:tabs>
        <w:spacing w:before="0" w:after="0" w:line="240" w:lineRule="auto"/>
        <w:ind w:left="1908" w:right="218" w:hanging="360"/>
        <w:jc w:val="both"/>
        <w:rPr>
          <w:rFonts w:ascii="Symbol" w:hAnsi="Symbol"/>
          <w:sz w:val="20"/>
        </w:rPr>
      </w:pPr>
      <w:r>
        <w:rPr>
          <w:sz w:val="24"/>
        </w:rPr>
        <w:t>Denoting the address space by N and the memory space by M, we then have for this example N = 1024K and M =</w:t>
      </w:r>
      <w:r>
        <w:rPr>
          <w:spacing w:val="-6"/>
          <w:sz w:val="24"/>
        </w:rPr>
        <w:t xml:space="preserve"> </w:t>
      </w:r>
      <w:r>
        <w:rPr>
          <w:sz w:val="24"/>
        </w:rPr>
        <w:t>32K.</w:t>
      </w:r>
    </w:p>
    <w:p>
      <w:pPr>
        <w:pStyle w:val="12"/>
        <w:numPr>
          <w:ilvl w:val="1"/>
          <w:numId w:val="56"/>
        </w:numPr>
        <w:tabs>
          <w:tab w:val="left" w:pos="1909"/>
        </w:tabs>
        <w:spacing w:before="0" w:after="0" w:line="242" w:lineRule="auto"/>
        <w:ind w:left="1908" w:right="213" w:hanging="360"/>
        <w:jc w:val="both"/>
        <w:rPr>
          <w:rFonts w:ascii="Symbol" w:hAnsi="Symbol"/>
          <w:sz w:val="24"/>
        </w:rPr>
      </w:pPr>
      <w:r>
        <w:rPr>
          <w:sz w:val="24"/>
        </w:rPr>
        <w:t>In a multiprogramming computer system, programs and data are transferred to and  from auxiliary memory and main memory based on demands imposed by the</w:t>
      </w:r>
      <w:r>
        <w:rPr>
          <w:spacing w:val="-15"/>
          <w:sz w:val="24"/>
        </w:rPr>
        <w:t xml:space="preserve"> </w:t>
      </w:r>
      <w:r>
        <w:rPr>
          <w:sz w:val="24"/>
        </w:rPr>
        <w:t>CPU.</w:t>
      </w:r>
    </w:p>
    <w:p>
      <w:pPr>
        <w:pStyle w:val="12"/>
        <w:numPr>
          <w:ilvl w:val="1"/>
          <w:numId w:val="56"/>
        </w:numPr>
        <w:tabs>
          <w:tab w:val="left" w:pos="1909"/>
        </w:tabs>
        <w:spacing w:before="0" w:after="0" w:line="240" w:lineRule="auto"/>
        <w:ind w:left="1908" w:right="216" w:hanging="360"/>
        <w:jc w:val="both"/>
        <w:rPr>
          <w:rFonts w:ascii="Symbol" w:hAnsi="Symbol"/>
          <w:sz w:val="24"/>
        </w:rPr>
      </w:pPr>
      <w:r>
        <w:rPr>
          <w:sz w:val="24"/>
        </w:rPr>
        <w:t>Suppose that program 1 is currently being executed in the CPU. Program 1 and a portion of its associated data are moved from auxiliary memory into main memory as shown in figure</w:t>
      </w:r>
      <w:r>
        <w:rPr>
          <w:spacing w:val="-1"/>
          <w:sz w:val="24"/>
        </w:rPr>
        <w:t xml:space="preserve"> </w:t>
      </w:r>
      <w:r>
        <w:rPr>
          <w:sz w:val="24"/>
        </w:rPr>
        <w:t>9.9.</w:t>
      </w:r>
    </w:p>
    <w:p>
      <w:pPr>
        <w:pStyle w:val="12"/>
        <w:numPr>
          <w:ilvl w:val="1"/>
          <w:numId w:val="56"/>
        </w:numPr>
        <w:tabs>
          <w:tab w:val="left" w:pos="1909"/>
        </w:tabs>
        <w:spacing w:before="0" w:after="0" w:line="240" w:lineRule="auto"/>
        <w:ind w:left="1908" w:right="219" w:hanging="360"/>
        <w:jc w:val="both"/>
        <w:rPr>
          <w:rFonts w:ascii="Symbol" w:hAnsi="Symbol"/>
          <w:sz w:val="20"/>
        </w:rPr>
      </w:pPr>
      <w:r>
        <w:rPr>
          <w:sz w:val="24"/>
        </w:rPr>
        <w:t>Portions of programs and data need not be in contiguous locations in memory since information is being moved in and out, and empty spaces may be available in scattered locations in</w:t>
      </w:r>
      <w:r>
        <w:rPr>
          <w:spacing w:val="-3"/>
          <w:sz w:val="24"/>
        </w:rPr>
        <w:t xml:space="preserve"> </w:t>
      </w:r>
      <w:r>
        <w:rPr>
          <w:sz w:val="24"/>
        </w:rPr>
        <w:t>memory.</w:t>
      </w:r>
    </w:p>
    <w:p>
      <w:pPr>
        <w:pStyle w:val="12"/>
        <w:numPr>
          <w:ilvl w:val="1"/>
          <w:numId w:val="56"/>
        </w:numPr>
        <w:tabs>
          <w:tab w:val="left" w:pos="1909"/>
        </w:tabs>
        <w:spacing w:before="0" w:after="0" w:line="240" w:lineRule="auto"/>
        <w:ind w:left="1908" w:right="213" w:hanging="360"/>
        <w:jc w:val="both"/>
        <w:rPr>
          <w:rFonts w:ascii="Symbol" w:hAnsi="Symbol"/>
          <w:sz w:val="24"/>
        </w:rPr>
      </w:pPr>
      <w:r>
        <w:rPr>
          <w:sz w:val="24"/>
        </w:rPr>
        <w:t>In our example, the address field of an instruction code will consist of 20 bits but physical memory addresses must be specified with only 15</w:t>
      </w:r>
      <w:r>
        <w:rPr>
          <w:spacing w:val="-4"/>
          <w:sz w:val="24"/>
        </w:rPr>
        <w:t xml:space="preserve"> </w:t>
      </w:r>
      <w:r>
        <w:rPr>
          <w:sz w:val="24"/>
        </w:rPr>
        <w:t>bits.</w:t>
      </w:r>
    </w:p>
    <w:p>
      <w:pPr>
        <w:pStyle w:val="12"/>
        <w:numPr>
          <w:ilvl w:val="1"/>
          <w:numId w:val="56"/>
        </w:numPr>
        <w:tabs>
          <w:tab w:val="left" w:pos="1909"/>
        </w:tabs>
        <w:spacing w:before="0" w:after="0" w:line="240" w:lineRule="auto"/>
        <w:ind w:left="1908" w:right="213" w:hanging="360"/>
        <w:jc w:val="both"/>
        <w:rPr>
          <w:rFonts w:ascii="Symbol" w:hAnsi="Symbol"/>
          <w:sz w:val="20"/>
        </w:rPr>
      </w:pPr>
      <w:r>
        <w:rPr>
          <w:sz w:val="24"/>
        </w:rPr>
        <w:t>Thus CPU will reference instructions and data with a 20-bit address, but the information at this address must be taken from physical memory because access to auxiliary storage for individual words will be too</w:t>
      </w:r>
      <w:r>
        <w:rPr>
          <w:spacing w:val="-2"/>
          <w:sz w:val="24"/>
        </w:rPr>
        <w:t xml:space="preserve"> </w:t>
      </w:r>
      <w:r>
        <w:rPr>
          <w:sz w:val="24"/>
        </w:rPr>
        <w:t>long.</w:t>
      </w:r>
    </w:p>
    <w:p>
      <w:pPr>
        <w:spacing w:after="0" w:line="240" w:lineRule="auto"/>
        <w:jc w:val="both"/>
        <w:rPr>
          <w:rFonts w:ascii="Symbol" w:hAnsi="Symbol"/>
          <w:sz w:val="20"/>
        </w:rPr>
        <w:sectPr>
          <w:pgSz w:w="12240" w:h="15840"/>
          <w:pgMar w:top="1660" w:right="700" w:bottom="1100" w:left="720" w:header="720" w:footer="901" w:gutter="0"/>
        </w:sectPr>
      </w:pPr>
    </w:p>
    <w:p>
      <w:pPr>
        <w:pStyle w:val="6"/>
        <w:spacing w:before="3"/>
        <w:ind w:left="0" w:firstLine="0"/>
        <w:rPr>
          <w:sz w:val="18"/>
        </w:rPr>
      </w:pPr>
    </w:p>
    <w:p>
      <w:pPr>
        <w:pStyle w:val="2"/>
        <w:numPr>
          <w:ilvl w:val="0"/>
          <w:numId w:val="56"/>
        </w:numPr>
        <w:tabs>
          <w:tab w:val="left" w:pos="1188"/>
          <w:tab w:val="left" w:pos="1189"/>
        </w:tabs>
        <w:spacing w:before="45" w:after="0" w:line="240" w:lineRule="auto"/>
        <w:ind w:left="1188" w:right="0" w:hanging="828"/>
        <w:jc w:val="left"/>
      </w:pPr>
      <w:r>
        <w:t>Explain address mapping using</w:t>
      </w:r>
      <w:r>
        <w:rPr>
          <w:spacing w:val="-1"/>
        </w:rPr>
        <w:t xml:space="preserve"> </w:t>
      </w:r>
      <w:r>
        <w:t>pages.</w:t>
      </w:r>
    </w:p>
    <w:p>
      <w:pPr>
        <w:pStyle w:val="12"/>
        <w:numPr>
          <w:ilvl w:val="1"/>
          <w:numId w:val="56"/>
        </w:numPr>
        <w:tabs>
          <w:tab w:val="left" w:pos="1908"/>
          <w:tab w:val="left" w:pos="1909"/>
        </w:tabs>
        <w:spacing w:before="2" w:after="0" w:line="240" w:lineRule="auto"/>
        <w:ind w:left="1908" w:right="221" w:hanging="360"/>
        <w:jc w:val="left"/>
        <w:rPr>
          <w:rFonts w:ascii="Symbol" w:hAnsi="Symbol"/>
          <w:sz w:val="24"/>
        </w:rPr>
      </w:pPr>
      <w:r>
        <w:rPr>
          <w:sz w:val="24"/>
        </w:rPr>
        <w:t>The table implementation of the address mapping is simplified if the information in the address space and the memory space are each divided into groups of fixed</w:t>
      </w:r>
      <w:r>
        <w:rPr>
          <w:spacing w:val="-17"/>
          <w:sz w:val="24"/>
        </w:rPr>
        <w:t xml:space="preserve"> </w:t>
      </w:r>
      <w:r>
        <w:rPr>
          <w:sz w:val="24"/>
        </w:rPr>
        <w:t>size.</w:t>
      </w:r>
    </w:p>
    <w:p>
      <w:pPr>
        <w:pStyle w:val="12"/>
        <w:numPr>
          <w:ilvl w:val="1"/>
          <w:numId w:val="56"/>
        </w:numPr>
        <w:tabs>
          <w:tab w:val="left" w:pos="1908"/>
          <w:tab w:val="left" w:pos="1909"/>
        </w:tabs>
        <w:spacing w:before="0" w:after="0" w:line="240" w:lineRule="auto"/>
        <w:ind w:left="1908" w:right="222" w:hanging="360"/>
        <w:jc w:val="left"/>
        <w:rPr>
          <w:rFonts w:ascii="Symbol" w:hAnsi="Symbol"/>
          <w:sz w:val="24"/>
        </w:rPr>
      </w:pPr>
      <w:r>
        <w:rPr>
          <w:sz w:val="24"/>
        </w:rPr>
        <w:t>The physical memory is broken down into groups of equal size called blocks, which may range from 64 to 4096 words</w:t>
      </w:r>
      <w:r>
        <w:rPr>
          <w:spacing w:val="-7"/>
          <w:sz w:val="24"/>
        </w:rPr>
        <w:t xml:space="preserve"> </w:t>
      </w:r>
      <w:r>
        <w:rPr>
          <w:sz w:val="24"/>
        </w:rPr>
        <w:t>each.</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 term page refers to groups of address space of the same</w:t>
      </w:r>
      <w:r>
        <w:rPr>
          <w:spacing w:val="-19"/>
          <w:sz w:val="24"/>
        </w:rPr>
        <w:t xml:space="preserve"> </w:t>
      </w:r>
      <w:r>
        <w:rPr>
          <w:sz w:val="24"/>
        </w:rPr>
        <w:t>size.</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Consider a computer with an address space of 8K and a memory space of</w:t>
      </w:r>
      <w:r>
        <w:rPr>
          <w:spacing w:val="-16"/>
          <w:sz w:val="24"/>
        </w:rPr>
        <w:t xml:space="preserve"> </w:t>
      </w:r>
      <w:r>
        <w:rPr>
          <w:sz w:val="24"/>
        </w:rPr>
        <w:t>4K.</w:t>
      </w:r>
    </w:p>
    <w:p>
      <w:pPr>
        <w:pStyle w:val="12"/>
        <w:numPr>
          <w:ilvl w:val="1"/>
          <w:numId w:val="56"/>
        </w:numPr>
        <w:tabs>
          <w:tab w:val="left" w:pos="1908"/>
          <w:tab w:val="left" w:pos="1909"/>
        </w:tabs>
        <w:spacing w:before="0" w:after="0" w:line="242" w:lineRule="auto"/>
        <w:ind w:left="1908" w:right="217" w:hanging="360"/>
        <w:jc w:val="left"/>
        <w:rPr>
          <w:rFonts w:ascii="Symbol" w:hAnsi="Symbol"/>
          <w:sz w:val="24"/>
        </w:rPr>
      </w:pPr>
      <w:r>
        <w:rPr>
          <w:sz w:val="24"/>
        </w:rPr>
        <w:t>If we split each into groups of 1K words we obtain eight pages and four blocks as shown in figure</w:t>
      </w:r>
      <w:r>
        <w:rPr>
          <w:spacing w:val="-1"/>
          <w:sz w:val="24"/>
        </w:rPr>
        <w:t xml:space="preserve"> </w:t>
      </w:r>
      <w:r>
        <w:rPr>
          <w:sz w:val="24"/>
        </w:rPr>
        <w:t>9.9</w:t>
      </w:r>
    </w:p>
    <w:p>
      <w:pPr>
        <w:pStyle w:val="12"/>
        <w:numPr>
          <w:ilvl w:val="1"/>
          <w:numId w:val="56"/>
        </w:numPr>
        <w:tabs>
          <w:tab w:val="left" w:pos="1908"/>
          <w:tab w:val="left" w:pos="1909"/>
        </w:tabs>
        <w:spacing w:before="0" w:after="0" w:line="240" w:lineRule="auto"/>
        <w:ind w:left="1908" w:right="221" w:hanging="360"/>
        <w:jc w:val="left"/>
        <w:rPr>
          <w:rFonts w:ascii="Symbol" w:hAnsi="Symbol"/>
          <w:sz w:val="24"/>
        </w:rPr>
      </w:pPr>
      <w:r>
        <w:drawing>
          <wp:anchor distT="0" distB="0" distL="0" distR="0" simplePos="0" relativeHeight="1024" behindDoc="0" locked="0" layoutInCell="1" allowOverlap="1">
            <wp:simplePos x="0" y="0"/>
            <wp:positionH relativeFrom="page">
              <wp:posOffset>2752090</wp:posOffset>
            </wp:positionH>
            <wp:positionV relativeFrom="paragraph">
              <wp:posOffset>468630</wp:posOffset>
            </wp:positionV>
            <wp:extent cx="3404235" cy="1181100"/>
            <wp:effectExtent l="0" t="0" r="0" b="0"/>
            <wp:wrapTopAndBottom/>
            <wp:docPr id="185"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26.png"/>
                    <pic:cNvPicPr>
                      <a:picLocks noChangeAspect="1"/>
                    </pic:cNvPicPr>
                  </pic:nvPicPr>
                  <pic:blipFill>
                    <a:blip r:embed="rId152" cstate="print"/>
                    <a:stretch>
                      <a:fillRect/>
                    </a:stretch>
                  </pic:blipFill>
                  <pic:spPr>
                    <a:xfrm>
                      <a:off x="0" y="0"/>
                      <a:ext cx="3404395" cy="1180814"/>
                    </a:xfrm>
                    <a:prstGeom prst="rect">
                      <a:avLst/>
                    </a:prstGeom>
                  </pic:spPr>
                </pic:pic>
              </a:graphicData>
            </a:graphic>
          </wp:anchor>
        </w:drawing>
      </w:r>
      <w:r>
        <w:rPr>
          <w:sz w:val="24"/>
        </w:rPr>
        <w:t>At any given time, up to four pages of address space may reside in main memory in any one of the four</w:t>
      </w:r>
      <w:r>
        <w:rPr>
          <w:spacing w:val="-5"/>
          <w:sz w:val="24"/>
        </w:rPr>
        <w:t xml:space="preserve"> </w:t>
      </w:r>
      <w:r>
        <w:rPr>
          <w:sz w:val="24"/>
        </w:rPr>
        <w:t>blocks.</w:t>
      </w:r>
    </w:p>
    <w:p>
      <w:pPr>
        <w:spacing w:before="36"/>
        <w:ind w:left="3452" w:right="0" w:firstLine="0"/>
        <w:jc w:val="left"/>
        <w:rPr>
          <w:b/>
          <w:sz w:val="20"/>
        </w:rPr>
      </w:pPr>
      <w:r>
        <w:rPr>
          <w:b/>
          <w:sz w:val="20"/>
        </w:rPr>
        <w:t>Figure 9.10 Address and Memory space split into group of 1K words</w:t>
      </w:r>
    </w:p>
    <w:p>
      <w:pPr>
        <w:pStyle w:val="6"/>
        <w:spacing w:before="5"/>
        <w:ind w:left="0" w:firstLine="0"/>
        <w:rPr>
          <w:b/>
          <w:sz w:val="27"/>
        </w:rPr>
      </w:pPr>
      <w:r>
        <w:drawing>
          <wp:anchor distT="0" distB="0" distL="0" distR="0" simplePos="0" relativeHeight="1024" behindDoc="0" locked="0" layoutInCell="1" allowOverlap="1">
            <wp:simplePos x="0" y="0"/>
            <wp:positionH relativeFrom="page">
              <wp:posOffset>2054860</wp:posOffset>
            </wp:positionH>
            <wp:positionV relativeFrom="paragraph">
              <wp:posOffset>236855</wp:posOffset>
            </wp:positionV>
            <wp:extent cx="4739005" cy="2066925"/>
            <wp:effectExtent l="0" t="0" r="0" b="0"/>
            <wp:wrapTopAndBottom/>
            <wp:docPr id="187"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27.png"/>
                    <pic:cNvPicPr>
                      <a:picLocks noChangeAspect="1"/>
                    </pic:cNvPicPr>
                  </pic:nvPicPr>
                  <pic:blipFill>
                    <a:blip r:embed="rId153" cstate="print"/>
                    <a:stretch>
                      <a:fillRect/>
                    </a:stretch>
                  </pic:blipFill>
                  <pic:spPr>
                    <a:xfrm>
                      <a:off x="0" y="0"/>
                      <a:ext cx="4739006" cy="2066925"/>
                    </a:xfrm>
                    <a:prstGeom prst="rect">
                      <a:avLst/>
                    </a:prstGeom>
                  </pic:spPr>
                </pic:pic>
              </a:graphicData>
            </a:graphic>
          </wp:anchor>
        </w:drawing>
      </w:r>
    </w:p>
    <w:p>
      <w:pPr>
        <w:spacing w:before="10" w:line="243" w:lineRule="exact"/>
        <w:ind w:left="4460" w:right="0" w:firstLine="0"/>
        <w:jc w:val="left"/>
        <w:rPr>
          <w:b/>
          <w:sz w:val="20"/>
        </w:rPr>
      </w:pPr>
      <w:r>
        <w:rPr>
          <w:b/>
          <w:sz w:val="20"/>
        </w:rPr>
        <w:t>Figure 9.11: Memory table in paged system</w:t>
      </w:r>
    </w:p>
    <w:p>
      <w:pPr>
        <w:pStyle w:val="12"/>
        <w:numPr>
          <w:ilvl w:val="1"/>
          <w:numId w:val="56"/>
        </w:numPr>
        <w:tabs>
          <w:tab w:val="left" w:pos="1908"/>
          <w:tab w:val="left" w:pos="1909"/>
        </w:tabs>
        <w:spacing w:before="0" w:after="0" w:line="242" w:lineRule="auto"/>
        <w:ind w:left="1908" w:right="221" w:hanging="360"/>
        <w:jc w:val="left"/>
        <w:rPr>
          <w:rFonts w:ascii="Symbol" w:hAnsi="Symbol"/>
          <w:sz w:val="24"/>
        </w:rPr>
      </w:pPr>
      <w:r>
        <w:rPr>
          <w:sz w:val="24"/>
        </w:rPr>
        <w:t>The organization of the memory mapping table in a paged system is shown in figure 9.10.</w:t>
      </w:r>
    </w:p>
    <w:p>
      <w:pPr>
        <w:pStyle w:val="12"/>
        <w:numPr>
          <w:ilvl w:val="1"/>
          <w:numId w:val="56"/>
        </w:numPr>
        <w:tabs>
          <w:tab w:val="left" w:pos="1908"/>
          <w:tab w:val="left" w:pos="1909"/>
        </w:tabs>
        <w:spacing w:before="0" w:after="0" w:line="301" w:lineRule="exact"/>
        <w:ind w:left="1908" w:right="0" w:hanging="360"/>
        <w:jc w:val="left"/>
        <w:rPr>
          <w:rFonts w:ascii="Symbol" w:hAnsi="Symbol"/>
          <w:sz w:val="24"/>
        </w:rPr>
      </w:pPr>
      <w:r>
        <w:rPr>
          <w:sz w:val="24"/>
        </w:rPr>
        <w:t>The memory-page table consists of eight words, one for each</w:t>
      </w:r>
      <w:r>
        <w:rPr>
          <w:spacing w:val="-10"/>
          <w:sz w:val="24"/>
        </w:rPr>
        <w:t xml:space="preserve"> </w:t>
      </w:r>
      <w:r>
        <w:rPr>
          <w:sz w:val="24"/>
        </w:rPr>
        <w:t>page.</w:t>
      </w:r>
    </w:p>
    <w:p>
      <w:pPr>
        <w:pStyle w:val="12"/>
        <w:numPr>
          <w:ilvl w:val="1"/>
          <w:numId w:val="56"/>
        </w:numPr>
        <w:tabs>
          <w:tab w:val="left" w:pos="1908"/>
          <w:tab w:val="left" w:pos="1909"/>
        </w:tabs>
        <w:spacing w:before="0" w:after="0" w:line="242" w:lineRule="auto"/>
        <w:ind w:left="1908" w:right="223" w:hanging="360"/>
        <w:jc w:val="left"/>
        <w:rPr>
          <w:rFonts w:ascii="Symbol" w:hAnsi="Symbol"/>
          <w:sz w:val="24"/>
        </w:rPr>
      </w:pPr>
      <w:r>
        <w:rPr>
          <w:sz w:val="24"/>
        </w:rPr>
        <w:t>The address in the page table denotes the page number and the content of the word give the block number where that page is stored in main</w:t>
      </w:r>
      <w:r>
        <w:rPr>
          <w:spacing w:val="-8"/>
          <w:sz w:val="24"/>
        </w:rPr>
        <w:t xml:space="preserve"> </w:t>
      </w:r>
      <w:r>
        <w:rPr>
          <w:sz w:val="24"/>
        </w:rPr>
        <w:t>memory.</w:t>
      </w:r>
    </w:p>
    <w:p>
      <w:pPr>
        <w:pStyle w:val="12"/>
        <w:numPr>
          <w:ilvl w:val="1"/>
          <w:numId w:val="56"/>
        </w:numPr>
        <w:tabs>
          <w:tab w:val="left" w:pos="1908"/>
          <w:tab w:val="left" w:pos="1909"/>
        </w:tabs>
        <w:spacing w:before="0" w:after="0" w:line="240" w:lineRule="auto"/>
        <w:ind w:left="1908" w:right="220" w:hanging="360"/>
        <w:jc w:val="left"/>
        <w:rPr>
          <w:rFonts w:ascii="Symbol" w:hAnsi="Symbol"/>
          <w:sz w:val="24"/>
        </w:rPr>
      </w:pPr>
      <w:r>
        <w:rPr>
          <w:sz w:val="24"/>
        </w:rPr>
        <w:t>The table shows that pages 1, 2, 5, and 6 are now available in main memory in blocks 3, 0, 1, and 2,</w:t>
      </w:r>
      <w:r>
        <w:rPr>
          <w:spacing w:val="-1"/>
          <w:sz w:val="24"/>
        </w:rPr>
        <w:t xml:space="preserve"> </w:t>
      </w:r>
      <w:r>
        <w:rPr>
          <w:sz w:val="24"/>
        </w:rPr>
        <w:t>respectively.</w:t>
      </w:r>
    </w:p>
    <w:p>
      <w:pPr>
        <w:pStyle w:val="12"/>
        <w:numPr>
          <w:ilvl w:val="1"/>
          <w:numId w:val="56"/>
        </w:numPr>
        <w:tabs>
          <w:tab w:val="left" w:pos="1908"/>
          <w:tab w:val="left" w:pos="1909"/>
        </w:tabs>
        <w:spacing w:before="0" w:after="0" w:line="240" w:lineRule="auto"/>
        <w:ind w:left="1908" w:right="222" w:hanging="360"/>
        <w:jc w:val="left"/>
        <w:rPr>
          <w:rFonts w:ascii="Symbol" w:hAnsi="Symbol"/>
          <w:sz w:val="24"/>
        </w:rPr>
      </w:pPr>
      <w:r>
        <w:rPr>
          <w:sz w:val="24"/>
        </w:rPr>
        <w:t>A presence bit in each location indicates whether the page has been transferred from auxiliary memory into main</w:t>
      </w:r>
      <w:r>
        <w:rPr>
          <w:spacing w:val="1"/>
          <w:sz w:val="24"/>
        </w:rPr>
        <w:t xml:space="preserve"> </w:t>
      </w:r>
      <w:r>
        <w:rPr>
          <w:sz w:val="24"/>
        </w:rPr>
        <w:t>memory.</w:t>
      </w:r>
    </w:p>
    <w:p>
      <w:pPr>
        <w:pStyle w:val="12"/>
        <w:numPr>
          <w:ilvl w:val="1"/>
          <w:numId w:val="56"/>
        </w:numPr>
        <w:tabs>
          <w:tab w:val="left" w:pos="1908"/>
          <w:tab w:val="left" w:pos="1909"/>
        </w:tabs>
        <w:spacing w:before="0" w:after="0" w:line="240" w:lineRule="auto"/>
        <w:ind w:left="1908" w:right="0" w:hanging="360"/>
        <w:jc w:val="left"/>
        <w:rPr>
          <w:rFonts w:ascii="Symbol" w:hAnsi="Symbol"/>
          <w:sz w:val="24"/>
        </w:rPr>
      </w:pPr>
      <w:r>
        <w:rPr>
          <w:sz w:val="24"/>
        </w:rPr>
        <w:t>A 0 in the presence bit indicates that this page is not available in main</w:t>
      </w:r>
      <w:r>
        <w:rPr>
          <w:spacing w:val="-19"/>
          <w:sz w:val="24"/>
        </w:rPr>
        <w:t xml:space="preserve"> </w:t>
      </w:r>
      <w:r>
        <w:rPr>
          <w:sz w:val="24"/>
        </w:rPr>
        <w:t>memory.</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6"/>
        </w:numPr>
        <w:tabs>
          <w:tab w:val="left" w:pos="1908"/>
          <w:tab w:val="left" w:pos="1909"/>
        </w:tabs>
        <w:spacing w:before="100" w:after="0" w:line="240" w:lineRule="auto"/>
        <w:ind w:left="1908" w:right="0" w:hanging="360"/>
        <w:jc w:val="left"/>
        <w:rPr>
          <w:rFonts w:ascii="Symbol" w:hAnsi="Symbol"/>
          <w:sz w:val="24"/>
        </w:rPr>
      </w:pPr>
      <w:r>
        <w:rPr>
          <w:sz w:val="24"/>
        </w:rPr>
        <w:t>The CPU references a word in memory with a virtual address of 13</w:t>
      </w:r>
      <w:r>
        <w:rPr>
          <w:spacing w:val="-12"/>
          <w:sz w:val="24"/>
        </w:rPr>
        <w:t xml:space="preserve"> </w:t>
      </w:r>
      <w:r>
        <w:rPr>
          <w:sz w:val="24"/>
        </w:rPr>
        <w:t>bits.</w:t>
      </w:r>
    </w:p>
    <w:p>
      <w:pPr>
        <w:pStyle w:val="12"/>
        <w:numPr>
          <w:ilvl w:val="1"/>
          <w:numId w:val="56"/>
        </w:numPr>
        <w:tabs>
          <w:tab w:val="left" w:pos="1908"/>
          <w:tab w:val="left" w:pos="1909"/>
        </w:tabs>
        <w:spacing w:before="1" w:after="0" w:line="240" w:lineRule="auto"/>
        <w:ind w:left="1908" w:right="221" w:hanging="360"/>
        <w:jc w:val="left"/>
        <w:rPr>
          <w:rFonts w:ascii="Symbol" w:hAnsi="Symbol"/>
          <w:sz w:val="24"/>
        </w:rPr>
      </w:pPr>
      <w:r>
        <w:rPr>
          <w:sz w:val="24"/>
        </w:rPr>
        <w:t>The three high-order bits of the virtual address specify a page number and also an address for the memory-page</w:t>
      </w:r>
      <w:r>
        <w:rPr>
          <w:spacing w:val="-7"/>
          <w:sz w:val="24"/>
        </w:rPr>
        <w:t xml:space="preserve"> </w:t>
      </w:r>
      <w:r>
        <w:rPr>
          <w:sz w:val="24"/>
        </w:rPr>
        <w:t>table.</w:t>
      </w:r>
    </w:p>
    <w:p>
      <w:pPr>
        <w:pStyle w:val="12"/>
        <w:numPr>
          <w:ilvl w:val="1"/>
          <w:numId w:val="56"/>
        </w:numPr>
        <w:tabs>
          <w:tab w:val="left" w:pos="1908"/>
          <w:tab w:val="left" w:pos="1909"/>
        </w:tabs>
        <w:spacing w:before="0" w:after="0" w:line="240" w:lineRule="auto"/>
        <w:ind w:left="1908" w:right="223" w:hanging="360"/>
        <w:jc w:val="left"/>
        <w:rPr>
          <w:rFonts w:ascii="Symbol" w:hAnsi="Symbol"/>
          <w:sz w:val="24"/>
        </w:rPr>
      </w:pPr>
      <w:r>
        <w:rPr>
          <w:sz w:val="24"/>
        </w:rPr>
        <w:t>The content of the word in the memory page table at the page number address is read out into the memory table buffer</w:t>
      </w:r>
      <w:r>
        <w:rPr>
          <w:spacing w:val="-1"/>
          <w:sz w:val="24"/>
        </w:rPr>
        <w:t xml:space="preserve"> </w:t>
      </w:r>
      <w:r>
        <w:rPr>
          <w:sz w:val="24"/>
        </w:rPr>
        <w:t>register.</w:t>
      </w:r>
    </w:p>
    <w:p>
      <w:pPr>
        <w:pStyle w:val="12"/>
        <w:numPr>
          <w:ilvl w:val="1"/>
          <w:numId w:val="56"/>
        </w:numPr>
        <w:tabs>
          <w:tab w:val="left" w:pos="1908"/>
          <w:tab w:val="left" w:pos="1909"/>
        </w:tabs>
        <w:spacing w:before="1" w:after="0" w:line="240" w:lineRule="auto"/>
        <w:ind w:left="1908" w:right="212" w:hanging="360"/>
        <w:jc w:val="left"/>
        <w:rPr>
          <w:rFonts w:ascii="Symbol" w:hAnsi="Symbol"/>
          <w:sz w:val="24"/>
        </w:rPr>
      </w:pPr>
      <w:r>
        <w:rPr>
          <w:sz w:val="24"/>
        </w:rPr>
        <w:t>If the presence bit is a 1, the block number thus read is transferred to the two high-order bits of the main memory address</w:t>
      </w:r>
      <w:r>
        <w:rPr>
          <w:spacing w:val="-5"/>
          <w:sz w:val="24"/>
        </w:rPr>
        <w:t xml:space="preserve"> </w:t>
      </w:r>
      <w:r>
        <w:rPr>
          <w:sz w:val="24"/>
        </w:rPr>
        <w:t>register.</w:t>
      </w:r>
    </w:p>
    <w:p>
      <w:pPr>
        <w:pStyle w:val="12"/>
        <w:numPr>
          <w:ilvl w:val="1"/>
          <w:numId w:val="56"/>
        </w:numPr>
        <w:tabs>
          <w:tab w:val="left" w:pos="1908"/>
          <w:tab w:val="left" w:pos="1909"/>
        </w:tabs>
        <w:spacing w:before="0" w:after="0" w:line="240" w:lineRule="auto"/>
        <w:ind w:left="1908" w:right="215" w:hanging="360"/>
        <w:jc w:val="left"/>
        <w:rPr>
          <w:rFonts w:ascii="Symbol" w:hAnsi="Symbol"/>
          <w:sz w:val="24"/>
        </w:rPr>
      </w:pPr>
      <w:r>
        <w:rPr>
          <w:sz w:val="24"/>
        </w:rPr>
        <w:t>The line number from the virtual address is transferred into the 10 low-order bits of the memory address</w:t>
      </w:r>
      <w:r>
        <w:rPr>
          <w:spacing w:val="-3"/>
          <w:sz w:val="24"/>
        </w:rPr>
        <w:t xml:space="preserve"> </w:t>
      </w:r>
      <w:r>
        <w:rPr>
          <w:sz w:val="24"/>
        </w:rPr>
        <w:t>register.</w:t>
      </w:r>
    </w:p>
    <w:p>
      <w:pPr>
        <w:pStyle w:val="12"/>
        <w:numPr>
          <w:ilvl w:val="1"/>
          <w:numId w:val="56"/>
        </w:numPr>
        <w:tabs>
          <w:tab w:val="left" w:pos="1908"/>
          <w:tab w:val="left" w:pos="1909"/>
        </w:tabs>
        <w:spacing w:before="0" w:after="0" w:line="242" w:lineRule="auto"/>
        <w:ind w:left="1908" w:right="222" w:hanging="360"/>
        <w:jc w:val="left"/>
        <w:rPr>
          <w:rFonts w:ascii="Symbol" w:hAnsi="Symbol"/>
          <w:sz w:val="24"/>
        </w:rPr>
      </w:pPr>
      <w:r>
        <w:rPr>
          <w:sz w:val="24"/>
        </w:rPr>
        <w:t>A read signal to main memory transfers the content of the word to the main memory buffer register ready to be used by the</w:t>
      </w:r>
      <w:r>
        <w:rPr>
          <w:spacing w:val="-4"/>
          <w:sz w:val="24"/>
        </w:rPr>
        <w:t xml:space="preserve"> </w:t>
      </w:r>
      <w:r>
        <w:rPr>
          <w:sz w:val="24"/>
        </w:rPr>
        <w:t>CPU.</w:t>
      </w:r>
    </w:p>
    <w:p>
      <w:pPr>
        <w:pStyle w:val="12"/>
        <w:numPr>
          <w:ilvl w:val="1"/>
          <w:numId w:val="56"/>
        </w:numPr>
        <w:tabs>
          <w:tab w:val="left" w:pos="1908"/>
          <w:tab w:val="left" w:pos="1909"/>
        </w:tabs>
        <w:spacing w:before="0" w:after="0" w:line="240" w:lineRule="auto"/>
        <w:ind w:left="1908" w:right="224" w:hanging="360"/>
        <w:jc w:val="left"/>
        <w:rPr>
          <w:rFonts w:ascii="Symbol" w:hAnsi="Symbol"/>
          <w:sz w:val="24"/>
        </w:rPr>
      </w:pPr>
      <w:r>
        <w:rPr>
          <w:sz w:val="24"/>
        </w:rPr>
        <w:t>If the presence bit in the word read from the page table is 0, it signifies that the content of the word referenced by the virtual address does not reside in main</w:t>
      </w:r>
      <w:r>
        <w:rPr>
          <w:spacing w:val="-16"/>
          <w:sz w:val="24"/>
        </w:rPr>
        <w:t xml:space="preserve"> </w:t>
      </w:r>
      <w:r>
        <w:rPr>
          <w:sz w:val="24"/>
        </w:rPr>
        <w:t>memory.</w:t>
      </w:r>
    </w:p>
    <w:p>
      <w:pPr>
        <w:pStyle w:val="6"/>
        <w:spacing w:before="4"/>
        <w:ind w:left="0" w:firstLine="0"/>
        <w:rPr>
          <w:sz w:val="23"/>
        </w:rPr>
      </w:pPr>
    </w:p>
    <w:p>
      <w:pPr>
        <w:pStyle w:val="2"/>
        <w:numPr>
          <w:ilvl w:val="0"/>
          <w:numId w:val="56"/>
        </w:numPr>
        <w:tabs>
          <w:tab w:val="left" w:pos="1188"/>
          <w:tab w:val="left" w:pos="1189"/>
        </w:tabs>
        <w:spacing w:before="0" w:after="0" w:line="240" w:lineRule="auto"/>
        <w:ind w:left="1188" w:right="226" w:hanging="828"/>
        <w:jc w:val="left"/>
      </w:pPr>
      <w:r>
        <w:t>What is segment? What is logical address? Explain segmented page mapping.</w:t>
      </w:r>
    </w:p>
    <w:p>
      <w:pPr>
        <w:pStyle w:val="3"/>
        <w:rPr>
          <w:i/>
        </w:rPr>
      </w:pPr>
      <w:r>
        <w:rPr>
          <w:i/>
        </w:rPr>
        <w:t>Segment</w:t>
      </w:r>
    </w:p>
    <w:p>
      <w:pPr>
        <w:pStyle w:val="6"/>
        <w:spacing w:before="2"/>
        <w:ind w:right="427" w:firstLine="0"/>
      </w:pPr>
      <w:r>
        <w:t>A segment is a set of logically related instructions or data elements associated with a given name.</w:t>
      </w:r>
    </w:p>
    <w:p>
      <w:pPr>
        <w:pStyle w:val="3"/>
        <w:spacing w:line="326" w:lineRule="exact"/>
        <w:rPr>
          <w:i/>
        </w:rPr>
      </w:pPr>
      <w:r>
        <w:rPr>
          <w:i/>
        </w:rPr>
        <w:t>Logical address</w:t>
      </w:r>
    </w:p>
    <w:p>
      <w:pPr>
        <w:pStyle w:val="6"/>
        <w:spacing w:before="3" w:line="292" w:lineRule="exact"/>
        <w:ind w:firstLine="0"/>
      </w:pPr>
      <w:r>
        <w:t>The address generated by segmented program is called a logical address.</w:t>
      </w:r>
    </w:p>
    <w:p>
      <w:pPr>
        <w:pStyle w:val="3"/>
        <w:spacing w:line="328" w:lineRule="exact"/>
        <w:rPr>
          <w:i/>
        </w:rPr>
      </w:pPr>
      <w:r>
        <w:rPr>
          <w:i/>
        </w:rPr>
        <w:t>Segmented page mapping</w:t>
      </w:r>
    </w:p>
    <w:p>
      <w:pPr>
        <w:pStyle w:val="12"/>
        <w:numPr>
          <w:ilvl w:val="1"/>
          <w:numId w:val="56"/>
        </w:numPr>
        <w:tabs>
          <w:tab w:val="left" w:pos="1908"/>
          <w:tab w:val="left" w:pos="1909"/>
        </w:tabs>
        <w:spacing w:before="1" w:after="0" w:line="240" w:lineRule="auto"/>
        <w:ind w:left="1908" w:right="223" w:hanging="360"/>
        <w:jc w:val="left"/>
        <w:rPr>
          <w:rFonts w:ascii="Symbol" w:hAnsi="Symbol"/>
          <w:sz w:val="24"/>
        </w:rPr>
      </w:pPr>
      <w:r>
        <w:drawing>
          <wp:anchor distT="0" distB="0" distL="0" distR="0" simplePos="0" relativeHeight="1024" behindDoc="0" locked="0" layoutInCell="1" allowOverlap="1">
            <wp:simplePos x="0" y="0"/>
            <wp:positionH relativeFrom="page">
              <wp:posOffset>2302510</wp:posOffset>
            </wp:positionH>
            <wp:positionV relativeFrom="paragraph">
              <wp:posOffset>442595</wp:posOffset>
            </wp:positionV>
            <wp:extent cx="3773170" cy="2663190"/>
            <wp:effectExtent l="0" t="0" r="0" b="0"/>
            <wp:wrapTopAndBottom/>
            <wp:docPr id="189"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28.png"/>
                    <pic:cNvPicPr>
                      <a:picLocks noChangeAspect="1"/>
                    </pic:cNvPicPr>
                  </pic:nvPicPr>
                  <pic:blipFill>
                    <a:blip r:embed="rId154" cstate="print"/>
                    <a:stretch>
                      <a:fillRect/>
                    </a:stretch>
                  </pic:blipFill>
                  <pic:spPr>
                    <a:xfrm>
                      <a:off x="0" y="0"/>
                      <a:ext cx="3773255" cy="2663094"/>
                    </a:xfrm>
                    <a:prstGeom prst="rect">
                      <a:avLst/>
                    </a:prstGeom>
                  </pic:spPr>
                </pic:pic>
              </a:graphicData>
            </a:graphic>
          </wp:anchor>
        </w:drawing>
      </w:r>
      <w:r>
        <w:rPr>
          <w:sz w:val="24"/>
        </w:rPr>
        <w:t>The length of each segment is allowed to grow and contract according to the needs of the program being executed. Consider logical address shown in figure</w:t>
      </w:r>
      <w:r>
        <w:rPr>
          <w:spacing w:val="-15"/>
          <w:sz w:val="24"/>
        </w:rPr>
        <w:t xml:space="preserve"> </w:t>
      </w:r>
      <w:r>
        <w:rPr>
          <w:sz w:val="24"/>
        </w:rPr>
        <w:t>9.12.</w:t>
      </w:r>
    </w:p>
    <w:p>
      <w:pPr>
        <w:spacing w:before="116"/>
        <w:ind w:left="3901" w:right="0" w:firstLine="0"/>
        <w:jc w:val="left"/>
        <w:rPr>
          <w:b/>
          <w:sz w:val="20"/>
        </w:rPr>
      </w:pPr>
      <w:r>
        <w:rPr>
          <w:b/>
          <w:sz w:val="20"/>
        </w:rPr>
        <w:t>Figure 9.12: Logical to physical address mapping</w:t>
      </w:r>
    </w:p>
    <w:p>
      <w:pPr>
        <w:pStyle w:val="12"/>
        <w:numPr>
          <w:ilvl w:val="1"/>
          <w:numId w:val="56"/>
        </w:numPr>
        <w:tabs>
          <w:tab w:val="left" w:pos="1908"/>
          <w:tab w:val="left" w:pos="1909"/>
        </w:tabs>
        <w:spacing w:before="1" w:after="0" w:line="305" w:lineRule="exact"/>
        <w:ind w:left="1908" w:right="0" w:hanging="360"/>
        <w:jc w:val="left"/>
        <w:rPr>
          <w:rFonts w:ascii="Symbol" w:hAnsi="Symbol"/>
          <w:sz w:val="24"/>
        </w:rPr>
      </w:pPr>
      <w:r>
        <w:rPr>
          <w:sz w:val="24"/>
        </w:rPr>
        <w:t>The logical address is partitioned into three</w:t>
      </w:r>
      <w:r>
        <w:rPr>
          <w:spacing w:val="-7"/>
          <w:sz w:val="24"/>
        </w:rPr>
        <w:t xml:space="preserve"> </w:t>
      </w:r>
      <w:r>
        <w:rPr>
          <w:sz w:val="24"/>
        </w:rPr>
        <w:t>fields.</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 segment field specifies a segment</w:t>
      </w:r>
      <w:r>
        <w:rPr>
          <w:spacing w:val="-2"/>
          <w:sz w:val="24"/>
        </w:rPr>
        <w:t xml:space="preserve"> </w:t>
      </w:r>
      <w:r>
        <w:rPr>
          <w:sz w:val="24"/>
        </w:rPr>
        <w:t>number.</w:t>
      </w:r>
    </w:p>
    <w:p>
      <w:pPr>
        <w:spacing w:after="0" w:line="305" w:lineRule="exact"/>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6"/>
        </w:numPr>
        <w:tabs>
          <w:tab w:val="left" w:pos="1908"/>
          <w:tab w:val="left" w:pos="1909"/>
        </w:tabs>
        <w:spacing w:before="100" w:after="0" w:line="242" w:lineRule="auto"/>
        <w:ind w:left="1908" w:right="213" w:hanging="360"/>
        <w:jc w:val="left"/>
        <w:rPr>
          <w:rFonts w:ascii="Symbol" w:hAnsi="Symbol"/>
          <w:sz w:val="24"/>
        </w:rPr>
      </w:pPr>
      <w:r>
        <w:rPr>
          <w:sz w:val="24"/>
        </w:rPr>
        <w:t>The page field specifies the page within the segment and word field gives specific word within the</w:t>
      </w:r>
      <w:r>
        <w:rPr>
          <w:spacing w:val="-1"/>
          <w:sz w:val="24"/>
        </w:rPr>
        <w:t xml:space="preserve"> </w:t>
      </w:r>
      <w:r>
        <w:rPr>
          <w:sz w:val="24"/>
        </w:rPr>
        <w:t>page.</w:t>
      </w:r>
    </w:p>
    <w:p>
      <w:pPr>
        <w:pStyle w:val="12"/>
        <w:numPr>
          <w:ilvl w:val="1"/>
          <w:numId w:val="56"/>
        </w:numPr>
        <w:tabs>
          <w:tab w:val="left" w:pos="1908"/>
          <w:tab w:val="left" w:pos="1909"/>
        </w:tabs>
        <w:spacing w:before="0" w:after="0" w:line="301" w:lineRule="exact"/>
        <w:ind w:left="1908" w:right="0" w:hanging="360"/>
        <w:jc w:val="left"/>
        <w:rPr>
          <w:rFonts w:ascii="Symbol" w:hAnsi="Symbol"/>
          <w:sz w:val="24"/>
        </w:rPr>
      </w:pPr>
      <w:r>
        <w:rPr>
          <w:sz w:val="24"/>
        </w:rPr>
        <w:t>A page field of k bits can specify up to 2k</w:t>
      </w:r>
      <w:r>
        <w:rPr>
          <w:spacing w:val="-9"/>
          <w:sz w:val="24"/>
        </w:rPr>
        <w:t xml:space="preserve"> </w:t>
      </w:r>
      <w:r>
        <w:rPr>
          <w:sz w:val="24"/>
        </w:rPr>
        <w:t>pages.</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A segment number may be associated with just one page or with as many as 2k</w:t>
      </w:r>
      <w:r>
        <w:rPr>
          <w:spacing w:val="-19"/>
          <w:sz w:val="24"/>
        </w:rPr>
        <w:t xml:space="preserve"> </w:t>
      </w:r>
      <w:r>
        <w:rPr>
          <w:sz w:val="24"/>
        </w:rPr>
        <w:t>pages.</w:t>
      </w:r>
    </w:p>
    <w:p>
      <w:pPr>
        <w:pStyle w:val="12"/>
        <w:numPr>
          <w:ilvl w:val="1"/>
          <w:numId w:val="56"/>
        </w:numPr>
        <w:tabs>
          <w:tab w:val="left" w:pos="1908"/>
          <w:tab w:val="left" w:pos="1909"/>
        </w:tabs>
        <w:spacing w:before="0" w:after="0" w:line="242" w:lineRule="auto"/>
        <w:ind w:left="1908" w:right="223" w:hanging="360"/>
        <w:jc w:val="left"/>
        <w:rPr>
          <w:rFonts w:ascii="Symbol" w:hAnsi="Symbol"/>
          <w:sz w:val="24"/>
        </w:rPr>
      </w:pPr>
      <w:r>
        <w:rPr>
          <w:sz w:val="24"/>
        </w:rPr>
        <w:t>Thus the length of a segment would vary according to the number of pages that are assigned to</w:t>
      </w:r>
      <w:r>
        <w:rPr>
          <w:spacing w:val="-2"/>
          <w:sz w:val="24"/>
        </w:rPr>
        <w:t xml:space="preserve"> </w:t>
      </w:r>
      <w:r>
        <w:rPr>
          <w:sz w:val="24"/>
        </w:rPr>
        <w:t>it.</w:t>
      </w:r>
    </w:p>
    <w:p>
      <w:pPr>
        <w:pStyle w:val="12"/>
        <w:numPr>
          <w:ilvl w:val="1"/>
          <w:numId w:val="56"/>
        </w:numPr>
        <w:tabs>
          <w:tab w:val="left" w:pos="1908"/>
          <w:tab w:val="left" w:pos="1909"/>
        </w:tabs>
        <w:spacing w:before="0" w:after="0" w:line="240" w:lineRule="auto"/>
        <w:ind w:left="1908" w:right="220" w:hanging="360"/>
        <w:jc w:val="left"/>
        <w:rPr>
          <w:rFonts w:ascii="Symbol" w:hAnsi="Symbol"/>
          <w:sz w:val="24"/>
        </w:rPr>
      </w:pPr>
      <w:r>
        <w:rPr>
          <w:sz w:val="24"/>
        </w:rPr>
        <w:t>The mapping of the logical address into a physical address is done by means of two tables, as shown in figure</w:t>
      </w:r>
      <w:r>
        <w:rPr>
          <w:spacing w:val="2"/>
          <w:sz w:val="24"/>
        </w:rPr>
        <w:t xml:space="preserve"> </w:t>
      </w:r>
      <w:r>
        <w:rPr>
          <w:sz w:val="24"/>
        </w:rPr>
        <w:t>9.12.</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 segment number of the logical address specifies the address for the segment</w:t>
      </w:r>
      <w:r>
        <w:rPr>
          <w:spacing w:val="-26"/>
          <w:sz w:val="24"/>
        </w:rPr>
        <w:t xml:space="preserve"> </w:t>
      </w:r>
      <w:r>
        <w:rPr>
          <w:sz w:val="24"/>
        </w:rPr>
        <w:t>table.</w:t>
      </w:r>
    </w:p>
    <w:p>
      <w:pPr>
        <w:pStyle w:val="12"/>
        <w:numPr>
          <w:ilvl w:val="1"/>
          <w:numId w:val="56"/>
        </w:numPr>
        <w:tabs>
          <w:tab w:val="left" w:pos="1908"/>
          <w:tab w:val="left" w:pos="1909"/>
        </w:tabs>
        <w:spacing w:before="0" w:after="0" w:line="306" w:lineRule="exact"/>
        <w:ind w:left="1908" w:right="0" w:hanging="360"/>
        <w:jc w:val="left"/>
        <w:rPr>
          <w:rFonts w:ascii="Symbol" w:hAnsi="Symbol"/>
          <w:sz w:val="24"/>
        </w:rPr>
      </w:pPr>
      <w:r>
        <w:rPr>
          <w:sz w:val="24"/>
        </w:rPr>
        <w:t>The entry in the segment table is a pointer address for a page table</w:t>
      </w:r>
      <w:r>
        <w:rPr>
          <w:spacing w:val="-15"/>
          <w:sz w:val="24"/>
        </w:rPr>
        <w:t xml:space="preserve"> </w:t>
      </w:r>
      <w:r>
        <w:rPr>
          <w:sz w:val="24"/>
        </w:rPr>
        <w:t>base.</w:t>
      </w:r>
    </w:p>
    <w:p>
      <w:pPr>
        <w:pStyle w:val="12"/>
        <w:numPr>
          <w:ilvl w:val="1"/>
          <w:numId w:val="56"/>
        </w:numPr>
        <w:tabs>
          <w:tab w:val="left" w:pos="1908"/>
          <w:tab w:val="left" w:pos="1909"/>
        </w:tabs>
        <w:spacing w:before="0" w:after="0" w:line="240" w:lineRule="auto"/>
        <w:ind w:left="1908" w:right="0" w:hanging="360"/>
        <w:jc w:val="left"/>
        <w:rPr>
          <w:rFonts w:ascii="Symbol" w:hAnsi="Symbol"/>
          <w:sz w:val="24"/>
        </w:rPr>
      </w:pPr>
      <w:r>
        <w:rPr>
          <w:sz w:val="24"/>
        </w:rPr>
        <w:t>The page table base is added to the page number given in the logical</w:t>
      </w:r>
      <w:r>
        <w:rPr>
          <w:spacing w:val="-20"/>
          <w:sz w:val="24"/>
        </w:rPr>
        <w:t xml:space="preserve"> </w:t>
      </w:r>
      <w:r>
        <w:rPr>
          <w:sz w:val="24"/>
        </w:rPr>
        <w:t>address.</w:t>
      </w:r>
    </w:p>
    <w:p>
      <w:pPr>
        <w:pStyle w:val="12"/>
        <w:numPr>
          <w:ilvl w:val="1"/>
          <w:numId w:val="56"/>
        </w:numPr>
        <w:tabs>
          <w:tab w:val="left" w:pos="1908"/>
          <w:tab w:val="left" w:pos="1909"/>
        </w:tabs>
        <w:spacing w:before="0" w:after="0" w:line="305" w:lineRule="exact"/>
        <w:ind w:left="1908" w:right="0" w:hanging="360"/>
        <w:jc w:val="left"/>
        <w:rPr>
          <w:rFonts w:ascii="Symbol" w:hAnsi="Symbol"/>
          <w:sz w:val="24"/>
        </w:rPr>
      </w:pPr>
      <w:r>
        <w:rPr>
          <w:sz w:val="24"/>
        </w:rPr>
        <w:t>The sum produces a pointer address to an entry in the page</w:t>
      </w:r>
      <w:r>
        <w:rPr>
          <w:spacing w:val="-8"/>
          <w:sz w:val="24"/>
        </w:rPr>
        <w:t xml:space="preserve"> </w:t>
      </w:r>
      <w:r>
        <w:rPr>
          <w:sz w:val="24"/>
        </w:rPr>
        <w:t>table.</w:t>
      </w:r>
    </w:p>
    <w:p>
      <w:pPr>
        <w:pStyle w:val="12"/>
        <w:numPr>
          <w:ilvl w:val="1"/>
          <w:numId w:val="56"/>
        </w:numPr>
        <w:tabs>
          <w:tab w:val="left" w:pos="1908"/>
          <w:tab w:val="left" w:pos="1909"/>
        </w:tabs>
        <w:spacing w:before="0" w:after="0" w:line="240" w:lineRule="auto"/>
        <w:ind w:left="1908" w:right="222" w:hanging="360"/>
        <w:jc w:val="left"/>
        <w:rPr>
          <w:rFonts w:ascii="Symbol" w:hAnsi="Symbol"/>
          <w:sz w:val="24"/>
        </w:rPr>
      </w:pPr>
      <w:r>
        <w:rPr>
          <w:sz w:val="24"/>
        </w:rPr>
        <w:t>The concatenation of the block field with the word field produces the final physical mapped address.</w:t>
      </w:r>
    </w:p>
    <w:p>
      <w:pPr>
        <w:pStyle w:val="12"/>
        <w:numPr>
          <w:ilvl w:val="1"/>
          <w:numId w:val="56"/>
        </w:numPr>
        <w:tabs>
          <w:tab w:val="left" w:pos="1908"/>
          <w:tab w:val="left" w:pos="1909"/>
        </w:tabs>
        <w:spacing w:before="0" w:after="0" w:line="242" w:lineRule="auto"/>
        <w:ind w:left="1908" w:right="222" w:hanging="360"/>
        <w:jc w:val="left"/>
        <w:rPr>
          <w:rFonts w:ascii="Symbol" w:hAnsi="Symbol"/>
          <w:sz w:val="24"/>
        </w:rPr>
      </w:pPr>
      <w:r>
        <w:rPr>
          <w:sz w:val="24"/>
        </w:rPr>
        <w:t>The two mapping tables may be stored in two separate small memories or in main memory.</w:t>
      </w:r>
    </w:p>
    <w:p>
      <w:pPr>
        <w:pStyle w:val="12"/>
        <w:numPr>
          <w:ilvl w:val="1"/>
          <w:numId w:val="56"/>
        </w:numPr>
        <w:tabs>
          <w:tab w:val="left" w:pos="1908"/>
          <w:tab w:val="left" w:pos="1909"/>
        </w:tabs>
        <w:spacing w:before="0" w:after="0" w:line="240" w:lineRule="auto"/>
        <w:ind w:left="1908" w:right="219" w:hanging="360"/>
        <w:jc w:val="left"/>
        <w:rPr>
          <w:rFonts w:ascii="Symbol" w:hAnsi="Symbol"/>
          <w:sz w:val="24"/>
        </w:rPr>
      </w:pPr>
      <w:r>
        <w:rPr>
          <w:sz w:val="24"/>
        </w:rPr>
        <w:t>In either case, memory reference from the CPU will require three accesses to memory: one from the segment table, one from the page table and the third from main</w:t>
      </w:r>
      <w:r>
        <w:rPr>
          <w:spacing w:val="-34"/>
          <w:sz w:val="24"/>
        </w:rPr>
        <w:t xml:space="preserve"> </w:t>
      </w:r>
      <w:r>
        <w:rPr>
          <w:sz w:val="24"/>
        </w:rPr>
        <w:t>memory.</w:t>
      </w:r>
    </w:p>
    <w:p>
      <w:pPr>
        <w:pStyle w:val="12"/>
        <w:numPr>
          <w:ilvl w:val="1"/>
          <w:numId w:val="56"/>
        </w:numPr>
        <w:tabs>
          <w:tab w:val="left" w:pos="1908"/>
          <w:tab w:val="left" w:pos="1909"/>
        </w:tabs>
        <w:spacing w:before="0" w:after="0" w:line="242" w:lineRule="auto"/>
        <w:ind w:left="1908" w:right="221" w:hanging="360"/>
        <w:jc w:val="left"/>
        <w:rPr>
          <w:rFonts w:ascii="Symbol" w:hAnsi="Symbol"/>
          <w:sz w:val="24"/>
        </w:rPr>
      </w:pPr>
      <w:r>
        <w:rPr>
          <w:sz w:val="24"/>
        </w:rPr>
        <w:t>This would slow the system significantly when compared to a conventional system that requires only one reference to</w:t>
      </w:r>
      <w:r>
        <w:rPr>
          <w:spacing w:val="2"/>
          <w:sz w:val="24"/>
        </w:rPr>
        <w:t xml:space="preserve"> </w:t>
      </w:r>
      <w:r>
        <w:rPr>
          <w:sz w:val="24"/>
        </w:rPr>
        <w:t>memory.</w:t>
      </w:r>
    </w:p>
    <w:p>
      <w:pPr>
        <w:spacing w:after="0" w:line="242" w:lineRule="auto"/>
        <w:jc w:val="left"/>
        <w:rPr>
          <w:rFonts w:ascii="Symbol" w:hAnsi="Symbol"/>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57"/>
        </w:numPr>
        <w:tabs>
          <w:tab w:val="left" w:pos="936"/>
          <w:tab w:val="left" w:pos="937"/>
        </w:tabs>
        <w:spacing w:before="45" w:after="0" w:line="240" w:lineRule="auto"/>
        <w:ind w:left="936" w:right="0" w:hanging="828"/>
        <w:jc w:val="left"/>
      </w:pPr>
      <w:r>
        <w:t>Differentiate Tightly coupled and Loosely coupled</w:t>
      </w:r>
      <w:r>
        <w:rPr>
          <w:spacing w:val="-4"/>
        </w:rPr>
        <w:t xml:space="preserve"> </w:t>
      </w:r>
      <w:r>
        <w:t>system.</w:t>
      </w:r>
    </w:p>
    <w:p>
      <w:pPr>
        <w:pStyle w:val="6"/>
        <w:spacing w:before="11"/>
        <w:ind w:left="0" w:firstLine="0"/>
        <w:rPr>
          <w:rFonts w:ascii="Cambria"/>
          <w:b/>
          <w:sz w:val="22"/>
        </w:rPr>
      </w:pPr>
    </w:p>
    <w:tbl>
      <w:tblPr>
        <w:tblStyle w:val="10"/>
        <w:tblW w:w="9168" w:type="dxa"/>
        <w:tblInd w:w="9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65"/>
        <w:gridCol w:w="47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4465" w:type="dxa"/>
          </w:tcPr>
          <w:p>
            <w:pPr>
              <w:pStyle w:val="13"/>
              <w:spacing w:before="1" w:line="273" w:lineRule="exact"/>
              <w:ind w:left="1067"/>
              <w:rPr>
                <w:b/>
                <w:sz w:val="24"/>
              </w:rPr>
            </w:pPr>
            <w:r>
              <w:rPr>
                <w:b/>
                <w:sz w:val="24"/>
              </w:rPr>
              <w:t>Tightly Coupled System</w:t>
            </w:r>
          </w:p>
        </w:tc>
        <w:tc>
          <w:tcPr>
            <w:tcW w:w="4703" w:type="dxa"/>
          </w:tcPr>
          <w:p>
            <w:pPr>
              <w:pStyle w:val="13"/>
              <w:spacing w:before="1" w:line="273" w:lineRule="exact"/>
              <w:ind w:left="1149"/>
              <w:rPr>
                <w:b/>
                <w:sz w:val="24"/>
              </w:rPr>
            </w:pPr>
            <w:r>
              <w:rPr>
                <w:b/>
                <w:sz w:val="24"/>
              </w:rPr>
              <w:t>Loosely Coupled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5" w:hRule="atLeast"/>
        </w:trPr>
        <w:tc>
          <w:tcPr>
            <w:tcW w:w="4465" w:type="dxa"/>
          </w:tcPr>
          <w:p>
            <w:pPr>
              <w:pStyle w:val="13"/>
              <w:spacing w:line="292" w:lineRule="exact"/>
              <w:ind w:left="107"/>
              <w:rPr>
                <w:sz w:val="24"/>
              </w:rPr>
            </w:pPr>
            <w:r>
              <w:rPr>
                <w:sz w:val="24"/>
              </w:rPr>
              <w:t>Tasks and/or processors communicate in a</w:t>
            </w:r>
          </w:p>
          <w:p>
            <w:pPr>
              <w:pStyle w:val="13"/>
              <w:spacing w:line="273" w:lineRule="exact"/>
              <w:ind w:left="107"/>
              <w:rPr>
                <w:sz w:val="24"/>
              </w:rPr>
            </w:pPr>
            <w:r>
              <w:rPr>
                <w:sz w:val="24"/>
              </w:rPr>
              <w:t>highly synchronized fashion.</w:t>
            </w:r>
          </w:p>
        </w:tc>
        <w:tc>
          <w:tcPr>
            <w:tcW w:w="4703" w:type="dxa"/>
          </w:tcPr>
          <w:p>
            <w:pPr>
              <w:pStyle w:val="13"/>
              <w:spacing w:line="292" w:lineRule="exact"/>
              <w:ind w:left="107"/>
              <w:rPr>
                <w:sz w:val="24"/>
              </w:rPr>
            </w:pPr>
            <w:r>
              <w:rPr>
                <w:sz w:val="24"/>
              </w:rPr>
              <w:t>Tasks or processors do not communicate in a</w:t>
            </w:r>
          </w:p>
          <w:p>
            <w:pPr>
              <w:pStyle w:val="13"/>
              <w:spacing w:line="273" w:lineRule="exact"/>
              <w:ind w:left="107"/>
              <w:rPr>
                <w:sz w:val="24"/>
              </w:rPr>
            </w:pPr>
            <w:r>
              <w:rPr>
                <w:sz w:val="24"/>
              </w:rPr>
              <w:t>synchronized fashion.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5" w:hRule="atLeast"/>
        </w:trPr>
        <w:tc>
          <w:tcPr>
            <w:tcW w:w="4465" w:type="dxa"/>
          </w:tcPr>
          <w:p>
            <w:pPr>
              <w:pStyle w:val="13"/>
              <w:spacing w:line="292" w:lineRule="exact"/>
              <w:ind w:left="107"/>
              <w:rPr>
                <w:sz w:val="24"/>
              </w:rPr>
            </w:pPr>
            <w:r>
              <w:rPr>
                <w:sz w:val="24"/>
              </w:rPr>
              <w:t>Communicates through a common shared</w:t>
            </w:r>
          </w:p>
          <w:p>
            <w:pPr>
              <w:pStyle w:val="13"/>
              <w:spacing w:line="273" w:lineRule="exact"/>
              <w:ind w:left="107"/>
              <w:rPr>
                <w:sz w:val="24"/>
              </w:rPr>
            </w:pPr>
            <w:r>
              <w:rPr>
                <w:sz w:val="24"/>
              </w:rPr>
              <w:t>memory.</w:t>
            </w:r>
          </w:p>
        </w:tc>
        <w:tc>
          <w:tcPr>
            <w:tcW w:w="4703" w:type="dxa"/>
          </w:tcPr>
          <w:p>
            <w:pPr>
              <w:pStyle w:val="13"/>
              <w:spacing w:line="292" w:lineRule="exact"/>
              <w:ind w:left="107"/>
              <w:rPr>
                <w:sz w:val="24"/>
              </w:rPr>
            </w:pPr>
            <w:r>
              <w:rPr>
                <w:sz w:val="24"/>
              </w:rPr>
              <w:t>Communicates by message passing packets.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4465" w:type="dxa"/>
          </w:tcPr>
          <w:p>
            <w:pPr>
              <w:pStyle w:val="13"/>
              <w:spacing w:line="275" w:lineRule="exact"/>
              <w:ind w:left="107"/>
              <w:rPr>
                <w:sz w:val="24"/>
              </w:rPr>
            </w:pPr>
            <w:r>
              <w:rPr>
                <w:sz w:val="24"/>
              </w:rPr>
              <w:t>Shared memory system.</w:t>
            </w:r>
          </w:p>
        </w:tc>
        <w:tc>
          <w:tcPr>
            <w:tcW w:w="4703" w:type="dxa"/>
          </w:tcPr>
          <w:p>
            <w:pPr>
              <w:pStyle w:val="13"/>
              <w:spacing w:line="275" w:lineRule="exact"/>
              <w:ind w:left="107"/>
              <w:rPr>
                <w:sz w:val="24"/>
              </w:rPr>
            </w:pPr>
            <w:r>
              <w:rPr>
                <w:sz w:val="24"/>
              </w:rPr>
              <w:t>Distributed memory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5" w:hRule="atLeast"/>
        </w:trPr>
        <w:tc>
          <w:tcPr>
            <w:tcW w:w="4465" w:type="dxa"/>
          </w:tcPr>
          <w:p>
            <w:pPr>
              <w:pStyle w:val="13"/>
              <w:spacing w:line="292" w:lineRule="exact"/>
              <w:ind w:left="107"/>
              <w:rPr>
                <w:sz w:val="24"/>
              </w:rPr>
            </w:pPr>
            <w:r>
              <w:rPr>
                <w:sz w:val="24"/>
              </w:rPr>
              <w:t>Overhead for data exchange is lower</w:t>
            </w:r>
          </w:p>
          <w:p>
            <w:pPr>
              <w:pStyle w:val="13"/>
              <w:spacing w:line="273" w:lineRule="exact"/>
              <w:ind w:left="107"/>
              <w:rPr>
                <w:sz w:val="24"/>
              </w:rPr>
            </w:pPr>
            <w:r>
              <w:rPr>
                <w:sz w:val="24"/>
              </w:rPr>
              <w:t>comparatively.</w:t>
            </w:r>
          </w:p>
        </w:tc>
        <w:tc>
          <w:tcPr>
            <w:tcW w:w="4703" w:type="dxa"/>
          </w:tcPr>
          <w:p>
            <w:pPr>
              <w:pStyle w:val="13"/>
              <w:tabs>
                <w:tab w:val="left" w:pos="1287"/>
                <w:tab w:val="left" w:pos="1793"/>
                <w:tab w:val="left" w:pos="2450"/>
                <w:tab w:val="left" w:pos="3599"/>
                <w:tab w:val="left" w:pos="3969"/>
              </w:tabs>
              <w:spacing w:line="292" w:lineRule="exact"/>
              <w:ind w:left="107"/>
              <w:rPr>
                <w:sz w:val="24"/>
              </w:rPr>
            </w:pPr>
            <w:r>
              <w:rPr>
                <w:sz w:val="24"/>
              </w:rPr>
              <w:t>Overhead</w:t>
            </w:r>
            <w:r>
              <w:rPr>
                <w:sz w:val="24"/>
              </w:rPr>
              <w:tab/>
            </w:r>
            <w:r>
              <w:rPr>
                <w:sz w:val="24"/>
              </w:rPr>
              <w:t>for</w:t>
            </w:r>
            <w:r>
              <w:rPr>
                <w:sz w:val="24"/>
              </w:rPr>
              <w:tab/>
            </w:r>
            <w:r>
              <w:rPr>
                <w:sz w:val="24"/>
              </w:rPr>
              <w:t>data</w:t>
            </w:r>
            <w:r>
              <w:rPr>
                <w:sz w:val="24"/>
              </w:rPr>
              <w:tab/>
            </w:r>
            <w:r>
              <w:rPr>
                <w:sz w:val="24"/>
              </w:rPr>
              <w:t>exchange</w:t>
            </w:r>
            <w:r>
              <w:rPr>
                <w:sz w:val="24"/>
              </w:rPr>
              <w:tab/>
            </w:r>
            <w:r>
              <w:rPr>
                <w:sz w:val="24"/>
              </w:rPr>
              <w:t>is</w:t>
            </w:r>
            <w:r>
              <w:rPr>
                <w:sz w:val="24"/>
              </w:rPr>
              <w:tab/>
            </w:r>
            <w:r>
              <w:rPr>
                <w:sz w:val="24"/>
              </w:rPr>
              <w:t>higher</w:t>
            </w:r>
          </w:p>
          <w:p>
            <w:pPr>
              <w:pStyle w:val="13"/>
              <w:spacing w:line="273" w:lineRule="exact"/>
              <w:ind w:left="107"/>
              <w:rPr>
                <w:sz w:val="24"/>
              </w:rPr>
            </w:pPr>
            <w:r>
              <w:rPr>
                <w:sz w:val="24"/>
              </w:rPr>
              <w:t>comparatively.</w:t>
            </w:r>
          </w:p>
        </w:tc>
      </w:tr>
    </w:tbl>
    <w:p>
      <w:pPr>
        <w:pStyle w:val="12"/>
        <w:numPr>
          <w:ilvl w:val="0"/>
          <w:numId w:val="57"/>
        </w:numPr>
        <w:tabs>
          <w:tab w:val="left" w:pos="936"/>
          <w:tab w:val="left" w:pos="937"/>
        </w:tabs>
        <w:spacing w:before="239" w:after="0" w:line="375" w:lineRule="exact"/>
        <w:ind w:left="936" w:right="0" w:hanging="828"/>
        <w:jc w:val="left"/>
        <w:rPr>
          <w:rFonts w:ascii="Cambria"/>
          <w:b/>
          <w:sz w:val="32"/>
        </w:rPr>
      </w:pPr>
      <w:r>
        <w:rPr>
          <w:rFonts w:ascii="Cambria"/>
          <w:b/>
          <w:sz w:val="32"/>
        </w:rPr>
        <w:t>Explain Time Shared Common bus Interconnection</w:t>
      </w:r>
      <w:r>
        <w:rPr>
          <w:rFonts w:ascii="Cambria"/>
          <w:b/>
          <w:spacing w:val="-10"/>
          <w:sz w:val="32"/>
        </w:rPr>
        <w:t xml:space="preserve"> </w:t>
      </w:r>
      <w:r>
        <w:rPr>
          <w:rFonts w:ascii="Cambria"/>
          <w:b/>
          <w:sz w:val="32"/>
        </w:rPr>
        <w:t>Structures.</w:t>
      </w:r>
    </w:p>
    <w:p>
      <w:pPr>
        <w:pStyle w:val="12"/>
        <w:numPr>
          <w:ilvl w:val="1"/>
          <w:numId w:val="57"/>
        </w:numPr>
        <w:tabs>
          <w:tab w:val="left" w:pos="1656"/>
          <w:tab w:val="left" w:pos="1657"/>
        </w:tabs>
        <w:spacing w:before="0" w:after="0" w:line="242" w:lineRule="auto"/>
        <w:ind w:left="1656" w:right="223" w:hanging="360"/>
        <w:jc w:val="left"/>
        <w:rPr>
          <w:sz w:val="24"/>
        </w:rPr>
      </w:pPr>
      <w:r>
        <w:rPr>
          <w:sz w:val="24"/>
        </w:rPr>
        <w:t>A</w:t>
      </w:r>
      <w:r>
        <w:rPr>
          <w:spacing w:val="-13"/>
          <w:sz w:val="24"/>
        </w:rPr>
        <w:t xml:space="preserve"> </w:t>
      </w:r>
      <w:r>
        <w:rPr>
          <w:sz w:val="24"/>
        </w:rPr>
        <w:t>common</w:t>
      </w:r>
      <w:r>
        <w:rPr>
          <w:spacing w:val="-14"/>
          <w:sz w:val="24"/>
        </w:rPr>
        <w:t xml:space="preserve"> </w:t>
      </w:r>
      <w:r>
        <w:rPr>
          <w:sz w:val="24"/>
        </w:rPr>
        <w:t>bus</w:t>
      </w:r>
      <w:r>
        <w:rPr>
          <w:spacing w:val="-12"/>
          <w:sz w:val="24"/>
        </w:rPr>
        <w:t xml:space="preserve"> </w:t>
      </w:r>
      <w:r>
        <w:rPr>
          <w:sz w:val="24"/>
        </w:rPr>
        <w:t>multiprocessor</w:t>
      </w:r>
      <w:r>
        <w:rPr>
          <w:spacing w:val="-13"/>
          <w:sz w:val="24"/>
        </w:rPr>
        <w:t xml:space="preserve"> </w:t>
      </w:r>
      <w:r>
        <w:rPr>
          <w:sz w:val="24"/>
        </w:rPr>
        <w:t>system</w:t>
      </w:r>
      <w:r>
        <w:rPr>
          <w:spacing w:val="-12"/>
          <w:sz w:val="24"/>
        </w:rPr>
        <w:t xml:space="preserve"> </w:t>
      </w:r>
      <w:r>
        <w:rPr>
          <w:sz w:val="24"/>
        </w:rPr>
        <w:t>consists</w:t>
      </w:r>
      <w:r>
        <w:rPr>
          <w:spacing w:val="-16"/>
          <w:sz w:val="24"/>
        </w:rPr>
        <w:t xml:space="preserve"> </w:t>
      </w:r>
      <w:r>
        <w:rPr>
          <w:sz w:val="24"/>
        </w:rPr>
        <w:t>of</w:t>
      </w:r>
      <w:r>
        <w:rPr>
          <w:spacing w:val="-14"/>
          <w:sz w:val="24"/>
        </w:rPr>
        <w:t xml:space="preserve"> </w:t>
      </w:r>
      <w:r>
        <w:rPr>
          <w:sz w:val="24"/>
        </w:rPr>
        <w:t>a</w:t>
      </w:r>
      <w:r>
        <w:rPr>
          <w:spacing w:val="-13"/>
          <w:sz w:val="24"/>
        </w:rPr>
        <w:t xml:space="preserve"> </w:t>
      </w:r>
      <w:r>
        <w:rPr>
          <w:sz w:val="24"/>
        </w:rPr>
        <w:t>number</w:t>
      </w:r>
      <w:r>
        <w:rPr>
          <w:spacing w:val="-14"/>
          <w:sz w:val="24"/>
        </w:rPr>
        <w:t xml:space="preserve"> </w:t>
      </w:r>
      <w:r>
        <w:rPr>
          <w:sz w:val="24"/>
        </w:rPr>
        <w:t>of</w:t>
      </w:r>
      <w:r>
        <w:rPr>
          <w:spacing w:val="-15"/>
          <w:sz w:val="24"/>
        </w:rPr>
        <w:t xml:space="preserve"> </w:t>
      </w:r>
      <w:r>
        <w:rPr>
          <w:sz w:val="24"/>
        </w:rPr>
        <w:t>processors</w:t>
      </w:r>
      <w:r>
        <w:rPr>
          <w:spacing w:val="-15"/>
          <w:sz w:val="24"/>
        </w:rPr>
        <w:t xml:space="preserve"> </w:t>
      </w:r>
      <w:r>
        <w:rPr>
          <w:sz w:val="24"/>
        </w:rPr>
        <w:t>connected</w:t>
      </w:r>
      <w:r>
        <w:rPr>
          <w:spacing w:val="-15"/>
          <w:sz w:val="24"/>
        </w:rPr>
        <w:t xml:space="preserve"> </w:t>
      </w:r>
      <w:r>
        <w:rPr>
          <w:sz w:val="24"/>
        </w:rPr>
        <w:t>through a common path to a memory</w:t>
      </w:r>
      <w:r>
        <w:rPr>
          <w:spacing w:val="-5"/>
          <w:sz w:val="24"/>
        </w:rPr>
        <w:t xml:space="preserve"> </w:t>
      </w:r>
      <w:r>
        <w:rPr>
          <w:sz w:val="24"/>
        </w:rPr>
        <w:t>unit.</w:t>
      </w:r>
    </w:p>
    <w:p>
      <w:pPr>
        <w:pStyle w:val="12"/>
        <w:numPr>
          <w:ilvl w:val="1"/>
          <w:numId w:val="57"/>
        </w:numPr>
        <w:tabs>
          <w:tab w:val="left" w:pos="1656"/>
          <w:tab w:val="left" w:pos="1657"/>
        </w:tabs>
        <w:spacing w:before="0" w:after="0" w:line="301" w:lineRule="exact"/>
        <w:ind w:left="1656" w:right="0" w:hanging="360"/>
        <w:jc w:val="left"/>
        <w:rPr>
          <w:sz w:val="24"/>
        </w:rPr>
      </w:pPr>
      <w:r>
        <w:rPr>
          <w:sz w:val="24"/>
        </w:rPr>
        <w:t>A time shared common bus for five processors is shown in figure</w:t>
      </w:r>
      <w:r>
        <w:rPr>
          <w:spacing w:val="-12"/>
          <w:sz w:val="24"/>
        </w:rPr>
        <w:t xml:space="preserve"> </w:t>
      </w:r>
      <w:r>
        <w:rPr>
          <w:sz w:val="24"/>
        </w:rPr>
        <w:t>10.1.</w:t>
      </w:r>
    </w:p>
    <w:p>
      <w:pPr>
        <w:pStyle w:val="12"/>
        <w:numPr>
          <w:ilvl w:val="1"/>
          <w:numId w:val="57"/>
        </w:numPr>
        <w:tabs>
          <w:tab w:val="left" w:pos="1656"/>
          <w:tab w:val="left" w:pos="1657"/>
        </w:tabs>
        <w:spacing w:before="0" w:after="0" w:line="242" w:lineRule="auto"/>
        <w:ind w:left="1656" w:right="227" w:hanging="360"/>
        <w:jc w:val="left"/>
        <w:rPr>
          <w:sz w:val="24"/>
        </w:rPr>
      </w:pPr>
      <w:r>
        <w:rPr>
          <w:sz w:val="24"/>
        </w:rPr>
        <w:t>Only one processor can communicate with the memory or another processor at any given time.</w:t>
      </w:r>
    </w:p>
    <w:p>
      <w:pPr>
        <w:pStyle w:val="12"/>
        <w:numPr>
          <w:ilvl w:val="1"/>
          <w:numId w:val="57"/>
        </w:numPr>
        <w:tabs>
          <w:tab w:val="left" w:pos="1656"/>
          <w:tab w:val="left" w:pos="1657"/>
        </w:tabs>
        <w:spacing w:before="0" w:after="0" w:line="301" w:lineRule="exact"/>
        <w:ind w:left="1656" w:right="0" w:hanging="360"/>
        <w:jc w:val="left"/>
        <w:rPr>
          <w:sz w:val="24"/>
        </w:rPr>
      </w:pPr>
      <w:r>
        <w:rPr>
          <w:sz w:val="24"/>
        </w:rPr>
        <w:t>Transfer operations are conducted by the processor that is in control of the bus at the</w:t>
      </w:r>
      <w:r>
        <w:rPr>
          <w:spacing w:val="-37"/>
          <w:sz w:val="24"/>
        </w:rPr>
        <w:t xml:space="preserve"> </w:t>
      </w:r>
      <w:r>
        <w:rPr>
          <w:sz w:val="24"/>
        </w:rPr>
        <w:t>time.</w:t>
      </w:r>
    </w:p>
    <w:p>
      <w:pPr>
        <w:pStyle w:val="6"/>
        <w:spacing w:before="8"/>
        <w:ind w:left="0" w:firstLine="0"/>
        <w:rPr>
          <w:sz w:val="20"/>
        </w:rPr>
      </w:pPr>
      <w:r>
        <w:drawing>
          <wp:anchor distT="0" distB="0" distL="0" distR="0" simplePos="0" relativeHeight="1024" behindDoc="0" locked="0" layoutInCell="1" allowOverlap="1">
            <wp:simplePos x="0" y="0"/>
            <wp:positionH relativeFrom="page">
              <wp:posOffset>2418080</wp:posOffset>
            </wp:positionH>
            <wp:positionV relativeFrom="paragraph">
              <wp:posOffset>184785</wp:posOffset>
            </wp:positionV>
            <wp:extent cx="3843020" cy="1539875"/>
            <wp:effectExtent l="0" t="0" r="0" b="0"/>
            <wp:wrapTopAndBottom/>
            <wp:docPr id="191"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30.png"/>
                    <pic:cNvPicPr>
                      <a:picLocks noChangeAspect="1"/>
                    </pic:cNvPicPr>
                  </pic:nvPicPr>
                  <pic:blipFill>
                    <a:blip r:embed="rId155" cstate="print"/>
                    <a:stretch>
                      <a:fillRect/>
                    </a:stretch>
                  </pic:blipFill>
                  <pic:spPr>
                    <a:xfrm>
                      <a:off x="0" y="0"/>
                      <a:ext cx="3843216" cy="1539716"/>
                    </a:xfrm>
                    <a:prstGeom prst="rect">
                      <a:avLst/>
                    </a:prstGeom>
                  </pic:spPr>
                </pic:pic>
              </a:graphicData>
            </a:graphic>
          </wp:anchor>
        </w:drawing>
      </w:r>
    </w:p>
    <w:p>
      <w:pPr>
        <w:spacing w:before="0"/>
        <w:ind w:left="4011" w:right="0" w:firstLine="0"/>
        <w:jc w:val="left"/>
        <w:rPr>
          <w:b/>
          <w:sz w:val="20"/>
        </w:rPr>
      </w:pPr>
      <w:r>
        <w:rPr>
          <w:b/>
          <w:sz w:val="20"/>
        </w:rPr>
        <w:t>Figure 10.1: Time-shared common bus organization</w:t>
      </w:r>
    </w:p>
    <w:p>
      <w:pPr>
        <w:pStyle w:val="6"/>
        <w:ind w:left="0" w:firstLine="0"/>
        <w:rPr>
          <w:b/>
          <w:sz w:val="20"/>
        </w:rPr>
      </w:pPr>
    </w:p>
    <w:p>
      <w:pPr>
        <w:pStyle w:val="12"/>
        <w:numPr>
          <w:ilvl w:val="1"/>
          <w:numId w:val="57"/>
        </w:numPr>
        <w:tabs>
          <w:tab w:val="left" w:pos="1657"/>
        </w:tabs>
        <w:spacing w:before="1" w:after="0" w:line="240" w:lineRule="auto"/>
        <w:ind w:left="1656" w:right="222" w:hanging="360"/>
        <w:jc w:val="both"/>
        <w:rPr>
          <w:sz w:val="24"/>
        </w:rPr>
      </w:pPr>
      <w:r>
        <w:rPr>
          <w:sz w:val="24"/>
        </w:rPr>
        <w:t>Any</w:t>
      </w:r>
      <w:r>
        <w:rPr>
          <w:spacing w:val="-3"/>
          <w:sz w:val="24"/>
        </w:rPr>
        <w:t xml:space="preserve"> </w:t>
      </w:r>
      <w:r>
        <w:rPr>
          <w:sz w:val="24"/>
        </w:rPr>
        <w:t>other</w:t>
      </w:r>
      <w:r>
        <w:rPr>
          <w:spacing w:val="-3"/>
          <w:sz w:val="24"/>
        </w:rPr>
        <w:t xml:space="preserve"> </w:t>
      </w:r>
      <w:r>
        <w:rPr>
          <w:sz w:val="24"/>
        </w:rPr>
        <w:t>processor</w:t>
      </w:r>
      <w:r>
        <w:rPr>
          <w:spacing w:val="-5"/>
          <w:sz w:val="24"/>
        </w:rPr>
        <w:t xml:space="preserve"> </w:t>
      </w:r>
      <w:r>
        <w:rPr>
          <w:sz w:val="24"/>
        </w:rPr>
        <w:t>wishing</w:t>
      </w:r>
      <w:r>
        <w:rPr>
          <w:spacing w:val="-4"/>
          <w:sz w:val="24"/>
        </w:rPr>
        <w:t xml:space="preserve"> </w:t>
      </w:r>
      <w:r>
        <w:rPr>
          <w:sz w:val="24"/>
        </w:rPr>
        <w:t>to</w:t>
      </w:r>
      <w:r>
        <w:rPr>
          <w:spacing w:val="-4"/>
          <w:sz w:val="24"/>
        </w:rPr>
        <w:t xml:space="preserve"> </w:t>
      </w:r>
      <w:r>
        <w:rPr>
          <w:sz w:val="24"/>
        </w:rPr>
        <w:t>initiate</w:t>
      </w:r>
      <w:r>
        <w:rPr>
          <w:spacing w:val="-5"/>
          <w:sz w:val="24"/>
        </w:rPr>
        <w:t xml:space="preserve"> </w:t>
      </w:r>
      <w:r>
        <w:rPr>
          <w:sz w:val="24"/>
        </w:rPr>
        <w:t>a</w:t>
      </w:r>
      <w:r>
        <w:rPr>
          <w:spacing w:val="-4"/>
          <w:sz w:val="24"/>
        </w:rPr>
        <w:t xml:space="preserve"> </w:t>
      </w:r>
      <w:r>
        <w:rPr>
          <w:sz w:val="24"/>
        </w:rPr>
        <w:t>transfer</w:t>
      </w:r>
      <w:r>
        <w:rPr>
          <w:spacing w:val="-4"/>
          <w:sz w:val="24"/>
        </w:rPr>
        <w:t xml:space="preserve"> </w:t>
      </w:r>
      <w:r>
        <w:rPr>
          <w:sz w:val="24"/>
        </w:rPr>
        <w:t>must</w:t>
      </w:r>
      <w:r>
        <w:rPr>
          <w:spacing w:val="-3"/>
          <w:sz w:val="24"/>
        </w:rPr>
        <w:t xml:space="preserve"> </w:t>
      </w:r>
      <w:r>
        <w:rPr>
          <w:sz w:val="24"/>
        </w:rPr>
        <w:t>first</w:t>
      </w:r>
      <w:r>
        <w:rPr>
          <w:spacing w:val="-3"/>
          <w:sz w:val="24"/>
        </w:rPr>
        <w:t xml:space="preserve"> </w:t>
      </w:r>
      <w:r>
        <w:rPr>
          <w:sz w:val="24"/>
        </w:rPr>
        <w:t>determine</w:t>
      </w:r>
      <w:r>
        <w:rPr>
          <w:spacing w:val="-5"/>
          <w:sz w:val="24"/>
        </w:rPr>
        <w:t xml:space="preserve"> </w:t>
      </w:r>
      <w:r>
        <w:rPr>
          <w:sz w:val="24"/>
        </w:rPr>
        <w:t>the</w:t>
      </w:r>
      <w:r>
        <w:rPr>
          <w:spacing w:val="-4"/>
          <w:sz w:val="24"/>
        </w:rPr>
        <w:t xml:space="preserve"> </w:t>
      </w:r>
      <w:r>
        <w:rPr>
          <w:sz w:val="24"/>
        </w:rPr>
        <w:t>availability</w:t>
      </w:r>
      <w:r>
        <w:rPr>
          <w:spacing w:val="-6"/>
          <w:sz w:val="24"/>
        </w:rPr>
        <w:t xml:space="preserve"> </w:t>
      </w:r>
      <w:r>
        <w:rPr>
          <w:sz w:val="24"/>
        </w:rPr>
        <w:t>status of the bus and only after the bus becomes available, the processor address the destination unit to initiate the</w:t>
      </w:r>
      <w:r>
        <w:rPr>
          <w:spacing w:val="-1"/>
          <w:sz w:val="24"/>
        </w:rPr>
        <w:t xml:space="preserve"> </w:t>
      </w:r>
      <w:r>
        <w:rPr>
          <w:sz w:val="24"/>
        </w:rPr>
        <w:t>transfer.</w:t>
      </w:r>
    </w:p>
    <w:p>
      <w:pPr>
        <w:pStyle w:val="12"/>
        <w:numPr>
          <w:ilvl w:val="1"/>
          <w:numId w:val="57"/>
        </w:numPr>
        <w:tabs>
          <w:tab w:val="left" w:pos="1656"/>
          <w:tab w:val="left" w:pos="1657"/>
        </w:tabs>
        <w:spacing w:before="0" w:after="0" w:line="304" w:lineRule="exact"/>
        <w:ind w:left="1656" w:right="0" w:hanging="360"/>
        <w:jc w:val="left"/>
        <w:rPr>
          <w:sz w:val="24"/>
        </w:rPr>
      </w:pPr>
      <w:r>
        <w:rPr>
          <w:sz w:val="24"/>
        </w:rPr>
        <w:t>A command is issued to inform the destination unit, what operation is to be</w:t>
      </w:r>
      <w:r>
        <w:rPr>
          <w:spacing w:val="-17"/>
          <w:sz w:val="24"/>
        </w:rPr>
        <w:t xml:space="preserve"> </w:t>
      </w:r>
      <w:r>
        <w:rPr>
          <w:sz w:val="24"/>
        </w:rPr>
        <w:t>performed.</w:t>
      </w:r>
    </w:p>
    <w:p>
      <w:pPr>
        <w:pStyle w:val="12"/>
        <w:numPr>
          <w:ilvl w:val="1"/>
          <w:numId w:val="57"/>
        </w:numPr>
        <w:tabs>
          <w:tab w:val="left" w:pos="1656"/>
          <w:tab w:val="left" w:pos="1657"/>
        </w:tabs>
        <w:spacing w:before="2" w:after="0" w:line="240" w:lineRule="auto"/>
        <w:ind w:left="1656" w:right="223" w:hanging="360"/>
        <w:jc w:val="left"/>
        <w:rPr>
          <w:sz w:val="24"/>
        </w:rPr>
      </w:pPr>
      <w:r>
        <w:rPr>
          <w:sz w:val="24"/>
        </w:rPr>
        <w:t>The</w:t>
      </w:r>
      <w:r>
        <w:rPr>
          <w:spacing w:val="-6"/>
          <w:sz w:val="24"/>
        </w:rPr>
        <w:t xml:space="preserve"> </w:t>
      </w:r>
      <w:r>
        <w:rPr>
          <w:sz w:val="24"/>
        </w:rPr>
        <w:t>receiving</w:t>
      </w:r>
      <w:r>
        <w:rPr>
          <w:spacing w:val="-6"/>
          <w:sz w:val="24"/>
        </w:rPr>
        <w:t xml:space="preserve"> </w:t>
      </w:r>
      <w:r>
        <w:rPr>
          <w:sz w:val="24"/>
        </w:rPr>
        <w:t>unit</w:t>
      </w:r>
      <w:r>
        <w:rPr>
          <w:spacing w:val="-5"/>
          <w:sz w:val="24"/>
        </w:rPr>
        <w:t xml:space="preserve"> </w:t>
      </w:r>
      <w:r>
        <w:rPr>
          <w:sz w:val="24"/>
        </w:rPr>
        <w:t>recognizes</w:t>
      </w:r>
      <w:r>
        <w:rPr>
          <w:spacing w:val="-6"/>
          <w:sz w:val="24"/>
        </w:rPr>
        <w:t xml:space="preserve"> </w:t>
      </w:r>
      <w:r>
        <w:rPr>
          <w:sz w:val="24"/>
        </w:rPr>
        <w:t>its</w:t>
      </w:r>
      <w:r>
        <w:rPr>
          <w:spacing w:val="-6"/>
          <w:sz w:val="24"/>
        </w:rPr>
        <w:t xml:space="preserve"> </w:t>
      </w:r>
      <w:r>
        <w:rPr>
          <w:sz w:val="24"/>
        </w:rPr>
        <w:t>address</w:t>
      </w:r>
      <w:r>
        <w:rPr>
          <w:spacing w:val="-7"/>
          <w:sz w:val="24"/>
        </w:rPr>
        <w:t xml:space="preserve"> </w:t>
      </w:r>
      <w:r>
        <w:rPr>
          <w:sz w:val="24"/>
        </w:rPr>
        <w:t>in</w:t>
      </w:r>
      <w:r>
        <w:rPr>
          <w:spacing w:val="-7"/>
          <w:sz w:val="24"/>
        </w:rPr>
        <w:t xml:space="preserve"> </w:t>
      </w:r>
      <w:r>
        <w:rPr>
          <w:sz w:val="24"/>
        </w:rPr>
        <w:t>the</w:t>
      </w:r>
      <w:r>
        <w:rPr>
          <w:spacing w:val="-8"/>
          <w:sz w:val="24"/>
        </w:rPr>
        <w:t xml:space="preserve"> </w:t>
      </w:r>
      <w:r>
        <w:rPr>
          <w:sz w:val="24"/>
        </w:rPr>
        <w:t>bus</w:t>
      </w:r>
      <w:r>
        <w:rPr>
          <w:spacing w:val="-4"/>
          <w:sz w:val="24"/>
        </w:rPr>
        <w:t xml:space="preserve"> </w:t>
      </w:r>
      <w:r>
        <w:rPr>
          <w:sz w:val="24"/>
        </w:rPr>
        <w:t>and</w:t>
      </w:r>
      <w:r>
        <w:rPr>
          <w:spacing w:val="-4"/>
          <w:sz w:val="24"/>
        </w:rPr>
        <w:t xml:space="preserve"> </w:t>
      </w:r>
      <w:r>
        <w:rPr>
          <w:sz w:val="24"/>
        </w:rPr>
        <w:t>responds</w:t>
      </w:r>
      <w:r>
        <w:rPr>
          <w:spacing w:val="-9"/>
          <w:sz w:val="24"/>
        </w:rPr>
        <w:t xml:space="preserve"> </w:t>
      </w:r>
      <w:r>
        <w:rPr>
          <w:sz w:val="24"/>
        </w:rPr>
        <w:t>to</w:t>
      </w:r>
      <w:r>
        <w:rPr>
          <w:spacing w:val="-6"/>
          <w:sz w:val="24"/>
        </w:rPr>
        <w:t xml:space="preserve"> </w:t>
      </w:r>
      <w:r>
        <w:rPr>
          <w:sz w:val="24"/>
        </w:rPr>
        <w:t>the</w:t>
      </w:r>
      <w:r>
        <w:rPr>
          <w:spacing w:val="-6"/>
          <w:sz w:val="24"/>
        </w:rPr>
        <w:t xml:space="preserve"> </w:t>
      </w:r>
      <w:r>
        <w:rPr>
          <w:sz w:val="24"/>
        </w:rPr>
        <w:t>control</w:t>
      </w:r>
      <w:r>
        <w:rPr>
          <w:spacing w:val="43"/>
          <w:sz w:val="24"/>
        </w:rPr>
        <w:t xml:space="preserve"> </w:t>
      </w:r>
      <w:r>
        <w:rPr>
          <w:sz w:val="24"/>
        </w:rPr>
        <w:t>signals</w:t>
      </w:r>
      <w:r>
        <w:rPr>
          <w:spacing w:val="-6"/>
          <w:sz w:val="24"/>
        </w:rPr>
        <w:t xml:space="preserve"> </w:t>
      </w:r>
      <w:r>
        <w:rPr>
          <w:sz w:val="24"/>
        </w:rPr>
        <w:t>from the sender, after which the transfer is</w:t>
      </w:r>
      <w:r>
        <w:rPr>
          <w:spacing w:val="-8"/>
          <w:sz w:val="24"/>
        </w:rPr>
        <w:t xml:space="preserve"> </w:t>
      </w:r>
      <w:r>
        <w:rPr>
          <w:sz w:val="24"/>
        </w:rPr>
        <w:t>initiated.</w:t>
      </w:r>
    </w:p>
    <w:p>
      <w:pPr>
        <w:pStyle w:val="12"/>
        <w:numPr>
          <w:ilvl w:val="1"/>
          <w:numId w:val="57"/>
        </w:numPr>
        <w:tabs>
          <w:tab w:val="left" w:pos="1656"/>
          <w:tab w:val="left" w:pos="1657"/>
        </w:tabs>
        <w:spacing w:before="0" w:after="0" w:line="305" w:lineRule="exact"/>
        <w:ind w:left="1656" w:right="0" w:hanging="360"/>
        <w:jc w:val="left"/>
        <w:rPr>
          <w:sz w:val="24"/>
        </w:rPr>
      </w:pPr>
      <w:r>
        <w:rPr>
          <w:sz w:val="24"/>
        </w:rPr>
        <w:t>A single common-bus system is restricted to one transfer at a</w:t>
      </w:r>
      <w:r>
        <w:rPr>
          <w:spacing w:val="-10"/>
          <w:sz w:val="24"/>
        </w:rPr>
        <w:t xml:space="preserve"> </w:t>
      </w:r>
      <w:r>
        <w:rPr>
          <w:sz w:val="24"/>
        </w:rPr>
        <w:t>time.</w:t>
      </w:r>
    </w:p>
    <w:p>
      <w:pPr>
        <w:pStyle w:val="12"/>
        <w:numPr>
          <w:ilvl w:val="1"/>
          <w:numId w:val="57"/>
        </w:numPr>
        <w:tabs>
          <w:tab w:val="left" w:pos="1656"/>
          <w:tab w:val="left" w:pos="1657"/>
        </w:tabs>
        <w:spacing w:before="1" w:after="0" w:line="240" w:lineRule="auto"/>
        <w:ind w:left="1656" w:right="224" w:hanging="360"/>
        <w:jc w:val="left"/>
        <w:rPr>
          <w:sz w:val="24"/>
        </w:rPr>
      </w:pPr>
      <w:r>
        <w:rPr>
          <w:sz w:val="24"/>
        </w:rPr>
        <w:t>This means that when one processor is communicating with the memory, all other processors are either busy with internal operations or must be idle waiting for the</w:t>
      </w:r>
      <w:r>
        <w:rPr>
          <w:spacing w:val="-26"/>
          <w:sz w:val="24"/>
        </w:rPr>
        <w:t xml:space="preserve"> </w:t>
      </w:r>
      <w:r>
        <w:rPr>
          <w:sz w:val="24"/>
        </w:rPr>
        <w:t>bus.</w:t>
      </w:r>
    </w:p>
    <w:p>
      <w:pPr>
        <w:pStyle w:val="12"/>
        <w:numPr>
          <w:ilvl w:val="1"/>
          <w:numId w:val="57"/>
        </w:numPr>
        <w:tabs>
          <w:tab w:val="left" w:pos="1656"/>
          <w:tab w:val="left" w:pos="1657"/>
        </w:tabs>
        <w:spacing w:before="0" w:after="0" w:line="240" w:lineRule="auto"/>
        <w:ind w:left="1656" w:right="220" w:hanging="360"/>
        <w:jc w:val="left"/>
        <w:rPr>
          <w:sz w:val="24"/>
        </w:rPr>
      </w:pPr>
      <w:r>
        <w:rPr>
          <w:sz w:val="24"/>
        </w:rPr>
        <w:t>As</w:t>
      </w:r>
      <w:r>
        <w:rPr>
          <w:spacing w:val="-4"/>
          <w:sz w:val="24"/>
        </w:rPr>
        <w:t xml:space="preserve"> </w:t>
      </w:r>
      <w:r>
        <w:rPr>
          <w:sz w:val="24"/>
        </w:rPr>
        <w:t>a</w:t>
      </w:r>
      <w:r>
        <w:rPr>
          <w:spacing w:val="-5"/>
          <w:sz w:val="24"/>
        </w:rPr>
        <w:t xml:space="preserve"> </w:t>
      </w:r>
      <w:r>
        <w:rPr>
          <w:sz w:val="24"/>
        </w:rPr>
        <w:t>consequence,</w:t>
      </w:r>
      <w:r>
        <w:rPr>
          <w:spacing w:val="-7"/>
          <w:sz w:val="24"/>
        </w:rPr>
        <w:t xml:space="preserve"> </w:t>
      </w:r>
      <w:r>
        <w:rPr>
          <w:sz w:val="24"/>
        </w:rPr>
        <w:t>the</w:t>
      </w:r>
      <w:r>
        <w:rPr>
          <w:spacing w:val="-6"/>
          <w:sz w:val="24"/>
        </w:rPr>
        <w:t xml:space="preserve"> </w:t>
      </w:r>
      <w:r>
        <w:rPr>
          <w:sz w:val="24"/>
        </w:rPr>
        <w:t>total</w:t>
      </w:r>
      <w:r>
        <w:rPr>
          <w:spacing w:val="-4"/>
          <w:sz w:val="24"/>
        </w:rPr>
        <w:t xml:space="preserve"> </w:t>
      </w:r>
      <w:r>
        <w:rPr>
          <w:sz w:val="24"/>
        </w:rPr>
        <w:t>overall</w:t>
      </w:r>
      <w:r>
        <w:rPr>
          <w:spacing w:val="-6"/>
          <w:sz w:val="24"/>
        </w:rPr>
        <w:t xml:space="preserve"> </w:t>
      </w:r>
      <w:r>
        <w:rPr>
          <w:sz w:val="24"/>
        </w:rPr>
        <w:t>transfer</w:t>
      </w:r>
      <w:r>
        <w:rPr>
          <w:spacing w:val="-6"/>
          <w:sz w:val="24"/>
        </w:rPr>
        <w:t xml:space="preserve"> </w:t>
      </w:r>
      <w:r>
        <w:rPr>
          <w:sz w:val="24"/>
        </w:rPr>
        <w:t>rate</w:t>
      </w:r>
      <w:r>
        <w:rPr>
          <w:spacing w:val="-8"/>
          <w:sz w:val="24"/>
        </w:rPr>
        <w:t xml:space="preserve"> </w:t>
      </w:r>
      <w:r>
        <w:rPr>
          <w:sz w:val="24"/>
        </w:rPr>
        <w:t>within</w:t>
      </w:r>
      <w:r>
        <w:rPr>
          <w:spacing w:val="-5"/>
          <w:sz w:val="24"/>
        </w:rPr>
        <w:t xml:space="preserve"> </w:t>
      </w:r>
      <w:r>
        <w:rPr>
          <w:sz w:val="24"/>
        </w:rPr>
        <w:t>the</w:t>
      </w:r>
      <w:r>
        <w:rPr>
          <w:spacing w:val="-3"/>
          <w:sz w:val="24"/>
        </w:rPr>
        <w:t xml:space="preserve"> </w:t>
      </w:r>
      <w:r>
        <w:rPr>
          <w:sz w:val="24"/>
        </w:rPr>
        <w:t>system</w:t>
      </w:r>
      <w:r>
        <w:rPr>
          <w:spacing w:val="-3"/>
          <w:sz w:val="24"/>
        </w:rPr>
        <w:t xml:space="preserve"> </w:t>
      </w:r>
      <w:r>
        <w:rPr>
          <w:sz w:val="24"/>
        </w:rPr>
        <w:t>is</w:t>
      </w:r>
      <w:r>
        <w:rPr>
          <w:spacing w:val="-6"/>
          <w:sz w:val="24"/>
        </w:rPr>
        <w:t xml:space="preserve"> </w:t>
      </w:r>
      <w:r>
        <w:rPr>
          <w:sz w:val="24"/>
        </w:rPr>
        <w:t>limited</w:t>
      </w:r>
      <w:r>
        <w:rPr>
          <w:spacing w:val="-5"/>
          <w:sz w:val="24"/>
        </w:rPr>
        <w:t xml:space="preserve"> </w:t>
      </w:r>
      <w:r>
        <w:rPr>
          <w:sz w:val="24"/>
        </w:rPr>
        <w:t>by</w:t>
      </w:r>
      <w:r>
        <w:rPr>
          <w:spacing w:val="-7"/>
          <w:sz w:val="24"/>
        </w:rPr>
        <w:t xml:space="preserve"> </w:t>
      </w:r>
      <w:r>
        <w:rPr>
          <w:sz w:val="24"/>
        </w:rPr>
        <w:t>the</w:t>
      </w:r>
      <w:r>
        <w:rPr>
          <w:spacing w:val="-6"/>
          <w:sz w:val="24"/>
        </w:rPr>
        <w:t xml:space="preserve"> </w:t>
      </w:r>
      <w:r>
        <w:rPr>
          <w:sz w:val="24"/>
        </w:rPr>
        <w:t>speed</w:t>
      </w:r>
      <w:r>
        <w:rPr>
          <w:spacing w:val="-5"/>
          <w:sz w:val="24"/>
        </w:rPr>
        <w:t xml:space="preserve"> </w:t>
      </w:r>
      <w:r>
        <w:rPr>
          <w:sz w:val="24"/>
        </w:rPr>
        <w:t>of the single</w:t>
      </w:r>
      <w:r>
        <w:rPr>
          <w:spacing w:val="-5"/>
          <w:sz w:val="24"/>
        </w:rPr>
        <w:t xml:space="preserve"> </w:t>
      </w:r>
      <w:r>
        <w:rPr>
          <w:sz w:val="24"/>
        </w:rPr>
        <w:t>path.</w:t>
      </w:r>
    </w:p>
    <w:p>
      <w:pPr>
        <w:pStyle w:val="12"/>
        <w:numPr>
          <w:ilvl w:val="1"/>
          <w:numId w:val="57"/>
        </w:numPr>
        <w:tabs>
          <w:tab w:val="left" w:pos="1656"/>
          <w:tab w:val="left" w:pos="1657"/>
        </w:tabs>
        <w:spacing w:before="0" w:after="0" w:line="305" w:lineRule="exact"/>
        <w:ind w:left="1656" w:right="0" w:hanging="360"/>
        <w:jc w:val="left"/>
        <w:rPr>
          <w:sz w:val="24"/>
        </w:rPr>
      </w:pPr>
      <w:r>
        <w:rPr>
          <w:sz w:val="24"/>
        </w:rPr>
        <w:t>A more economical implementation of a dual bus structure is depicted in figure</w:t>
      </w:r>
      <w:r>
        <w:rPr>
          <w:spacing w:val="-15"/>
          <w:sz w:val="24"/>
        </w:rPr>
        <w:t xml:space="preserve"> </w:t>
      </w:r>
      <w:r>
        <w:rPr>
          <w:sz w:val="24"/>
        </w:rPr>
        <w:t>10.2.</w:t>
      </w:r>
    </w:p>
    <w:p>
      <w:pPr>
        <w:spacing w:after="0" w:line="305" w:lineRule="exact"/>
        <w:jc w:val="left"/>
        <w:rPr>
          <w:sz w:val="24"/>
        </w:rPr>
        <w:sectPr>
          <w:headerReference r:id="rId25" w:type="default"/>
          <w:footerReference r:id="rId26" w:type="default"/>
          <w:pgSz w:w="12240" w:h="15840"/>
          <w:pgMar w:top="1660" w:right="700" w:bottom="1100" w:left="720" w:header="720" w:footer="901" w:gutter="0"/>
          <w:pgNumType w:start="1"/>
        </w:sectPr>
      </w:pPr>
    </w:p>
    <w:p>
      <w:pPr>
        <w:pStyle w:val="6"/>
        <w:spacing w:before="9"/>
        <w:ind w:left="0" w:firstLine="0"/>
        <w:rPr>
          <w:sz w:val="13"/>
        </w:rPr>
      </w:pPr>
    </w:p>
    <w:p>
      <w:pPr>
        <w:pStyle w:val="12"/>
        <w:numPr>
          <w:ilvl w:val="1"/>
          <w:numId w:val="57"/>
        </w:numPr>
        <w:tabs>
          <w:tab w:val="left" w:pos="1656"/>
          <w:tab w:val="left" w:pos="1657"/>
        </w:tabs>
        <w:spacing w:before="100" w:after="0" w:line="242" w:lineRule="auto"/>
        <w:ind w:left="1656" w:right="341" w:hanging="360"/>
        <w:jc w:val="left"/>
        <w:rPr>
          <w:sz w:val="24"/>
        </w:rPr>
      </w:pPr>
      <w:r>
        <w:rPr>
          <w:sz w:val="24"/>
        </w:rPr>
        <w:t>Here we have a number of local buses each connected to its own local memory and to</w:t>
      </w:r>
      <w:r>
        <w:rPr>
          <w:spacing w:val="-36"/>
          <w:sz w:val="24"/>
        </w:rPr>
        <w:t xml:space="preserve"> </w:t>
      </w:r>
      <w:r>
        <w:rPr>
          <w:sz w:val="24"/>
        </w:rPr>
        <w:t>one or more</w:t>
      </w:r>
      <w:r>
        <w:rPr>
          <w:spacing w:val="1"/>
          <w:sz w:val="24"/>
        </w:rPr>
        <w:t xml:space="preserve"> </w:t>
      </w:r>
      <w:r>
        <w:rPr>
          <w:sz w:val="24"/>
        </w:rPr>
        <w:t>processors.</w:t>
      </w:r>
    </w:p>
    <w:p>
      <w:pPr>
        <w:pStyle w:val="12"/>
        <w:numPr>
          <w:ilvl w:val="1"/>
          <w:numId w:val="57"/>
        </w:numPr>
        <w:tabs>
          <w:tab w:val="left" w:pos="1656"/>
          <w:tab w:val="left" w:pos="1657"/>
        </w:tabs>
        <w:spacing w:before="0" w:after="0" w:line="301" w:lineRule="exact"/>
        <w:ind w:left="1656" w:right="0" w:hanging="360"/>
        <w:jc w:val="left"/>
        <w:rPr>
          <w:sz w:val="24"/>
        </w:rPr>
      </w:pPr>
      <w:r>
        <w:rPr>
          <w:sz w:val="24"/>
        </w:rPr>
        <w:t>Each local bus may be connected to a CPU, an IOP, or any combination of</w:t>
      </w:r>
      <w:r>
        <w:rPr>
          <w:spacing w:val="-14"/>
          <w:sz w:val="24"/>
        </w:rPr>
        <w:t xml:space="preserve"> </w:t>
      </w:r>
      <w:r>
        <w:rPr>
          <w:sz w:val="24"/>
        </w:rPr>
        <w:t>processors.</w:t>
      </w:r>
    </w:p>
    <w:p>
      <w:pPr>
        <w:pStyle w:val="12"/>
        <w:numPr>
          <w:ilvl w:val="1"/>
          <w:numId w:val="57"/>
        </w:numPr>
        <w:tabs>
          <w:tab w:val="left" w:pos="1656"/>
          <w:tab w:val="left" w:pos="1657"/>
        </w:tabs>
        <w:spacing w:before="0" w:after="0" w:line="305" w:lineRule="exact"/>
        <w:ind w:left="1656" w:right="0" w:hanging="360"/>
        <w:jc w:val="left"/>
        <w:rPr>
          <w:sz w:val="24"/>
        </w:rPr>
      </w:pPr>
      <w:r>
        <w:rPr>
          <w:sz w:val="24"/>
        </w:rPr>
        <w:t>A system bus controller links each local bus to a common system</w:t>
      </w:r>
      <w:r>
        <w:rPr>
          <w:spacing w:val="-10"/>
          <w:sz w:val="24"/>
        </w:rPr>
        <w:t xml:space="preserve"> </w:t>
      </w:r>
      <w:r>
        <w:rPr>
          <w:sz w:val="24"/>
        </w:rPr>
        <w:t>bus.</w:t>
      </w:r>
    </w:p>
    <w:p>
      <w:pPr>
        <w:pStyle w:val="12"/>
        <w:numPr>
          <w:ilvl w:val="1"/>
          <w:numId w:val="57"/>
        </w:numPr>
        <w:tabs>
          <w:tab w:val="left" w:pos="1656"/>
          <w:tab w:val="left" w:pos="1657"/>
        </w:tabs>
        <w:spacing w:before="0" w:after="0" w:line="305" w:lineRule="exact"/>
        <w:ind w:left="1656" w:right="0" w:hanging="360"/>
        <w:jc w:val="left"/>
        <w:rPr>
          <w:sz w:val="24"/>
        </w:rPr>
      </w:pPr>
      <w:r>
        <w:rPr>
          <w:sz w:val="24"/>
        </w:rPr>
        <w:t>The I/O devices connected to the local IOP, as well as the local memory, are available to</w:t>
      </w:r>
      <w:r>
        <w:rPr>
          <w:spacing w:val="-26"/>
          <w:sz w:val="24"/>
        </w:rPr>
        <w:t xml:space="preserve"> </w:t>
      </w:r>
      <w:r>
        <w:rPr>
          <w:sz w:val="24"/>
        </w:rPr>
        <w:t>the</w:t>
      </w:r>
    </w:p>
    <w:p>
      <w:pPr>
        <w:spacing w:before="0"/>
        <w:ind w:left="1656" w:right="0" w:firstLine="0"/>
        <w:jc w:val="left"/>
        <w:rPr>
          <w:sz w:val="22"/>
        </w:rPr>
      </w:pPr>
      <w:r>
        <w:drawing>
          <wp:anchor distT="0" distB="0" distL="0" distR="0" simplePos="0" relativeHeight="1024" behindDoc="0" locked="0" layoutInCell="1" allowOverlap="1">
            <wp:simplePos x="0" y="0"/>
            <wp:positionH relativeFrom="page">
              <wp:posOffset>1836420</wp:posOffset>
            </wp:positionH>
            <wp:positionV relativeFrom="paragraph">
              <wp:posOffset>232410</wp:posOffset>
            </wp:positionV>
            <wp:extent cx="4805045" cy="3264535"/>
            <wp:effectExtent l="0" t="0" r="0" b="0"/>
            <wp:wrapTopAndBottom/>
            <wp:docPr id="193"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131.png"/>
                    <pic:cNvPicPr>
                      <a:picLocks noChangeAspect="1"/>
                    </pic:cNvPicPr>
                  </pic:nvPicPr>
                  <pic:blipFill>
                    <a:blip r:embed="rId156" cstate="print"/>
                    <a:stretch>
                      <a:fillRect/>
                    </a:stretch>
                  </pic:blipFill>
                  <pic:spPr>
                    <a:xfrm>
                      <a:off x="0" y="0"/>
                      <a:ext cx="4805169" cy="3264408"/>
                    </a:xfrm>
                    <a:prstGeom prst="rect">
                      <a:avLst/>
                    </a:prstGeom>
                  </pic:spPr>
                </pic:pic>
              </a:graphicData>
            </a:graphic>
          </wp:anchor>
        </w:drawing>
      </w:r>
      <w:r>
        <w:rPr>
          <w:sz w:val="22"/>
        </w:rPr>
        <w:t>local processor.</w:t>
      </w:r>
    </w:p>
    <w:p>
      <w:pPr>
        <w:spacing w:before="88"/>
        <w:ind w:left="1072" w:right="0" w:firstLine="0"/>
        <w:jc w:val="center"/>
        <w:rPr>
          <w:b/>
          <w:sz w:val="20"/>
        </w:rPr>
      </w:pPr>
      <w:r>
        <w:rPr>
          <w:b/>
          <w:sz w:val="20"/>
        </w:rPr>
        <w:t>Figure 10.2: System bus structure for multiprocessors</w:t>
      </w:r>
    </w:p>
    <w:p>
      <w:pPr>
        <w:pStyle w:val="6"/>
        <w:ind w:left="0" w:firstLine="0"/>
        <w:rPr>
          <w:b/>
          <w:sz w:val="20"/>
        </w:rPr>
      </w:pPr>
    </w:p>
    <w:p>
      <w:pPr>
        <w:pStyle w:val="12"/>
        <w:numPr>
          <w:ilvl w:val="1"/>
          <w:numId w:val="57"/>
        </w:numPr>
        <w:tabs>
          <w:tab w:val="left" w:pos="1656"/>
          <w:tab w:val="left" w:pos="1657"/>
        </w:tabs>
        <w:spacing w:before="1" w:after="0" w:line="305" w:lineRule="exact"/>
        <w:ind w:left="1656" w:right="0" w:hanging="360"/>
        <w:jc w:val="left"/>
        <w:rPr>
          <w:sz w:val="24"/>
        </w:rPr>
      </w:pPr>
      <w:r>
        <w:rPr>
          <w:sz w:val="24"/>
        </w:rPr>
        <w:t>The memory connected to the common system bus is shared by all</w:t>
      </w:r>
      <w:r>
        <w:rPr>
          <w:spacing w:val="-14"/>
          <w:sz w:val="24"/>
        </w:rPr>
        <w:t xml:space="preserve"> </w:t>
      </w:r>
      <w:r>
        <w:rPr>
          <w:sz w:val="24"/>
        </w:rPr>
        <w:t>processors.</w:t>
      </w:r>
    </w:p>
    <w:p>
      <w:pPr>
        <w:pStyle w:val="12"/>
        <w:numPr>
          <w:ilvl w:val="1"/>
          <w:numId w:val="57"/>
        </w:numPr>
        <w:tabs>
          <w:tab w:val="left" w:pos="1711"/>
          <w:tab w:val="left" w:pos="1712"/>
        </w:tabs>
        <w:spacing w:before="0" w:after="0" w:line="242" w:lineRule="auto"/>
        <w:ind w:left="1656" w:right="221" w:hanging="360"/>
        <w:jc w:val="left"/>
        <w:rPr>
          <w:sz w:val="24"/>
        </w:rPr>
      </w:pPr>
      <w:r>
        <w:tab/>
      </w:r>
      <w:r>
        <w:rPr>
          <w:sz w:val="24"/>
        </w:rPr>
        <w:t>If</w:t>
      </w:r>
      <w:r>
        <w:rPr>
          <w:spacing w:val="-8"/>
          <w:sz w:val="24"/>
        </w:rPr>
        <w:t xml:space="preserve"> </w:t>
      </w:r>
      <w:r>
        <w:rPr>
          <w:sz w:val="24"/>
        </w:rPr>
        <w:t>an</w:t>
      </w:r>
      <w:r>
        <w:rPr>
          <w:spacing w:val="-9"/>
          <w:sz w:val="24"/>
        </w:rPr>
        <w:t xml:space="preserve"> </w:t>
      </w:r>
      <w:r>
        <w:rPr>
          <w:sz w:val="24"/>
        </w:rPr>
        <w:t>IOP</w:t>
      </w:r>
      <w:r>
        <w:rPr>
          <w:spacing w:val="-8"/>
          <w:sz w:val="24"/>
        </w:rPr>
        <w:t xml:space="preserve"> </w:t>
      </w:r>
      <w:r>
        <w:rPr>
          <w:sz w:val="24"/>
        </w:rPr>
        <w:t>is</w:t>
      </w:r>
      <w:r>
        <w:rPr>
          <w:spacing w:val="-9"/>
          <w:sz w:val="24"/>
        </w:rPr>
        <w:t xml:space="preserve"> </w:t>
      </w:r>
      <w:r>
        <w:rPr>
          <w:sz w:val="24"/>
        </w:rPr>
        <w:t>connected</w:t>
      </w:r>
      <w:r>
        <w:rPr>
          <w:spacing w:val="-9"/>
          <w:sz w:val="24"/>
        </w:rPr>
        <w:t xml:space="preserve"> </w:t>
      </w:r>
      <w:r>
        <w:rPr>
          <w:sz w:val="24"/>
        </w:rPr>
        <w:t>directly</w:t>
      </w:r>
      <w:r>
        <w:rPr>
          <w:spacing w:val="-8"/>
          <w:sz w:val="24"/>
        </w:rPr>
        <w:t xml:space="preserve"> </w:t>
      </w:r>
      <w:r>
        <w:rPr>
          <w:sz w:val="24"/>
        </w:rPr>
        <w:t>to</w:t>
      </w:r>
      <w:r>
        <w:rPr>
          <w:spacing w:val="-11"/>
          <w:sz w:val="24"/>
        </w:rPr>
        <w:t xml:space="preserve"> </w:t>
      </w:r>
      <w:r>
        <w:rPr>
          <w:sz w:val="24"/>
        </w:rPr>
        <w:t>the</w:t>
      </w:r>
      <w:r>
        <w:rPr>
          <w:spacing w:val="-7"/>
          <w:sz w:val="24"/>
        </w:rPr>
        <w:t xml:space="preserve"> </w:t>
      </w:r>
      <w:r>
        <w:rPr>
          <w:sz w:val="24"/>
        </w:rPr>
        <w:t>system</w:t>
      </w:r>
      <w:r>
        <w:rPr>
          <w:spacing w:val="-10"/>
          <w:sz w:val="24"/>
        </w:rPr>
        <w:t xml:space="preserve"> </w:t>
      </w:r>
      <w:r>
        <w:rPr>
          <w:sz w:val="24"/>
        </w:rPr>
        <w:t>bus,</w:t>
      </w:r>
      <w:r>
        <w:rPr>
          <w:spacing w:val="-10"/>
          <w:sz w:val="24"/>
        </w:rPr>
        <w:t xml:space="preserve"> </w:t>
      </w:r>
      <w:r>
        <w:rPr>
          <w:sz w:val="24"/>
        </w:rPr>
        <w:t>the</w:t>
      </w:r>
      <w:r>
        <w:rPr>
          <w:spacing w:val="-8"/>
          <w:sz w:val="24"/>
        </w:rPr>
        <w:t xml:space="preserve"> </w:t>
      </w:r>
      <w:r>
        <w:rPr>
          <w:sz w:val="24"/>
        </w:rPr>
        <w:t>I/O</w:t>
      </w:r>
      <w:r>
        <w:rPr>
          <w:spacing w:val="-10"/>
          <w:sz w:val="24"/>
        </w:rPr>
        <w:t xml:space="preserve"> </w:t>
      </w:r>
      <w:r>
        <w:rPr>
          <w:sz w:val="24"/>
        </w:rPr>
        <w:t>devices</w:t>
      </w:r>
      <w:r>
        <w:rPr>
          <w:spacing w:val="-9"/>
          <w:sz w:val="24"/>
        </w:rPr>
        <w:t xml:space="preserve"> </w:t>
      </w:r>
      <w:r>
        <w:rPr>
          <w:sz w:val="24"/>
        </w:rPr>
        <w:t>attached</w:t>
      </w:r>
      <w:r>
        <w:rPr>
          <w:spacing w:val="-7"/>
          <w:sz w:val="24"/>
        </w:rPr>
        <w:t xml:space="preserve"> </w:t>
      </w:r>
      <w:r>
        <w:rPr>
          <w:sz w:val="24"/>
        </w:rPr>
        <w:t>to</w:t>
      </w:r>
      <w:r>
        <w:rPr>
          <w:spacing w:val="-8"/>
          <w:sz w:val="24"/>
        </w:rPr>
        <w:t xml:space="preserve"> </w:t>
      </w:r>
      <w:r>
        <w:rPr>
          <w:sz w:val="24"/>
        </w:rPr>
        <w:t>it</w:t>
      </w:r>
      <w:r>
        <w:rPr>
          <w:spacing w:val="-7"/>
          <w:sz w:val="24"/>
        </w:rPr>
        <w:t xml:space="preserve"> </w:t>
      </w:r>
      <w:r>
        <w:rPr>
          <w:sz w:val="24"/>
        </w:rPr>
        <w:t>may</w:t>
      </w:r>
      <w:r>
        <w:rPr>
          <w:spacing w:val="-11"/>
          <w:sz w:val="24"/>
        </w:rPr>
        <w:t xml:space="preserve"> </w:t>
      </w:r>
      <w:r>
        <w:rPr>
          <w:sz w:val="24"/>
        </w:rPr>
        <w:t>be</w:t>
      </w:r>
      <w:r>
        <w:rPr>
          <w:spacing w:val="-7"/>
          <w:sz w:val="24"/>
        </w:rPr>
        <w:t xml:space="preserve"> </w:t>
      </w:r>
      <w:r>
        <w:rPr>
          <w:sz w:val="24"/>
        </w:rPr>
        <w:t>made available to all</w:t>
      </w:r>
      <w:r>
        <w:rPr>
          <w:spacing w:val="-6"/>
          <w:sz w:val="24"/>
        </w:rPr>
        <w:t xml:space="preserve"> </w:t>
      </w:r>
      <w:r>
        <w:rPr>
          <w:sz w:val="24"/>
        </w:rPr>
        <w:t>processors.</w:t>
      </w:r>
    </w:p>
    <w:p>
      <w:pPr>
        <w:pStyle w:val="12"/>
        <w:numPr>
          <w:ilvl w:val="1"/>
          <w:numId w:val="57"/>
        </w:numPr>
        <w:tabs>
          <w:tab w:val="left" w:pos="1656"/>
          <w:tab w:val="left" w:pos="1657"/>
        </w:tabs>
        <w:spacing w:before="0" w:after="0" w:line="240" w:lineRule="auto"/>
        <w:ind w:left="1656" w:right="225" w:hanging="360"/>
        <w:jc w:val="left"/>
        <w:rPr>
          <w:sz w:val="24"/>
        </w:rPr>
      </w:pPr>
      <w:r>
        <w:rPr>
          <w:sz w:val="24"/>
        </w:rPr>
        <w:t>Only one processor can communicate shared memory with the shared memory and other common resources through the system bus at any given</w:t>
      </w:r>
      <w:r>
        <w:rPr>
          <w:spacing w:val="-11"/>
          <w:sz w:val="24"/>
        </w:rPr>
        <w:t xml:space="preserve"> </w:t>
      </w:r>
      <w:r>
        <w:rPr>
          <w:sz w:val="24"/>
        </w:rPr>
        <w:t>time.</w:t>
      </w:r>
    </w:p>
    <w:p>
      <w:pPr>
        <w:pStyle w:val="12"/>
        <w:numPr>
          <w:ilvl w:val="1"/>
          <w:numId w:val="57"/>
        </w:numPr>
        <w:tabs>
          <w:tab w:val="left" w:pos="1656"/>
          <w:tab w:val="left" w:pos="1657"/>
        </w:tabs>
        <w:spacing w:before="0" w:after="0" w:line="305" w:lineRule="exact"/>
        <w:ind w:left="1656" w:right="0" w:hanging="360"/>
        <w:jc w:val="left"/>
        <w:rPr>
          <w:sz w:val="24"/>
        </w:rPr>
      </w:pPr>
      <w:r>
        <w:rPr>
          <w:sz w:val="24"/>
        </w:rPr>
        <w:t>The</w:t>
      </w:r>
      <w:r>
        <w:rPr>
          <w:spacing w:val="-8"/>
          <w:sz w:val="24"/>
        </w:rPr>
        <w:t xml:space="preserve"> </w:t>
      </w:r>
      <w:r>
        <w:rPr>
          <w:sz w:val="24"/>
        </w:rPr>
        <w:t>other</w:t>
      </w:r>
      <w:r>
        <w:rPr>
          <w:spacing w:val="-8"/>
          <w:sz w:val="24"/>
        </w:rPr>
        <w:t xml:space="preserve"> </w:t>
      </w:r>
      <w:r>
        <w:rPr>
          <w:sz w:val="24"/>
        </w:rPr>
        <w:t>processors</w:t>
      </w:r>
      <w:r>
        <w:rPr>
          <w:spacing w:val="-5"/>
          <w:sz w:val="24"/>
        </w:rPr>
        <w:t xml:space="preserve"> </w:t>
      </w:r>
      <w:r>
        <w:rPr>
          <w:sz w:val="24"/>
        </w:rPr>
        <w:t>are</w:t>
      </w:r>
      <w:r>
        <w:rPr>
          <w:spacing w:val="-8"/>
          <w:sz w:val="24"/>
        </w:rPr>
        <w:t xml:space="preserve"> </w:t>
      </w:r>
      <w:r>
        <w:rPr>
          <w:sz w:val="24"/>
        </w:rPr>
        <w:t>kept</w:t>
      </w:r>
      <w:r>
        <w:rPr>
          <w:spacing w:val="-8"/>
          <w:sz w:val="24"/>
        </w:rPr>
        <w:t xml:space="preserve"> </w:t>
      </w:r>
      <w:r>
        <w:rPr>
          <w:sz w:val="24"/>
        </w:rPr>
        <w:t>busy</w:t>
      </w:r>
      <w:r>
        <w:rPr>
          <w:spacing w:val="-6"/>
          <w:sz w:val="24"/>
        </w:rPr>
        <w:t xml:space="preserve"> </w:t>
      </w:r>
      <w:r>
        <w:rPr>
          <w:sz w:val="24"/>
        </w:rPr>
        <w:t>communicating</w:t>
      </w:r>
      <w:r>
        <w:rPr>
          <w:spacing w:val="-6"/>
          <w:sz w:val="24"/>
        </w:rPr>
        <w:t xml:space="preserve"> </w:t>
      </w:r>
      <w:r>
        <w:rPr>
          <w:sz w:val="24"/>
        </w:rPr>
        <w:t>with</w:t>
      </w:r>
      <w:r>
        <w:rPr>
          <w:spacing w:val="-8"/>
          <w:sz w:val="24"/>
        </w:rPr>
        <w:t xml:space="preserve"> </w:t>
      </w:r>
      <w:r>
        <w:rPr>
          <w:sz w:val="24"/>
        </w:rPr>
        <w:t>their</w:t>
      </w:r>
      <w:r>
        <w:rPr>
          <w:spacing w:val="-5"/>
          <w:sz w:val="24"/>
        </w:rPr>
        <w:t xml:space="preserve"> </w:t>
      </w:r>
      <w:r>
        <w:rPr>
          <w:sz w:val="24"/>
        </w:rPr>
        <w:t>local</w:t>
      </w:r>
      <w:r>
        <w:rPr>
          <w:spacing w:val="-6"/>
          <w:sz w:val="24"/>
        </w:rPr>
        <w:t xml:space="preserve"> </w:t>
      </w:r>
      <w:r>
        <w:rPr>
          <w:sz w:val="24"/>
        </w:rPr>
        <w:t>memory</w:t>
      </w:r>
      <w:r>
        <w:rPr>
          <w:spacing w:val="-7"/>
          <w:sz w:val="24"/>
        </w:rPr>
        <w:t xml:space="preserve"> </w:t>
      </w:r>
      <w:r>
        <w:rPr>
          <w:sz w:val="24"/>
        </w:rPr>
        <w:t>and</w:t>
      </w:r>
      <w:r>
        <w:rPr>
          <w:spacing w:val="-7"/>
          <w:sz w:val="24"/>
        </w:rPr>
        <w:t xml:space="preserve"> </w:t>
      </w:r>
      <w:r>
        <w:rPr>
          <w:sz w:val="24"/>
        </w:rPr>
        <w:t>I/O</w:t>
      </w:r>
      <w:r>
        <w:rPr>
          <w:spacing w:val="-9"/>
          <w:sz w:val="24"/>
        </w:rPr>
        <w:t xml:space="preserve"> </w:t>
      </w:r>
      <w:r>
        <w:rPr>
          <w:sz w:val="24"/>
        </w:rPr>
        <w:t>devices.</w:t>
      </w:r>
    </w:p>
    <w:p>
      <w:pPr>
        <w:pStyle w:val="6"/>
        <w:spacing w:before="8"/>
        <w:ind w:left="0" w:firstLine="0"/>
        <w:rPr>
          <w:sz w:val="23"/>
        </w:rPr>
      </w:pPr>
    </w:p>
    <w:p>
      <w:pPr>
        <w:pStyle w:val="2"/>
        <w:numPr>
          <w:ilvl w:val="0"/>
          <w:numId w:val="58"/>
        </w:numPr>
        <w:tabs>
          <w:tab w:val="left" w:pos="936"/>
          <w:tab w:val="left" w:pos="937"/>
        </w:tabs>
        <w:spacing w:before="0" w:after="0" w:line="375" w:lineRule="exact"/>
        <w:ind w:left="936" w:right="0" w:hanging="828"/>
        <w:jc w:val="left"/>
      </w:pPr>
      <w:r>
        <w:t>Explain Multiport Memory Interconnection</w:t>
      </w:r>
      <w:r>
        <w:rPr>
          <w:spacing w:val="-6"/>
        </w:rPr>
        <w:t xml:space="preserve"> </w:t>
      </w:r>
      <w:r>
        <w:t>Structures.</w:t>
      </w:r>
    </w:p>
    <w:p>
      <w:pPr>
        <w:pStyle w:val="12"/>
        <w:numPr>
          <w:ilvl w:val="1"/>
          <w:numId w:val="58"/>
        </w:numPr>
        <w:tabs>
          <w:tab w:val="left" w:pos="1656"/>
          <w:tab w:val="left" w:pos="1657"/>
        </w:tabs>
        <w:spacing w:before="0" w:after="0" w:line="240" w:lineRule="auto"/>
        <w:ind w:left="1656" w:right="225" w:hanging="360"/>
        <w:jc w:val="left"/>
        <w:rPr>
          <w:rFonts w:ascii="Symbol" w:hAnsi="Symbol"/>
          <w:sz w:val="24"/>
        </w:rPr>
      </w:pPr>
      <w:r>
        <w:rPr>
          <w:sz w:val="24"/>
        </w:rPr>
        <w:t>A multiport memory system employs separate buses between each memory module and each CPU.</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This is shown in figure 10.3 for four CPUs and four memory modules</w:t>
      </w:r>
      <w:r>
        <w:rPr>
          <w:spacing w:val="-10"/>
          <w:sz w:val="24"/>
        </w:rPr>
        <w:t xml:space="preserve"> </w:t>
      </w:r>
      <w:r>
        <w:rPr>
          <w:sz w:val="24"/>
        </w:rPr>
        <w:t>(MMs).</w:t>
      </w:r>
    </w:p>
    <w:p>
      <w:pPr>
        <w:pStyle w:val="12"/>
        <w:numPr>
          <w:ilvl w:val="1"/>
          <w:numId w:val="58"/>
        </w:numPr>
        <w:tabs>
          <w:tab w:val="left" w:pos="1656"/>
          <w:tab w:val="left" w:pos="1657"/>
        </w:tabs>
        <w:spacing w:before="2" w:after="0" w:line="305" w:lineRule="exact"/>
        <w:ind w:left="1656" w:right="0" w:hanging="360"/>
        <w:jc w:val="left"/>
        <w:rPr>
          <w:rFonts w:ascii="Symbol" w:hAnsi="Symbol"/>
          <w:sz w:val="24"/>
        </w:rPr>
      </w:pPr>
      <w:r>
        <w:rPr>
          <w:sz w:val="24"/>
        </w:rPr>
        <w:t>Each processor bus is connected to each memory</w:t>
      </w:r>
      <w:r>
        <w:rPr>
          <w:spacing w:val="-12"/>
          <w:sz w:val="24"/>
        </w:rPr>
        <w:t xml:space="preserve"> </w:t>
      </w:r>
      <w:r>
        <w:rPr>
          <w:sz w:val="24"/>
        </w:rPr>
        <w:t>module.</w:t>
      </w:r>
    </w:p>
    <w:p>
      <w:pPr>
        <w:pStyle w:val="12"/>
        <w:numPr>
          <w:ilvl w:val="1"/>
          <w:numId w:val="58"/>
        </w:numPr>
        <w:tabs>
          <w:tab w:val="left" w:pos="1656"/>
          <w:tab w:val="left" w:pos="1657"/>
        </w:tabs>
        <w:spacing w:before="0" w:after="0" w:line="242" w:lineRule="auto"/>
        <w:ind w:left="1656" w:right="227" w:hanging="360"/>
        <w:jc w:val="left"/>
        <w:rPr>
          <w:rFonts w:ascii="Symbol" w:hAnsi="Symbol"/>
          <w:sz w:val="24"/>
        </w:rPr>
      </w:pPr>
      <w:r>
        <w:rPr>
          <w:sz w:val="24"/>
        </w:rPr>
        <w:t>A processor bus consists of the address, data, and control lines required to communicate with memory.</w:t>
      </w:r>
    </w:p>
    <w:p>
      <w:pPr>
        <w:pStyle w:val="12"/>
        <w:numPr>
          <w:ilvl w:val="1"/>
          <w:numId w:val="58"/>
        </w:numPr>
        <w:tabs>
          <w:tab w:val="left" w:pos="1656"/>
          <w:tab w:val="left" w:pos="1657"/>
        </w:tabs>
        <w:spacing w:before="0" w:after="0" w:line="240" w:lineRule="auto"/>
        <w:ind w:left="1656" w:right="229" w:hanging="360"/>
        <w:jc w:val="left"/>
        <w:rPr>
          <w:rFonts w:ascii="Symbol" w:hAnsi="Symbol"/>
          <w:sz w:val="24"/>
        </w:rPr>
      </w:pPr>
      <w:r>
        <w:rPr>
          <w:sz w:val="24"/>
        </w:rPr>
        <w:t>The memory module is said to have four ports and each port accommodates one of the buses.</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8"/>
        </w:numPr>
        <w:tabs>
          <w:tab w:val="left" w:pos="1656"/>
          <w:tab w:val="left" w:pos="1657"/>
        </w:tabs>
        <w:spacing w:before="100" w:after="0" w:line="242" w:lineRule="auto"/>
        <w:ind w:left="1656" w:right="220" w:hanging="360"/>
        <w:jc w:val="left"/>
        <w:rPr>
          <w:rFonts w:ascii="Symbol" w:hAnsi="Symbol"/>
          <w:sz w:val="24"/>
        </w:rPr>
      </w:pPr>
      <w:r>
        <w:rPr>
          <w:sz w:val="24"/>
        </w:rPr>
        <w:t>The module must have internal control logic to determine which port will have access to memory at any given</w:t>
      </w:r>
      <w:r>
        <w:rPr>
          <w:spacing w:val="-1"/>
          <w:sz w:val="24"/>
        </w:rPr>
        <w:t xml:space="preserve"> </w:t>
      </w:r>
      <w:r>
        <w:rPr>
          <w:sz w:val="24"/>
        </w:rPr>
        <w:t>time.</w:t>
      </w:r>
    </w:p>
    <w:p>
      <w:pPr>
        <w:pStyle w:val="12"/>
        <w:numPr>
          <w:ilvl w:val="1"/>
          <w:numId w:val="58"/>
        </w:numPr>
        <w:tabs>
          <w:tab w:val="left" w:pos="1656"/>
          <w:tab w:val="left" w:pos="1657"/>
        </w:tabs>
        <w:spacing w:before="0" w:after="0" w:line="301" w:lineRule="exact"/>
        <w:ind w:left="1656" w:right="0" w:hanging="360"/>
        <w:jc w:val="left"/>
        <w:rPr>
          <w:rFonts w:ascii="Symbol" w:hAnsi="Symbol"/>
          <w:sz w:val="24"/>
        </w:rPr>
      </w:pPr>
      <w:r>
        <w:rPr>
          <w:sz w:val="24"/>
        </w:rPr>
        <w:t>Memory access conflicts are resolved by assigning fixed priorities to each memory</w:t>
      </w:r>
      <w:r>
        <w:rPr>
          <w:spacing w:val="-19"/>
          <w:sz w:val="24"/>
        </w:rPr>
        <w:t xml:space="preserve"> </w:t>
      </w:r>
      <w:r>
        <w:rPr>
          <w:sz w:val="24"/>
        </w:rPr>
        <w:t>port.</w:t>
      </w:r>
    </w:p>
    <w:p>
      <w:pPr>
        <w:pStyle w:val="6"/>
        <w:spacing w:before="4"/>
        <w:ind w:left="0" w:firstLine="0"/>
        <w:rPr>
          <w:sz w:val="29"/>
        </w:rPr>
      </w:pPr>
      <w:r>
        <w:drawing>
          <wp:anchor distT="0" distB="0" distL="0" distR="0" simplePos="0" relativeHeight="1024" behindDoc="0" locked="0" layoutInCell="1" allowOverlap="1">
            <wp:simplePos x="0" y="0"/>
            <wp:positionH relativeFrom="page">
              <wp:posOffset>2502535</wp:posOffset>
            </wp:positionH>
            <wp:positionV relativeFrom="paragraph">
              <wp:posOffset>252095</wp:posOffset>
            </wp:positionV>
            <wp:extent cx="3720465" cy="2515870"/>
            <wp:effectExtent l="0" t="0" r="0" b="0"/>
            <wp:wrapTopAndBottom/>
            <wp:docPr id="195"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32.png"/>
                    <pic:cNvPicPr>
                      <a:picLocks noChangeAspect="1"/>
                    </pic:cNvPicPr>
                  </pic:nvPicPr>
                  <pic:blipFill>
                    <a:blip r:embed="rId157" cstate="print"/>
                    <a:stretch>
                      <a:fillRect/>
                    </a:stretch>
                  </pic:blipFill>
                  <pic:spPr>
                    <a:xfrm>
                      <a:off x="0" y="0"/>
                      <a:ext cx="3720371" cy="2515647"/>
                    </a:xfrm>
                    <a:prstGeom prst="rect">
                      <a:avLst/>
                    </a:prstGeom>
                  </pic:spPr>
                </pic:pic>
              </a:graphicData>
            </a:graphic>
          </wp:anchor>
        </w:drawing>
      </w:r>
    </w:p>
    <w:p>
      <w:pPr>
        <w:spacing w:before="0" w:line="217" w:lineRule="exact"/>
        <w:ind w:left="4299" w:right="0" w:firstLine="0"/>
        <w:jc w:val="left"/>
        <w:rPr>
          <w:b/>
          <w:sz w:val="20"/>
        </w:rPr>
      </w:pPr>
      <w:r>
        <w:rPr>
          <w:b/>
          <w:sz w:val="20"/>
        </w:rPr>
        <w:t>Figure 10.3: Multiport memory organization</w:t>
      </w:r>
    </w:p>
    <w:p>
      <w:pPr>
        <w:pStyle w:val="12"/>
        <w:numPr>
          <w:ilvl w:val="1"/>
          <w:numId w:val="58"/>
        </w:numPr>
        <w:tabs>
          <w:tab w:val="left" w:pos="1657"/>
        </w:tabs>
        <w:spacing w:before="0" w:after="0" w:line="242" w:lineRule="auto"/>
        <w:ind w:left="1656" w:right="219" w:hanging="360"/>
        <w:jc w:val="both"/>
        <w:rPr>
          <w:rFonts w:ascii="Symbol" w:hAnsi="Symbol"/>
          <w:sz w:val="24"/>
        </w:rPr>
      </w:pPr>
      <w:r>
        <w:rPr>
          <w:sz w:val="24"/>
        </w:rPr>
        <w:t>The priority for memory access associated with each processor may be established by the physical port position that its bus occupies in each</w:t>
      </w:r>
      <w:r>
        <w:rPr>
          <w:spacing w:val="-2"/>
          <w:sz w:val="24"/>
        </w:rPr>
        <w:t xml:space="preserve"> </w:t>
      </w:r>
      <w:r>
        <w:rPr>
          <w:sz w:val="24"/>
        </w:rPr>
        <w:t>module.</w:t>
      </w:r>
    </w:p>
    <w:p>
      <w:pPr>
        <w:pStyle w:val="12"/>
        <w:numPr>
          <w:ilvl w:val="1"/>
          <w:numId w:val="58"/>
        </w:numPr>
        <w:tabs>
          <w:tab w:val="left" w:pos="1657"/>
        </w:tabs>
        <w:spacing w:before="0" w:after="0" w:line="240" w:lineRule="auto"/>
        <w:ind w:left="1656" w:right="224" w:hanging="360"/>
        <w:jc w:val="both"/>
        <w:rPr>
          <w:rFonts w:ascii="Symbol" w:hAnsi="Symbol"/>
          <w:sz w:val="24"/>
        </w:rPr>
      </w:pPr>
      <w:r>
        <w:rPr>
          <w:sz w:val="24"/>
        </w:rPr>
        <w:t>Thus CPU 1 will have priority over CPU 2, CPU 2 will have priority over CPU 3, and CPU 4 will have the lowest</w:t>
      </w:r>
      <w:r>
        <w:rPr>
          <w:spacing w:val="-6"/>
          <w:sz w:val="24"/>
        </w:rPr>
        <w:t xml:space="preserve"> </w:t>
      </w:r>
      <w:r>
        <w:rPr>
          <w:sz w:val="24"/>
        </w:rPr>
        <w:t>priority.</w:t>
      </w:r>
    </w:p>
    <w:p>
      <w:pPr>
        <w:pStyle w:val="12"/>
        <w:numPr>
          <w:ilvl w:val="1"/>
          <w:numId w:val="58"/>
        </w:numPr>
        <w:tabs>
          <w:tab w:val="left" w:pos="1657"/>
        </w:tabs>
        <w:spacing w:before="0" w:after="0" w:line="242" w:lineRule="auto"/>
        <w:ind w:left="1656" w:right="220" w:hanging="360"/>
        <w:jc w:val="both"/>
        <w:rPr>
          <w:rFonts w:ascii="Symbol" w:hAnsi="Symbol"/>
          <w:sz w:val="24"/>
        </w:rPr>
      </w:pPr>
      <w:r>
        <w:rPr>
          <w:sz w:val="24"/>
        </w:rPr>
        <w:t>The advantage of the multiport memory organization is the high transfer rate that can be achieved because of the multiple paths between processors and</w:t>
      </w:r>
      <w:r>
        <w:rPr>
          <w:spacing w:val="-14"/>
          <w:sz w:val="24"/>
        </w:rPr>
        <w:t xml:space="preserve"> </w:t>
      </w:r>
      <w:r>
        <w:rPr>
          <w:sz w:val="24"/>
        </w:rPr>
        <w:t>memory.</w:t>
      </w:r>
    </w:p>
    <w:p>
      <w:pPr>
        <w:pStyle w:val="12"/>
        <w:numPr>
          <w:ilvl w:val="1"/>
          <w:numId w:val="58"/>
        </w:numPr>
        <w:tabs>
          <w:tab w:val="left" w:pos="1657"/>
        </w:tabs>
        <w:spacing w:before="0" w:after="0" w:line="240" w:lineRule="auto"/>
        <w:ind w:left="1656" w:right="220" w:hanging="360"/>
        <w:jc w:val="both"/>
        <w:rPr>
          <w:rFonts w:ascii="Symbol" w:hAnsi="Symbol"/>
          <w:sz w:val="24"/>
        </w:rPr>
      </w:pPr>
      <w:r>
        <w:rPr>
          <w:sz w:val="24"/>
        </w:rPr>
        <w:t>The disadvantage is that it requires expensive memory control logic and a large number of cables and</w:t>
      </w:r>
      <w:r>
        <w:rPr>
          <w:spacing w:val="1"/>
          <w:sz w:val="24"/>
        </w:rPr>
        <w:t xml:space="preserve"> </w:t>
      </w:r>
      <w:r>
        <w:rPr>
          <w:sz w:val="24"/>
        </w:rPr>
        <w:t>connectors.</w:t>
      </w:r>
    </w:p>
    <w:p>
      <w:pPr>
        <w:pStyle w:val="6"/>
        <w:spacing w:before="11"/>
        <w:ind w:left="0" w:firstLine="0"/>
        <w:rPr>
          <w:sz w:val="22"/>
        </w:rPr>
      </w:pPr>
    </w:p>
    <w:p>
      <w:pPr>
        <w:pStyle w:val="2"/>
        <w:numPr>
          <w:ilvl w:val="0"/>
          <w:numId w:val="58"/>
        </w:numPr>
        <w:tabs>
          <w:tab w:val="left" w:pos="936"/>
          <w:tab w:val="left" w:pos="937"/>
        </w:tabs>
        <w:spacing w:before="0" w:after="0" w:line="240" w:lineRule="auto"/>
        <w:ind w:left="936" w:right="0" w:hanging="828"/>
        <w:jc w:val="left"/>
      </w:pPr>
      <w:r>
        <w:t>Explain Crossbar Switch Interconnection</w:t>
      </w:r>
      <w:r>
        <w:rPr>
          <w:spacing w:val="-7"/>
        </w:rPr>
        <w:t xml:space="preserve"> </w:t>
      </w:r>
      <w:r>
        <w:t>Structures.</w:t>
      </w:r>
    </w:p>
    <w:p>
      <w:pPr>
        <w:pStyle w:val="12"/>
        <w:numPr>
          <w:ilvl w:val="1"/>
          <w:numId w:val="58"/>
        </w:numPr>
        <w:tabs>
          <w:tab w:val="left" w:pos="1657"/>
        </w:tabs>
        <w:spacing w:before="3" w:after="0" w:line="240" w:lineRule="auto"/>
        <w:ind w:left="1656" w:right="223" w:hanging="360"/>
        <w:jc w:val="both"/>
        <w:rPr>
          <w:rFonts w:ascii="Symbol" w:hAnsi="Symbol"/>
          <w:sz w:val="24"/>
        </w:rPr>
      </w:pPr>
      <w:r>
        <w:rPr>
          <w:sz w:val="24"/>
        </w:rPr>
        <w:t>Figure 10.4 shows a crossbar switch interconnection between four CPUs and four memory modules.</w:t>
      </w:r>
    </w:p>
    <w:p>
      <w:pPr>
        <w:pStyle w:val="12"/>
        <w:numPr>
          <w:ilvl w:val="1"/>
          <w:numId w:val="58"/>
        </w:numPr>
        <w:tabs>
          <w:tab w:val="left" w:pos="1657"/>
        </w:tabs>
        <w:spacing w:before="0" w:after="0" w:line="240" w:lineRule="auto"/>
        <w:ind w:left="1656" w:right="219" w:hanging="360"/>
        <w:jc w:val="both"/>
        <w:rPr>
          <w:rFonts w:ascii="Symbol" w:hAnsi="Symbol"/>
          <w:sz w:val="24"/>
        </w:rPr>
      </w:pPr>
      <w:r>
        <w:rPr>
          <w:sz w:val="24"/>
        </w:rPr>
        <w:t>The small square in each cross point is a switch that determines the path from a processor to a memory</w:t>
      </w:r>
      <w:r>
        <w:rPr>
          <w:spacing w:val="-4"/>
          <w:sz w:val="24"/>
        </w:rPr>
        <w:t xml:space="preserve"> </w:t>
      </w:r>
      <w:r>
        <w:rPr>
          <w:sz w:val="24"/>
        </w:rPr>
        <w:t>module.</w:t>
      </w:r>
    </w:p>
    <w:p>
      <w:pPr>
        <w:pStyle w:val="12"/>
        <w:numPr>
          <w:ilvl w:val="1"/>
          <w:numId w:val="58"/>
        </w:numPr>
        <w:tabs>
          <w:tab w:val="left" w:pos="1657"/>
        </w:tabs>
        <w:spacing w:before="0" w:after="0" w:line="242" w:lineRule="auto"/>
        <w:ind w:left="1656" w:right="226" w:hanging="360"/>
        <w:jc w:val="both"/>
        <w:rPr>
          <w:rFonts w:ascii="Symbol" w:hAnsi="Symbol"/>
          <w:sz w:val="24"/>
        </w:rPr>
      </w:pPr>
      <w:r>
        <w:rPr>
          <w:sz w:val="24"/>
        </w:rPr>
        <w:t>Each switch point has control logic to set up the transfer path between a processor and memory.</w:t>
      </w:r>
    </w:p>
    <w:p>
      <w:pPr>
        <w:pStyle w:val="12"/>
        <w:numPr>
          <w:ilvl w:val="1"/>
          <w:numId w:val="58"/>
        </w:numPr>
        <w:tabs>
          <w:tab w:val="left" w:pos="1657"/>
        </w:tabs>
        <w:spacing w:before="0" w:after="0" w:line="240" w:lineRule="auto"/>
        <w:ind w:left="1656" w:right="223" w:hanging="360"/>
        <w:jc w:val="both"/>
        <w:rPr>
          <w:rFonts w:ascii="Symbol" w:hAnsi="Symbol"/>
          <w:sz w:val="24"/>
        </w:rPr>
      </w:pPr>
      <w:r>
        <w:rPr>
          <w:sz w:val="24"/>
        </w:rPr>
        <w:t>It</w:t>
      </w:r>
      <w:r>
        <w:rPr>
          <w:spacing w:val="-3"/>
          <w:sz w:val="24"/>
        </w:rPr>
        <w:t xml:space="preserve"> </w:t>
      </w:r>
      <w:r>
        <w:rPr>
          <w:sz w:val="24"/>
        </w:rPr>
        <w:t>examines</w:t>
      </w:r>
      <w:r>
        <w:rPr>
          <w:spacing w:val="-6"/>
          <w:sz w:val="24"/>
        </w:rPr>
        <w:t xml:space="preserve"> </w:t>
      </w:r>
      <w:r>
        <w:rPr>
          <w:sz w:val="24"/>
        </w:rPr>
        <w:t>the</w:t>
      </w:r>
      <w:r>
        <w:rPr>
          <w:spacing w:val="-5"/>
          <w:sz w:val="24"/>
        </w:rPr>
        <w:t xml:space="preserve"> </w:t>
      </w:r>
      <w:r>
        <w:rPr>
          <w:sz w:val="24"/>
        </w:rPr>
        <w:t>address</w:t>
      </w:r>
      <w:r>
        <w:rPr>
          <w:spacing w:val="-7"/>
          <w:sz w:val="24"/>
        </w:rPr>
        <w:t xml:space="preserve"> </w:t>
      </w:r>
      <w:r>
        <w:rPr>
          <w:sz w:val="24"/>
        </w:rPr>
        <w:t>that</w:t>
      </w:r>
      <w:r>
        <w:rPr>
          <w:spacing w:val="-5"/>
          <w:sz w:val="24"/>
        </w:rPr>
        <w:t xml:space="preserve"> </w:t>
      </w:r>
      <w:r>
        <w:rPr>
          <w:sz w:val="24"/>
        </w:rPr>
        <w:t>is</w:t>
      </w:r>
      <w:r>
        <w:rPr>
          <w:spacing w:val="-3"/>
          <w:sz w:val="24"/>
        </w:rPr>
        <w:t xml:space="preserve"> </w:t>
      </w:r>
      <w:r>
        <w:rPr>
          <w:sz w:val="24"/>
        </w:rPr>
        <w:t>placed</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bus</w:t>
      </w:r>
      <w:r>
        <w:rPr>
          <w:spacing w:val="-7"/>
          <w:sz w:val="24"/>
        </w:rPr>
        <w:t xml:space="preserve"> </w:t>
      </w:r>
      <w:r>
        <w:rPr>
          <w:sz w:val="24"/>
        </w:rPr>
        <w:t>to</w:t>
      </w:r>
      <w:r>
        <w:rPr>
          <w:spacing w:val="-3"/>
          <w:sz w:val="24"/>
        </w:rPr>
        <w:t xml:space="preserve"> </w:t>
      </w:r>
      <w:r>
        <w:rPr>
          <w:sz w:val="24"/>
        </w:rPr>
        <w:t>determine</w:t>
      </w:r>
      <w:r>
        <w:rPr>
          <w:spacing w:val="-5"/>
          <w:sz w:val="24"/>
        </w:rPr>
        <w:t xml:space="preserve"> </w:t>
      </w:r>
      <w:r>
        <w:rPr>
          <w:sz w:val="24"/>
        </w:rPr>
        <w:t>whether</w:t>
      </w:r>
      <w:r>
        <w:rPr>
          <w:spacing w:val="-6"/>
          <w:sz w:val="24"/>
        </w:rPr>
        <w:t xml:space="preserve"> </w:t>
      </w:r>
      <w:r>
        <w:rPr>
          <w:sz w:val="24"/>
        </w:rPr>
        <w:t>its</w:t>
      </w:r>
      <w:r>
        <w:rPr>
          <w:spacing w:val="-9"/>
          <w:sz w:val="24"/>
        </w:rPr>
        <w:t xml:space="preserve"> </w:t>
      </w:r>
      <w:r>
        <w:rPr>
          <w:sz w:val="24"/>
        </w:rPr>
        <w:t>particular</w:t>
      </w:r>
      <w:r>
        <w:rPr>
          <w:spacing w:val="-2"/>
          <w:sz w:val="24"/>
        </w:rPr>
        <w:t xml:space="preserve"> </w:t>
      </w:r>
      <w:r>
        <w:rPr>
          <w:sz w:val="24"/>
        </w:rPr>
        <w:t>module is being</w:t>
      </w:r>
      <w:r>
        <w:rPr>
          <w:spacing w:val="-1"/>
          <w:sz w:val="24"/>
        </w:rPr>
        <w:t xml:space="preserve"> </w:t>
      </w:r>
      <w:r>
        <w:rPr>
          <w:sz w:val="24"/>
        </w:rPr>
        <w:t>addressed.</w:t>
      </w:r>
    </w:p>
    <w:p>
      <w:pPr>
        <w:pStyle w:val="12"/>
        <w:numPr>
          <w:ilvl w:val="1"/>
          <w:numId w:val="58"/>
        </w:numPr>
        <w:tabs>
          <w:tab w:val="left" w:pos="1657"/>
        </w:tabs>
        <w:spacing w:before="0" w:after="0" w:line="240" w:lineRule="auto"/>
        <w:ind w:left="1656" w:right="220" w:hanging="360"/>
        <w:jc w:val="both"/>
        <w:rPr>
          <w:rFonts w:ascii="Symbol" w:hAnsi="Symbol"/>
          <w:sz w:val="24"/>
        </w:rPr>
      </w:pPr>
      <w:r>
        <w:rPr>
          <w:sz w:val="24"/>
        </w:rPr>
        <w:t>It</w:t>
      </w:r>
      <w:r>
        <w:rPr>
          <w:spacing w:val="-14"/>
          <w:sz w:val="24"/>
        </w:rPr>
        <w:t xml:space="preserve"> </w:t>
      </w:r>
      <w:r>
        <w:rPr>
          <w:sz w:val="24"/>
        </w:rPr>
        <w:t>also</w:t>
      </w:r>
      <w:r>
        <w:rPr>
          <w:spacing w:val="-16"/>
          <w:sz w:val="24"/>
        </w:rPr>
        <w:t xml:space="preserve"> </w:t>
      </w:r>
      <w:r>
        <w:rPr>
          <w:sz w:val="24"/>
        </w:rPr>
        <w:t>resolves</w:t>
      </w:r>
      <w:r>
        <w:rPr>
          <w:spacing w:val="-16"/>
          <w:sz w:val="24"/>
        </w:rPr>
        <w:t xml:space="preserve"> </w:t>
      </w:r>
      <w:r>
        <w:rPr>
          <w:sz w:val="24"/>
        </w:rPr>
        <w:t>multiple</w:t>
      </w:r>
      <w:r>
        <w:rPr>
          <w:spacing w:val="-14"/>
          <w:sz w:val="24"/>
        </w:rPr>
        <w:t xml:space="preserve"> </w:t>
      </w:r>
      <w:r>
        <w:rPr>
          <w:sz w:val="24"/>
        </w:rPr>
        <w:t>requests</w:t>
      </w:r>
      <w:r>
        <w:rPr>
          <w:spacing w:val="-17"/>
          <w:sz w:val="24"/>
        </w:rPr>
        <w:t xml:space="preserve"> </w:t>
      </w:r>
      <w:r>
        <w:rPr>
          <w:sz w:val="24"/>
        </w:rPr>
        <w:t>for</w:t>
      </w:r>
      <w:r>
        <w:rPr>
          <w:spacing w:val="-15"/>
          <w:sz w:val="24"/>
        </w:rPr>
        <w:t xml:space="preserve"> </w:t>
      </w:r>
      <w:r>
        <w:rPr>
          <w:sz w:val="24"/>
        </w:rPr>
        <w:t>access</w:t>
      </w:r>
      <w:r>
        <w:rPr>
          <w:spacing w:val="-14"/>
          <w:sz w:val="24"/>
        </w:rPr>
        <w:t xml:space="preserve"> </w:t>
      </w:r>
      <w:r>
        <w:rPr>
          <w:sz w:val="24"/>
        </w:rPr>
        <w:t>to</w:t>
      </w:r>
      <w:r>
        <w:rPr>
          <w:spacing w:val="-16"/>
          <w:sz w:val="24"/>
        </w:rPr>
        <w:t xml:space="preserve"> </w:t>
      </w:r>
      <w:r>
        <w:rPr>
          <w:sz w:val="24"/>
        </w:rPr>
        <w:t>the</w:t>
      </w:r>
      <w:r>
        <w:rPr>
          <w:spacing w:val="-18"/>
          <w:sz w:val="24"/>
        </w:rPr>
        <w:t xml:space="preserve"> </w:t>
      </w:r>
      <w:r>
        <w:rPr>
          <w:sz w:val="24"/>
        </w:rPr>
        <w:t>same</w:t>
      </w:r>
      <w:r>
        <w:rPr>
          <w:spacing w:val="-14"/>
          <w:sz w:val="24"/>
        </w:rPr>
        <w:t xml:space="preserve"> </w:t>
      </w:r>
      <w:r>
        <w:rPr>
          <w:sz w:val="24"/>
        </w:rPr>
        <w:t>memory</w:t>
      </w:r>
      <w:r>
        <w:rPr>
          <w:spacing w:val="-15"/>
          <w:sz w:val="24"/>
        </w:rPr>
        <w:t xml:space="preserve"> </w:t>
      </w:r>
      <w:r>
        <w:rPr>
          <w:sz w:val="24"/>
        </w:rPr>
        <w:t>module</w:t>
      </w:r>
      <w:r>
        <w:rPr>
          <w:spacing w:val="-13"/>
          <w:sz w:val="24"/>
        </w:rPr>
        <w:t xml:space="preserve"> </w:t>
      </w:r>
      <w:r>
        <w:rPr>
          <w:sz w:val="24"/>
        </w:rPr>
        <w:t>on</w:t>
      </w:r>
      <w:r>
        <w:rPr>
          <w:spacing w:val="-14"/>
          <w:sz w:val="24"/>
        </w:rPr>
        <w:t xml:space="preserve"> </w:t>
      </w:r>
      <w:r>
        <w:rPr>
          <w:sz w:val="24"/>
        </w:rPr>
        <w:t>a</w:t>
      </w:r>
      <w:r>
        <w:rPr>
          <w:spacing w:val="-17"/>
          <w:sz w:val="24"/>
        </w:rPr>
        <w:t xml:space="preserve"> </w:t>
      </w:r>
      <w:r>
        <w:rPr>
          <w:sz w:val="24"/>
        </w:rPr>
        <w:t>predetermined priority</w:t>
      </w:r>
      <w:r>
        <w:rPr>
          <w:spacing w:val="-3"/>
          <w:sz w:val="24"/>
        </w:rPr>
        <w:t xml:space="preserve"> </w:t>
      </w:r>
      <w:r>
        <w:rPr>
          <w:sz w:val="24"/>
        </w:rPr>
        <w:t>basis,</w:t>
      </w:r>
      <w:r>
        <w:rPr>
          <w:spacing w:val="-3"/>
          <w:sz w:val="24"/>
        </w:rPr>
        <w:t xml:space="preserve"> </w:t>
      </w:r>
      <w:r>
        <w:rPr>
          <w:sz w:val="24"/>
        </w:rPr>
        <w:t>figure</w:t>
      </w:r>
      <w:r>
        <w:rPr>
          <w:spacing w:val="-4"/>
          <w:sz w:val="24"/>
        </w:rPr>
        <w:t xml:space="preserve"> </w:t>
      </w:r>
      <w:r>
        <w:rPr>
          <w:sz w:val="24"/>
        </w:rPr>
        <w:t>10.5</w:t>
      </w:r>
      <w:r>
        <w:rPr>
          <w:spacing w:val="-2"/>
          <w:sz w:val="24"/>
        </w:rPr>
        <w:t xml:space="preserve"> </w:t>
      </w:r>
      <w:r>
        <w:rPr>
          <w:sz w:val="24"/>
        </w:rPr>
        <w:t>shows</w:t>
      </w:r>
      <w:r>
        <w:rPr>
          <w:spacing w:val="-5"/>
          <w:sz w:val="24"/>
        </w:rPr>
        <w:t xml:space="preserve"> </w:t>
      </w:r>
      <w:r>
        <w:rPr>
          <w:sz w:val="24"/>
        </w:rPr>
        <w:t>the</w:t>
      </w:r>
      <w:r>
        <w:rPr>
          <w:spacing w:val="-7"/>
          <w:sz w:val="24"/>
        </w:rPr>
        <w:t xml:space="preserve"> </w:t>
      </w:r>
      <w:r>
        <w:rPr>
          <w:sz w:val="24"/>
        </w:rPr>
        <w:t>functional</w:t>
      </w:r>
      <w:r>
        <w:rPr>
          <w:spacing w:val="-4"/>
          <w:sz w:val="24"/>
        </w:rPr>
        <w:t xml:space="preserve"> </w:t>
      </w:r>
      <w:r>
        <w:rPr>
          <w:sz w:val="24"/>
        </w:rPr>
        <w:t>design</w:t>
      </w:r>
      <w:r>
        <w:rPr>
          <w:spacing w:val="-1"/>
          <w:sz w:val="24"/>
        </w:rPr>
        <w:t xml:space="preserve"> </w:t>
      </w:r>
      <w:r>
        <w:rPr>
          <w:sz w:val="24"/>
        </w:rPr>
        <w:t>of</w:t>
      </w:r>
      <w:r>
        <w:rPr>
          <w:spacing w:val="-2"/>
          <w:sz w:val="24"/>
        </w:rPr>
        <w:t xml:space="preserve"> </w:t>
      </w:r>
      <w:r>
        <w:rPr>
          <w:sz w:val="24"/>
        </w:rPr>
        <w:t>a</w:t>
      </w:r>
      <w:r>
        <w:rPr>
          <w:spacing w:val="-4"/>
          <w:sz w:val="24"/>
        </w:rPr>
        <w:t xml:space="preserve"> </w:t>
      </w:r>
      <w:r>
        <w:rPr>
          <w:sz w:val="24"/>
        </w:rPr>
        <w:t>crossbar</w:t>
      </w:r>
      <w:r>
        <w:rPr>
          <w:spacing w:val="-1"/>
          <w:sz w:val="24"/>
        </w:rPr>
        <w:t xml:space="preserve"> </w:t>
      </w:r>
      <w:r>
        <w:rPr>
          <w:sz w:val="24"/>
        </w:rPr>
        <w:t>switch</w:t>
      </w:r>
      <w:r>
        <w:rPr>
          <w:spacing w:val="-6"/>
          <w:sz w:val="24"/>
        </w:rPr>
        <w:t xml:space="preserve"> </w:t>
      </w:r>
      <w:r>
        <w:rPr>
          <w:sz w:val="24"/>
        </w:rPr>
        <w:t>connected</w:t>
      </w:r>
      <w:r>
        <w:rPr>
          <w:spacing w:val="-2"/>
          <w:sz w:val="24"/>
        </w:rPr>
        <w:t xml:space="preserve"> </w:t>
      </w:r>
      <w:r>
        <w:rPr>
          <w:sz w:val="24"/>
        </w:rPr>
        <w:t>to</w:t>
      </w:r>
      <w:r>
        <w:rPr>
          <w:spacing w:val="-4"/>
          <w:sz w:val="24"/>
        </w:rPr>
        <w:t xml:space="preserve"> </w:t>
      </w:r>
      <w:r>
        <w:rPr>
          <w:sz w:val="24"/>
        </w:rPr>
        <w:t>one memory</w:t>
      </w:r>
      <w:r>
        <w:rPr>
          <w:spacing w:val="-1"/>
          <w:sz w:val="24"/>
        </w:rPr>
        <w:t xml:space="preserve"> </w:t>
      </w:r>
      <w:r>
        <w:rPr>
          <w:sz w:val="24"/>
        </w:rPr>
        <w:t>module.</w:t>
      </w:r>
    </w:p>
    <w:p>
      <w:pPr>
        <w:pStyle w:val="12"/>
        <w:numPr>
          <w:ilvl w:val="1"/>
          <w:numId w:val="58"/>
        </w:numPr>
        <w:tabs>
          <w:tab w:val="left" w:pos="1657"/>
        </w:tabs>
        <w:spacing w:before="0" w:after="0" w:line="240" w:lineRule="auto"/>
        <w:ind w:left="1656" w:right="227" w:hanging="360"/>
        <w:jc w:val="both"/>
        <w:rPr>
          <w:rFonts w:ascii="Symbol" w:hAnsi="Symbol"/>
          <w:sz w:val="24"/>
        </w:rPr>
      </w:pPr>
      <w:r>
        <w:rPr>
          <w:sz w:val="24"/>
        </w:rPr>
        <w:t>The circuit consists of multiplexers that select the data, address, and control from one CPU for communication with the memory</w:t>
      </w:r>
      <w:r>
        <w:rPr>
          <w:spacing w:val="-6"/>
          <w:sz w:val="24"/>
        </w:rPr>
        <w:t xml:space="preserve"> </w:t>
      </w:r>
      <w:r>
        <w:rPr>
          <w:sz w:val="24"/>
        </w:rPr>
        <w:t>module.</w:t>
      </w:r>
    </w:p>
    <w:p>
      <w:pPr>
        <w:spacing w:after="0" w:line="240" w:lineRule="auto"/>
        <w:jc w:val="both"/>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8"/>
        </w:numPr>
        <w:tabs>
          <w:tab w:val="left" w:pos="1656"/>
          <w:tab w:val="left" w:pos="1657"/>
        </w:tabs>
        <w:spacing w:before="100" w:after="0" w:line="242" w:lineRule="auto"/>
        <w:ind w:left="1656" w:right="226" w:hanging="360"/>
        <w:jc w:val="left"/>
        <w:rPr>
          <w:rFonts w:ascii="Symbol" w:hAnsi="Symbol"/>
          <w:sz w:val="24"/>
        </w:rPr>
      </w:pPr>
      <w:r>
        <w:rPr>
          <w:sz w:val="24"/>
        </w:rPr>
        <w:t>Priority levels are established by the arbitration logic to select one CPU when two or more CPUs attempt to access the same</w:t>
      </w:r>
      <w:r>
        <w:rPr>
          <w:spacing w:val="1"/>
          <w:sz w:val="24"/>
        </w:rPr>
        <w:t xml:space="preserve"> </w:t>
      </w:r>
      <w:r>
        <w:rPr>
          <w:sz w:val="24"/>
        </w:rPr>
        <w:t>memory.</w:t>
      </w:r>
    </w:p>
    <w:p>
      <w:pPr>
        <w:pStyle w:val="6"/>
        <w:spacing w:before="6"/>
        <w:ind w:left="0" w:firstLine="0"/>
        <w:rPr>
          <w:sz w:val="25"/>
        </w:rPr>
      </w:pPr>
      <w:r>
        <w:drawing>
          <wp:anchor distT="0" distB="0" distL="0" distR="0" simplePos="0" relativeHeight="1024" behindDoc="0" locked="0" layoutInCell="1" allowOverlap="1">
            <wp:simplePos x="0" y="0"/>
            <wp:positionH relativeFrom="page">
              <wp:posOffset>2962910</wp:posOffset>
            </wp:positionH>
            <wp:positionV relativeFrom="paragraph">
              <wp:posOffset>222250</wp:posOffset>
            </wp:positionV>
            <wp:extent cx="2741295" cy="2234565"/>
            <wp:effectExtent l="0" t="0" r="0" b="0"/>
            <wp:wrapTopAndBottom/>
            <wp:docPr id="197"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33.png"/>
                    <pic:cNvPicPr>
                      <a:picLocks noChangeAspect="1"/>
                    </pic:cNvPicPr>
                  </pic:nvPicPr>
                  <pic:blipFill>
                    <a:blip r:embed="rId158" cstate="print"/>
                    <a:stretch>
                      <a:fillRect/>
                    </a:stretch>
                  </pic:blipFill>
                  <pic:spPr>
                    <a:xfrm>
                      <a:off x="0" y="0"/>
                      <a:ext cx="2741073" cy="2234565"/>
                    </a:xfrm>
                    <a:prstGeom prst="rect">
                      <a:avLst/>
                    </a:prstGeom>
                  </pic:spPr>
                </pic:pic>
              </a:graphicData>
            </a:graphic>
          </wp:anchor>
        </w:drawing>
      </w:r>
    </w:p>
    <w:p>
      <w:pPr>
        <w:spacing w:before="51"/>
        <w:ind w:left="4964" w:right="0" w:firstLine="0"/>
        <w:jc w:val="left"/>
        <w:rPr>
          <w:b/>
          <w:sz w:val="20"/>
        </w:rPr>
      </w:pPr>
      <w:r>
        <w:rPr>
          <w:b/>
          <w:sz w:val="20"/>
        </w:rPr>
        <w:t>Figure 10.4: Crossbar switch</w:t>
      </w:r>
    </w:p>
    <w:p>
      <w:pPr>
        <w:pStyle w:val="6"/>
        <w:spacing w:before="2"/>
        <w:ind w:left="0" w:firstLine="0"/>
        <w:rPr>
          <w:b/>
          <w:sz w:val="25"/>
        </w:rPr>
      </w:pPr>
      <w:r>
        <w:drawing>
          <wp:anchor distT="0" distB="0" distL="0" distR="0" simplePos="0" relativeHeight="1024" behindDoc="0" locked="0" layoutInCell="1" allowOverlap="1">
            <wp:simplePos x="0" y="0"/>
            <wp:positionH relativeFrom="page">
              <wp:posOffset>1773555</wp:posOffset>
            </wp:positionH>
            <wp:positionV relativeFrom="paragraph">
              <wp:posOffset>219710</wp:posOffset>
            </wp:positionV>
            <wp:extent cx="5056505" cy="2367280"/>
            <wp:effectExtent l="0" t="0" r="0" b="0"/>
            <wp:wrapTopAndBottom/>
            <wp:docPr id="199"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34.png"/>
                    <pic:cNvPicPr>
                      <a:picLocks noChangeAspect="1"/>
                    </pic:cNvPicPr>
                  </pic:nvPicPr>
                  <pic:blipFill>
                    <a:blip r:embed="rId159" cstate="print"/>
                    <a:stretch>
                      <a:fillRect/>
                    </a:stretch>
                  </pic:blipFill>
                  <pic:spPr>
                    <a:xfrm>
                      <a:off x="0" y="0"/>
                      <a:ext cx="5056752" cy="2367343"/>
                    </a:xfrm>
                    <a:prstGeom prst="rect">
                      <a:avLst/>
                    </a:prstGeom>
                  </pic:spPr>
                </pic:pic>
              </a:graphicData>
            </a:graphic>
          </wp:anchor>
        </w:drawing>
      </w:r>
    </w:p>
    <w:p>
      <w:pPr>
        <w:spacing w:before="40"/>
        <w:ind w:left="4258" w:right="0" w:firstLine="0"/>
        <w:jc w:val="left"/>
        <w:rPr>
          <w:b/>
          <w:sz w:val="20"/>
        </w:rPr>
      </w:pPr>
      <w:r>
        <w:rPr>
          <w:b/>
          <w:sz w:val="20"/>
        </w:rPr>
        <w:t>Figure 10.5: Block diagram of crossbar switch</w:t>
      </w:r>
    </w:p>
    <w:p>
      <w:pPr>
        <w:pStyle w:val="6"/>
        <w:ind w:left="0" w:firstLine="0"/>
        <w:rPr>
          <w:b/>
          <w:sz w:val="20"/>
        </w:rPr>
      </w:pPr>
    </w:p>
    <w:p>
      <w:pPr>
        <w:pStyle w:val="12"/>
        <w:numPr>
          <w:ilvl w:val="1"/>
          <w:numId w:val="58"/>
        </w:numPr>
        <w:tabs>
          <w:tab w:val="left" w:pos="1656"/>
          <w:tab w:val="left" w:pos="1657"/>
        </w:tabs>
        <w:spacing w:before="0" w:after="0" w:line="240" w:lineRule="auto"/>
        <w:ind w:left="1656" w:right="543" w:hanging="360"/>
        <w:jc w:val="left"/>
        <w:rPr>
          <w:rFonts w:ascii="Symbol" w:hAnsi="Symbol"/>
          <w:sz w:val="24"/>
        </w:rPr>
      </w:pPr>
      <w:r>
        <w:rPr>
          <w:sz w:val="24"/>
        </w:rPr>
        <w:t>The</w:t>
      </w:r>
      <w:r>
        <w:rPr>
          <w:spacing w:val="-3"/>
          <w:sz w:val="24"/>
        </w:rPr>
        <w:t xml:space="preserve"> </w:t>
      </w:r>
      <w:r>
        <w:rPr>
          <w:sz w:val="24"/>
        </w:rPr>
        <w:t>multiplex</w:t>
      </w:r>
      <w:r>
        <w:rPr>
          <w:spacing w:val="-3"/>
          <w:sz w:val="24"/>
        </w:rPr>
        <w:t xml:space="preserve"> </w:t>
      </w:r>
      <w:r>
        <w:rPr>
          <w:sz w:val="24"/>
        </w:rPr>
        <w:t>are</w:t>
      </w:r>
      <w:r>
        <w:rPr>
          <w:spacing w:val="-2"/>
          <w:sz w:val="24"/>
        </w:rPr>
        <w:t xml:space="preserve"> </w:t>
      </w:r>
      <w:r>
        <w:rPr>
          <w:sz w:val="24"/>
        </w:rPr>
        <w:t>controlled</w:t>
      </w:r>
      <w:r>
        <w:rPr>
          <w:spacing w:val="-1"/>
          <w:sz w:val="24"/>
        </w:rPr>
        <w:t xml:space="preserve"> </w:t>
      </w:r>
      <w:r>
        <w:rPr>
          <w:sz w:val="24"/>
        </w:rPr>
        <w:t>with</w:t>
      </w:r>
      <w:r>
        <w:rPr>
          <w:spacing w:val="-5"/>
          <w:sz w:val="24"/>
        </w:rPr>
        <w:t xml:space="preserve"> </w:t>
      </w:r>
      <w:r>
        <w:rPr>
          <w:sz w:val="24"/>
        </w:rPr>
        <w:t>the</w:t>
      </w:r>
      <w:r>
        <w:rPr>
          <w:spacing w:val="-5"/>
          <w:sz w:val="24"/>
        </w:rPr>
        <w:t xml:space="preserve"> </w:t>
      </w:r>
      <w:r>
        <w:rPr>
          <w:sz w:val="24"/>
        </w:rPr>
        <w:t>binary</w:t>
      </w:r>
      <w:r>
        <w:rPr>
          <w:spacing w:val="-3"/>
          <w:sz w:val="24"/>
        </w:rPr>
        <w:t xml:space="preserve"> </w:t>
      </w:r>
      <w:r>
        <w:rPr>
          <w:sz w:val="24"/>
        </w:rPr>
        <w:t>code</w:t>
      </w:r>
      <w:r>
        <w:rPr>
          <w:spacing w:val="-5"/>
          <w:sz w:val="24"/>
        </w:rPr>
        <w:t xml:space="preserve"> </w:t>
      </w:r>
      <w:r>
        <w:rPr>
          <w:sz w:val="24"/>
        </w:rPr>
        <w:t>that</w:t>
      </w:r>
      <w:r>
        <w:rPr>
          <w:spacing w:val="-2"/>
          <w:sz w:val="24"/>
        </w:rPr>
        <w:t xml:space="preserve"> </w:t>
      </w:r>
      <w:r>
        <w:rPr>
          <w:sz w:val="24"/>
        </w:rPr>
        <w:t>is</w:t>
      </w:r>
      <w:r>
        <w:rPr>
          <w:spacing w:val="-3"/>
          <w:sz w:val="24"/>
        </w:rPr>
        <w:t xml:space="preserve"> </w:t>
      </w:r>
      <w:r>
        <w:rPr>
          <w:sz w:val="24"/>
        </w:rPr>
        <w:t>generated</w:t>
      </w:r>
      <w:r>
        <w:rPr>
          <w:spacing w:val="-3"/>
          <w:sz w:val="24"/>
        </w:rPr>
        <w:t xml:space="preserve"> </w:t>
      </w:r>
      <w:r>
        <w:rPr>
          <w:sz w:val="24"/>
        </w:rPr>
        <w:t>by</w:t>
      </w:r>
      <w:r>
        <w:rPr>
          <w:spacing w:val="-6"/>
          <w:sz w:val="24"/>
        </w:rPr>
        <w:t xml:space="preserve"> </w:t>
      </w:r>
      <w:r>
        <w:rPr>
          <w:sz w:val="24"/>
        </w:rPr>
        <w:t>a</w:t>
      </w:r>
      <w:r>
        <w:rPr>
          <w:spacing w:val="-3"/>
          <w:sz w:val="24"/>
        </w:rPr>
        <w:t xml:space="preserve"> </w:t>
      </w:r>
      <w:r>
        <w:rPr>
          <w:sz w:val="24"/>
        </w:rPr>
        <w:t>priority</w:t>
      </w:r>
      <w:r>
        <w:rPr>
          <w:spacing w:val="-3"/>
          <w:sz w:val="24"/>
        </w:rPr>
        <w:t xml:space="preserve"> </w:t>
      </w:r>
      <w:r>
        <w:rPr>
          <w:sz w:val="24"/>
        </w:rPr>
        <w:t>encoder with in the arbitration</w:t>
      </w:r>
      <w:r>
        <w:rPr>
          <w:spacing w:val="-1"/>
          <w:sz w:val="24"/>
        </w:rPr>
        <w:t xml:space="preserve"> </w:t>
      </w:r>
      <w:r>
        <w:rPr>
          <w:sz w:val="24"/>
        </w:rPr>
        <w:t>logic.</w:t>
      </w:r>
    </w:p>
    <w:p>
      <w:pPr>
        <w:pStyle w:val="12"/>
        <w:numPr>
          <w:ilvl w:val="1"/>
          <w:numId w:val="58"/>
        </w:numPr>
        <w:tabs>
          <w:tab w:val="left" w:pos="1656"/>
          <w:tab w:val="left" w:pos="1657"/>
        </w:tabs>
        <w:spacing w:before="0" w:after="0" w:line="242" w:lineRule="auto"/>
        <w:ind w:left="1656" w:right="695" w:hanging="360"/>
        <w:jc w:val="left"/>
        <w:rPr>
          <w:rFonts w:ascii="Symbol" w:hAnsi="Symbol"/>
          <w:sz w:val="24"/>
        </w:rPr>
      </w:pPr>
      <w:r>
        <w:rPr>
          <w:sz w:val="24"/>
        </w:rPr>
        <w:t>A crossbar switch organization supports simultaneous transfers from memory</w:t>
      </w:r>
      <w:r>
        <w:rPr>
          <w:spacing w:val="-36"/>
          <w:sz w:val="24"/>
        </w:rPr>
        <w:t xml:space="preserve"> </w:t>
      </w:r>
      <w:r>
        <w:rPr>
          <w:sz w:val="24"/>
        </w:rPr>
        <w:t>modules because there is a separate path associated with each</w:t>
      </w:r>
      <w:r>
        <w:rPr>
          <w:spacing w:val="-7"/>
          <w:sz w:val="24"/>
        </w:rPr>
        <w:t xml:space="preserve"> </w:t>
      </w:r>
      <w:r>
        <w:rPr>
          <w:sz w:val="24"/>
        </w:rPr>
        <w:t>module.</w:t>
      </w:r>
    </w:p>
    <w:p>
      <w:pPr>
        <w:pStyle w:val="12"/>
        <w:numPr>
          <w:ilvl w:val="1"/>
          <w:numId w:val="58"/>
        </w:numPr>
        <w:tabs>
          <w:tab w:val="left" w:pos="1656"/>
          <w:tab w:val="left" w:pos="1657"/>
        </w:tabs>
        <w:spacing w:before="0" w:after="0" w:line="240" w:lineRule="auto"/>
        <w:ind w:left="1656" w:right="662" w:hanging="360"/>
        <w:jc w:val="left"/>
        <w:rPr>
          <w:rFonts w:ascii="Symbol" w:hAnsi="Symbol"/>
          <w:sz w:val="24"/>
        </w:rPr>
      </w:pPr>
      <w:r>
        <w:rPr>
          <w:sz w:val="24"/>
        </w:rPr>
        <w:t>However, the hardware required to implement the switch can becomes quite large</w:t>
      </w:r>
      <w:r>
        <w:rPr>
          <w:spacing w:val="-34"/>
          <w:sz w:val="24"/>
        </w:rPr>
        <w:t xml:space="preserve"> </w:t>
      </w:r>
      <w:r>
        <w:rPr>
          <w:sz w:val="24"/>
        </w:rPr>
        <w:t>and complex.</w:t>
      </w:r>
    </w:p>
    <w:p>
      <w:pPr>
        <w:spacing w:after="0" w:line="240" w:lineRule="auto"/>
        <w:jc w:val="left"/>
        <w:rPr>
          <w:rFonts w:ascii="Symbol" w:hAnsi="Symbol"/>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58"/>
        </w:numPr>
        <w:tabs>
          <w:tab w:val="left" w:pos="936"/>
          <w:tab w:val="left" w:pos="937"/>
        </w:tabs>
        <w:spacing w:before="45" w:after="0" w:line="240" w:lineRule="auto"/>
        <w:ind w:left="936" w:right="0" w:hanging="828"/>
        <w:jc w:val="left"/>
      </w:pPr>
      <w:r>
        <w:t>Explain</w:t>
      </w:r>
      <w:r>
        <w:rPr>
          <w:spacing w:val="-16"/>
        </w:rPr>
        <w:t xml:space="preserve"> </w:t>
      </w:r>
      <w:r>
        <w:t>Multistage</w:t>
      </w:r>
      <w:r>
        <w:rPr>
          <w:spacing w:val="-13"/>
        </w:rPr>
        <w:t xml:space="preserve"> </w:t>
      </w:r>
      <w:r>
        <w:t>Switching</w:t>
      </w:r>
      <w:r>
        <w:rPr>
          <w:spacing w:val="-13"/>
        </w:rPr>
        <w:t xml:space="preserve"> </w:t>
      </w:r>
      <w:r>
        <w:t>Network</w:t>
      </w:r>
      <w:r>
        <w:rPr>
          <w:spacing w:val="-14"/>
        </w:rPr>
        <w:t xml:space="preserve"> </w:t>
      </w:r>
      <w:r>
        <w:t>Interconnection</w:t>
      </w:r>
      <w:r>
        <w:rPr>
          <w:spacing w:val="-16"/>
        </w:rPr>
        <w:t xml:space="preserve"> </w:t>
      </w:r>
      <w:r>
        <w:t>Structures.</w:t>
      </w:r>
    </w:p>
    <w:p>
      <w:pPr>
        <w:pStyle w:val="12"/>
        <w:numPr>
          <w:ilvl w:val="1"/>
          <w:numId w:val="58"/>
        </w:numPr>
        <w:tabs>
          <w:tab w:val="left" w:pos="1656"/>
          <w:tab w:val="left" w:pos="1657"/>
        </w:tabs>
        <w:spacing w:before="2" w:after="0" w:line="240" w:lineRule="auto"/>
        <w:ind w:left="1656" w:right="579" w:hanging="360"/>
        <w:jc w:val="left"/>
        <w:rPr>
          <w:rFonts w:ascii="Symbol" w:hAnsi="Symbol"/>
          <w:sz w:val="24"/>
        </w:rPr>
      </w:pPr>
      <w:r>
        <w:drawing>
          <wp:anchor distT="0" distB="0" distL="0" distR="0" simplePos="0" relativeHeight="1024" behindDoc="0" locked="0" layoutInCell="1" allowOverlap="1">
            <wp:simplePos x="0" y="0"/>
            <wp:positionH relativeFrom="page">
              <wp:posOffset>2571115</wp:posOffset>
            </wp:positionH>
            <wp:positionV relativeFrom="paragraph">
              <wp:posOffset>447040</wp:posOffset>
            </wp:positionV>
            <wp:extent cx="3612515" cy="1751965"/>
            <wp:effectExtent l="0" t="0" r="0" b="0"/>
            <wp:wrapTopAndBottom/>
            <wp:docPr id="201"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35.png"/>
                    <pic:cNvPicPr>
                      <a:picLocks noChangeAspect="1"/>
                    </pic:cNvPicPr>
                  </pic:nvPicPr>
                  <pic:blipFill>
                    <a:blip r:embed="rId160" cstate="print"/>
                    <a:stretch>
                      <a:fillRect/>
                    </a:stretch>
                  </pic:blipFill>
                  <pic:spPr>
                    <a:xfrm>
                      <a:off x="0" y="0"/>
                      <a:ext cx="3612206" cy="1752219"/>
                    </a:xfrm>
                    <a:prstGeom prst="rect">
                      <a:avLst/>
                    </a:prstGeom>
                  </pic:spPr>
                </pic:pic>
              </a:graphicData>
            </a:graphic>
          </wp:anchor>
        </w:drawing>
      </w:r>
      <w:r>
        <w:rPr>
          <w:sz w:val="24"/>
        </w:rPr>
        <w:t>The basic component of a multistage network is a two-input, two-on interchange switch interchange</w:t>
      </w:r>
      <w:r>
        <w:rPr>
          <w:spacing w:val="-3"/>
          <w:sz w:val="24"/>
        </w:rPr>
        <w:t xml:space="preserve"> </w:t>
      </w:r>
      <w:r>
        <w:rPr>
          <w:sz w:val="24"/>
        </w:rPr>
        <w:t>switch.</w:t>
      </w:r>
    </w:p>
    <w:p>
      <w:pPr>
        <w:spacing w:before="108"/>
        <w:ind w:left="3989" w:right="0" w:firstLine="0"/>
        <w:jc w:val="left"/>
        <w:rPr>
          <w:b/>
          <w:sz w:val="20"/>
        </w:rPr>
      </w:pPr>
      <w:r>
        <w:rPr>
          <w:b/>
          <w:sz w:val="20"/>
        </w:rPr>
        <w:t>Figure 10.6: Operation of a 2 x 2 interchange switch</w:t>
      </w:r>
    </w:p>
    <w:p>
      <w:pPr>
        <w:pStyle w:val="12"/>
        <w:numPr>
          <w:ilvl w:val="1"/>
          <w:numId w:val="58"/>
        </w:numPr>
        <w:tabs>
          <w:tab w:val="left" w:pos="1656"/>
          <w:tab w:val="left" w:pos="1657"/>
        </w:tabs>
        <w:spacing w:before="0" w:after="0" w:line="240" w:lineRule="auto"/>
        <w:ind w:left="1656" w:right="225" w:hanging="360"/>
        <w:jc w:val="left"/>
        <w:rPr>
          <w:rFonts w:ascii="Symbol" w:hAnsi="Symbol"/>
          <w:sz w:val="24"/>
        </w:rPr>
      </w:pPr>
      <w:r>
        <w:rPr>
          <w:sz w:val="24"/>
        </w:rPr>
        <w:t>As shown in figure 10.6 the 2 X 2 switch has two input labeled A and B, and two outputs, labeled 0 and 1.</w:t>
      </w:r>
    </w:p>
    <w:p>
      <w:pPr>
        <w:pStyle w:val="12"/>
        <w:numPr>
          <w:ilvl w:val="1"/>
          <w:numId w:val="58"/>
        </w:numPr>
        <w:tabs>
          <w:tab w:val="left" w:pos="1656"/>
          <w:tab w:val="left" w:pos="1657"/>
        </w:tabs>
        <w:spacing w:before="0" w:after="0" w:line="242" w:lineRule="auto"/>
        <w:ind w:left="1656" w:right="226" w:hanging="360"/>
        <w:jc w:val="left"/>
        <w:rPr>
          <w:rFonts w:ascii="Symbol" w:hAnsi="Symbol"/>
          <w:sz w:val="24"/>
        </w:rPr>
      </w:pPr>
      <w:r>
        <w:rPr>
          <w:sz w:val="24"/>
        </w:rPr>
        <w:t>There are control sign (not shown) associated with the switch that establish the interconnection between the input and output</w:t>
      </w:r>
      <w:r>
        <w:rPr>
          <w:spacing w:val="-2"/>
          <w:sz w:val="24"/>
        </w:rPr>
        <w:t xml:space="preserve"> </w:t>
      </w:r>
      <w:r>
        <w:rPr>
          <w:sz w:val="24"/>
        </w:rPr>
        <w:t>terminals.</w:t>
      </w:r>
    </w:p>
    <w:p>
      <w:pPr>
        <w:pStyle w:val="12"/>
        <w:numPr>
          <w:ilvl w:val="1"/>
          <w:numId w:val="58"/>
        </w:numPr>
        <w:tabs>
          <w:tab w:val="left" w:pos="1656"/>
          <w:tab w:val="left" w:pos="1657"/>
        </w:tabs>
        <w:spacing w:before="0" w:after="0" w:line="240" w:lineRule="auto"/>
        <w:ind w:left="1656" w:right="219" w:hanging="360"/>
        <w:jc w:val="left"/>
        <w:rPr>
          <w:rFonts w:ascii="Symbol" w:hAnsi="Symbol"/>
          <w:sz w:val="24"/>
        </w:rPr>
      </w:pPr>
      <w:r>
        <w:rPr>
          <w:sz w:val="24"/>
        </w:rPr>
        <w:t>The switch has the capability connecting input A to either of the outputs. Terminal B of the switch behaves in a similar</w:t>
      </w:r>
      <w:r>
        <w:rPr>
          <w:spacing w:val="2"/>
          <w:sz w:val="24"/>
        </w:rPr>
        <w:t xml:space="preserve"> </w:t>
      </w:r>
      <w:r>
        <w:rPr>
          <w:sz w:val="24"/>
        </w:rPr>
        <w:t>fashion.</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The switch also has the capability to arbitrate between conflicting</w:t>
      </w:r>
      <w:r>
        <w:rPr>
          <w:spacing w:val="-11"/>
          <w:sz w:val="24"/>
        </w:rPr>
        <w:t xml:space="preserve"> </w:t>
      </w:r>
      <w:r>
        <w:rPr>
          <w:sz w:val="24"/>
        </w:rPr>
        <w:t>requests.</w:t>
      </w:r>
    </w:p>
    <w:p>
      <w:pPr>
        <w:pStyle w:val="12"/>
        <w:numPr>
          <w:ilvl w:val="1"/>
          <w:numId w:val="58"/>
        </w:numPr>
        <w:tabs>
          <w:tab w:val="left" w:pos="1656"/>
          <w:tab w:val="left" w:pos="1657"/>
        </w:tabs>
        <w:spacing w:before="0" w:after="0" w:line="240" w:lineRule="auto"/>
        <w:ind w:left="1656" w:right="223" w:hanging="360"/>
        <w:jc w:val="left"/>
        <w:rPr>
          <w:rFonts w:ascii="Symbol" w:hAnsi="Symbol"/>
          <w:sz w:val="24"/>
        </w:rPr>
      </w:pPr>
      <w:r>
        <w:rPr>
          <w:sz w:val="24"/>
        </w:rPr>
        <w:t>If</w:t>
      </w:r>
      <w:r>
        <w:rPr>
          <w:spacing w:val="-7"/>
          <w:sz w:val="24"/>
        </w:rPr>
        <w:t xml:space="preserve"> </w:t>
      </w:r>
      <w:r>
        <w:rPr>
          <w:sz w:val="24"/>
        </w:rPr>
        <w:t>inputs</w:t>
      </w:r>
      <w:r>
        <w:rPr>
          <w:spacing w:val="-6"/>
          <w:sz w:val="24"/>
        </w:rPr>
        <w:t xml:space="preserve"> </w:t>
      </w:r>
      <w:r>
        <w:rPr>
          <w:sz w:val="24"/>
        </w:rPr>
        <w:t>A</w:t>
      </w:r>
      <w:r>
        <w:rPr>
          <w:spacing w:val="-8"/>
          <w:sz w:val="24"/>
        </w:rPr>
        <w:t xml:space="preserve"> </w:t>
      </w:r>
      <w:r>
        <w:rPr>
          <w:sz w:val="24"/>
        </w:rPr>
        <w:t>and</w:t>
      </w:r>
      <w:r>
        <w:rPr>
          <w:spacing w:val="-5"/>
          <w:sz w:val="24"/>
        </w:rPr>
        <w:t xml:space="preserve"> </w:t>
      </w:r>
      <w:r>
        <w:rPr>
          <w:sz w:val="24"/>
        </w:rPr>
        <w:t>B</w:t>
      </w:r>
      <w:r>
        <w:rPr>
          <w:spacing w:val="-10"/>
          <w:sz w:val="24"/>
        </w:rPr>
        <w:t xml:space="preserve"> </w:t>
      </w:r>
      <w:r>
        <w:rPr>
          <w:sz w:val="24"/>
        </w:rPr>
        <w:t>both</w:t>
      </w:r>
      <w:r>
        <w:rPr>
          <w:spacing w:val="-6"/>
          <w:sz w:val="24"/>
        </w:rPr>
        <w:t xml:space="preserve"> </w:t>
      </w:r>
      <w:r>
        <w:rPr>
          <w:sz w:val="24"/>
        </w:rPr>
        <w:t>request</w:t>
      </w:r>
      <w:r>
        <w:rPr>
          <w:spacing w:val="-8"/>
          <w:sz w:val="24"/>
        </w:rPr>
        <w:t xml:space="preserve"> </w:t>
      </w:r>
      <w:r>
        <w:rPr>
          <w:sz w:val="24"/>
        </w:rPr>
        <w:t>the</w:t>
      </w:r>
      <w:r>
        <w:rPr>
          <w:spacing w:val="-8"/>
          <w:sz w:val="24"/>
        </w:rPr>
        <w:t xml:space="preserve"> </w:t>
      </w:r>
      <w:r>
        <w:rPr>
          <w:sz w:val="24"/>
        </w:rPr>
        <w:t>same</w:t>
      </w:r>
      <w:r>
        <w:rPr>
          <w:spacing w:val="-8"/>
          <w:sz w:val="24"/>
        </w:rPr>
        <w:t xml:space="preserve"> </w:t>
      </w:r>
      <w:r>
        <w:rPr>
          <w:sz w:val="24"/>
        </w:rPr>
        <w:t>output</w:t>
      </w:r>
      <w:r>
        <w:rPr>
          <w:spacing w:val="-8"/>
          <w:sz w:val="24"/>
        </w:rPr>
        <w:t xml:space="preserve"> </w:t>
      </w:r>
      <w:r>
        <w:rPr>
          <w:sz w:val="24"/>
        </w:rPr>
        <w:t>terminal</w:t>
      </w:r>
      <w:r>
        <w:rPr>
          <w:spacing w:val="-9"/>
          <w:sz w:val="24"/>
        </w:rPr>
        <w:t xml:space="preserve"> </w:t>
      </w:r>
      <w:r>
        <w:rPr>
          <w:sz w:val="24"/>
        </w:rPr>
        <w:t>only</w:t>
      </w:r>
      <w:r>
        <w:rPr>
          <w:spacing w:val="-9"/>
          <w:sz w:val="24"/>
        </w:rPr>
        <w:t xml:space="preserve"> </w:t>
      </w:r>
      <w:r>
        <w:rPr>
          <w:sz w:val="24"/>
        </w:rPr>
        <w:t>one</w:t>
      </w:r>
      <w:r>
        <w:rPr>
          <w:spacing w:val="-8"/>
          <w:sz w:val="24"/>
        </w:rPr>
        <w:t xml:space="preserve"> </w:t>
      </w:r>
      <w:r>
        <w:rPr>
          <w:sz w:val="24"/>
        </w:rPr>
        <w:t>of</w:t>
      </w:r>
      <w:r>
        <w:rPr>
          <w:spacing w:val="-7"/>
          <w:sz w:val="24"/>
        </w:rPr>
        <w:t xml:space="preserve"> </w:t>
      </w:r>
      <w:r>
        <w:rPr>
          <w:sz w:val="24"/>
        </w:rPr>
        <w:t>them</w:t>
      </w:r>
      <w:r>
        <w:rPr>
          <w:spacing w:val="-10"/>
          <w:sz w:val="24"/>
        </w:rPr>
        <w:t xml:space="preserve"> </w:t>
      </w:r>
      <w:r>
        <w:rPr>
          <w:sz w:val="24"/>
        </w:rPr>
        <w:t>will</w:t>
      </w:r>
      <w:r>
        <w:rPr>
          <w:spacing w:val="-6"/>
          <w:sz w:val="24"/>
        </w:rPr>
        <w:t xml:space="preserve"> </w:t>
      </w:r>
      <w:r>
        <w:rPr>
          <w:sz w:val="24"/>
        </w:rPr>
        <w:t>be</w:t>
      </w:r>
      <w:r>
        <w:rPr>
          <w:spacing w:val="-6"/>
          <w:sz w:val="24"/>
        </w:rPr>
        <w:t xml:space="preserve"> </w:t>
      </w:r>
      <w:r>
        <w:rPr>
          <w:sz w:val="24"/>
        </w:rPr>
        <w:t>connected; the other will be</w:t>
      </w:r>
      <w:r>
        <w:rPr>
          <w:spacing w:val="-6"/>
          <w:sz w:val="24"/>
        </w:rPr>
        <w:t xml:space="preserve"> </w:t>
      </w:r>
      <w:r>
        <w:rPr>
          <w:sz w:val="24"/>
        </w:rPr>
        <w:t>blocked.</w:t>
      </w:r>
    </w:p>
    <w:p>
      <w:pPr>
        <w:pStyle w:val="12"/>
        <w:numPr>
          <w:ilvl w:val="1"/>
          <w:numId w:val="58"/>
        </w:numPr>
        <w:tabs>
          <w:tab w:val="left" w:pos="1656"/>
          <w:tab w:val="left" w:pos="1657"/>
        </w:tabs>
        <w:spacing w:before="0" w:after="0" w:line="240" w:lineRule="auto"/>
        <w:ind w:left="1656" w:right="220" w:hanging="360"/>
        <w:jc w:val="left"/>
        <w:rPr>
          <w:rFonts w:ascii="Symbol" w:hAnsi="Symbol"/>
          <w:sz w:val="22"/>
        </w:rPr>
      </w:pPr>
      <w:r>
        <w:rPr>
          <w:sz w:val="24"/>
        </w:rPr>
        <w:t>Using</w:t>
      </w:r>
      <w:r>
        <w:rPr>
          <w:spacing w:val="-9"/>
          <w:sz w:val="24"/>
        </w:rPr>
        <w:t xml:space="preserve"> </w:t>
      </w:r>
      <w:r>
        <w:rPr>
          <w:sz w:val="24"/>
        </w:rPr>
        <w:t>the</w:t>
      </w:r>
      <w:r>
        <w:rPr>
          <w:spacing w:val="-10"/>
          <w:sz w:val="24"/>
        </w:rPr>
        <w:t xml:space="preserve"> </w:t>
      </w:r>
      <w:r>
        <w:rPr>
          <w:sz w:val="24"/>
        </w:rPr>
        <w:t>2</w:t>
      </w:r>
      <w:r>
        <w:rPr>
          <w:spacing w:val="-8"/>
          <w:sz w:val="24"/>
        </w:rPr>
        <w:t xml:space="preserve"> </w:t>
      </w:r>
      <w:r>
        <w:rPr>
          <w:sz w:val="24"/>
        </w:rPr>
        <w:t>X</w:t>
      </w:r>
      <w:r>
        <w:rPr>
          <w:spacing w:val="-8"/>
          <w:sz w:val="24"/>
        </w:rPr>
        <w:t xml:space="preserve"> </w:t>
      </w:r>
      <w:r>
        <w:rPr>
          <w:sz w:val="24"/>
        </w:rPr>
        <w:t>2</w:t>
      </w:r>
      <w:r>
        <w:rPr>
          <w:spacing w:val="-8"/>
          <w:sz w:val="24"/>
        </w:rPr>
        <w:t xml:space="preserve"> </w:t>
      </w:r>
      <w:r>
        <w:rPr>
          <w:sz w:val="24"/>
        </w:rPr>
        <w:t>switch</w:t>
      </w:r>
      <w:r>
        <w:rPr>
          <w:spacing w:val="-8"/>
          <w:sz w:val="24"/>
        </w:rPr>
        <w:t xml:space="preserve"> </w:t>
      </w:r>
      <w:r>
        <w:rPr>
          <w:sz w:val="24"/>
        </w:rPr>
        <w:t>as</w:t>
      </w:r>
      <w:r>
        <w:rPr>
          <w:spacing w:val="-10"/>
          <w:sz w:val="24"/>
        </w:rPr>
        <w:t xml:space="preserve"> </w:t>
      </w:r>
      <w:r>
        <w:rPr>
          <w:sz w:val="24"/>
        </w:rPr>
        <w:t>a</w:t>
      </w:r>
      <w:r>
        <w:rPr>
          <w:spacing w:val="-9"/>
          <w:sz w:val="24"/>
        </w:rPr>
        <w:t xml:space="preserve"> </w:t>
      </w:r>
      <w:r>
        <w:rPr>
          <w:sz w:val="24"/>
        </w:rPr>
        <w:t>building</w:t>
      </w:r>
      <w:r>
        <w:rPr>
          <w:spacing w:val="-11"/>
          <w:sz w:val="24"/>
        </w:rPr>
        <w:t xml:space="preserve"> </w:t>
      </w:r>
      <w:r>
        <w:rPr>
          <w:sz w:val="24"/>
        </w:rPr>
        <w:t>block,</w:t>
      </w:r>
      <w:r>
        <w:rPr>
          <w:spacing w:val="-5"/>
          <w:sz w:val="24"/>
        </w:rPr>
        <w:t xml:space="preserve"> </w:t>
      </w:r>
      <w:r>
        <w:rPr>
          <w:sz w:val="24"/>
        </w:rPr>
        <w:t>it</w:t>
      </w:r>
      <w:r>
        <w:rPr>
          <w:spacing w:val="-8"/>
          <w:sz w:val="24"/>
        </w:rPr>
        <w:t xml:space="preserve"> </w:t>
      </w:r>
      <w:r>
        <w:rPr>
          <w:sz w:val="24"/>
        </w:rPr>
        <w:t>is</w:t>
      </w:r>
      <w:r>
        <w:rPr>
          <w:spacing w:val="-9"/>
          <w:sz w:val="24"/>
        </w:rPr>
        <w:t xml:space="preserve"> </w:t>
      </w:r>
      <w:r>
        <w:rPr>
          <w:sz w:val="24"/>
        </w:rPr>
        <w:t>possible</w:t>
      </w:r>
      <w:r>
        <w:rPr>
          <w:spacing w:val="-7"/>
          <w:sz w:val="24"/>
        </w:rPr>
        <w:t xml:space="preserve"> </w:t>
      </w:r>
      <w:r>
        <w:rPr>
          <w:sz w:val="24"/>
        </w:rPr>
        <w:t>to</w:t>
      </w:r>
      <w:r>
        <w:rPr>
          <w:spacing w:val="-8"/>
          <w:sz w:val="24"/>
        </w:rPr>
        <w:t xml:space="preserve"> </w:t>
      </w:r>
      <w:r>
        <w:rPr>
          <w:sz w:val="24"/>
        </w:rPr>
        <w:t>build</w:t>
      </w:r>
      <w:r>
        <w:rPr>
          <w:spacing w:val="-8"/>
          <w:sz w:val="24"/>
        </w:rPr>
        <w:t xml:space="preserve"> </w:t>
      </w:r>
      <w:r>
        <w:rPr>
          <w:sz w:val="24"/>
        </w:rPr>
        <w:t>multistage</w:t>
      </w:r>
      <w:r>
        <w:rPr>
          <w:spacing w:val="-8"/>
          <w:sz w:val="24"/>
        </w:rPr>
        <w:t xml:space="preserve"> </w:t>
      </w:r>
      <w:r>
        <w:rPr>
          <w:sz w:val="24"/>
        </w:rPr>
        <w:t>network</w:t>
      </w:r>
      <w:r>
        <w:rPr>
          <w:spacing w:val="-9"/>
          <w:sz w:val="24"/>
        </w:rPr>
        <w:t xml:space="preserve"> </w:t>
      </w:r>
      <w:r>
        <w:rPr>
          <w:sz w:val="24"/>
        </w:rPr>
        <w:t>to</w:t>
      </w:r>
      <w:r>
        <w:rPr>
          <w:spacing w:val="-8"/>
          <w:sz w:val="24"/>
        </w:rPr>
        <w:t xml:space="preserve"> </w:t>
      </w:r>
      <w:r>
        <w:rPr>
          <w:sz w:val="24"/>
        </w:rPr>
        <w:t>control the communication between a number of source and</w:t>
      </w:r>
      <w:r>
        <w:rPr>
          <w:spacing w:val="-8"/>
          <w:sz w:val="24"/>
        </w:rPr>
        <w:t xml:space="preserve"> </w:t>
      </w:r>
      <w:r>
        <w:rPr>
          <w:sz w:val="24"/>
        </w:rPr>
        <w:t>destinations.</w:t>
      </w:r>
    </w:p>
    <w:p>
      <w:pPr>
        <w:pStyle w:val="12"/>
        <w:numPr>
          <w:ilvl w:val="1"/>
          <w:numId w:val="58"/>
        </w:numPr>
        <w:tabs>
          <w:tab w:val="left" w:pos="1656"/>
          <w:tab w:val="left" w:pos="1657"/>
        </w:tabs>
        <w:spacing w:before="0" w:after="0" w:line="293" w:lineRule="exact"/>
        <w:ind w:left="1656" w:right="0" w:hanging="360"/>
        <w:jc w:val="left"/>
        <w:rPr>
          <w:rFonts w:ascii="Symbol" w:hAnsi="Symbol"/>
          <w:sz w:val="22"/>
        </w:rPr>
      </w:pPr>
      <w:r>
        <w:drawing>
          <wp:anchor distT="0" distB="0" distL="0" distR="0" simplePos="0" relativeHeight="1024" behindDoc="0" locked="0" layoutInCell="1" allowOverlap="1">
            <wp:simplePos x="0" y="0"/>
            <wp:positionH relativeFrom="page">
              <wp:posOffset>2704465</wp:posOffset>
            </wp:positionH>
            <wp:positionV relativeFrom="paragraph">
              <wp:posOffset>269875</wp:posOffset>
            </wp:positionV>
            <wp:extent cx="3311525" cy="2110740"/>
            <wp:effectExtent l="0" t="0" r="0" b="0"/>
            <wp:wrapTopAndBottom/>
            <wp:docPr id="203"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36.png"/>
                    <pic:cNvPicPr>
                      <a:picLocks noChangeAspect="1"/>
                    </pic:cNvPicPr>
                  </pic:nvPicPr>
                  <pic:blipFill>
                    <a:blip r:embed="rId161" cstate="print"/>
                    <a:stretch>
                      <a:fillRect/>
                    </a:stretch>
                  </pic:blipFill>
                  <pic:spPr>
                    <a:xfrm>
                      <a:off x="0" y="0"/>
                      <a:ext cx="3311364" cy="2110835"/>
                    </a:xfrm>
                    <a:prstGeom prst="rect">
                      <a:avLst/>
                    </a:prstGeom>
                  </pic:spPr>
                </pic:pic>
              </a:graphicData>
            </a:graphic>
          </wp:anchor>
        </w:drawing>
      </w:r>
      <w:r>
        <w:rPr>
          <w:sz w:val="24"/>
        </w:rPr>
        <w:t>To see how this is done, consider the binary tree shown figure</w:t>
      </w:r>
      <w:r>
        <w:rPr>
          <w:spacing w:val="-13"/>
          <w:sz w:val="24"/>
        </w:rPr>
        <w:t xml:space="preserve"> </w:t>
      </w:r>
      <w:r>
        <w:rPr>
          <w:sz w:val="24"/>
        </w:rPr>
        <w:t>10.7.</w:t>
      </w:r>
    </w:p>
    <w:p>
      <w:pPr>
        <w:spacing w:before="129"/>
        <w:ind w:left="4349" w:right="0" w:firstLine="0"/>
        <w:jc w:val="left"/>
        <w:rPr>
          <w:b/>
          <w:sz w:val="20"/>
        </w:rPr>
      </w:pPr>
      <w:r>
        <w:rPr>
          <w:b/>
          <w:sz w:val="20"/>
        </w:rPr>
        <w:t>Figure 10.7: Binary tree with 2 x 2 switches</w:t>
      </w:r>
    </w:p>
    <w:p>
      <w:pPr>
        <w:pStyle w:val="6"/>
        <w:spacing w:before="10"/>
        <w:ind w:left="0" w:firstLine="0"/>
        <w:rPr>
          <w:b/>
          <w:sz w:val="19"/>
        </w:rPr>
      </w:pPr>
    </w:p>
    <w:p>
      <w:pPr>
        <w:pStyle w:val="12"/>
        <w:numPr>
          <w:ilvl w:val="1"/>
          <w:numId w:val="58"/>
        </w:numPr>
        <w:tabs>
          <w:tab w:val="left" w:pos="1656"/>
          <w:tab w:val="left" w:pos="1657"/>
        </w:tabs>
        <w:spacing w:before="0" w:after="0" w:line="242" w:lineRule="auto"/>
        <w:ind w:left="1656" w:right="224" w:hanging="360"/>
        <w:jc w:val="left"/>
        <w:rPr>
          <w:rFonts w:ascii="Symbol" w:hAnsi="Symbol"/>
          <w:sz w:val="24"/>
        </w:rPr>
      </w:pPr>
      <w:r>
        <w:rPr>
          <w:sz w:val="24"/>
        </w:rPr>
        <w:t>The two processors P1 and P2 are connected through switches to eight memory modules marked in binary from 000 through</w:t>
      </w:r>
      <w:r>
        <w:rPr>
          <w:spacing w:val="-6"/>
          <w:sz w:val="24"/>
        </w:rPr>
        <w:t xml:space="preserve"> </w:t>
      </w:r>
      <w:r>
        <w:rPr>
          <w:sz w:val="24"/>
        </w:rPr>
        <w:t>111.</w:t>
      </w:r>
    </w:p>
    <w:p>
      <w:pPr>
        <w:spacing w:after="0" w:line="242" w:lineRule="auto"/>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8"/>
        </w:numPr>
        <w:tabs>
          <w:tab w:val="left" w:pos="1656"/>
          <w:tab w:val="left" w:pos="1657"/>
        </w:tabs>
        <w:spacing w:before="100" w:after="0" w:line="242" w:lineRule="auto"/>
        <w:ind w:left="1656" w:right="228" w:hanging="360"/>
        <w:jc w:val="left"/>
        <w:rPr>
          <w:rFonts w:ascii="Symbol" w:hAnsi="Symbol"/>
          <w:sz w:val="24"/>
        </w:rPr>
      </w:pPr>
      <w:r>
        <w:rPr>
          <w:sz w:val="24"/>
        </w:rPr>
        <w:t>The path from source to a destination is determined from the binary bits of the destination number.</w:t>
      </w:r>
    </w:p>
    <w:p>
      <w:pPr>
        <w:pStyle w:val="12"/>
        <w:numPr>
          <w:ilvl w:val="1"/>
          <w:numId w:val="58"/>
        </w:numPr>
        <w:tabs>
          <w:tab w:val="left" w:pos="1656"/>
          <w:tab w:val="left" w:pos="1657"/>
        </w:tabs>
        <w:spacing w:before="0" w:after="0" w:line="301" w:lineRule="exact"/>
        <w:ind w:left="1656" w:right="0" w:hanging="360"/>
        <w:jc w:val="left"/>
        <w:rPr>
          <w:rFonts w:ascii="Symbol" w:hAnsi="Symbol"/>
          <w:sz w:val="24"/>
        </w:rPr>
      </w:pPr>
      <w:r>
        <w:rPr>
          <w:sz w:val="24"/>
        </w:rPr>
        <w:t>The first bit of the destination number determines the switch output in the first</w:t>
      </w:r>
      <w:r>
        <w:rPr>
          <w:spacing w:val="-16"/>
          <w:sz w:val="24"/>
        </w:rPr>
        <w:t xml:space="preserve"> </w:t>
      </w:r>
      <w:r>
        <w:rPr>
          <w:sz w:val="24"/>
        </w:rPr>
        <w:t>level.</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The second bit specifies the output of the switch in the third</w:t>
      </w:r>
      <w:r>
        <w:rPr>
          <w:spacing w:val="-6"/>
          <w:sz w:val="24"/>
        </w:rPr>
        <w:t xml:space="preserve"> </w:t>
      </w:r>
      <w:r>
        <w:rPr>
          <w:sz w:val="24"/>
        </w:rPr>
        <w:t>level.</w:t>
      </w:r>
    </w:p>
    <w:p>
      <w:pPr>
        <w:pStyle w:val="12"/>
        <w:numPr>
          <w:ilvl w:val="1"/>
          <w:numId w:val="58"/>
        </w:numPr>
        <w:tabs>
          <w:tab w:val="left" w:pos="1656"/>
          <w:tab w:val="left" w:pos="1657"/>
        </w:tabs>
        <w:spacing w:before="0" w:after="0" w:line="242" w:lineRule="auto"/>
        <w:ind w:left="1656" w:right="228" w:hanging="360"/>
        <w:jc w:val="left"/>
        <w:rPr>
          <w:rFonts w:ascii="Symbol" w:hAnsi="Symbol"/>
          <w:sz w:val="22"/>
        </w:rPr>
      </w:pPr>
      <w:r>
        <w:rPr>
          <w:sz w:val="24"/>
        </w:rPr>
        <w:t>Example to connect P1 to memory 101, it is necessary to form a path from P1 to output 1 in first level switch, output 0 in second level switch and output 1 in the third level</w:t>
      </w:r>
      <w:r>
        <w:rPr>
          <w:spacing w:val="-25"/>
          <w:sz w:val="24"/>
        </w:rPr>
        <w:t xml:space="preserve"> </w:t>
      </w:r>
      <w:r>
        <w:rPr>
          <w:sz w:val="24"/>
        </w:rPr>
        <w:t>switch.</w:t>
      </w:r>
    </w:p>
    <w:p>
      <w:pPr>
        <w:pStyle w:val="6"/>
        <w:spacing w:before="7"/>
        <w:ind w:left="0" w:firstLine="0"/>
        <w:rPr>
          <w:sz w:val="21"/>
        </w:rPr>
      </w:pPr>
    </w:p>
    <w:p>
      <w:pPr>
        <w:pStyle w:val="2"/>
        <w:numPr>
          <w:ilvl w:val="0"/>
          <w:numId w:val="58"/>
        </w:numPr>
        <w:tabs>
          <w:tab w:val="left" w:pos="936"/>
          <w:tab w:val="left" w:pos="937"/>
        </w:tabs>
        <w:spacing w:before="0" w:after="0" w:line="375" w:lineRule="exact"/>
        <w:ind w:left="936" w:right="0" w:hanging="828"/>
        <w:jc w:val="left"/>
      </w:pPr>
      <w:r>
        <w:t>Explain Hypercube Interconnection</w:t>
      </w:r>
      <w:r>
        <w:rPr>
          <w:spacing w:val="-5"/>
        </w:rPr>
        <w:t xml:space="preserve"> </w:t>
      </w:r>
      <w:r>
        <w:t>Structures.</w:t>
      </w:r>
    </w:p>
    <w:p>
      <w:pPr>
        <w:pStyle w:val="12"/>
        <w:numPr>
          <w:ilvl w:val="1"/>
          <w:numId w:val="58"/>
        </w:numPr>
        <w:tabs>
          <w:tab w:val="left" w:pos="1656"/>
          <w:tab w:val="left" w:pos="1657"/>
        </w:tabs>
        <w:spacing w:before="2" w:after="0" w:line="237" w:lineRule="auto"/>
        <w:ind w:left="1656" w:right="225" w:hanging="360"/>
        <w:jc w:val="left"/>
        <w:rPr>
          <w:rFonts w:ascii="Symbol" w:hAnsi="Symbol"/>
          <w:sz w:val="24"/>
        </w:rPr>
      </w:pPr>
      <w:r>
        <w:rPr>
          <w:sz w:val="24"/>
        </w:rPr>
        <w:t>The hypercube or binary n cube multiprocessor structure is loosely coupled system composed of N=2</w:t>
      </w:r>
      <w:r>
        <w:rPr>
          <w:position w:val="8"/>
          <w:sz w:val="16"/>
        </w:rPr>
        <w:t xml:space="preserve">n </w:t>
      </w:r>
      <w:r>
        <w:rPr>
          <w:sz w:val="24"/>
        </w:rPr>
        <w:t>processors, interconnected in n-dimensional binary</w:t>
      </w:r>
      <w:r>
        <w:rPr>
          <w:spacing w:val="-29"/>
          <w:sz w:val="24"/>
        </w:rPr>
        <w:t xml:space="preserve"> </w:t>
      </w:r>
      <w:r>
        <w:rPr>
          <w:sz w:val="24"/>
        </w:rPr>
        <w:t>cube.</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Each processor forms a node of the</w:t>
      </w:r>
      <w:r>
        <w:rPr>
          <w:spacing w:val="-5"/>
          <w:sz w:val="24"/>
        </w:rPr>
        <w:t xml:space="preserve"> </w:t>
      </w:r>
      <w:r>
        <w:rPr>
          <w:sz w:val="24"/>
        </w:rPr>
        <w:t>cube.</w:t>
      </w:r>
    </w:p>
    <w:p>
      <w:pPr>
        <w:pStyle w:val="12"/>
        <w:numPr>
          <w:ilvl w:val="1"/>
          <w:numId w:val="58"/>
        </w:numPr>
        <w:tabs>
          <w:tab w:val="left" w:pos="1656"/>
          <w:tab w:val="left" w:pos="1657"/>
        </w:tabs>
        <w:spacing w:before="2" w:after="0" w:line="305" w:lineRule="exact"/>
        <w:ind w:left="1656" w:right="0" w:hanging="360"/>
        <w:jc w:val="left"/>
        <w:rPr>
          <w:rFonts w:ascii="Symbol" w:hAnsi="Symbol"/>
          <w:sz w:val="24"/>
        </w:rPr>
      </w:pPr>
      <w:r>
        <w:rPr>
          <w:sz w:val="24"/>
        </w:rPr>
        <w:t>Each processor has direct communication paths to other neighbor</w:t>
      </w:r>
      <w:r>
        <w:rPr>
          <w:spacing w:val="-13"/>
          <w:sz w:val="24"/>
        </w:rPr>
        <w:t xml:space="preserve"> </w:t>
      </w:r>
      <w:r>
        <w:rPr>
          <w:sz w:val="24"/>
        </w:rPr>
        <w:t>processors.</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These paths correspond to the edges of the</w:t>
      </w:r>
      <w:r>
        <w:rPr>
          <w:spacing w:val="-11"/>
          <w:sz w:val="24"/>
        </w:rPr>
        <w:t xml:space="preserve"> </w:t>
      </w:r>
      <w:r>
        <w:rPr>
          <w:sz w:val="24"/>
        </w:rPr>
        <w:t>cube.</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There are 2</w:t>
      </w:r>
      <w:r>
        <w:rPr>
          <w:position w:val="8"/>
          <w:sz w:val="16"/>
        </w:rPr>
        <w:t xml:space="preserve">n </w:t>
      </w:r>
      <w:r>
        <w:rPr>
          <w:sz w:val="24"/>
        </w:rPr>
        <w:t>distinct n-bit binary addresses that can be assigned to the</w:t>
      </w:r>
      <w:r>
        <w:rPr>
          <w:spacing w:val="-37"/>
          <w:sz w:val="24"/>
        </w:rPr>
        <w:t xml:space="preserve"> </w:t>
      </w:r>
      <w:r>
        <w:rPr>
          <w:sz w:val="24"/>
        </w:rPr>
        <w:t>processors.</w:t>
      </w:r>
    </w:p>
    <w:p>
      <w:pPr>
        <w:pStyle w:val="12"/>
        <w:numPr>
          <w:ilvl w:val="1"/>
          <w:numId w:val="58"/>
        </w:numPr>
        <w:tabs>
          <w:tab w:val="left" w:pos="1656"/>
          <w:tab w:val="left" w:pos="1657"/>
        </w:tabs>
        <w:spacing w:before="1" w:after="0" w:line="305" w:lineRule="exact"/>
        <w:ind w:left="1656" w:right="0" w:hanging="360"/>
        <w:jc w:val="left"/>
        <w:rPr>
          <w:rFonts w:ascii="Symbol" w:hAnsi="Symbol"/>
          <w:sz w:val="24"/>
        </w:rPr>
      </w:pPr>
      <w:r>
        <w:rPr>
          <w:sz w:val="24"/>
        </w:rPr>
        <w:t>Each</w:t>
      </w:r>
      <w:r>
        <w:rPr>
          <w:spacing w:val="-14"/>
          <w:sz w:val="24"/>
        </w:rPr>
        <w:t xml:space="preserve"> </w:t>
      </w:r>
      <w:r>
        <w:rPr>
          <w:sz w:val="24"/>
        </w:rPr>
        <w:t>processor</w:t>
      </w:r>
      <w:r>
        <w:rPr>
          <w:spacing w:val="-13"/>
          <w:sz w:val="24"/>
        </w:rPr>
        <w:t xml:space="preserve"> </w:t>
      </w:r>
      <w:r>
        <w:rPr>
          <w:sz w:val="24"/>
        </w:rPr>
        <w:t>address</w:t>
      </w:r>
      <w:r>
        <w:rPr>
          <w:spacing w:val="-13"/>
          <w:sz w:val="24"/>
        </w:rPr>
        <w:t xml:space="preserve"> </w:t>
      </w:r>
      <w:r>
        <w:rPr>
          <w:sz w:val="24"/>
        </w:rPr>
        <w:t>differs</w:t>
      </w:r>
      <w:r>
        <w:rPr>
          <w:spacing w:val="-16"/>
          <w:sz w:val="24"/>
        </w:rPr>
        <w:t xml:space="preserve"> </w:t>
      </w:r>
      <w:r>
        <w:rPr>
          <w:sz w:val="24"/>
        </w:rPr>
        <w:t>from</w:t>
      </w:r>
      <w:r>
        <w:rPr>
          <w:spacing w:val="-13"/>
          <w:sz w:val="24"/>
        </w:rPr>
        <w:t xml:space="preserve"> </w:t>
      </w:r>
      <w:r>
        <w:rPr>
          <w:sz w:val="24"/>
        </w:rPr>
        <w:t>that</w:t>
      </w:r>
      <w:r>
        <w:rPr>
          <w:spacing w:val="-13"/>
          <w:sz w:val="24"/>
        </w:rPr>
        <w:t xml:space="preserve"> </w:t>
      </w:r>
      <w:r>
        <w:rPr>
          <w:sz w:val="24"/>
        </w:rPr>
        <w:t>of</w:t>
      </w:r>
      <w:r>
        <w:rPr>
          <w:spacing w:val="-13"/>
          <w:sz w:val="24"/>
        </w:rPr>
        <w:t xml:space="preserve"> </w:t>
      </w:r>
      <w:r>
        <w:rPr>
          <w:sz w:val="24"/>
        </w:rPr>
        <w:t>each</w:t>
      </w:r>
      <w:r>
        <w:rPr>
          <w:spacing w:val="-14"/>
          <w:sz w:val="24"/>
        </w:rPr>
        <w:t xml:space="preserve"> </w:t>
      </w:r>
      <w:r>
        <w:rPr>
          <w:sz w:val="24"/>
        </w:rPr>
        <w:t>of</w:t>
      </w:r>
      <w:r>
        <w:rPr>
          <w:spacing w:val="-15"/>
          <w:sz w:val="24"/>
        </w:rPr>
        <w:t xml:space="preserve"> </w:t>
      </w:r>
      <w:r>
        <w:rPr>
          <w:sz w:val="24"/>
        </w:rPr>
        <w:t>its</w:t>
      </w:r>
      <w:r>
        <w:rPr>
          <w:spacing w:val="-16"/>
          <w:sz w:val="24"/>
        </w:rPr>
        <w:t xml:space="preserve"> </w:t>
      </w:r>
      <w:r>
        <w:rPr>
          <w:sz w:val="24"/>
        </w:rPr>
        <w:t>n</w:t>
      </w:r>
      <w:r>
        <w:rPr>
          <w:spacing w:val="-13"/>
          <w:sz w:val="24"/>
        </w:rPr>
        <w:t xml:space="preserve"> </w:t>
      </w:r>
      <w:r>
        <w:rPr>
          <w:sz w:val="24"/>
        </w:rPr>
        <w:t>neighbors</w:t>
      </w:r>
      <w:r>
        <w:rPr>
          <w:spacing w:val="-16"/>
          <w:sz w:val="24"/>
        </w:rPr>
        <w:t xml:space="preserve"> </w:t>
      </w:r>
      <w:r>
        <w:rPr>
          <w:sz w:val="24"/>
        </w:rPr>
        <w:t>by</w:t>
      </w:r>
      <w:r>
        <w:rPr>
          <w:spacing w:val="-14"/>
          <w:sz w:val="24"/>
        </w:rPr>
        <w:t xml:space="preserve"> </w:t>
      </w:r>
      <w:r>
        <w:rPr>
          <w:sz w:val="24"/>
        </w:rPr>
        <w:t>exactly</w:t>
      </w:r>
      <w:r>
        <w:rPr>
          <w:spacing w:val="-17"/>
          <w:sz w:val="24"/>
        </w:rPr>
        <w:t xml:space="preserve"> </w:t>
      </w:r>
      <w:r>
        <w:rPr>
          <w:sz w:val="24"/>
        </w:rPr>
        <w:t>one</w:t>
      </w:r>
      <w:r>
        <w:rPr>
          <w:spacing w:val="-15"/>
          <w:sz w:val="24"/>
        </w:rPr>
        <w:t xml:space="preserve"> </w:t>
      </w:r>
      <w:r>
        <w:rPr>
          <w:sz w:val="24"/>
        </w:rPr>
        <w:t>bit</w:t>
      </w:r>
      <w:r>
        <w:rPr>
          <w:spacing w:val="-15"/>
          <w:sz w:val="24"/>
        </w:rPr>
        <w:t xml:space="preserve"> </w:t>
      </w:r>
      <w:r>
        <w:rPr>
          <w:sz w:val="24"/>
        </w:rPr>
        <w:t>position.</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Figure 10.8 shows the hypercube structure for n = 1, 2, and</w:t>
      </w:r>
      <w:r>
        <w:rPr>
          <w:spacing w:val="-9"/>
          <w:sz w:val="24"/>
        </w:rPr>
        <w:t xml:space="preserve"> </w:t>
      </w:r>
      <w:r>
        <w:rPr>
          <w:sz w:val="24"/>
        </w:rPr>
        <w:t>3.</w:t>
      </w:r>
    </w:p>
    <w:p>
      <w:pPr>
        <w:pStyle w:val="12"/>
        <w:numPr>
          <w:ilvl w:val="1"/>
          <w:numId w:val="58"/>
        </w:numPr>
        <w:tabs>
          <w:tab w:val="left" w:pos="1656"/>
          <w:tab w:val="left" w:pos="1657"/>
        </w:tabs>
        <w:spacing w:before="2" w:after="0" w:line="240" w:lineRule="auto"/>
        <w:ind w:left="1656" w:right="220" w:hanging="360"/>
        <w:jc w:val="left"/>
        <w:rPr>
          <w:rFonts w:ascii="Symbol" w:hAnsi="Symbol"/>
          <w:sz w:val="24"/>
        </w:rPr>
      </w:pPr>
      <w:r>
        <w:rPr>
          <w:sz w:val="24"/>
        </w:rPr>
        <w:t xml:space="preserve">A one-cube structure has n = 1 and </w:t>
      </w:r>
      <w:r>
        <w:rPr>
          <w:spacing w:val="2"/>
          <w:sz w:val="24"/>
        </w:rPr>
        <w:t>2</w:t>
      </w:r>
      <w:r>
        <w:rPr>
          <w:spacing w:val="2"/>
          <w:position w:val="8"/>
          <w:sz w:val="16"/>
        </w:rPr>
        <w:t xml:space="preserve">n </w:t>
      </w:r>
      <w:r>
        <w:rPr>
          <w:sz w:val="24"/>
        </w:rPr>
        <w:t>= 2. It contains two processors interconnected by a single path.</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drawing>
          <wp:anchor distT="0" distB="0" distL="0" distR="0" simplePos="0" relativeHeight="1024" behindDoc="0" locked="0" layoutInCell="1" allowOverlap="1">
            <wp:simplePos x="0" y="0"/>
            <wp:positionH relativeFrom="page">
              <wp:posOffset>2146935</wp:posOffset>
            </wp:positionH>
            <wp:positionV relativeFrom="paragraph">
              <wp:posOffset>261620</wp:posOffset>
            </wp:positionV>
            <wp:extent cx="4422775" cy="1954530"/>
            <wp:effectExtent l="0" t="0" r="0" b="0"/>
            <wp:wrapTopAndBottom/>
            <wp:docPr id="205"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37.png"/>
                    <pic:cNvPicPr>
                      <a:picLocks noChangeAspect="1"/>
                    </pic:cNvPicPr>
                  </pic:nvPicPr>
                  <pic:blipFill>
                    <a:blip r:embed="rId162" cstate="print"/>
                    <a:stretch>
                      <a:fillRect/>
                    </a:stretch>
                  </pic:blipFill>
                  <pic:spPr>
                    <a:xfrm>
                      <a:off x="0" y="0"/>
                      <a:ext cx="4422608" cy="1954434"/>
                    </a:xfrm>
                    <a:prstGeom prst="rect">
                      <a:avLst/>
                    </a:prstGeom>
                  </pic:spPr>
                </pic:pic>
              </a:graphicData>
            </a:graphic>
          </wp:anchor>
        </w:drawing>
      </w:r>
      <w:r>
        <w:rPr>
          <w:sz w:val="24"/>
        </w:rPr>
        <w:t>A</w:t>
      </w:r>
      <w:r>
        <w:rPr>
          <w:spacing w:val="-11"/>
          <w:sz w:val="24"/>
        </w:rPr>
        <w:t xml:space="preserve"> </w:t>
      </w:r>
      <w:r>
        <w:rPr>
          <w:sz w:val="24"/>
        </w:rPr>
        <w:t>two-cube</w:t>
      </w:r>
      <w:r>
        <w:rPr>
          <w:spacing w:val="-9"/>
          <w:sz w:val="24"/>
        </w:rPr>
        <w:t xml:space="preserve"> </w:t>
      </w:r>
      <w:r>
        <w:rPr>
          <w:sz w:val="24"/>
        </w:rPr>
        <w:t>structure</w:t>
      </w:r>
      <w:r>
        <w:rPr>
          <w:spacing w:val="-10"/>
          <w:sz w:val="24"/>
        </w:rPr>
        <w:t xml:space="preserve"> </w:t>
      </w:r>
      <w:r>
        <w:rPr>
          <w:sz w:val="24"/>
        </w:rPr>
        <w:t>has</w:t>
      </w:r>
      <w:r>
        <w:rPr>
          <w:spacing w:val="-11"/>
          <w:sz w:val="24"/>
        </w:rPr>
        <w:t xml:space="preserve"> </w:t>
      </w:r>
      <w:r>
        <w:rPr>
          <w:sz w:val="24"/>
        </w:rPr>
        <w:t>2</w:t>
      </w:r>
      <w:r>
        <w:rPr>
          <w:position w:val="8"/>
          <w:sz w:val="16"/>
        </w:rPr>
        <w:t>1</w:t>
      </w:r>
      <w:r>
        <w:rPr>
          <w:spacing w:val="7"/>
          <w:position w:val="8"/>
          <w:sz w:val="16"/>
        </w:rPr>
        <w:t xml:space="preserve"> </w:t>
      </w:r>
      <w:r>
        <w:rPr>
          <w:sz w:val="24"/>
        </w:rPr>
        <w:t>=</w:t>
      </w:r>
      <w:r>
        <w:rPr>
          <w:spacing w:val="-10"/>
          <w:sz w:val="24"/>
        </w:rPr>
        <w:t xml:space="preserve"> </w:t>
      </w:r>
      <w:r>
        <w:rPr>
          <w:sz w:val="24"/>
        </w:rPr>
        <w:t>2</w:t>
      </w:r>
      <w:r>
        <w:rPr>
          <w:spacing w:val="-10"/>
          <w:sz w:val="24"/>
        </w:rPr>
        <w:t xml:space="preserve"> </w:t>
      </w:r>
      <w:r>
        <w:rPr>
          <w:sz w:val="24"/>
        </w:rPr>
        <w:t>and</w:t>
      </w:r>
      <w:r>
        <w:rPr>
          <w:spacing w:val="-9"/>
          <w:sz w:val="24"/>
        </w:rPr>
        <w:t xml:space="preserve"> </w:t>
      </w:r>
      <w:r>
        <w:rPr>
          <w:sz w:val="24"/>
        </w:rPr>
        <w:t>2</w:t>
      </w:r>
      <w:r>
        <w:rPr>
          <w:position w:val="8"/>
          <w:sz w:val="16"/>
        </w:rPr>
        <w:t>n</w:t>
      </w:r>
      <w:r>
        <w:rPr>
          <w:spacing w:val="6"/>
          <w:position w:val="8"/>
          <w:sz w:val="16"/>
        </w:rPr>
        <w:t xml:space="preserve"> </w:t>
      </w:r>
      <w:r>
        <w:rPr>
          <w:sz w:val="24"/>
        </w:rPr>
        <w:t>=</w:t>
      </w:r>
      <w:r>
        <w:rPr>
          <w:spacing w:val="-12"/>
          <w:sz w:val="24"/>
        </w:rPr>
        <w:t xml:space="preserve"> </w:t>
      </w:r>
      <w:r>
        <w:rPr>
          <w:sz w:val="24"/>
        </w:rPr>
        <w:t>4.</w:t>
      </w:r>
      <w:r>
        <w:rPr>
          <w:spacing w:val="-11"/>
          <w:sz w:val="24"/>
        </w:rPr>
        <w:t xml:space="preserve"> </w:t>
      </w:r>
      <w:r>
        <w:rPr>
          <w:sz w:val="24"/>
        </w:rPr>
        <w:t>It</w:t>
      </w:r>
      <w:r>
        <w:rPr>
          <w:spacing w:val="-10"/>
          <w:sz w:val="24"/>
        </w:rPr>
        <w:t xml:space="preserve"> </w:t>
      </w:r>
      <w:r>
        <w:rPr>
          <w:sz w:val="24"/>
        </w:rPr>
        <w:t>contains</w:t>
      </w:r>
      <w:r>
        <w:rPr>
          <w:spacing w:val="-11"/>
          <w:sz w:val="24"/>
        </w:rPr>
        <w:t xml:space="preserve"> </w:t>
      </w:r>
      <w:r>
        <w:rPr>
          <w:sz w:val="24"/>
        </w:rPr>
        <w:t>four</w:t>
      </w:r>
      <w:r>
        <w:rPr>
          <w:spacing w:val="-10"/>
          <w:sz w:val="24"/>
        </w:rPr>
        <w:t xml:space="preserve"> </w:t>
      </w:r>
      <w:r>
        <w:rPr>
          <w:sz w:val="24"/>
        </w:rPr>
        <w:t>nodes</w:t>
      </w:r>
      <w:r>
        <w:rPr>
          <w:spacing w:val="-11"/>
          <w:sz w:val="24"/>
        </w:rPr>
        <w:t xml:space="preserve"> </w:t>
      </w:r>
      <w:r>
        <w:rPr>
          <w:sz w:val="24"/>
        </w:rPr>
        <w:t>interconnected</w:t>
      </w:r>
      <w:r>
        <w:rPr>
          <w:spacing w:val="-9"/>
          <w:sz w:val="24"/>
        </w:rPr>
        <w:t xml:space="preserve"> </w:t>
      </w:r>
      <w:r>
        <w:rPr>
          <w:sz w:val="24"/>
        </w:rPr>
        <w:t>as</w:t>
      </w:r>
      <w:r>
        <w:rPr>
          <w:spacing w:val="-11"/>
          <w:sz w:val="24"/>
        </w:rPr>
        <w:t xml:space="preserve"> </w:t>
      </w:r>
      <w:r>
        <w:rPr>
          <w:sz w:val="24"/>
        </w:rPr>
        <w:t>a</w:t>
      </w:r>
      <w:r>
        <w:rPr>
          <w:spacing w:val="-10"/>
          <w:sz w:val="24"/>
        </w:rPr>
        <w:t xml:space="preserve"> </w:t>
      </w:r>
      <w:r>
        <w:rPr>
          <w:sz w:val="24"/>
        </w:rPr>
        <w:t>square.</w:t>
      </w:r>
    </w:p>
    <w:p>
      <w:pPr>
        <w:spacing w:before="102" w:line="243" w:lineRule="exact"/>
        <w:ind w:left="4205" w:right="0" w:firstLine="0"/>
        <w:jc w:val="left"/>
        <w:rPr>
          <w:b/>
          <w:sz w:val="20"/>
        </w:rPr>
      </w:pPr>
      <w:r>
        <w:rPr>
          <w:b/>
          <w:sz w:val="20"/>
        </w:rPr>
        <w:t>Figure 10.8: Hypercube structures for n = 1,2,3</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A three-cube structure has eight nodes interconnected as a</w:t>
      </w:r>
      <w:r>
        <w:rPr>
          <w:spacing w:val="-8"/>
          <w:sz w:val="24"/>
        </w:rPr>
        <w:t xml:space="preserve"> </w:t>
      </w:r>
      <w:r>
        <w:rPr>
          <w:sz w:val="24"/>
        </w:rPr>
        <w:t>cube.</w:t>
      </w:r>
    </w:p>
    <w:p>
      <w:pPr>
        <w:pStyle w:val="12"/>
        <w:numPr>
          <w:ilvl w:val="1"/>
          <w:numId w:val="58"/>
        </w:numPr>
        <w:tabs>
          <w:tab w:val="left" w:pos="1656"/>
          <w:tab w:val="left" w:pos="1657"/>
        </w:tabs>
        <w:spacing w:before="2" w:after="0" w:line="305" w:lineRule="exact"/>
        <w:ind w:left="1656" w:right="0" w:hanging="360"/>
        <w:jc w:val="left"/>
        <w:rPr>
          <w:rFonts w:ascii="Symbol" w:hAnsi="Symbol"/>
          <w:sz w:val="24"/>
        </w:rPr>
      </w:pPr>
      <w:r>
        <w:rPr>
          <w:sz w:val="24"/>
        </w:rPr>
        <w:t>An n-cube structure has 2n nodes with a processor residing in each</w:t>
      </w:r>
      <w:r>
        <w:rPr>
          <w:spacing w:val="-10"/>
          <w:sz w:val="24"/>
        </w:rPr>
        <w:t xml:space="preserve"> </w:t>
      </w:r>
      <w:r>
        <w:rPr>
          <w:sz w:val="24"/>
        </w:rPr>
        <w:t>node.</w:t>
      </w:r>
    </w:p>
    <w:p>
      <w:pPr>
        <w:pStyle w:val="12"/>
        <w:numPr>
          <w:ilvl w:val="1"/>
          <w:numId w:val="58"/>
        </w:numPr>
        <w:tabs>
          <w:tab w:val="left" w:pos="1656"/>
          <w:tab w:val="left" w:pos="1657"/>
        </w:tabs>
        <w:spacing w:before="0" w:after="0" w:line="242" w:lineRule="auto"/>
        <w:ind w:left="1656" w:right="226" w:hanging="360"/>
        <w:jc w:val="left"/>
        <w:rPr>
          <w:rFonts w:ascii="Symbol" w:hAnsi="Symbol"/>
          <w:sz w:val="24"/>
        </w:rPr>
      </w:pPr>
      <w:r>
        <w:rPr>
          <w:sz w:val="24"/>
        </w:rPr>
        <w:t>Each node is assigned a binary address in such a way that the addresses of two neighbors differ in exactly one bit</w:t>
      </w:r>
      <w:r>
        <w:rPr>
          <w:spacing w:val="-5"/>
          <w:sz w:val="24"/>
        </w:rPr>
        <w:t xml:space="preserve"> </w:t>
      </w:r>
      <w:r>
        <w:rPr>
          <w:sz w:val="24"/>
        </w:rPr>
        <w:t>position.</w:t>
      </w:r>
    </w:p>
    <w:p>
      <w:pPr>
        <w:pStyle w:val="12"/>
        <w:numPr>
          <w:ilvl w:val="1"/>
          <w:numId w:val="58"/>
        </w:numPr>
        <w:tabs>
          <w:tab w:val="left" w:pos="1656"/>
          <w:tab w:val="left" w:pos="1657"/>
        </w:tabs>
        <w:spacing w:before="0" w:after="0" w:line="240" w:lineRule="auto"/>
        <w:ind w:left="1656" w:right="219" w:hanging="360"/>
        <w:jc w:val="left"/>
        <w:rPr>
          <w:rFonts w:ascii="Symbol" w:hAnsi="Symbol"/>
          <w:sz w:val="24"/>
        </w:rPr>
      </w:pPr>
      <w:r>
        <w:rPr>
          <w:sz w:val="24"/>
        </w:rPr>
        <w:t>For</w:t>
      </w:r>
      <w:r>
        <w:rPr>
          <w:spacing w:val="-6"/>
          <w:sz w:val="24"/>
        </w:rPr>
        <w:t xml:space="preserve"> </w:t>
      </w:r>
      <w:r>
        <w:rPr>
          <w:sz w:val="24"/>
        </w:rPr>
        <w:t>example,</w:t>
      </w:r>
      <w:r>
        <w:rPr>
          <w:spacing w:val="-8"/>
          <w:sz w:val="24"/>
        </w:rPr>
        <w:t xml:space="preserve"> </w:t>
      </w:r>
      <w:r>
        <w:rPr>
          <w:sz w:val="24"/>
        </w:rPr>
        <w:t>the</w:t>
      </w:r>
      <w:r>
        <w:rPr>
          <w:spacing w:val="-8"/>
          <w:sz w:val="24"/>
        </w:rPr>
        <w:t xml:space="preserve"> </w:t>
      </w:r>
      <w:r>
        <w:rPr>
          <w:sz w:val="24"/>
        </w:rPr>
        <w:t>three</w:t>
      </w:r>
      <w:r>
        <w:rPr>
          <w:spacing w:val="-7"/>
          <w:sz w:val="24"/>
        </w:rPr>
        <w:t xml:space="preserve"> </w:t>
      </w:r>
      <w:r>
        <w:rPr>
          <w:sz w:val="24"/>
        </w:rPr>
        <w:t>neighbors</w:t>
      </w:r>
      <w:r>
        <w:rPr>
          <w:spacing w:val="-6"/>
          <w:sz w:val="24"/>
        </w:rPr>
        <w:t xml:space="preserve"> </w:t>
      </w:r>
      <w:r>
        <w:rPr>
          <w:sz w:val="24"/>
        </w:rPr>
        <w:t>of</w:t>
      </w:r>
      <w:r>
        <w:rPr>
          <w:spacing w:val="-8"/>
          <w:sz w:val="24"/>
        </w:rPr>
        <w:t xml:space="preserve"> </w:t>
      </w:r>
      <w:r>
        <w:rPr>
          <w:sz w:val="24"/>
        </w:rPr>
        <w:t>the</w:t>
      </w:r>
      <w:r>
        <w:rPr>
          <w:spacing w:val="-7"/>
          <w:sz w:val="24"/>
        </w:rPr>
        <w:t xml:space="preserve"> </w:t>
      </w:r>
      <w:r>
        <w:rPr>
          <w:sz w:val="24"/>
        </w:rPr>
        <w:t>node</w:t>
      </w:r>
      <w:r>
        <w:rPr>
          <w:spacing w:val="-6"/>
          <w:sz w:val="24"/>
        </w:rPr>
        <w:t xml:space="preserve"> </w:t>
      </w:r>
      <w:r>
        <w:rPr>
          <w:sz w:val="24"/>
        </w:rPr>
        <w:t>with</w:t>
      </w:r>
      <w:r>
        <w:rPr>
          <w:spacing w:val="-5"/>
          <w:sz w:val="24"/>
        </w:rPr>
        <w:t xml:space="preserve"> </w:t>
      </w:r>
      <w:r>
        <w:rPr>
          <w:sz w:val="24"/>
        </w:rPr>
        <w:t>address</w:t>
      </w:r>
      <w:r>
        <w:rPr>
          <w:spacing w:val="-9"/>
          <w:sz w:val="24"/>
        </w:rPr>
        <w:t xml:space="preserve"> </w:t>
      </w:r>
      <w:r>
        <w:rPr>
          <w:sz w:val="24"/>
        </w:rPr>
        <w:t>100</w:t>
      </w:r>
      <w:r>
        <w:rPr>
          <w:spacing w:val="-7"/>
          <w:sz w:val="24"/>
        </w:rPr>
        <w:t xml:space="preserve"> </w:t>
      </w:r>
      <w:r>
        <w:rPr>
          <w:sz w:val="24"/>
        </w:rPr>
        <w:t>in</w:t>
      </w:r>
      <w:r>
        <w:rPr>
          <w:spacing w:val="-7"/>
          <w:sz w:val="24"/>
        </w:rPr>
        <w:t xml:space="preserve"> </w:t>
      </w:r>
      <w:r>
        <w:rPr>
          <w:sz w:val="24"/>
        </w:rPr>
        <w:t>a</w:t>
      </w:r>
      <w:r>
        <w:rPr>
          <w:spacing w:val="-9"/>
          <w:sz w:val="24"/>
        </w:rPr>
        <w:t xml:space="preserve"> </w:t>
      </w:r>
      <w:r>
        <w:rPr>
          <w:sz w:val="24"/>
        </w:rPr>
        <w:t>three-cube</w:t>
      </w:r>
      <w:r>
        <w:rPr>
          <w:spacing w:val="-5"/>
          <w:sz w:val="24"/>
        </w:rPr>
        <w:t xml:space="preserve"> </w:t>
      </w:r>
      <w:r>
        <w:rPr>
          <w:sz w:val="24"/>
        </w:rPr>
        <w:t>structure</w:t>
      </w:r>
      <w:r>
        <w:rPr>
          <w:spacing w:val="-8"/>
          <w:sz w:val="24"/>
        </w:rPr>
        <w:t xml:space="preserve"> </w:t>
      </w:r>
      <w:r>
        <w:rPr>
          <w:sz w:val="24"/>
        </w:rPr>
        <w:t>are 000,110, and</w:t>
      </w:r>
      <w:r>
        <w:rPr>
          <w:spacing w:val="-2"/>
          <w:sz w:val="24"/>
        </w:rPr>
        <w:t xml:space="preserve"> </w:t>
      </w:r>
      <w:r>
        <w:rPr>
          <w:sz w:val="24"/>
        </w:rPr>
        <w:t>101.</w:t>
      </w:r>
    </w:p>
    <w:p>
      <w:pPr>
        <w:pStyle w:val="12"/>
        <w:numPr>
          <w:ilvl w:val="1"/>
          <w:numId w:val="58"/>
        </w:numPr>
        <w:tabs>
          <w:tab w:val="left" w:pos="1656"/>
          <w:tab w:val="left" w:pos="1657"/>
        </w:tabs>
        <w:spacing w:before="0" w:after="0" w:line="304" w:lineRule="exact"/>
        <w:ind w:left="1656" w:right="0" w:hanging="360"/>
        <w:jc w:val="left"/>
        <w:rPr>
          <w:rFonts w:ascii="Symbol" w:hAnsi="Symbol"/>
          <w:sz w:val="24"/>
        </w:rPr>
      </w:pPr>
      <w:r>
        <w:rPr>
          <w:sz w:val="24"/>
        </w:rPr>
        <w:t>Each of these binary numbers differs from address 100 by one bit</w:t>
      </w:r>
      <w:r>
        <w:rPr>
          <w:spacing w:val="-14"/>
          <w:sz w:val="24"/>
        </w:rPr>
        <w:t xml:space="preserve"> </w:t>
      </w:r>
      <w:r>
        <w:rPr>
          <w:sz w:val="24"/>
        </w:rPr>
        <w:t>value.</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For example, in a three-cube structure, node 000 can communicate directly with node</w:t>
      </w:r>
      <w:r>
        <w:rPr>
          <w:spacing w:val="-24"/>
          <w:sz w:val="24"/>
        </w:rPr>
        <w:t xml:space="preserve"> </w:t>
      </w:r>
      <w:r>
        <w:rPr>
          <w:sz w:val="24"/>
        </w:rPr>
        <w:t>001.</w:t>
      </w:r>
    </w:p>
    <w:p>
      <w:pPr>
        <w:pStyle w:val="12"/>
        <w:numPr>
          <w:ilvl w:val="1"/>
          <w:numId w:val="58"/>
        </w:numPr>
        <w:tabs>
          <w:tab w:val="left" w:pos="1656"/>
          <w:tab w:val="left" w:pos="1657"/>
        </w:tabs>
        <w:spacing w:before="0" w:after="0" w:line="240" w:lineRule="auto"/>
        <w:ind w:left="1656" w:right="229" w:hanging="360"/>
        <w:jc w:val="left"/>
        <w:rPr>
          <w:rFonts w:ascii="Symbol" w:hAnsi="Symbol"/>
          <w:sz w:val="24"/>
        </w:rPr>
      </w:pPr>
      <w:r>
        <w:rPr>
          <w:sz w:val="24"/>
        </w:rPr>
        <w:t>It must cross at least two links to communicate with 011 (from 000 to 001 to 011 or from 000 to 010 to</w:t>
      </w:r>
      <w:r>
        <w:rPr>
          <w:spacing w:val="-3"/>
          <w:sz w:val="24"/>
        </w:rPr>
        <w:t xml:space="preserve"> </w:t>
      </w:r>
      <w:r>
        <w:rPr>
          <w:sz w:val="24"/>
        </w:rPr>
        <w:t>011).</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It</w:t>
      </w:r>
      <w:r>
        <w:rPr>
          <w:spacing w:val="-6"/>
          <w:sz w:val="24"/>
        </w:rPr>
        <w:t xml:space="preserve"> </w:t>
      </w:r>
      <w:r>
        <w:rPr>
          <w:sz w:val="24"/>
        </w:rPr>
        <w:t>is</w:t>
      </w:r>
      <w:r>
        <w:rPr>
          <w:spacing w:val="-8"/>
          <w:sz w:val="24"/>
        </w:rPr>
        <w:t xml:space="preserve"> </w:t>
      </w:r>
      <w:r>
        <w:rPr>
          <w:sz w:val="24"/>
        </w:rPr>
        <w:t>necessary</w:t>
      </w:r>
      <w:r>
        <w:rPr>
          <w:spacing w:val="-8"/>
          <w:sz w:val="24"/>
        </w:rPr>
        <w:t xml:space="preserve"> </w:t>
      </w:r>
      <w:r>
        <w:rPr>
          <w:sz w:val="24"/>
        </w:rPr>
        <w:t>to</w:t>
      </w:r>
      <w:r>
        <w:rPr>
          <w:spacing w:val="-7"/>
          <w:sz w:val="24"/>
        </w:rPr>
        <w:t xml:space="preserve"> </w:t>
      </w:r>
      <w:r>
        <w:rPr>
          <w:sz w:val="24"/>
        </w:rPr>
        <w:t>go</w:t>
      </w:r>
      <w:r>
        <w:rPr>
          <w:spacing w:val="-8"/>
          <w:sz w:val="24"/>
        </w:rPr>
        <w:t xml:space="preserve"> </w:t>
      </w:r>
      <w:r>
        <w:rPr>
          <w:sz w:val="24"/>
        </w:rPr>
        <w:t>through</w:t>
      </w:r>
      <w:r>
        <w:rPr>
          <w:spacing w:val="-7"/>
          <w:sz w:val="24"/>
        </w:rPr>
        <w:t xml:space="preserve"> </w:t>
      </w:r>
      <w:r>
        <w:rPr>
          <w:sz w:val="24"/>
        </w:rPr>
        <w:t>at</w:t>
      </w:r>
      <w:r>
        <w:rPr>
          <w:spacing w:val="-6"/>
          <w:sz w:val="24"/>
        </w:rPr>
        <w:t xml:space="preserve"> </w:t>
      </w:r>
      <w:r>
        <w:rPr>
          <w:sz w:val="24"/>
        </w:rPr>
        <w:t>least</w:t>
      </w:r>
      <w:r>
        <w:rPr>
          <w:spacing w:val="-7"/>
          <w:sz w:val="24"/>
        </w:rPr>
        <w:t xml:space="preserve"> </w:t>
      </w:r>
      <w:r>
        <w:rPr>
          <w:sz w:val="24"/>
        </w:rPr>
        <w:t>three</w:t>
      </w:r>
      <w:r>
        <w:rPr>
          <w:spacing w:val="-7"/>
          <w:sz w:val="24"/>
        </w:rPr>
        <w:t xml:space="preserve"> </w:t>
      </w:r>
      <w:r>
        <w:rPr>
          <w:sz w:val="24"/>
        </w:rPr>
        <w:t>links</w:t>
      </w:r>
      <w:r>
        <w:rPr>
          <w:spacing w:val="-7"/>
          <w:sz w:val="24"/>
        </w:rPr>
        <w:t xml:space="preserve"> </w:t>
      </w:r>
      <w:r>
        <w:rPr>
          <w:sz w:val="24"/>
        </w:rPr>
        <w:t>to</w:t>
      </w:r>
      <w:r>
        <w:rPr>
          <w:spacing w:val="-7"/>
          <w:sz w:val="24"/>
        </w:rPr>
        <w:t xml:space="preserve"> </w:t>
      </w:r>
      <w:r>
        <w:rPr>
          <w:sz w:val="24"/>
        </w:rPr>
        <w:t>communicate</w:t>
      </w:r>
      <w:r>
        <w:rPr>
          <w:spacing w:val="-7"/>
          <w:sz w:val="24"/>
        </w:rPr>
        <w:t xml:space="preserve"> </w:t>
      </w:r>
      <w:r>
        <w:rPr>
          <w:sz w:val="24"/>
        </w:rPr>
        <w:t>from</w:t>
      </w:r>
      <w:r>
        <w:rPr>
          <w:spacing w:val="-10"/>
          <w:sz w:val="24"/>
        </w:rPr>
        <w:t xml:space="preserve"> </w:t>
      </w:r>
      <w:r>
        <w:rPr>
          <w:sz w:val="24"/>
        </w:rPr>
        <w:t>node</w:t>
      </w:r>
      <w:r>
        <w:rPr>
          <w:spacing w:val="-8"/>
          <w:sz w:val="24"/>
        </w:rPr>
        <w:t xml:space="preserve"> </w:t>
      </w:r>
      <w:r>
        <w:rPr>
          <w:sz w:val="24"/>
        </w:rPr>
        <w:t>000</w:t>
      </w:r>
      <w:r>
        <w:rPr>
          <w:spacing w:val="-8"/>
          <w:sz w:val="24"/>
        </w:rPr>
        <w:t xml:space="preserve"> </w:t>
      </w:r>
      <w:r>
        <w:rPr>
          <w:sz w:val="24"/>
        </w:rPr>
        <w:t>to</w:t>
      </w:r>
      <w:r>
        <w:rPr>
          <w:spacing w:val="-10"/>
          <w:sz w:val="24"/>
        </w:rPr>
        <w:t xml:space="preserve"> </w:t>
      </w:r>
      <w:r>
        <w:rPr>
          <w:sz w:val="24"/>
        </w:rPr>
        <w:t>node</w:t>
      </w:r>
      <w:r>
        <w:rPr>
          <w:spacing w:val="-8"/>
          <w:sz w:val="24"/>
        </w:rPr>
        <w:t xml:space="preserve"> </w:t>
      </w:r>
      <w:r>
        <w:rPr>
          <w:sz w:val="24"/>
        </w:rPr>
        <w:t>111.</w:t>
      </w:r>
    </w:p>
    <w:p>
      <w:pPr>
        <w:spacing w:after="0" w:line="305" w:lineRule="exact"/>
        <w:jc w:val="left"/>
        <w:rPr>
          <w:rFonts w:ascii="Symbol" w:hAnsi="Symbol"/>
          <w:sz w:val="24"/>
        </w:rPr>
        <w:sectPr>
          <w:pgSz w:w="12240" w:h="15840"/>
          <w:pgMar w:top="1660" w:right="700" w:bottom="1100" w:left="720" w:header="720" w:footer="901" w:gutter="0"/>
        </w:sectPr>
      </w:pPr>
    </w:p>
    <w:p>
      <w:pPr>
        <w:pStyle w:val="6"/>
        <w:spacing w:before="9"/>
        <w:ind w:left="0" w:firstLine="0"/>
        <w:rPr>
          <w:sz w:val="13"/>
        </w:rPr>
      </w:pPr>
    </w:p>
    <w:p>
      <w:pPr>
        <w:pStyle w:val="12"/>
        <w:numPr>
          <w:ilvl w:val="1"/>
          <w:numId w:val="58"/>
        </w:numPr>
        <w:tabs>
          <w:tab w:val="left" w:pos="1656"/>
          <w:tab w:val="left" w:pos="1657"/>
        </w:tabs>
        <w:spacing w:before="100" w:after="0" w:line="242" w:lineRule="auto"/>
        <w:ind w:left="1656" w:right="219" w:hanging="360"/>
        <w:jc w:val="left"/>
        <w:rPr>
          <w:rFonts w:ascii="Symbol" w:hAnsi="Symbol"/>
          <w:sz w:val="24"/>
        </w:rPr>
      </w:pPr>
      <w:r>
        <w:rPr>
          <w:sz w:val="24"/>
        </w:rPr>
        <w:t>A routing procedure can be developed by computing the exclusive-OR of the source node address with the destination node</w:t>
      </w:r>
      <w:r>
        <w:rPr>
          <w:spacing w:val="-5"/>
          <w:sz w:val="24"/>
        </w:rPr>
        <w:t xml:space="preserve"> </w:t>
      </w:r>
      <w:r>
        <w:rPr>
          <w:sz w:val="24"/>
        </w:rPr>
        <w:t>address.</w:t>
      </w:r>
    </w:p>
    <w:p>
      <w:pPr>
        <w:pStyle w:val="12"/>
        <w:numPr>
          <w:ilvl w:val="1"/>
          <w:numId w:val="58"/>
        </w:numPr>
        <w:tabs>
          <w:tab w:val="left" w:pos="1656"/>
          <w:tab w:val="left" w:pos="1657"/>
        </w:tabs>
        <w:spacing w:before="0" w:after="0" w:line="240" w:lineRule="auto"/>
        <w:ind w:left="1656" w:right="218" w:hanging="360"/>
        <w:jc w:val="left"/>
        <w:rPr>
          <w:rFonts w:ascii="Symbol" w:hAnsi="Symbol"/>
          <w:sz w:val="24"/>
        </w:rPr>
      </w:pPr>
      <w:r>
        <w:rPr>
          <w:sz w:val="24"/>
        </w:rPr>
        <w:t>For</w:t>
      </w:r>
      <w:r>
        <w:rPr>
          <w:spacing w:val="-11"/>
          <w:sz w:val="24"/>
        </w:rPr>
        <w:t xml:space="preserve"> </w:t>
      </w:r>
      <w:r>
        <w:rPr>
          <w:sz w:val="24"/>
        </w:rPr>
        <w:t>example,</w:t>
      </w:r>
      <w:r>
        <w:rPr>
          <w:spacing w:val="-10"/>
          <w:sz w:val="24"/>
        </w:rPr>
        <w:t xml:space="preserve"> </w:t>
      </w:r>
      <w:r>
        <w:rPr>
          <w:sz w:val="24"/>
        </w:rPr>
        <w:t>in</w:t>
      </w:r>
      <w:r>
        <w:rPr>
          <w:spacing w:val="-12"/>
          <w:sz w:val="24"/>
        </w:rPr>
        <w:t xml:space="preserve"> </w:t>
      </w:r>
      <w:r>
        <w:rPr>
          <w:sz w:val="24"/>
        </w:rPr>
        <w:t>a</w:t>
      </w:r>
      <w:r>
        <w:rPr>
          <w:spacing w:val="-11"/>
          <w:sz w:val="24"/>
        </w:rPr>
        <w:t xml:space="preserve"> </w:t>
      </w:r>
      <w:r>
        <w:rPr>
          <w:sz w:val="24"/>
        </w:rPr>
        <w:t>three-cube</w:t>
      </w:r>
      <w:r>
        <w:rPr>
          <w:spacing w:val="-9"/>
          <w:sz w:val="24"/>
        </w:rPr>
        <w:t xml:space="preserve"> </w:t>
      </w:r>
      <w:r>
        <w:rPr>
          <w:sz w:val="24"/>
        </w:rPr>
        <w:t>structure,</w:t>
      </w:r>
      <w:r>
        <w:rPr>
          <w:spacing w:val="-13"/>
          <w:sz w:val="24"/>
        </w:rPr>
        <w:t xml:space="preserve"> </w:t>
      </w:r>
      <w:r>
        <w:rPr>
          <w:sz w:val="24"/>
        </w:rPr>
        <w:t>a</w:t>
      </w:r>
      <w:r>
        <w:rPr>
          <w:spacing w:val="-11"/>
          <w:sz w:val="24"/>
        </w:rPr>
        <w:t xml:space="preserve"> </w:t>
      </w:r>
      <w:r>
        <w:rPr>
          <w:sz w:val="24"/>
        </w:rPr>
        <w:t>message</w:t>
      </w:r>
      <w:r>
        <w:rPr>
          <w:spacing w:val="-13"/>
          <w:sz w:val="24"/>
        </w:rPr>
        <w:t xml:space="preserve"> </w:t>
      </w:r>
      <w:r>
        <w:rPr>
          <w:sz w:val="24"/>
        </w:rPr>
        <w:t>at</w:t>
      </w:r>
      <w:r>
        <w:rPr>
          <w:spacing w:val="-10"/>
          <w:sz w:val="24"/>
        </w:rPr>
        <w:t xml:space="preserve"> </w:t>
      </w:r>
      <w:r>
        <w:rPr>
          <w:sz w:val="24"/>
        </w:rPr>
        <w:t>010</w:t>
      </w:r>
      <w:r>
        <w:rPr>
          <w:spacing w:val="-9"/>
          <w:sz w:val="24"/>
        </w:rPr>
        <w:t xml:space="preserve"> </w:t>
      </w:r>
      <w:r>
        <w:rPr>
          <w:sz w:val="24"/>
        </w:rPr>
        <w:t>going</w:t>
      </w:r>
      <w:r>
        <w:rPr>
          <w:spacing w:val="-14"/>
          <w:sz w:val="24"/>
        </w:rPr>
        <w:t xml:space="preserve"> </w:t>
      </w:r>
      <w:r>
        <w:rPr>
          <w:sz w:val="24"/>
        </w:rPr>
        <w:t>to</w:t>
      </w:r>
      <w:r>
        <w:rPr>
          <w:spacing w:val="-11"/>
          <w:sz w:val="24"/>
        </w:rPr>
        <w:t xml:space="preserve"> </w:t>
      </w:r>
      <w:r>
        <w:rPr>
          <w:sz w:val="24"/>
        </w:rPr>
        <w:t>001</w:t>
      </w:r>
      <w:r>
        <w:rPr>
          <w:spacing w:val="-12"/>
          <w:sz w:val="24"/>
        </w:rPr>
        <w:t xml:space="preserve"> </w:t>
      </w:r>
      <w:r>
        <w:rPr>
          <w:sz w:val="24"/>
        </w:rPr>
        <w:t>produces</w:t>
      </w:r>
      <w:r>
        <w:rPr>
          <w:spacing w:val="-10"/>
          <w:sz w:val="24"/>
        </w:rPr>
        <w:t xml:space="preserve"> </w:t>
      </w:r>
      <w:r>
        <w:rPr>
          <w:sz w:val="24"/>
        </w:rPr>
        <w:t>an</w:t>
      </w:r>
      <w:r>
        <w:rPr>
          <w:spacing w:val="-12"/>
          <w:sz w:val="24"/>
        </w:rPr>
        <w:t xml:space="preserve"> </w:t>
      </w:r>
      <w:r>
        <w:rPr>
          <w:sz w:val="24"/>
        </w:rPr>
        <w:t>exclusive- OR of the two addresses equal to</w:t>
      </w:r>
      <w:r>
        <w:rPr>
          <w:spacing w:val="-8"/>
          <w:sz w:val="24"/>
        </w:rPr>
        <w:t xml:space="preserve"> </w:t>
      </w:r>
      <w:r>
        <w:rPr>
          <w:sz w:val="24"/>
        </w:rPr>
        <w:t>011.</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The</w:t>
      </w:r>
      <w:r>
        <w:rPr>
          <w:spacing w:val="-11"/>
          <w:sz w:val="24"/>
        </w:rPr>
        <w:t xml:space="preserve"> </w:t>
      </w:r>
      <w:r>
        <w:rPr>
          <w:sz w:val="24"/>
        </w:rPr>
        <w:t>message</w:t>
      </w:r>
      <w:r>
        <w:rPr>
          <w:spacing w:val="-9"/>
          <w:sz w:val="24"/>
        </w:rPr>
        <w:t xml:space="preserve"> </w:t>
      </w:r>
      <w:r>
        <w:rPr>
          <w:sz w:val="24"/>
        </w:rPr>
        <w:t>can</w:t>
      </w:r>
      <w:r>
        <w:rPr>
          <w:spacing w:val="-8"/>
          <w:sz w:val="24"/>
        </w:rPr>
        <w:t xml:space="preserve"> </w:t>
      </w:r>
      <w:r>
        <w:rPr>
          <w:sz w:val="24"/>
        </w:rPr>
        <w:t>be</w:t>
      </w:r>
      <w:r>
        <w:rPr>
          <w:spacing w:val="-8"/>
          <w:sz w:val="24"/>
        </w:rPr>
        <w:t xml:space="preserve"> </w:t>
      </w:r>
      <w:r>
        <w:rPr>
          <w:sz w:val="24"/>
        </w:rPr>
        <w:t>sent</w:t>
      </w:r>
      <w:r>
        <w:rPr>
          <w:spacing w:val="-11"/>
          <w:sz w:val="24"/>
        </w:rPr>
        <w:t xml:space="preserve"> </w:t>
      </w:r>
      <w:r>
        <w:rPr>
          <w:sz w:val="24"/>
        </w:rPr>
        <w:t>along</w:t>
      </w:r>
      <w:r>
        <w:rPr>
          <w:spacing w:val="-10"/>
          <w:sz w:val="24"/>
        </w:rPr>
        <w:t xml:space="preserve"> </w:t>
      </w:r>
      <w:r>
        <w:rPr>
          <w:sz w:val="24"/>
        </w:rPr>
        <w:t>the</w:t>
      </w:r>
      <w:r>
        <w:rPr>
          <w:spacing w:val="-11"/>
          <w:sz w:val="24"/>
        </w:rPr>
        <w:t xml:space="preserve"> </w:t>
      </w:r>
      <w:r>
        <w:rPr>
          <w:sz w:val="24"/>
        </w:rPr>
        <w:t>second</w:t>
      </w:r>
      <w:r>
        <w:rPr>
          <w:spacing w:val="-7"/>
          <w:sz w:val="24"/>
        </w:rPr>
        <w:t xml:space="preserve"> </w:t>
      </w:r>
      <w:r>
        <w:rPr>
          <w:sz w:val="24"/>
        </w:rPr>
        <w:t>axis</w:t>
      </w:r>
      <w:r>
        <w:rPr>
          <w:spacing w:val="-11"/>
          <w:sz w:val="24"/>
        </w:rPr>
        <w:t xml:space="preserve"> </w:t>
      </w:r>
      <w:r>
        <w:rPr>
          <w:sz w:val="24"/>
        </w:rPr>
        <w:t>to</w:t>
      </w:r>
      <w:r>
        <w:rPr>
          <w:spacing w:val="-11"/>
          <w:sz w:val="24"/>
        </w:rPr>
        <w:t xml:space="preserve"> </w:t>
      </w:r>
      <w:r>
        <w:rPr>
          <w:sz w:val="24"/>
        </w:rPr>
        <w:t>000</w:t>
      </w:r>
      <w:r>
        <w:rPr>
          <w:spacing w:val="-9"/>
          <w:sz w:val="24"/>
        </w:rPr>
        <w:t xml:space="preserve"> </w:t>
      </w:r>
      <w:r>
        <w:rPr>
          <w:sz w:val="24"/>
        </w:rPr>
        <w:t>and</w:t>
      </w:r>
      <w:r>
        <w:rPr>
          <w:spacing w:val="-9"/>
          <w:sz w:val="24"/>
        </w:rPr>
        <w:t xml:space="preserve"> </w:t>
      </w:r>
      <w:r>
        <w:rPr>
          <w:sz w:val="24"/>
        </w:rPr>
        <w:t>then</w:t>
      </w:r>
      <w:r>
        <w:rPr>
          <w:spacing w:val="-9"/>
          <w:sz w:val="24"/>
        </w:rPr>
        <w:t xml:space="preserve"> </w:t>
      </w:r>
      <w:r>
        <w:rPr>
          <w:sz w:val="24"/>
        </w:rPr>
        <w:t>through</w:t>
      </w:r>
      <w:r>
        <w:rPr>
          <w:spacing w:val="-9"/>
          <w:sz w:val="24"/>
        </w:rPr>
        <w:t xml:space="preserve"> </w:t>
      </w:r>
      <w:r>
        <w:rPr>
          <w:sz w:val="24"/>
        </w:rPr>
        <w:t>the</w:t>
      </w:r>
      <w:r>
        <w:rPr>
          <w:spacing w:val="-9"/>
          <w:sz w:val="24"/>
        </w:rPr>
        <w:t xml:space="preserve"> </w:t>
      </w:r>
      <w:r>
        <w:rPr>
          <w:sz w:val="24"/>
        </w:rPr>
        <w:t>third</w:t>
      </w:r>
      <w:r>
        <w:rPr>
          <w:spacing w:val="-8"/>
          <w:sz w:val="24"/>
        </w:rPr>
        <w:t xml:space="preserve"> </w:t>
      </w:r>
      <w:r>
        <w:rPr>
          <w:sz w:val="24"/>
        </w:rPr>
        <w:t>axis</w:t>
      </w:r>
      <w:r>
        <w:rPr>
          <w:spacing w:val="-11"/>
          <w:sz w:val="24"/>
        </w:rPr>
        <w:t xml:space="preserve"> </w:t>
      </w:r>
      <w:r>
        <w:rPr>
          <w:sz w:val="24"/>
        </w:rPr>
        <w:t>to</w:t>
      </w:r>
      <w:r>
        <w:rPr>
          <w:spacing w:val="-10"/>
          <w:sz w:val="24"/>
        </w:rPr>
        <w:t xml:space="preserve"> </w:t>
      </w:r>
      <w:r>
        <w:rPr>
          <w:sz w:val="24"/>
        </w:rPr>
        <w:t>001.</w:t>
      </w:r>
    </w:p>
    <w:p>
      <w:pPr>
        <w:pStyle w:val="6"/>
        <w:spacing w:before="8"/>
        <w:ind w:left="0" w:firstLine="0"/>
        <w:rPr>
          <w:sz w:val="23"/>
        </w:rPr>
      </w:pPr>
    </w:p>
    <w:p>
      <w:pPr>
        <w:pStyle w:val="2"/>
        <w:numPr>
          <w:ilvl w:val="0"/>
          <w:numId w:val="58"/>
        </w:numPr>
        <w:tabs>
          <w:tab w:val="left" w:pos="936"/>
          <w:tab w:val="left" w:pos="937"/>
        </w:tabs>
        <w:spacing w:before="0" w:after="0" w:line="375" w:lineRule="exact"/>
        <w:ind w:left="936" w:right="0" w:hanging="828"/>
        <w:jc w:val="left"/>
      </w:pPr>
      <w:r>
        <w:t>Explain Daisy chain (Serial)</w:t>
      </w:r>
      <w:r>
        <w:rPr>
          <w:spacing w:val="-2"/>
        </w:rPr>
        <w:t xml:space="preserve"> </w:t>
      </w:r>
      <w:r>
        <w:t>arbitration.</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Arbitration procedures service all processor requests on the basis of established</w:t>
      </w:r>
      <w:r>
        <w:rPr>
          <w:spacing w:val="-24"/>
          <w:sz w:val="24"/>
        </w:rPr>
        <w:t xml:space="preserve"> </w:t>
      </w:r>
      <w:r>
        <w:rPr>
          <w:sz w:val="24"/>
        </w:rPr>
        <w:t>priorities.</w:t>
      </w:r>
    </w:p>
    <w:p>
      <w:pPr>
        <w:pStyle w:val="12"/>
        <w:numPr>
          <w:ilvl w:val="1"/>
          <w:numId w:val="58"/>
        </w:numPr>
        <w:tabs>
          <w:tab w:val="left" w:pos="1656"/>
          <w:tab w:val="left" w:pos="1657"/>
        </w:tabs>
        <w:spacing w:before="0" w:after="0" w:line="242" w:lineRule="auto"/>
        <w:ind w:left="1656" w:right="218" w:hanging="360"/>
        <w:jc w:val="left"/>
        <w:rPr>
          <w:rFonts w:ascii="Symbol" w:hAnsi="Symbol"/>
          <w:sz w:val="24"/>
        </w:rPr>
      </w:pPr>
      <w:r>
        <w:rPr>
          <w:sz w:val="24"/>
        </w:rPr>
        <w:t>The serial priority resolving technique is obtained from a daisy-chain connection of bus arbitration circuits.</w:t>
      </w:r>
    </w:p>
    <w:p>
      <w:pPr>
        <w:pStyle w:val="12"/>
        <w:numPr>
          <w:ilvl w:val="1"/>
          <w:numId w:val="58"/>
        </w:numPr>
        <w:tabs>
          <w:tab w:val="left" w:pos="1656"/>
          <w:tab w:val="left" w:pos="1657"/>
        </w:tabs>
        <w:spacing w:before="0" w:after="0" w:line="240" w:lineRule="auto"/>
        <w:ind w:left="1656" w:right="224" w:hanging="360"/>
        <w:jc w:val="left"/>
        <w:rPr>
          <w:rFonts w:ascii="Symbol" w:hAnsi="Symbol"/>
          <w:sz w:val="24"/>
        </w:rPr>
      </w:pPr>
      <w:r>
        <w:rPr>
          <w:sz w:val="24"/>
        </w:rPr>
        <w:t>The</w:t>
      </w:r>
      <w:r>
        <w:rPr>
          <w:spacing w:val="-10"/>
          <w:sz w:val="24"/>
        </w:rPr>
        <w:t xml:space="preserve"> </w:t>
      </w:r>
      <w:r>
        <w:rPr>
          <w:sz w:val="24"/>
        </w:rPr>
        <w:t>processors</w:t>
      </w:r>
      <w:r>
        <w:rPr>
          <w:spacing w:val="-7"/>
          <w:sz w:val="24"/>
        </w:rPr>
        <w:t xml:space="preserve"> </w:t>
      </w:r>
      <w:r>
        <w:rPr>
          <w:sz w:val="24"/>
        </w:rPr>
        <w:t>connected</w:t>
      </w:r>
      <w:r>
        <w:rPr>
          <w:spacing w:val="-6"/>
          <w:sz w:val="24"/>
        </w:rPr>
        <w:t xml:space="preserve"> </w:t>
      </w:r>
      <w:r>
        <w:rPr>
          <w:sz w:val="24"/>
        </w:rPr>
        <w:t>to</w:t>
      </w:r>
      <w:r>
        <w:rPr>
          <w:spacing w:val="-8"/>
          <w:sz w:val="24"/>
        </w:rPr>
        <w:t xml:space="preserve"> </w:t>
      </w:r>
      <w:r>
        <w:rPr>
          <w:sz w:val="24"/>
        </w:rPr>
        <w:t>the</w:t>
      </w:r>
      <w:r>
        <w:rPr>
          <w:spacing w:val="-7"/>
          <w:sz w:val="24"/>
        </w:rPr>
        <w:t xml:space="preserve"> </w:t>
      </w:r>
      <w:r>
        <w:rPr>
          <w:sz w:val="24"/>
        </w:rPr>
        <w:t>system</w:t>
      </w:r>
      <w:r>
        <w:rPr>
          <w:spacing w:val="-7"/>
          <w:sz w:val="24"/>
        </w:rPr>
        <w:t xml:space="preserve"> </w:t>
      </w:r>
      <w:r>
        <w:rPr>
          <w:sz w:val="24"/>
        </w:rPr>
        <w:t>bus</w:t>
      </w:r>
      <w:r>
        <w:rPr>
          <w:spacing w:val="-8"/>
          <w:sz w:val="24"/>
        </w:rPr>
        <w:t xml:space="preserve"> </w:t>
      </w:r>
      <w:r>
        <w:rPr>
          <w:sz w:val="24"/>
        </w:rPr>
        <w:t>are</w:t>
      </w:r>
      <w:r>
        <w:rPr>
          <w:spacing w:val="-9"/>
          <w:sz w:val="24"/>
        </w:rPr>
        <w:t xml:space="preserve"> </w:t>
      </w:r>
      <w:r>
        <w:rPr>
          <w:sz w:val="24"/>
        </w:rPr>
        <w:t>assigned</w:t>
      </w:r>
      <w:r>
        <w:rPr>
          <w:spacing w:val="-9"/>
          <w:sz w:val="24"/>
        </w:rPr>
        <w:t xml:space="preserve"> </w:t>
      </w:r>
      <w:r>
        <w:rPr>
          <w:sz w:val="24"/>
        </w:rPr>
        <w:t>priority</w:t>
      </w:r>
      <w:r>
        <w:rPr>
          <w:spacing w:val="-9"/>
          <w:sz w:val="24"/>
        </w:rPr>
        <w:t xml:space="preserve"> </w:t>
      </w:r>
      <w:r>
        <w:rPr>
          <w:sz w:val="24"/>
        </w:rPr>
        <w:t>according</w:t>
      </w:r>
      <w:r>
        <w:rPr>
          <w:spacing w:val="-7"/>
          <w:sz w:val="24"/>
        </w:rPr>
        <w:t xml:space="preserve"> </w:t>
      </w:r>
      <w:r>
        <w:rPr>
          <w:sz w:val="24"/>
        </w:rPr>
        <w:t>to</w:t>
      </w:r>
      <w:r>
        <w:rPr>
          <w:spacing w:val="-9"/>
          <w:sz w:val="24"/>
        </w:rPr>
        <w:t xml:space="preserve"> </w:t>
      </w:r>
      <w:r>
        <w:rPr>
          <w:sz w:val="24"/>
        </w:rPr>
        <w:t>their</w:t>
      </w:r>
      <w:r>
        <w:rPr>
          <w:spacing w:val="-7"/>
          <w:sz w:val="24"/>
        </w:rPr>
        <w:t xml:space="preserve"> </w:t>
      </w:r>
      <w:r>
        <w:rPr>
          <w:sz w:val="24"/>
        </w:rPr>
        <w:t>position along the priority control</w:t>
      </w:r>
      <w:r>
        <w:rPr>
          <w:spacing w:val="-7"/>
          <w:sz w:val="24"/>
        </w:rPr>
        <w:t xml:space="preserve"> </w:t>
      </w:r>
      <w:r>
        <w:rPr>
          <w:sz w:val="24"/>
        </w:rPr>
        <w:t>line.</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The device closest to the priority line is assigned the highest</w:t>
      </w:r>
      <w:r>
        <w:rPr>
          <w:spacing w:val="-9"/>
          <w:sz w:val="24"/>
        </w:rPr>
        <w:t xml:space="preserve"> </w:t>
      </w:r>
      <w:r>
        <w:rPr>
          <w:sz w:val="24"/>
        </w:rPr>
        <w:t>priority.</w:t>
      </w:r>
    </w:p>
    <w:p>
      <w:pPr>
        <w:pStyle w:val="12"/>
        <w:numPr>
          <w:ilvl w:val="1"/>
          <w:numId w:val="58"/>
        </w:numPr>
        <w:tabs>
          <w:tab w:val="left" w:pos="1656"/>
          <w:tab w:val="left" w:pos="1657"/>
        </w:tabs>
        <w:spacing w:before="0" w:after="0" w:line="240" w:lineRule="auto"/>
        <w:ind w:left="1656" w:right="226" w:hanging="360"/>
        <w:jc w:val="left"/>
        <w:rPr>
          <w:rFonts w:ascii="Symbol" w:hAnsi="Symbol"/>
          <w:sz w:val="24"/>
        </w:rPr>
      </w:pPr>
      <w:r>
        <w:drawing>
          <wp:anchor distT="0" distB="0" distL="0" distR="0" simplePos="0" relativeHeight="1024" behindDoc="0" locked="0" layoutInCell="1" allowOverlap="1">
            <wp:simplePos x="0" y="0"/>
            <wp:positionH relativeFrom="page">
              <wp:posOffset>1573530</wp:posOffset>
            </wp:positionH>
            <wp:positionV relativeFrom="paragraph">
              <wp:posOffset>419100</wp:posOffset>
            </wp:positionV>
            <wp:extent cx="5154295" cy="1007745"/>
            <wp:effectExtent l="0" t="0" r="0" b="0"/>
            <wp:wrapTopAndBottom/>
            <wp:docPr id="207"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38.png"/>
                    <pic:cNvPicPr>
                      <a:picLocks noChangeAspect="1"/>
                    </pic:cNvPicPr>
                  </pic:nvPicPr>
                  <pic:blipFill>
                    <a:blip r:embed="rId163" cstate="print"/>
                    <a:stretch>
                      <a:fillRect/>
                    </a:stretch>
                  </pic:blipFill>
                  <pic:spPr>
                    <a:xfrm>
                      <a:off x="0" y="0"/>
                      <a:ext cx="5154055" cy="1007554"/>
                    </a:xfrm>
                    <a:prstGeom prst="rect">
                      <a:avLst/>
                    </a:prstGeom>
                  </pic:spPr>
                </pic:pic>
              </a:graphicData>
            </a:graphic>
          </wp:anchor>
        </w:drawing>
      </w:r>
      <w:r>
        <w:rPr>
          <w:sz w:val="24"/>
        </w:rPr>
        <w:t>When multiple devices concurrently request the use of the bus, the device with the highest priority is granted access to</w:t>
      </w:r>
      <w:r>
        <w:rPr>
          <w:spacing w:val="-4"/>
          <w:sz w:val="24"/>
        </w:rPr>
        <w:t xml:space="preserve"> </w:t>
      </w:r>
      <w:r>
        <w:rPr>
          <w:sz w:val="24"/>
        </w:rPr>
        <w:t>it.</w:t>
      </w:r>
    </w:p>
    <w:p>
      <w:pPr>
        <w:spacing w:before="48"/>
        <w:ind w:left="4359" w:right="0" w:firstLine="0"/>
        <w:jc w:val="left"/>
        <w:rPr>
          <w:b/>
          <w:sz w:val="20"/>
        </w:rPr>
      </w:pPr>
      <w:r>
        <w:rPr>
          <w:b/>
          <w:sz w:val="20"/>
        </w:rPr>
        <w:t>Figure 10.9: Serial (daisy-chain) arbitration</w:t>
      </w:r>
    </w:p>
    <w:p>
      <w:pPr>
        <w:pStyle w:val="6"/>
        <w:spacing w:before="10"/>
        <w:ind w:left="0" w:firstLine="0"/>
        <w:rPr>
          <w:b/>
          <w:sz w:val="19"/>
        </w:rPr>
      </w:pPr>
    </w:p>
    <w:p>
      <w:pPr>
        <w:pStyle w:val="12"/>
        <w:numPr>
          <w:ilvl w:val="1"/>
          <w:numId w:val="58"/>
        </w:numPr>
        <w:tabs>
          <w:tab w:val="left" w:pos="1656"/>
          <w:tab w:val="left" w:pos="1657"/>
        </w:tabs>
        <w:spacing w:before="1" w:after="0" w:line="240" w:lineRule="auto"/>
        <w:ind w:left="1656" w:right="0" w:hanging="360"/>
        <w:jc w:val="left"/>
        <w:rPr>
          <w:rFonts w:ascii="Symbol" w:hAnsi="Symbol"/>
          <w:sz w:val="24"/>
        </w:rPr>
      </w:pPr>
      <w:r>
        <w:rPr>
          <w:sz w:val="24"/>
        </w:rPr>
        <w:t>Figure 10.9 shows the daisy chaining connection of four</w:t>
      </w:r>
      <w:r>
        <w:rPr>
          <w:spacing w:val="-8"/>
          <w:sz w:val="24"/>
        </w:rPr>
        <w:t xml:space="preserve"> </w:t>
      </w:r>
      <w:r>
        <w:rPr>
          <w:sz w:val="24"/>
        </w:rPr>
        <w:t>arbiters.</w:t>
      </w:r>
    </w:p>
    <w:p>
      <w:pPr>
        <w:pStyle w:val="12"/>
        <w:numPr>
          <w:ilvl w:val="1"/>
          <w:numId w:val="58"/>
        </w:numPr>
        <w:tabs>
          <w:tab w:val="left" w:pos="1656"/>
          <w:tab w:val="left" w:pos="1657"/>
        </w:tabs>
        <w:spacing w:before="1" w:after="0" w:line="305" w:lineRule="exact"/>
        <w:ind w:left="1656" w:right="0" w:hanging="360"/>
        <w:jc w:val="left"/>
        <w:rPr>
          <w:rFonts w:ascii="Symbol" w:hAnsi="Symbol"/>
          <w:sz w:val="24"/>
        </w:rPr>
      </w:pPr>
      <w:r>
        <w:rPr>
          <w:sz w:val="24"/>
        </w:rPr>
        <w:t>It is assumed that each processor has its own bus arbiter logic with</w:t>
      </w:r>
      <w:r>
        <w:rPr>
          <w:spacing w:val="-10"/>
          <w:sz w:val="24"/>
        </w:rPr>
        <w:t xml:space="preserve"> </w:t>
      </w:r>
      <w:r>
        <w:rPr>
          <w:sz w:val="24"/>
        </w:rPr>
        <w:t>priority.</w:t>
      </w:r>
    </w:p>
    <w:p>
      <w:pPr>
        <w:pStyle w:val="12"/>
        <w:numPr>
          <w:ilvl w:val="1"/>
          <w:numId w:val="58"/>
        </w:numPr>
        <w:tabs>
          <w:tab w:val="left" w:pos="1656"/>
          <w:tab w:val="left" w:pos="1657"/>
        </w:tabs>
        <w:spacing w:before="0" w:after="0" w:line="240" w:lineRule="auto"/>
        <w:ind w:left="1656" w:right="227" w:hanging="360"/>
        <w:jc w:val="left"/>
        <w:rPr>
          <w:rFonts w:ascii="Symbol" w:hAnsi="Symbol"/>
          <w:sz w:val="24"/>
        </w:rPr>
      </w:pPr>
      <w:r>
        <w:rPr>
          <w:sz w:val="24"/>
        </w:rPr>
        <w:t>The priority out (PO) of each arbiter is connected to the priority in (PI) of the next lower priority</w:t>
      </w:r>
      <w:r>
        <w:rPr>
          <w:spacing w:val="-1"/>
          <w:sz w:val="24"/>
        </w:rPr>
        <w:t xml:space="preserve"> </w:t>
      </w:r>
      <w:r>
        <w:rPr>
          <w:sz w:val="24"/>
        </w:rPr>
        <w:t>arbiter.</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The PI of the highest-priority unit is maintained at logic 1</w:t>
      </w:r>
      <w:r>
        <w:rPr>
          <w:spacing w:val="-7"/>
          <w:sz w:val="24"/>
        </w:rPr>
        <w:t xml:space="preserve"> </w:t>
      </w:r>
      <w:r>
        <w:rPr>
          <w:sz w:val="24"/>
        </w:rPr>
        <w:t>value.</w:t>
      </w:r>
    </w:p>
    <w:p>
      <w:pPr>
        <w:pStyle w:val="12"/>
        <w:numPr>
          <w:ilvl w:val="1"/>
          <w:numId w:val="58"/>
        </w:numPr>
        <w:tabs>
          <w:tab w:val="left" w:pos="1656"/>
          <w:tab w:val="left" w:pos="1657"/>
        </w:tabs>
        <w:spacing w:before="1" w:after="0" w:line="240" w:lineRule="auto"/>
        <w:ind w:left="1656" w:right="225" w:hanging="360"/>
        <w:jc w:val="left"/>
        <w:rPr>
          <w:rFonts w:ascii="Symbol" w:hAnsi="Symbol"/>
          <w:sz w:val="24"/>
        </w:rPr>
      </w:pPr>
      <w:r>
        <w:rPr>
          <w:sz w:val="24"/>
        </w:rPr>
        <w:t>The highest-priority unit in the system will always receive access to the system bus when it requests</w:t>
      </w:r>
      <w:r>
        <w:rPr>
          <w:spacing w:val="-1"/>
          <w:sz w:val="24"/>
        </w:rPr>
        <w:t xml:space="preserve"> </w:t>
      </w:r>
      <w:r>
        <w:rPr>
          <w:sz w:val="24"/>
        </w:rPr>
        <w:t>it.</w:t>
      </w:r>
    </w:p>
    <w:p>
      <w:pPr>
        <w:pStyle w:val="12"/>
        <w:numPr>
          <w:ilvl w:val="1"/>
          <w:numId w:val="58"/>
        </w:numPr>
        <w:tabs>
          <w:tab w:val="left" w:pos="1656"/>
          <w:tab w:val="left" w:pos="1657"/>
        </w:tabs>
        <w:spacing w:before="0" w:after="0" w:line="242" w:lineRule="auto"/>
        <w:ind w:left="1656" w:right="218" w:hanging="360"/>
        <w:jc w:val="left"/>
        <w:rPr>
          <w:rFonts w:ascii="Symbol" w:hAnsi="Symbol"/>
          <w:sz w:val="24"/>
        </w:rPr>
      </w:pPr>
      <w:r>
        <w:rPr>
          <w:sz w:val="24"/>
        </w:rPr>
        <w:t>The</w:t>
      </w:r>
      <w:r>
        <w:rPr>
          <w:spacing w:val="-15"/>
          <w:sz w:val="24"/>
        </w:rPr>
        <w:t xml:space="preserve"> </w:t>
      </w:r>
      <w:r>
        <w:rPr>
          <w:sz w:val="24"/>
        </w:rPr>
        <w:t>PO</w:t>
      </w:r>
      <w:r>
        <w:rPr>
          <w:spacing w:val="-13"/>
          <w:sz w:val="24"/>
        </w:rPr>
        <w:t xml:space="preserve"> </w:t>
      </w:r>
      <w:r>
        <w:rPr>
          <w:sz w:val="24"/>
        </w:rPr>
        <w:t>output</w:t>
      </w:r>
      <w:r>
        <w:rPr>
          <w:spacing w:val="-15"/>
          <w:sz w:val="24"/>
        </w:rPr>
        <w:t xml:space="preserve"> </w:t>
      </w:r>
      <w:r>
        <w:rPr>
          <w:sz w:val="24"/>
        </w:rPr>
        <w:t>for</w:t>
      </w:r>
      <w:r>
        <w:rPr>
          <w:spacing w:val="-12"/>
          <w:sz w:val="24"/>
        </w:rPr>
        <w:t xml:space="preserve"> </w:t>
      </w:r>
      <w:r>
        <w:rPr>
          <w:sz w:val="24"/>
        </w:rPr>
        <w:t>a</w:t>
      </w:r>
      <w:r>
        <w:rPr>
          <w:spacing w:val="-16"/>
          <w:sz w:val="24"/>
        </w:rPr>
        <w:t xml:space="preserve"> </w:t>
      </w:r>
      <w:r>
        <w:rPr>
          <w:sz w:val="24"/>
        </w:rPr>
        <w:t>particular</w:t>
      </w:r>
      <w:r>
        <w:rPr>
          <w:spacing w:val="-12"/>
          <w:sz w:val="24"/>
        </w:rPr>
        <w:t xml:space="preserve"> </w:t>
      </w:r>
      <w:r>
        <w:rPr>
          <w:sz w:val="24"/>
        </w:rPr>
        <w:t>arbiter</w:t>
      </w:r>
      <w:r>
        <w:rPr>
          <w:spacing w:val="-13"/>
          <w:sz w:val="24"/>
        </w:rPr>
        <w:t xml:space="preserve"> </w:t>
      </w:r>
      <w:r>
        <w:rPr>
          <w:sz w:val="24"/>
        </w:rPr>
        <w:t>is</w:t>
      </w:r>
      <w:r>
        <w:rPr>
          <w:spacing w:val="-15"/>
          <w:sz w:val="24"/>
        </w:rPr>
        <w:t xml:space="preserve"> </w:t>
      </w:r>
      <w:r>
        <w:rPr>
          <w:sz w:val="24"/>
        </w:rPr>
        <w:t>equal</w:t>
      </w:r>
      <w:r>
        <w:rPr>
          <w:spacing w:val="-16"/>
          <w:sz w:val="24"/>
        </w:rPr>
        <w:t xml:space="preserve"> </w:t>
      </w:r>
      <w:r>
        <w:rPr>
          <w:sz w:val="24"/>
        </w:rPr>
        <w:t>to</w:t>
      </w:r>
      <w:r>
        <w:rPr>
          <w:spacing w:val="-14"/>
          <w:sz w:val="24"/>
        </w:rPr>
        <w:t xml:space="preserve"> </w:t>
      </w:r>
      <w:r>
        <w:rPr>
          <w:sz w:val="24"/>
        </w:rPr>
        <w:t>1</w:t>
      </w:r>
      <w:r>
        <w:rPr>
          <w:spacing w:val="-14"/>
          <w:sz w:val="24"/>
        </w:rPr>
        <w:t xml:space="preserve"> </w:t>
      </w:r>
      <w:r>
        <w:rPr>
          <w:sz w:val="24"/>
        </w:rPr>
        <w:t>if</w:t>
      </w:r>
      <w:r>
        <w:rPr>
          <w:spacing w:val="-12"/>
          <w:sz w:val="24"/>
        </w:rPr>
        <w:t xml:space="preserve"> </w:t>
      </w:r>
      <w:r>
        <w:rPr>
          <w:sz w:val="24"/>
        </w:rPr>
        <w:t>its</w:t>
      </w:r>
      <w:r>
        <w:rPr>
          <w:spacing w:val="-13"/>
          <w:sz w:val="24"/>
        </w:rPr>
        <w:t xml:space="preserve"> </w:t>
      </w:r>
      <w:r>
        <w:rPr>
          <w:sz w:val="24"/>
        </w:rPr>
        <w:t>PI</w:t>
      </w:r>
      <w:r>
        <w:rPr>
          <w:spacing w:val="-16"/>
          <w:sz w:val="24"/>
        </w:rPr>
        <w:t xml:space="preserve"> </w:t>
      </w:r>
      <w:r>
        <w:rPr>
          <w:sz w:val="24"/>
        </w:rPr>
        <w:t>input</w:t>
      </w:r>
      <w:r>
        <w:rPr>
          <w:spacing w:val="-14"/>
          <w:sz w:val="24"/>
        </w:rPr>
        <w:t xml:space="preserve"> </w:t>
      </w:r>
      <w:r>
        <w:rPr>
          <w:sz w:val="24"/>
        </w:rPr>
        <w:t>is</w:t>
      </w:r>
      <w:r>
        <w:rPr>
          <w:spacing w:val="-14"/>
          <w:sz w:val="24"/>
        </w:rPr>
        <w:t xml:space="preserve"> </w:t>
      </w:r>
      <w:r>
        <w:rPr>
          <w:sz w:val="24"/>
        </w:rPr>
        <w:t>equal</w:t>
      </w:r>
      <w:r>
        <w:rPr>
          <w:spacing w:val="-12"/>
          <w:sz w:val="24"/>
        </w:rPr>
        <w:t xml:space="preserve"> </w:t>
      </w:r>
      <w:r>
        <w:rPr>
          <w:sz w:val="24"/>
        </w:rPr>
        <w:t>to</w:t>
      </w:r>
      <w:r>
        <w:rPr>
          <w:spacing w:val="-9"/>
          <w:sz w:val="24"/>
        </w:rPr>
        <w:t xml:space="preserve"> </w:t>
      </w:r>
      <w:r>
        <w:rPr>
          <w:sz w:val="24"/>
        </w:rPr>
        <w:t>1</w:t>
      </w:r>
      <w:r>
        <w:rPr>
          <w:spacing w:val="-17"/>
          <w:sz w:val="24"/>
        </w:rPr>
        <w:t xml:space="preserve"> </w:t>
      </w:r>
      <w:r>
        <w:rPr>
          <w:sz w:val="24"/>
        </w:rPr>
        <w:t>and</w:t>
      </w:r>
      <w:r>
        <w:rPr>
          <w:spacing w:val="-15"/>
          <w:sz w:val="24"/>
        </w:rPr>
        <w:t xml:space="preserve"> </w:t>
      </w:r>
      <w:r>
        <w:rPr>
          <w:sz w:val="24"/>
        </w:rPr>
        <w:t>the</w:t>
      </w:r>
      <w:r>
        <w:rPr>
          <w:spacing w:val="-14"/>
          <w:sz w:val="24"/>
        </w:rPr>
        <w:t xml:space="preserve"> </w:t>
      </w:r>
      <w:r>
        <w:rPr>
          <w:sz w:val="24"/>
        </w:rPr>
        <w:t>processor associated with the arbiter logic is not requesting control of the</w:t>
      </w:r>
      <w:r>
        <w:rPr>
          <w:spacing w:val="-8"/>
          <w:sz w:val="24"/>
        </w:rPr>
        <w:t xml:space="preserve"> </w:t>
      </w:r>
      <w:r>
        <w:rPr>
          <w:sz w:val="24"/>
        </w:rPr>
        <w:t>bus.</w:t>
      </w:r>
    </w:p>
    <w:p>
      <w:pPr>
        <w:pStyle w:val="12"/>
        <w:numPr>
          <w:ilvl w:val="1"/>
          <w:numId w:val="58"/>
        </w:numPr>
        <w:tabs>
          <w:tab w:val="left" w:pos="1656"/>
          <w:tab w:val="left" w:pos="1657"/>
        </w:tabs>
        <w:spacing w:before="0" w:after="0" w:line="301" w:lineRule="exact"/>
        <w:ind w:left="1656" w:right="0" w:hanging="360"/>
        <w:jc w:val="left"/>
        <w:rPr>
          <w:rFonts w:ascii="Symbol" w:hAnsi="Symbol"/>
          <w:sz w:val="24"/>
        </w:rPr>
      </w:pPr>
      <w:r>
        <w:rPr>
          <w:sz w:val="24"/>
        </w:rPr>
        <w:t>This is the way that priority is passed to the next unit in the</w:t>
      </w:r>
      <w:r>
        <w:rPr>
          <w:spacing w:val="-14"/>
          <w:sz w:val="24"/>
        </w:rPr>
        <w:t xml:space="preserve"> </w:t>
      </w:r>
      <w:r>
        <w:rPr>
          <w:sz w:val="24"/>
        </w:rPr>
        <w:t>chain.</w:t>
      </w:r>
    </w:p>
    <w:p>
      <w:pPr>
        <w:pStyle w:val="12"/>
        <w:numPr>
          <w:ilvl w:val="1"/>
          <w:numId w:val="58"/>
        </w:numPr>
        <w:tabs>
          <w:tab w:val="left" w:pos="1656"/>
          <w:tab w:val="left" w:pos="1657"/>
        </w:tabs>
        <w:spacing w:before="0" w:after="0" w:line="240" w:lineRule="auto"/>
        <w:ind w:left="1656" w:right="228" w:hanging="360"/>
        <w:jc w:val="left"/>
        <w:rPr>
          <w:rFonts w:ascii="Symbol" w:hAnsi="Symbol"/>
          <w:sz w:val="24"/>
        </w:rPr>
      </w:pPr>
      <w:r>
        <w:rPr>
          <w:sz w:val="24"/>
        </w:rPr>
        <w:t>When processor requests control of the bus and the corresponding arbiter finds its Pl input equal to 1, it sets its PO output to</w:t>
      </w:r>
      <w:r>
        <w:rPr>
          <w:spacing w:val="-11"/>
          <w:sz w:val="24"/>
        </w:rPr>
        <w:t xml:space="preserve"> </w:t>
      </w:r>
      <w:r>
        <w:rPr>
          <w:sz w:val="24"/>
        </w:rPr>
        <w:t>0.</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Lower-priority arbiters receive a 0 in PI and generate a 0 in</w:t>
      </w:r>
      <w:r>
        <w:rPr>
          <w:spacing w:val="-7"/>
          <w:sz w:val="24"/>
        </w:rPr>
        <w:t xml:space="preserve"> </w:t>
      </w:r>
      <w:r>
        <w:rPr>
          <w:sz w:val="24"/>
        </w:rPr>
        <w:t>PO.</w:t>
      </w:r>
    </w:p>
    <w:p>
      <w:pPr>
        <w:pStyle w:val="12"/>
        <w:numPr>
          <w:ilvl w:val="1"/>
          <w:numId w:val="58"/>
        </w:numPr>
        <w:tabs>
          <w:tab w:val="left" w:pos="1656"/>
          <w:tab w:val="left" w:pos="1657"/>
        </w:tabs>
        <w:spacing w:before="0" w:after="0" w:line="240" w:lineRule="auto"/>
        <w:ind w:left="1656" w:right="223" w:hanging="360"/>
        <w:jc w:val="left"/>
        <w:rPr>
          <w:rFonts w:ascii="Symbol" w:hAnsi="Symbol"/>
          <w:sz w:val="24"/>
        </w:rPr>
      </w:pPr>
      <w:r>
        <w:rPr>
          <w:sz w:val="24"/>
        </w:rPr>
        <w:t xml:space="preserve">Thus the processor whose arbiter has a PI = 1 and </w:t>
      </w:r>
      <w:r>
        <w:rPr>
          <w:spacing w:val="3"/>
          <w:sz w:val="24"/>
        </w:rPr>
        <w:t xml:space="preserve">PO </w:t>
      </w:r>
      <w:r>
        <w:rPr>
          <w:sz w:val="24"/>
        </w:rPr>
        <w:t>= 0 is the one that is given control of the system</w:t>
      </w:r>
      <w:r>
        <w:rPr>
          <w:spacing w:val="-4"/>
          <w:sz w:val="24"/>
        </w:rPr>
        <w:t xml:space="preserve"> </w:t>
      </w:r>
      <w:r>
        <w:rPr>
          <w:sz w:val="24"/>
        </w:rPr>
        <w:t>bus.</w:t>
      </w:r>
    </w:p>
    <w:p>
      <w:pPr>
        <w:pStyle w:val="12"/>
        <w:numPr>
          <w:ilvl w:val="1"/>
          <w:numId w:val="58"/>
        </w:numPr>
        <w:tabs>
          <w:tab w:val="left" w:pos="1656"/>
          <w:tab w:val="left" w:pos="1657"/>
        </w:tabs>
        <w:spacing w:before="0" w:after="0" w:line="242" w:lineRule="auto"/>
        <w:ind w:left="1656" w:right="216" w:hanging="360"/>
        <w:jc w:val="left"/>
        <w:rPr>
          <w:rFonts w:ascii="Symbol" w:hAnsi="Symbol"/>
          <w:sz w:val="24"/>
        </w:rPr>
      </w:pPr>
      <w:r>
        <w:rPr>
          <w:sz w:val="24"/>
        </w:rPr>
        <w:t>The busy line comes from open-collector circuits in each unit and provides a wired-OR logic connection.</w:t>
      </w:r>
    </w:p>
    <w:p>
      <w:pPr>
        <w:pStyle w:val="12"/>
        <w:numPr>
          <w:ilvl w:val="1"/>
          <w:numId w:val="58"/>
        </w:numPr>
        <w:tabs>
          <w:tab w:val="left" w:pos="1711"/>
          <w:tab w:val="left" w:pos="1712"/>
        </w:tabs>
        <w:spacing w:before="0" w:after="0" w:line="301" w:lineRule="exact"/>
        <w:ind w:left="1711" w:right="0" w:hanging="415"/>
        <w:jc w:val="left"/>
        <w:rPr>
          <w:rFonts w:ascii="Symbol" w:hAnsi="Symbol"/>
          <w:sz w:val="24"/>
        </w:rPr>
      </w:pPr>
      <w:r>
        <w:rPr>
          <w:sz w:val="24"/>
        </w:rPr>
        <w:t>If the line is inactive, it means that no other processor is using the</w:t>
      </w:r>
      <w:r>
        <w:rPr>
          <w:spacing w:val="-19"/>
          <w:sz w:val="24"/>
        </w:rPr>
        <w:t xml:space="preserve"> </w:t>
      </w:r>
      <w:r>
        <w:rPr>
          <w:sz w:val="24"/>
        </w:rPr>
        <w:t>bus.</w:t>
      </w:r>
    </w:p>
    <w:p>
      <w:pPr>
        <w:spacing w:after="0" w:line="301" w:lineRule="exact"/>
        <w:jc w:val="left"/>
        <w:rPr>
          <w:rFonts w:ascii="Symbol" w:hAnsi="Symbol"/>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58"/>
        </w:numPr>
        <w:tabs>
          <w:tab w:val="left" w:pos="936"/>
          <w:tab w:val="left" w:pos="937"/>
        </w:tabs>
        <w:spacing w:before="45" w:after="0" w:line="240" w:lineRule="auto"/>
        <w:ind w:left="936" w:right="0" w:hanging="828"/>
        <w:jc w:val="left"/>
      </w:pPr>
      <w:r>
        <w:t>Explain Parallel Arbitration</w:t>
      </w:r>
      <w:r>
        <w:rPr>
          <w:spacing w:val="-2"/>
        </w:rPr>
        <w:t xml:space="preserve"> </w:t>
      </w:r>
      <w:r>
        <w:t>Logic.</w:t>
      </w:r>
    </w:p>
    <w:p>
      <w:pPr>
        <w:pStyle w:val="12"/>
        <w:numPr>
          <w:ilvl w:val="1"/>
          <w:numId w:val="58"/>
        </w:numPr>
        <w:tabs>
          <w:tab w:val="left" w:pos="1656"/>
          <w:tab w:val="left" w:pos="1657"/>
        </w:tabs>
        <w:spacing w:before="2" w:after="0" w:line="240" w:lineRule="auto"/>
        <w:ind w:left="1656" w:right="227" w:hanging="360"/>
        <w:jc w:val="left"/>
        <w:rPr>
          <w:rFonts w:ascii="Symbol" w:hAnsi="Symbol"/>
          <w:sz w:val="24"/>
        </w:rPr>
      </w:pPr>
      <w:r>
        <w:rPr>
          <w:sz w:val="24"/>
        </w:rPr>
        <w:t>The parallel bus arbitration technique uses an external priority encoder and a decoder as shown in figure</w:t>
      </w:r>
      <w:r>
        <w:rPr>
          <w:spacing w:val="-1"/>
          <w:sz w:val="24"/>
        </w:rPr>
        <w:t xml:space="preserve"> </w:t>
      </w:r>
      <w:r>
        <w:rPr>
          <w:sz w:val="24"/>
        </w:rPr>
        <w:t>10.10.</w:t>
      </w:r>
    </w:p>
    <w:p>
      <w:pPr>
        <w:pStyle w:val="12"/>
        <w:numPr>
          <w:ilvl w:val="1"/>
          <w:numId w:val="58"/>
        </w:numPr>
        <w:tabs>
          <w:tab w:val="left" w:pos="1656"/>
          <w:tab w:val="left" w:pos="1657"/>
        </w:tabs>
        <w:spacing w:before="0" w:after="0" w:line="240" w:lineRule="auto"/>
        <w:ind w:left="1656" w:right="225" w:hanging="360"/>
        <w:jc w:val="left"/>
        <w:rPr>
          <w:rFonts w:ascii="Symbol" w:hAnsi="Symbol"/>
          <w:sz w:val="24"/>
        </w:rPr>
      </w:pPr>
      <w:r>
        <w:rPr>
          <w:sz w:val="24"/>
        </w:rPr>
        <w:t>Each</w:t>
      </w:r>
      <w:r>
        <w:rPr>
          <w:spacing w:val="-6"/>
          <w:sz w:val="24"/>
        </w:rPr>
        <w:t xml:space="preserve"> </w:t>
      </w:r>
      <w:r>
        <w:rPr>
          <w:sz w:val="24"/>
        </w:rPr>
        <w:t>bus</w:t>
      </w:r>
      <w:r>
        <w:rPr>
          <w:spacing w:val="-7"/>
          <w:sz w:val="24"/>
        </w:rPr>
        <w:t xml:space="preserve"> </w:t>
      </w:r>
      <w:r>
        <w:rPr>
          <w:sz w:val="24"/>
        </w:rPr>
        <w:t>arbiter</w:t>
      </w:r>
      <w:r>
        <w:rPr>
          <w:spacing w:val="-4"/>
          <w:sz w:val="24"/>
        </w:rPr>
        <w:t xml:space="preserve"> </w:t>
      </w:r>
      <w:r>
        <w:rPr>
          <w:sz w:val="24"/>
        </w:rPr>
        <w:t>in</w:t>
      </w:r>
      <w:r>
        <w:rPr>
          <w:spacing w:val="-5"/>
          <w:sz w:val="24"/>
        </w:rPr>
        <w:t xml:space="preserve"> </w:t>
      </w:r>
      <w:r>
        <w:rPr>
          <w:sz w:val="24"/>
        </w:rPr>
        <w:t>the</w:t>
      </w:r>
      <w:r>
        <w:rPr>
          <w:spacing w:val="-6"/>
          <w:sz w:val="24"/>
        </w:rPr>
        <w:t xml:space="preserve"> </w:t>
      </w:r>
      <w:r>
        <w:rPr>
          <w:sz w:val="24"/>
        </w:rPr>
        <w:t>parallel</w:t>
      </w:r>
      <w:r>
        <w:rPr>
          <w:spacing w:val="-6"/>
          <w:sz w:val="24"/>
        </w:rPr>
        <w:t xml:space="preserve"> </w:t>
      </w:r>
      <w:r>
        <w:rPr>
          <w:sz w:val="24"/>
        </w:rPr>
        <w:t>scheme</w:t>
      </w:r>
      <w:r>
        <w:rPr>
          <w:spacing w:val="-8"/>
          <w:sz w:val="24"/>
        </w:rPr>
        <w:t xml:space="preserve"> </w:t>
      </w:r>
      <w:r>
        <w:rPr>
          <w:sz w:val="24"/>
        </w:rPr>
        <w:t>has</w:t>
      </w:r>
      <w:r>
        <w:rPr>
          <w:spacing w:val="-4"/>
          <w:sz w:val="24"/>
        </w:rPr>
        <w:t xml:space="preserve"> </w:t>
      </w:r>
      <w:r>
        <w:rPr>
          <w:sz w:val="24"/>
        </w:rPr>
        <w:t>a</w:t>
      </w:r>
      <w:r>
        <w:rPr>
          <w:spacing w:val="-9"/>
          <w:sz w:val="24"/>
        </w:rPr>
        <w:t xml:space="preserve"> </w:t>
      </w:r>
      <w:r>
        <w:rPr>
          <w:sz w:val="24"/>
        </w:rPr>
        <w:t>bus</w:t>
      </w:r>
      <w:r>
        <w:rPr>
          <w:spacing w:val="-9"/>
          <w:sz w:val="24"/>
        </w:rPr>
        <w:t xml:space="preserve"> </w:t>
      </w:r>
      <w:r>
        <w:rPr>
          <w:sz w:val="24"/>
        </w:rPr>
        <w:t>request</w:t>
      </w:r>
      <w:r>
        <w:rPr>
          <w:spacing w:val="-5"/>
          <w:sz w:val="24"/>
        </w:rPr>
        <w:t xml:space="preserve"> </w:t>
      </w:r>
      <w:r>
        <w:rPr>
          <w:sz w:val="24"/>
        </w:rPr>
        <w:t>output</w:t>
      </w:r>
      <w:r>
        <w:rPr>
          <w:spacing w:val="-5"/>
          <w:sz w:val="24"/>
        </w:rPr>
        <w:t xml:space="preserve"> </w:t>
      </w:r>
      <w:r>
        <w:rPr>
          <w:sz w:val="24"/>
        </w:rPr>
        <w:t>line</w:t>
      </w:r>
      <w:r>
        <w:rPr>
          <w:spacing w:val="-6"/>
          <w:sz w:val="24"/>
        </w:rPr>
        <w:t xml:space="preserve"> </w:t>
      </w:r>
      <w:r>
        <w:rPr>
          <w:sz w:val="24"/>
        </w:rPr>
        <w:t>and</w:t>
      </w:r>
      <w:r>
        <w:rPr>
          <w:spacing w:val="-5"/>
          <w:sz w:val="24"/>
        </w:rPr>
        <w:t xml:space="preserve"> </w:t>
      </w:r>
      <w:r>
        <w:rPr>
          <w:sz w:val="24"/>
        </w:rPr>
        <w:t>a</w:t>
      </w:r>
      <w:r>
        <w:rPr>
          <w:spacing w:val="-7"/>
          <w:sz w:val="24"/>
        </w:rPr>
        <w:t xml:space="preserve"> </w:t>
      </w:r>
      <w:r>
        <w:rPr>
          <w:sz w:val="24"/>
        </w:rPr>
        <w:t>bus</w:t>
      </w:r>
      <w:r>
        <w:rPr>
          <w:spacing w:val="-7"/>
          <w:sz w:val="24"/>
        </w:rPr>
        <w:t xml:space="preserve"> </w:t>
      </w:r>
      <w:r>
        <w:rPr>
          <w:sz w:val="24"/>
        </w:rPr>
        <w:t>acknowledge input line.</w:t>
      </w:r>
    </w:p>
    <w:p>
      <w:pPr>
        <w:pStyle w:val="12"/>
        <w:numPr>
          <w:ilvl w:val="1"/>
          <w:numId w:val="58"/>
        </w:numPr>
        <w:tabs>
          <w:tab w:val="left" w:pos="1656"/>
          <w:tab w:val="left" w:pos="1657"/>
        </w:tabs>
        <w:spacing w:before="0" w:after="18" w:line="242" w:lineRule="auto"/>
        <w:ind w:left="1656" w:right="222" w:hanging="360"/>
        <w:jc w:val="left"/>
        <w:rPr>
          <w:rFonts w:ascii="Symbol" w:hAnsi="Symbol"/>
          <w:sz w:val="24"/>
        </w:rPr>
      </w:pPr>
      <w:r>
        <w:rPr>
          <w:sz w:val="24"/>
        </w:rPr>
        <w:t>Each arbiter enables the request line when its processor is requesting access to the system bus.</w:t>
      </w:r>
    </w:p>
    <w:p>
      <w:pPr>
        <w:pStyle w:val="6"/>
        <w:ind w:left="2228" w:firstLine="0"/>
        <w:rPr>
          <w:sz w:val="20"/>
        </w:rPr>
      </w:pPr>
      <w:r>
        <w:rPr>
          <w:sz w:val="20"/>
        </w:rPr>
        <w:drawing>
          <wp:inline distT="0" distB="0" distL="0" distR="0">
            <wp:extent cx="4984750" cy="2717800"/>
            <wp:effectExtent l="0" t="0" r="0" b="0"/>
            <wp:docPr id="209"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39.png"/>
                    <pic:cNvPicPr>
                      <a:picLocks noChangeAspect="1"/>
                    </pic:cNvPicPr>
                  </pic:nvPicPr>
                  <pic:blipFill>
                    <a:blip r:embed="rId164" cstate="print"/>
                    <a:stretch>
                      <a:fillRect/>
                    </a:stretch>
                  </pic:blipFill>
                  <pic:spPr>
                    <a:xfrm>
                      <a:off x="0" y="0"/>
                      <a:ext cx="4984928" cy="2718054"/>
                    </a:xfrm>
                    <a:prstGeom prst="rect">
                      <a:avLst/>
                    </a:prstGeom>
                  </pic:spPr>
                </pic:pic>
              </a:graphicData>
            </a:graphic>
          </wp:inline>
        </w:drawing>
      </w:r>
    </w:p>
    <w:p>
      <w:pPr>
        <w:spacing w:before="0"/>
        <w:ind w:left="4784" w:right="0" w:firstLine="0"/>
        <w:jc w:val="left"/>
        <w:rPr>
          <w:b/>
          <w:sz w:val="20"/>
        </w:rPr>
      </w:pPr>
      <w:r>
        <w:rPr>
          <w:b/>
          <w:sz w:val="20"/>
        </w:rPr>
        <w:t>Figure 10.10: Parallel arbitration</w:t>
      </w:r>
    </w:p>
    <w:p>
      <w:pPr>
        <w:pStyle w:val="6"/>
        <w:spacing w:before="1"/>
        <w:ind w:left="0" w:firstLine="0"/>
        <w:rPr>
          <w:b/>
          <w:sz w:val="20"/>
        </w:rPr>
      </w:pP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The processor takes control of the bus if it acknowledge input line is</w:t>
      </w:r>
      <w:r>
        <w:rPr>
          <w:spacing w:val="-14"/>
          <w:sz w:val="24"/>
        </w:rPr>
        <w:t xml:space="preserve"> </w:t>
      </w:r>
      <w:r>
        <w:rPr>
          <w:sz w:val="24"/>
        </w:rPr>
        <w:t>enabled.</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The bus busy line provides an orderly transfer of control, as in the Daisy chaining</w:t>
      </w:r>
      <w:r>
        <w:rPr>
          <w:spacing w:val="-20"/>
          <w:sz w:val="24"/>
        </w:rPr>
        <w:t xml:space="preserve"> </w:t>
      </w:r>
      <w:r>
        <w:rPr>
          <w:sz w:val="24"/>
        </w:rPr>
        <w:t>case.</w:t>
      </w:r>
    </w:p>
    <w:p>
      <w:pPr>
        <w:pStyle w:val="12"/>
        <w:numPr>
          <w:ilvl w:val="1"/>
          <w:numId w:val="58"/>
        </w:numPr>
        <w:tabs>
          <w:tab w:val="left" w:pos="1656"/>
          <w:tab w:val="left" w:pos="1657"/>
        </w:tabs>
        <w:spacing w:before="2" w:after="0" w:line="305" w:lineRule="exact"/>
        <w:ind w:left="1656" w:right="0" w:hanging="360"/>
        <w:jc w:val="left"/>
        <w:rPr>
          <w:rFonts w:ascii="Symbol" w:hAnsi="Symbol"/>
          <w:sz w:val="24"/>
        </w:rPr>
      </w:pPr>
      <w:r>
        <w:rPr>
          <w:sz w:val="24"/>
        </w:rPr>
        <w:t>Figure 10.10 shows the request lines from four arbiters going into a 4 X 2 priority</w:t>
      </w:r>
      <w:r>
        <w:rPr>
          <w:spacing w:val="-34"/>
          <w:sz w:val="24"/>
        </w:rPr>
        <w:t xml:space="preserve"> </w:t>
      </w:r>
      <w:r>
        <w:rPr>
          <w:sz w:val="24"/>
        </w:rPr>
        <w:t>encoder.</w:t>
      </w:r>
    </w:p>
    <w:p>
      <w:pPr>
        <w:pStyle w:val="12"/>
        <w:numPr>
          <w:ilvl w:val="1"/>
          <w:numId w:val="58"/>
        </w:numPr>
        <w:tabs>
          <w:tab w:val="left" w:pos="1656"/>
          <w:tab w:val="left" w:pos="1657"/>
        </w:tabs>
        <w:spacing w:before="0" w:after="0" w:line="240" w:lineRule="auto"/>
        <w:ind w:left="1656" w:right="219" w:hanging="360"/>
        <w:jc w:val="left"/>
        <w:rPr>
          <w:rFonts w:ascii="Symbol" w:hAnsi="Symbol"/>
          <w:sz w:val="24"/>
        </w:rPr>
      </w:pPr>
      <w:r>
        <w:rPr>
          <w:sz w:val="24"/>
        </w:rPr>
        <w:t>The output of the encoder generates a 2-bit code which represents the highest-priority unit among those requesting the</w:t>
      </w:r>
      <w:r>
        <w:rPr>
          <w:spacing w:val="-9"/>
          <w:sz w:val="24"/>
        </w:rPr>
        <w:t xml:space="preserve"> </w:t>
      </w:r>
      <w:r>
        <w:rPr>
          <w:sz w:val="24"/>
        </w:rPr>
        <w:t>bus.</w:t>
      </w:r>
    </w:p>
    <w:p>
      <w:pPr>
        <w:pStyle w:val="12"/>
        <w:numPr>
          <w:ilvl w:val="1"/>
          <w:numId w:val="58"/>
        </w:numPr>
        <w:tabs>
          <w:tab w:val="left" w:pos="1656"/>
          <w:tab w:val="left" w:pos="1657"/>
        </w:tabs>
        <w:spacing w:before="0" w:after="0" w:line="240" w:lineRule="auto"/>
        <w:ind w:left="1656" w:right="220" w:hanging="360"/>
        <w:jc w:val="left"/>
        <w:rPr>
          <w:rFonts w:ascii="Symbol" w:hAnsi="Symbol"/>
          <w:sz w:val="24"/>
        </w:rPr>
      </w:pPr>
      <w:r>
        <w:rPr>
          <w:sz w:val="24"/>
        </w:rPr>
        <w:t>The</w:t>
      </w:r>
      <w:r>
        <w:rPr>
          <w:spacing w:val="-7"/>
          <w:sz w:val="24"/>
        </w:rPr>
        <w:t xml:space="preserve"> </w:t>
      </w:r>
      <w:r>
        <w:rPr>
          <w:sz w:val="24"/>
        </w:rPr>
        <w:t>bus</w:t>
      </w:r>
      <w:r>
        <w:rPr>
          <w:spacing w:val="-6"/>
          <w:sz w:val="24"/>
        </w:rPr>
        <w:t xml:space="preserve"> </w:t>
      </w:r>
      <w:r>
        <w:rPr>
          <w:sz w:val="24"/>
        </w:rPr>
        <w:t>priority-in</w:t>
      </w:r>
      <w:r>
        <w:rPr>
          <w:spacing w:val="-6"/>
          <w:sz w:val="24"/>
        </w:rPr>
        <w:t xml:space="preserve"> </w:t>
      </w:r>
      <w:r>
        <w:rPr>
          <w:sz w:val="24"/>
        </w:rPr>
        <w:t>(BPRN)</w:t>
      </w:r>
      <w:r>
        <w:rPr>
          <w:spacing w:val="-5"/>
          <w:sz w:val="24"/>
        </w:rPr>
        <w:t xml:space="preserve"> </w:t>
      </w:r>
      <w:r>
        <w:rPr>
          <w:sz w:val="24"/>
        </w:rPr>
        <w:t>and</w:t>
      </w:r>
      <w:r>
        <w:rPr>
          <w:spacing w:val="-6"/>
          <w:sz w:val="24"/>
        </w:rPr>
        <w:t xml:space="preserve"> </w:t>
      </w:r>
      <w:r>
        <w:rPr>
          <w:sz w:val="24"/>
        </w:rPr>
        <w:t>bus</w:t>
      </w:r>
      <w:r>
        <w:rPr>
          <w:spacing w:val="-7"/>
          <w:sz w:val="24"/>
        </w:rPr>
        <w:t xml:space="preserve"> </w:t>
      </w:r>
      <w:r>
        <w:rPr>
          <w:sz w:val="24"/>
        </w:rPr>
        <w:t>priority-out</w:t>
      </w:r>
      <w:r>
        <w:rPr>
          <w:spacing w:val="-3"/>
          <w:sz w:val="24"/>
        </w:rPr>
        <w:t xml:space="preserve"> </w:t>
      </w:r>
      <w:r>
        <w:rPr>
          <w:sz w:val="24"/>
        </w:rPr>
        <w:t>(BPRO)</w:t>
      </w:r>
      <w:r>
        <w:rPr>
          <w:spacing w:val="-6"/>
          <w:sz w:val="24"/>
        </w:rPr>
        <w:t xml:space="preserve"> </w:t>
      </w:r>
      <w:r>
        <w:rPr>
          <w:sz w:val="24"/>
        </w:rPr>
        <w:t>are</w:t>
      </w:r>
      <w:r>
        <w:rPr>
          <w:spacing w:val="-3"/>
          <w:sz w:val="24"/>
        </w:rPr>
        <w:t xml:space="preserve"> </w:t>
      </w:r>
      <w:r>
        <w:rPr>
          <w:sz w:val="24"/>
        </w:rPr>
        <w:t>used</w:t>
      </w:r>
      <w:r>
        <w:rPr>
          <w:spacing w:val="-6"/>
          <w:sz w:val="24"/>
        </w:rPr>
        <w:t xml:space="preserve"> </w:t>
      </w:r>
      <w:r>
        <w:rPr>
          <w:sz w:val="24"/>
        </w:rPr>
        <w:t>for</w:t>
      </w:r>
      <w:r>
        <w:rPr>
          <w:spacing w:val="-5"/>
          <w:sz w:val="24"/>
        </w:rPr>
        <w:t xml:space="preserve"> </w:t>
      </w:r>
      <w:r>
        <w:rPr>
          <w:sz w:val="24"/>
        </w:rPr>
        <w:t>a</w:t>
      </w:r>
      <w:r>
        <w:rPr>
          <w:spacing w:val="-5"/>
          <w:sz w:val="24"/>
        </w:rPr>
        <w:t xml:space="preserve"> </w:t>
      </w:r>
      <w:r>
        <w:rPr>
          <w:sz w:val="24"/>
        </w:rPr>
        <w:t>daisy-chain</w:t>
      </w:r>
      <w:r>
        <w:rPr>
          <w:spacing w:val="-3"/>
          <w:sz w:val="24"/>
        </w:rPr>
        <w:t xml:space="preserve"> </w:t>
      </w:r>
      <w:r>
        <w:rPr>
          <w:sz w:val="24"/>
        </w:rPr>
        <w:t>connection of bus arbitration</w:t>
      </w:r>
      <w:r>
        <w:rPr>
          <w:spacing w:val="1"/>
          <w:sz w:val="24"/>
        </w:rPr>
        <w:t xml:space="preserve"> </w:t>
      </w:r>
      <w:r>
        <w:rPr>
          <w:sz w:val="24"/>
        </w:rPr>
        <w:t>circuits.</w:t>
      </w:r>
    </w:p>
    <w:p>
      <w:pPr>
        <w:pStyle w:val="12"/>
        <w:numPr>
          <w:ilvl w:val="1"/>
          <w:numId w:val="58"/>
        </w:numPr>
        <w:tabs>
          <w:tab w:val="left" w:pos="1656"/>
          <w:tab w:val="left" w:pos="1657"/>
        </w:tabs>
        <w:spacing w:before="0" w:after="0" w:line="240" w:lineRule="auto"/>
        <w:ind w:left="1656" w:right="223" w:hanging="360"/>
        <w:jc w:val="left"/>
        <w:rPr>
          <w:rFonts w:ascii="Symbol" w:hAnsi="Symbol"/>
          <w:sz w:val="24"/>
        </w:rPr>
      </w:pPr>
      <w:r>
        <w:rPr>
          <w:sz w:val="24"/>
        </w:rPr>
        <w:t>The bus busy signal BUSY is an open-collector output used to instruct all arbiters when the bus is busy conducting a</w:t>
      </w:r>
      <w:r>
        <w:rPr>
          <w:spacing w:val="-6"/>
          <w:sz w:val="24"/>
        </w:rPr>
        <w:t xml:space="preserve"> </w:t>
      </w:r>
      <w:r>
        <w:rPr>
          <w:sz w:val="24"/>
        </w:rPr>
        <w:t>transfer.</w:t>
      </w:r>
    </w:p>
    <w:p>
      <w:pPr>
        <w:pStyle w:val="12"/>
        <w:numPr>
          <w:ilvl w:val="1"/>
          <w:numId w:val="58"/>
        </w:numPr>
        <w:tabs>
          <w:tab w:val="left" w:pos="1656"/>
          <w:tab w:val="left" w:pos="1657"/>
        </w:tabs>
        <w:spacing w:before="0" w:after="0" w:line="242" w:lineRule="auto"/>
        <w:ind w:left="1656" w:right="222" w:hanging="360"/>
        <w:jc w:val="left"/>
        <w:rPr>
          <w:rFonts w:ascii="Symbol" w:hAnsi="Symbol"/>
          <w:sz w:val="24"/>
        </w:rPr>
      </w:pPr>
      <w:r>
        <w:rPr>
          <w:sz w:val="24"/>
        </w:rPr>
        <w:t>The</w:t>
      </w:r>
      <w:r>
        <w:rPr>
          <w:spacing w:val="-2"/>
          <w:sz w:val="24"/>
        </w:rPr>
        <w:t xml:space="preserve"> </w:t>
      </w:r>
      <w:r>
        <w:rPr>
          <w:sz w:val="24"/>
        </w:rPr>
        <w:t>common</w:t>
      </w:r>
      <w:r>
        <w:rPr>
          <w:spacing w:val="-4"/>
          <w:sz w:val="24"/>
        </w:rPr>
        <w:t xml:space="preserve"> </w:t>
      </w:r>
      <w:r>
        <w:rPr>
          <w:sz w:val="24"/>
        </w:rPr>
        <w:t>bus</w:t>
      </w:r>
      <w:r>
        <w:rPr>
          <w:spacing w:val="-2"/>
          <w:sz w:val="24"/>
        </w:rPr>
        <w:t xml:space="preserve"> </w:t>
      </w:r>
      <w:r>
        <w:rPr>
          <w:sz w:val="24"/>
        </w:rPr>
        <w:t>request</w:t>
      </w:r>
      <w:r>
        <w:rPr>
          <w:spacing w:val="-2"/>
          <w:sz w:val="24"/>
        </w:rPr>
        <w:t xml:space="preserve"> </w:t>
      </w:r>
      <w:r>
        <w:rPr>
          <w:sz w:val="24"/>
        </w:rPr>
        <w:t>(CBRQ)</w:t>
      </w:r>
      <w:r>
        <w:rPr>
          <w:spacing w:val="-4"/>
          <w:sz w:val="24"/>
        </w:rPr>
        <w:t xml:space="preserve"> </w:t>
      </w:r>
      <w:r>
        <w:rPr>
          <w:sz w:val="24"/>
        </w:rPr>
        <w:t>is</w:t>
      </w:r>
      <w:r>
        <w:rPr>
          <w:spacing w:val="-2"/>
          <w:sz w:val="24"/>
        </w:rPr>
        <w:t xml:space="preserve"> </w:t>
      </w:r>
      <w:r>
        <w:rPr>
          <w:sz w:val="24"/>
        </w:rPr>
        <w:t>also</w:t>
      </w:r>
      <w:r>
        <w:rPr>
          <w:spacing w:val="-2"/>
          <w:sz w:val="24"/>
        </w:rPr>
        <w:t xml:space="preserve"> </w:t>
      </w:r>
      <w:r>
        <w:rPr>
          <w:sz w:val="24"/>
        </w:rPr>
        <w:t>an</w:t>
      </w:r>
      <w:r>
        <w:rPr>
          <w:spacing w:val="-4"/>
          <w:sz w:val="24"/>
        </w:rPr>
        <w:t xml:space="preserve"> </w:t>
      </w:r>
      <w:r>
        <w:rPr>
          <w:sz w:val="24"/>
        </w:rPr>
        <w:t>open-collector</w:t>
      </w:r>
      <w:r>
        <w:rPr>
          <w:spacing w:val="-3"/>
          <w:sz w:val="24"/>
        </w:rPr>
        <w:t xml:space="preserve"> </w:t>
      </w:r>
      <w:r>
        <w:rPr>
          <w:sz w:val="24"/>
        </w:rPr>
        <w:t>output</w:t>
      </w:r>
      <w:r>
        <w:rPr>
          <w:spacing w:val="-4"/>
          <w:sz w:val="24"/>
        </w:rPr>
        <w:t xml:space="preserve"> </w:t>
      </w:r>
      <w:r>
        <w:rPr>
          <w:sz w:val="24"/>
        </w:rPr>
        <w:t>that</w:t>
      </w:r>
      <w:r>
        <w:rPr>
          <w:spacing w:val="-4"/>
          <w:sz w:val="24"/>
        </w:rPr>
        <w:t xml:space="preserve"> </w:t>
      </w:r>
      <w:r>
        <w:rPr>
          <w:sz w:val="24"/>
        </w:rPr>
        <w:t>serves</w:t>
      </w:r>
      <w:r>
        <w:rPr>
          <w:spacing w:val="-2"/>
          <w:sz w:val="24"/>
        </w:rPr>
        <w:t xml:space="preserve"> </w:t>
      </w:r>
      <w:r>
        <w:rPr>
          <w:sz w:val="24"/>
        </w:rPr>
        <w:t>to</w:t>
      </w:r>
      <w:r>
        <w:rPr>
          <w:spacing w:val="-5"/>
          <w:sz w:val="24"/>
        </w:rPr>
        <w:t xml:space="preserve"> </w:t>
      </w:r>
      <w:r>
        <w:rPr>
          <w:sz w:val="24"/>
        </w:rPr>
        <w:t>instruct</w:t>
      </w:r>
      <w:r>
        <w:rPr>
          <w:spacing w:val="-3"/>
          <w:sz w:val="24"/>
        </w:rPr>
        <w:t xml:space="preserve"> </w:t>
      </w:r>
      <w:r>
        <w:rPr>
          <w:sz w:val="24"/>
        </w:rPr>
        <w:t>the arbiter if there are any other arbiters of lower-priority requesting use of the system</w:t>
      </w:r>
      <w:r>
        <w:rPr>
          <w:spacing w:val="-26"/>
          <w:sz w:val="24"/>
        </w:rPr>
        <w:t xml:space="preserve"> </w:t>
      </w:r>
      <w:r>
        <w:rPr>
          <w:sz w:val="24"/>
        </w:rPr>
        <w:t>bus.</w:t>
      </w:r>
    </w:p>
    <w:p>
      <w:pPr>
        <w:pStyle w:val="12"/>
        <w:numPr>
          <w:ilvl w:val="1"/>
          <w:numId w:val="58"/>
        </w:numPr>
        <w:tabs>
          <w:tab w:val="left" w:pos="1657"/>
        </w:tabs>
        <w:spacing w:before="0" w:after="0" w:line="240" w:lineRule="auto"/>
        <w:ind w:left="1656" w:right="219" w:hanging="360"/>
        <w:jc w:val="both"/>
        <w:rPr>
          <w:rFonts w:ascii="Symbol" w:hAnsi="Symbol"/>
          <w:sz w:val="24"/>
        </w:rPr>
      </w:pPr>
      <w:r>
        <w:rPr>
          <w:sz w:val="24"/>
        </w:rPr>
        <w:t>The signals used to construct a parallel arbitration procedure are bus request (BREQ) and priority-in (BPRN), corresponding to the request and acknowledgement signals in figure 10.10.</w:t>
      </w:r>
    </w:p>
    <w:p>
      <w:pPr>
        <w:pStyle w:val="12"/>
        <w:numPr>
          <w:ilvl w:val="1"/>
          <w:numId w:val="58"/>
        </w:numPr>
        <w:tabs>
          <w:tab w:val="left" w:pos="1656"/>
          <w:tab w:val="left" w:pos="1657"/>
        </w:tabs>
        <w:spacing w:before="0" w:after="0" w:line="304" w:lineRule="exact"/>
        <w:ind w:left="1656" w:right="0" w:hanging="360"/>
        <w:jc w:val="left"/>
        <w:rPr>
          <w:rFonts w:ascii="Symbol" w:hAnsi="Symbol"/>
          <w:sz w:val="24"/>
        </w:rPr>
      </w:pPr>
      <w:r>
        <w:rPr>
          <w:sz w:val="24"/>
        </w:rPr>
        <w:t>The bus clock (BCLK) is used to synchronize all bus</w:t>
      </w:r>
      <w:r>
        <w:rPr>
          <w:spacing w:val="-5"/>
          <w:sz w:val="24"/>
        </w:rPr>
        <w:t xml:space="preserve"> </w:t>
      </w:r>
      <w:r>
        <w:rPr>
          <w:sz w:val="24"/>
        </w:rPr>
        <w:t>transactions.</w:t>
      </w:r>
    </w:p>
    <w:p>
      <w:pPr>
        <w:spacing w:after="0" w:line="304" w:lineRule="exact"/>
        <w:jc w:val="left"/>
        <w:rPr>
          <w:rFonts w:ascii="Symbol" w:hAnsi="Symbol"/>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58"/>
        </w:numPr>
        <w:tabs>
          <w:tab w:val="left" w:pos="936"/>
          <w:tab w:val="left" w:pos="937"/>
        </w:tabs>
        <w:spacing w:before="45" w:after="0" w:line="240" w:lineRule="auto"/>
        <w:ind w:left="936" w:right="0" w:hanging="828"/>
        <w:jc w:val="left"/>
      </w:pPr>
      <w:r>
        <w:t>Explain Dynamic Arbitration</w:t>
      </w:r>
      <w:r>
        <w:rPr>
          <w:spacing w:val="-6"/>
        </w:rPr>
        <w:t xml:space="preserve"> </w:t>
      </w:r>
      <w:r>
        <w:t>Algorithms</w:t>
      </w:r>
    </w:p>
    <w:p>
      <w:pPr>
        <w:pStyle w:val="12"/>
        <w:numPr>
          <w:ilvl w:val="1"/>
          <w:numId w:val="58"/>
        </w:numPr>
        <w:tabs>
          <w:tab w:val="left" w:pos="1656"/>
          <w:tab w:val="left" w:pos="1657"/>
        </w:tabs>
        <w:spacing w:before="2" w:after="0" w:line="240" w:lineRule="auto"/>
        <w:ind w:left="1656" w:right="223" w:hanging="360"/>
        <w:jc w:val="left"/>
        <w:rPr>
          <w:rFonts w:ascii="Symbol" w:hAnsi="Symbol"/>
          <w:sz w:val="24"/>
        </w:rPr>
      </w:pPr>
      <w:r>
        <w:rPr>
          <w:sz w:val="24"/>
        </w:rPr>
        <w:t>A dynamic priority algorithm gives the system the capability for changing the priority of the devices while the system is in</w:t>
      </w:r>
      <w:r>
        <w:rPr>
          <w:spacing w:val="-4"/>
          <w:sz w:val="24"/>
        </w:rPr>
        <w:t xml:space="preserve"> </w:t>
      </w:r>
      <w:r>
        <w:rPr>
          <w:sz w:val="24"/>
        </w:rPr>
        <w:t>operation.</w:t>
      </w:r>
    </w:p>
    <w:p>
      <w:pPr>
        <w:pStyle w:val="3"/>
        <w:spacing w:line="326" w:lineRule="exact"/>
        <w:ind w:left="936"/>
        <w:rPr>
          <w:i/>
        </w:rPr>
      </w:pPr>
      <w:r>
        <w:rPr>
          <w:i/>
        </w:rPr>
        <w:t>Time slice</w:t>
      </w:r>
    </w:p>
    <w:p>
      <w:pPr>
        <w:pStyle w:val="12"/>
        <w:numPr>
          <w:ilvl w:val="1"/>
          <w:numId w:val="58"/>
        </w:numPr>
        <w:tabs>
          <w:tab w:val="left" w:pos="1656"/>
          <w:tab w:val="left" w:pos="1657"/>
        </w:tabs>
        <w:spacing w:before="1" w:after="0" w:line="240" w:lineRule="auto"/>
        <w:ind w:left="1656" w:right="223" w:hanging="360"/>
        <w:jc w:val="left"/>
        <w:rPr>
          <w:rFonts w:ascii="Symbol" w:hAnsi="Symbol"/>
          <w:sz w:val="24"/>
        </w:rPr>
      </w:pPr>
      <w:r>
        <w:rPr>
          <w:sz w:val="24"/>
        </w:rPr>
        <w:t>The time slice algorithm allocates a fixed-length time slice of bus time that is offered sequentially to each processor, in round-robin</w:t>
      </w:r>
      <w:r>
        <w:rPr>
          <w:spacing w:val="-9"/>
          <w:sz w:val="24"/>
        </w:rPr>
        <w:t xml:space="preserve"> </w:t>
      </w:r>
      <w:r>
        <w:rPr>
          <w:sz w:val="24"/>
        </w:rPr>
        <w:t>fashion.</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The service is location</w:t>
      </w:r>
      <w:r>
        <w:rPr>
          <w:spacing w:val="2"/>
          <w:sz w:val="24"/>
        </w:rPr>
        <w:t xml:space="preserve"> </w:t>
      </w:r>
      <w:r>
        <w:rPr>
          <w:sz w:val="24"/>
        </w:rPr>
        <w:t>independent.</w:t>
      </w:r>
    </w:p>
    <w:p>
      <w:pPr>
        <w:pStyle w:val="12"/>
        <w:numPr>
          <w:ilvl w:val="1"/>
          <w:numId w:val="58"/>
        </w:numPr>
        <w:tabs>
          <w:tab w:val="left" w:pos="1656"/>
          <w:tab w:val="left" w:pos="1657"/>
        </w:tabs>
        <w:spacing w:before="1" w:after="0" w:line="240" w:lineRule="auto"/>
        <w:ind w:left="1656" w:right="226" w:hanging="360"/>
        <w:jc w:val="left"/>
        <w:rPr>
          <w:rFonts w:ascii="Symbol" w:hAnsi="Symbol"/>
          <w:sz w:val="24"/>
        </w:rPr>
      </w:pPr>
      <w:r>
        <w:rPr>
          <w:sz w:val="24"/>
        </w:rPr>
        <w:t>No preference is given to any particular device since each is allotted the same amount of time to communicate with the</w:t>
      </w:r>
      <w:r>
        <w:rPr>
          <w:spacing w:val="-3"/>
          <w:sz w:val="24"/>
        </w:rPr>
        <w:t xml:space="preserve"> </w:t>
      </w:r>
      <w:r>
        <w:rPr>
          <w:sz w:val="24"/>
        </w:rPr>
        <w:t>bus.</w:t>
      </w:r>
    </w:p>
    <w:p>
      <w:pPr>
        <w:pStyle w:val="6"/>
        <w:spacing w:before="11"/>
        <w:ind w:left="0" w:firstLine="0"/>
        <w:rPr>
          <w:sz w:val="23"/>
        </w:rPr>
      </w:pPr>
    </w:p>
    <w:p>
      <w:pPr>
        <w:pStyle w:val="3"/>
        <w:ind w:left="936"/>
        <w:rPr>
          <w:i/>
        </w:rPr>
      </w:pPr>
      <w:r>
        <w:rPr>
          <w:i/>
        </w:rPr>
        <w:t>Polling</w:t>
      </w:r>
    </w:p>
    <w:p>
      <w:pPr>
        <w:pStyle w:val="12"/>
        <w:numPr>
          <w:ilvl w:val="1"/>
          <w:numId w:val="58"/>
        </w:numPr>
        <w:tabs>
          <w:tab w:val="left" w:pos="1656"/>
          <w:tab w:val="left" w:pos="1657"/>
        </w:tabs>
        <w:spacing w:before="1" w:after="0" w:line="240" w:lineRule="auto"/>
        <w:ind w:left="1656" w:right="219" w:hanging="360"/>
        <w:jc w:val="left"/>
        <w:rPr>
          <w:rFonts w:ascii="Symbol" w:hAnsi="Symbol"/>
          <w:sz w:val="24"/>
        </w:rPr>
      </w:pPr>
      <w:r>
        <w:rPr>
          <w:sz w:val="24"/>
        </w:rPr>
        <w:t>In a bus system that uses polling, the bus grant signal is replaced by a set of lines called poll lines which are connected to all</w:t>
      </w:r>
      <w:r>
        <w:rPr>
          <w:spacing w:val="-2"/>
          <w:sz w:val="24"/>
        </w:rPr>
        <w:t xml:space="preserve"> </w:t>
      </w:r>
      <w:r>
        <w:rPr>
          <w:sz w:val="24"/>
        </w:rPr>
        <w:t>units.</w:t>
      </w:r>
    </w:p>
    <w:p>
      <w:pPr>
        <w:pStyle w:val="12"/>
        <w:numPr>
          <w:ilvl w:val="1"/>
          <w:numId w:val="58"/>
        </w:numPr>
        <w:tabs>
          <w:tab w:val="left" w:pos="1656"/>
          <w:tab w:val="left" w:pos="1657"/>
        </w:tabs>
        <w:spacing w:before="0" w:after="0" w:line="242" w:lineRule="auto"/>
        <w:ind w:left="1656" w:right="223" w:hanging="360"/>
        <w:jc w:val="left"/>
        <w:rPr>
          <w:rFonts w:ascii="Symbol" w:hAnsi="Symbol"/>
          <w:sz w:val="24"/>
        </w:rPr>
      </w:pPr>
      <w:r>
        <w:rPr>
          <w:sz w:val="24"/>
        </w:rPr>
        <w:t>These</w:t>
      </w:r>
      <w:r>
        <w:rPr>
          <w:spacing w:val="-4"/>
          <w:sz w:val="24"/>
        </w:rPr>
        <w:t xml:space="preserve"> </w:t>
      </w:r>
      <w:r>
        <w:rPr>
          <w:sz w:val="24"/>
        </w:rPr>
        <w:t>lines</w:t>
      </w:r>
      <w:r>
        <w:rPr>
          <w:spacing w:val="-3"/>
          <w:sz w:val="24"/>
        </w:rPr>
        <w:t xml:space="preserve"> </w:t>
      </w:r>
      <w:r>
        <w:rPr>
          <w:sz w:val="24"/>
        </w:rPr>
        <w:t>are</w:t>
      </w:r>
      <w:r>
        <w:rPr>
          <w:spacing w:val="-6"/>
          <w:sz w:val="24"/>
        </w:rPr>
        <w:t xml:space="preserve"> </w:t>
      </w:r>
      <w:r>
        <w:rPr>
          <w:sz w:val="24"/>
        </w:rPr>
        <w:t>used</w:t>
      </w:r>
      <w:r>
        <w:rPr>
          <w:spacing w:val="-5"/>
          <w:sz w:val="24"/>
        </w:rPr>
        <w:t xml:space="preserve"> </w:t>
      </w:r>
      <w:r>
        <w:rPr>
          <w:sz w:val="24"/>
        </w:rPr>
        <w:t>by</w:t>
      </w:r>
      <w:r>
        <w:rPr>
          <w:spacing w:val="-7"/>
          <w:sz w:val="24"/>
        </w:rPr>
        <w:t xml:space="preserve"> </w:t>
      </w:r>
      <w:r>
        <w:rPr>
          <w:sz w:val="24"/>
        </w:rPr>
        <w:t>the</w:t>
      </w:r>
      <w:r>
        <w:rPr>
          <w:spacing w:val="-3"/>
          <w:sz w:val="24"/>
        </w:rPr>
        <w:t xml:space="preserve"> </w:t>
      </w:r>
      <w:r>
        <w:rPr>
          <w:sz w:val="24"/>
        </w:rPr>
        <w:t>bus</w:t>
      </w:r>
      <w:r>
        <w:rPr>
          <w:spacing w:val="-4"/>
          <w:sz w:val="24"/>
        </w:rPr>
        <w:t xml:space="preserve"> </w:t>
      </w:r>
      <w:r>
        <w:rPr>
          <w:sz w:val="24"/>
        </w:rPr>
        <w:t>controller</w:t>
      </w:r>
      <w:r>
        <w:rPr>
          <w:spacing w:val="-6"/>
          <w:sz w:val="24"/>
        </w:rPr>
        <w:t xml:space="preserve"> </w:t>
      </w:r>
      <w:r>
        <w:rPr>
          <w:sz w:val="24"/>
        </w:rPr>
        <w:t>to</w:t>
      </w:r>
      <w:r>
        <w:rPr>
          <w:spacing w:val="-6"/>
          <w:sz w:val="24"/>
        </w:rPr>
        <w:t xml:space="preserve"> </w:t>
      </w:r>
      <w:r>
        <w:rPr>
          <w:sz w:val="24"/>
        </w:rPr>
        <w:t>define</w:t>
      </w:r>
      <w:r>
        <w:rPr>
          <w:spacing w:val="-3"/>
          <w:sz w:val="24"/>
        </w:rPr>
        <w:t xml:space="preserve"> </w:t>
      </w:r>
      <w:r>
        <w:rPr>
          <w:sz w:val="24"/>
        </w:rPr>
        <w:t>an</w:t>
      </w:r>
      <w:r>
        <w:rPr>
          <w:spacing w:val="-3"/>
          <w:sz w:val="24"/>
        </w:rPr>
        <w:t xml:space="preserve"> </w:t>
      </w:r>
      <w:r>
        <w:rPr>
          <w:sz w:val="24"/>
        </w:rPr>
        <w:t>address</w:t>
      </w:r>
      <w:r>
        <w:rPr>
          <w:spacing w:val="-7"/>
          <w:sz w:val="24"/>
        </w:rPr>
        <w:t xml:space="preserve"> </w:t>
      </w:r>
      <w:r>
        <w:rPr>
          <w:sz w:val="24"/>
        </w:rPr>
        <w:t>for</w:t>
      </w:r>
      <w:r>
        <w:rPr>
          <w:spacing w:val="-5"/>
          <w:sz w:val="24"/>
        </w:rPr>
        <w:t xml:space="preserve"> </w:t>
      </w:r>
      <w:r>
        <w:rPr>
          <w:sz w:val="24"/>
        </w:rPr>
        <w:t>each</w:t>
      </w:r>
      <w:r>
        <w:rPr>
          <w:spacing w:val="-5"/>
          <w:sz w:val="24"/>
        </w:rPr>
        <w:t xml:space="preserve"> </w:t>
      </w:r>
      <w:r>
        <w:rPr>
          <w:sz w:val="24"/>
        </w:rPr>
        <w:t>device</w:t>
      </w:r>
      <w:r>
        <w:rPr>
          <w:spacing w:val="-4"/>
          <w:sz w:val="24"/>
        </w:rPr>
        <w:t xml:space="preserve"> </w:t>
      </w:r>
      <w:r>
        <w:rPr>
          <w:sz w:val="24"/>
        </w:rPr>
        <w:t>connected</w:t>
      </w:r>
      <w:r>
        <w:rPr>
          <w:spacing w:val="-5"/>
          <w:sz w:val="24"/>
        </w:rPr>
        <w:t xml:space="preserve"> </w:t>
      </w:r>
      <w:r>
        <w:rPr>
          <w:sz w:val="24"/>
        </w:rPr>
        <w:t>to the</w:t>
      </w:r>
      <w:r>
        <w:rPr>
          <w:spacing w:val="-3"/>
          <w:sz w:val="24"/>
        </w:rPr>
        <w:t xml:space="preserve"> </w:t>
      </w:r>
      <w:r>
        <w:rPr>
          <w:sz w:val="24"/>
        </w:rPr>
        <w:t>bus.</w:t>
      </w:r>
    </w:p>
    <w:p>
      <w:pPr>
        <w:pStyle w:val="12"/>
        <w:numPr>
          <w:ilvl w:val="1"/>
          <w:numId w:val="58"/>
        </w:numPr>
        <w:tabs>
          <w:tab w:val="left" w:pos="1656"/>
          <w:tab w:val="left" w:pos="1657"/>
        </w:tabs>
        <w:spacing w:before="0" w:after="0" w:line="301" w:lineRule="exact"/>
        <w:ind w:left="1656" w:right="0" w:hanging="360"/>
        <w:jc w:val="left"/>
        <w:rPr>
          <w:rFonts w:ascii="Symbol" w:hAnsi="Symbol"/>
          <w:sz w:val="24"/>
        </w:rPr>
      </w:pPr>
      <w:r>
        <w:rPr>
          <w:sz w:val="24"/>
        </w:rPr>
        <w:t>The bus controller sequences through the addresses in a prescribed</w:t>
      </w:r>
      <w:r>
        <w:rPr>
          <w:spacing w:val="-13"/>
          <w:sz w:val="24"/>
        </w:rPr>
        <w:t xml:space="preserve"> </w:t>
      </w:r>
      <w:r>
        <w:rPr>
          <w:sz w:val="24"/>
        </w:rPr>
        <w:t>manner.</w:t>
      </w:r>
    </w:p>
    <w:p>
      <w:pPr>
        <w:pStyle w:val="12"/>
        <w:numPr>
          <w:ilvl w:val="1"/>
          <w:numId w:val="58"/>
        </w:numPr>
        <w:tabs>
          <w:tab w:val="left" w:pos="1656"/>
          <w:tab w:val="left" w:pos="1657"/>
        </w:tabs>
        <w:spacing w:before="0" w:after="0" w:line="242" w:lineRule="auto"/>
        <w:ind w:left="1656" w:right="223" w:hanging="360"/>
        <w:jc w:val="left"/>
        <w:rPr>
          <w:rFonts w:ascii="Symbol" w:hAnsi="Symbol"/>
          <w:sz w:val="24"/>
        </w:rPr>
      </w:pPr>
      <w:r>
        <w:rPr>
          <w:sz w:val="24"/>
        </w:rPr>
        <w:t>When a processor that requires access recognizes its address, it activates the bus busy line and then accesses the</w:t>
      </w:r>
      <w:r>
        <w:rPr>
          <w:spacing w:val="-2"/>
          <w:sz w:val="24"/>
        </w:rPr>
        <w:t xml:space="preserve"> </w:t>
      </w:r>
      <w:r>
        <w:rPr>
          <w:sz w:val="24"/>
        </w:rPr>
        <w:t>bus.</w:t>
      </w:r>
    </w:p>
    <w:p>
      <w:pPr>
        <w:pStyle w:val="12"/>
        <w:numPr>
          <w:ilvl w:val="1"/>
          <w:numId w:val="58"/>
        </w:numPr>
        <w:tabs>
          <w:tab w:val="left" w:pos="1656"/>
          <w:tab w:val="left" w:pos="1657"/>
        </w:tabs>
        <w:spacing w:before="0" w:after="0" w:line="301" w:lineRule="exact"/>
        <w:ind w:left="1656" w:right="0" w:hanging="360"/>
        <w:jc w:val="left"/>
        <w:rPr>
          <w:rFonts w:ascii="Symbol" w:hAnsi="Symbol"/>
          <w:sz w:val="24"/>
        </w:rPr>
      </w:pPr>
      <w:r>
        <w:rPr>
          <w:sz w:val="24"/>
        </w:rPr>
        <w:t>After</w:t>
      </w:r>
      <w:r>
        <w:rPr>
          <w:spacing w:val="-9"/>
          <w:sz w:val="24"/>
        </w:rPr>
        <w:t xml:space="preserve"> </w:t>
      </w:r>
      <w:r>
        <w:rPr>
          <w:sz w:val="24"/>
        </w:rPr>
        <w:t>a</w:t>
      </w:r>
      <w:r>
        <w:rPr>
          <w:spacing w:val="-9"/>
          <w:sz w:val="24"/>
        </w:rPr>
        <w:t xml:space="preserve"> </w:t>
      </w:r>
      <w:r>
        <w:rPr>
          <w:sz w:val="24"/>
        </w:rPr>
        <w:t>number</w:t>
      </w:r>
      <w:r>
        <w:rPr>
          <w:spacing w:val="-8"/>
          <w:sz w:val="24"/>
        </w:rPr>
        <w:t xml:space="preserve"> </w:t>
      </w:r>
      <w:r>
        <w:rPr>
          <w:sz w:val="24"/>
        </w:rPr>
        <w:t>of</w:t>
      </w:r>
      <w:r>
        <w:rPr>
          <w:spacing w:val="-7"/>
          <w:sz w:val="24"/>
        </w:rPr>
        <w:t xml:space="preserve"> </w:t>
      </w:r>
      <w:r>
        <w:rPr>
          <w:sz w:val="24"/>
        </w:rPr>
        <w:t>bus</w:t>
      </w:r>
      <w:r>
        <w:rPr>
          <w:spacing w:val="-7"/>
          <w:sz w:val="24"/>
        </w:rPr>
        <w:t xml:space="preserve"> </w:t>
      </w:r>
      <w:r>
        <w:rPr>
          <w:sz w:val="24"/>
        </w:rPr>
        <w:t>cycle,</w:t>
      </w:r>
      <w:r>
        <w:rPr>
          <w:spacing w:val="-6"/>
          <w:sz w:val="24"/>
        </w:rPr>
        <w:t xml:space="preserve"> </w:t>
      </w:r>
      <w:r>
        <w:rPr>
          <w:sz w:val="24"/>
        </w:rPr>
        <w:t>the</w:t>
      </w:r>
      <w:r>
        <w:rPr>
          <w:spacing w:val="-8"/>
          <w:sz w:val="24"/>
        </w:rPr>
        <w:t xml:space="preserve"> </w:t>
      </w:r>
      <w:r>
        <w:rPr>
          <w:sz w:val="24"/>
        </w:rPr>
        <w:t>polling</w:t>
      </w:r>
      <w:r>
        <w:rPr>
          <w:spacing w:val="-9"/>
          <w:sz w:val="24"/>
        </w:rPr>
        <w:t xml:space="preserve"> </w:t>
      </w:r>
      <w:r>
        <w:rPr>
          <w:sz w:val="24"/>
        </w:rPr>
        <w:t>process</w:t>
      </w:r>
      <w:r>
        <w:rPr>
          <w:spacing w:val="-7"/>
          <w:sz w:val="24"/>
        </w:rPr>
        <w:t xml:space="preserve"> </w:t>
      </w:r>
      <w:r>
        <w:rPr>
          <w:sz w:val="24"/>
        </w:rPr>
        <w:t>continues</w:t>
      </w:r>
      <w:r>
        <w:rPr>
          <w:spacing w:val="-8"/>
          <w:sz w:val="24"/>
        </w:rPr>
        <w:t xml:space="preserve"> </w:t>
      </w:r>
      <w:r>
        <w:rPr>
          <w:sz w:val="24"/>
        </w:rPr>
        <w:t>by</w:t>
      </w:r>
      <w:r>
        <w:rPr>
          <w:spacing w:val="-7"/>
          <w:sz w:val="24"/>
        </w:rPr>
        <w:t xml:space="preserve"> </w:t>
      </w:r>
      <w:r>
        <w:rPr>
          <w:sz w:val="24"/>
        </w:rPr>
        <w:t>choosing</w:t>
      </w:r>
      <w:r>
        <w:rPr>
          <w:spacing w:val="-9"/>
          <w:sz w:val="24"/>
        </w:rPr>
        <w:t xml:space="preserve"> </w:t>
      </w:r>
      <w:r>
        <w:rPr>
          <w:sz w:val="24"/>
        </w:rPr>
        <w:t>a</w:t>
      </w:r>
      <w:r>
        <w:rPr>
          <w:spacing w:val="-9"/>
          <w:sz w:val="24"/>
        </w:rPr>
        <w:t xml:space="preserve"> </w:t>
      </w:r>
      <w:r>
        <w:rPr>
          <w:sz w:val="24"/>
        </w:rPr>
        <w:t>different</w:t>
      </w:r>
      <w:r>
        <w:rPr>
          <w:spacing w:val="-6"/>
          <w:sz w:val="24"/>
        </w:rPr>
        <w:t xml:space="preserve"> </w:t>
      </w:r>
      <w:r>
        <w:rPr>
          <w:sz w:val="24"/>
        </w:rPr>
        <w:t>processor.</w:t>
      </w:r>
    </w:p>
    <w:p>
      <w:pPr>
        <w:pStyle w:val="12"/>
        <w:numPr>
          <w:ilvl w:val="1"/>
          <w:numId w:val="58"/>
        </w:numPr>
        <w:tabs>
          <w:tab w:val="left" w:pos="1656"/>
          <w:tab w:val="left" w:pos="1657"/>
        </w:tabs>
        <w:spacing w:before="0" w:after="0" w:line="242" w:lineRule="auto"/>
        <w:ind w:left="1656" w:right="220" w:hanging="360"/>
        <w:jc w:val="left"/>
        <w:rPr>
          <w:rFonts w:ascii="Symbol" w:hAnsi="Symbol"/>
          <w:sz w:val="24"/>
        </w:rPr>
      </w:pPr>
      <w:r>
        <w:rPr>
          <w:sz w:val="24"/>
        </w:rPr>
        <w:t>The polling sequence is normally programmable, and as a result, the selection priority can be altered under program</w:t>
      </w:r>
      <w:r>
        <w:rPr>
          <w:spacing w:val="-1"/>
          <w:sz w:val="24"/>
        </w:rPr>
        <w:t xml:space="preserve"> </w:t>
      </w:r>
      <w:r>
        <w:rPr>
          <w:sz w:val="24"/>
        </w:rPr>
        <w:t>control.</w:t>
      </w:r>
    </w:p>
    <w:p>
      <w:pPr>
        <w:pStyle w:val="6"/>
        <w:spacing w:before="5"/>
        <w:ind w:left="0" w:firstLine="0"/>
        <w:rPr>
          <w:sz w:val="23"/>
        </w:rPr>
      </w:pPr>
    </w:p>
    <w:p>
      <w:pPr>
        <w:pStyle w:val="3"/>
        <w:spacing w:line="328" w:lineRule="exact"/>
        <w:ind w:left="936"/>
        <w:rPr>
          <w:i/>
        </w:rPr>
      </w:pPr>
      <w:r>
        <w:rPr>
          <w:i/>
        </w:rPr>
        <w:t>LRU</w:t>
      </w:r>
    </w:p>
    <w:p>
      <w:pPr>
        <w:pStyle w:val="12"/>
        <w:numPr>
          <w:ilvl w:val="1"/>
          <w:numId w:val="58"/>
        </w:numPr>
        <w:tabs>
          <w:tab w:val="left" w:pos="1656"/>
          <w:tab w:val="left" w:pos="1657"/>
        </w:tabs>
        <w:spacing w:before="0" w:after="0" w:line="242" w:lineRule="auto"/>
        <w:ind w:left="1656" w:right="226" w:hanging="360"/>
        <w:jc w:val="left"/>
        <w:rPr>
          <w:rFonts w:ascii="Symbol" w:hAnsi="Symbol"/>
          <w:sz w:val="24"/>
        </w:rPr>
      </w:pPr>
      <w:r>
        <w:rPr>
          <w:sz w:val="24"/>
        </w:rPr>
        <w:t>The least recently used (LRU) algorithm gives the highest priority to the requesting device that has not used the bus for the longest</w:t>
      </w:r>
      <w:r>
        <w:rPr>
          <w:spacing w:val="-7"/>
          <w:sz w:val="24"/>
        </w:rPr>
        <w:t xml:space="preserve"> </w:t>
      </w:r>
      <w:r>
        <w:rPr>
          <w:sz w:val="24"/>
        </w:rPr>
        <w:t>interval.</w:t>
      </w:r>
    </w:p>
    <w:p>
      <w:pPr>
        <w:pStyle w:val="12"/>
        <w:numPr>
          <w:ilvl w:val="1"/>
          <w:numId w:val="58"/>
        </w:numPr>
        <w:tabs>
          <w:tab w:val="left" w:pos="1656"/>
          <w:tab w:val="left" w:pos="1657"/>
        </w:tabs>
        <w:spacing w:before="0" w:after="0" w:line="301" w:lineRule="exact"/>
        <w:ind w:left="1656" w:right="0" w:hanging="360"/>
        <w:jc w:val="left"/>
        <w:rPr>
          <w:rFonts w:ascii="Symbol" w:hAnsi="Symbol"/>
          <w:sz w:val="24"/>
        </w:rPr>
      </w:pPr>
      <w:r>
        <w:rPr>
          <w:sz w:val="24"/>
        </w:rPr>
        <w:t>The priorities are adjusted after a number of bus cycles according to the LRU</w:t>
      </w:r>
      <w:r>
        <w:rPr>
          <w:spacing w:val="-23"/>
          <w:sz w:val="24"/>
        </w:rPr>
        <w:t xml:space="preserve"> </w:t>
      </w:r>
      <w:r>
        <w:rPr>
          <w:sz w:val="24"/>
        </w:rPr>
        <w:t>algorithm.</w:t>
      </w:r>
    </w:p>
    <w:p>
      <w:pPr>
        <w:pStyle w:val="12"/>
        <w:numPr>
          <w:ilvl w:val="1"/>
          <w:numId w:val="58"/>
        </w:numPr>
        <w:tabs>
          <w:tab w:val="left" w:pos="1656"/>
          <w:tab w:val="left" w:pos="1657"/>
        </w:tabs>
        <w:spacing w:before="0" w:after="0" w:line="242" w:lineRule="auto"/>
        <w:ind w:left="1656" w:right="225" w:hanging="360"/>
        <w:jc w:val="left"/>
        <w:rPr>
          <w:rFonts w:ascii="Symbol" w:hAnsi="Symbol"/>
          <w:sz w:val="24"/>
        </w:rPr>
      </w:pPr>
      <w:r>
        <w:rPr>
          <w:sz w:val="24"/>
        </w:rPr>
        <w:t>With this procedure, no processor is favored over any other since the priorities are dynamically changed to give every device an opportunity to access the</w:t>
      </w:r>
      <w:r>
        <w:rPr>
          <w:spacing w:val="-17"/>
          <w:sz w:val="24"/>
        </w:rPr>
        <w:t xml:space="preserve"> </w:t>
      </w:r>
      <w:r>
        <w:rPr>
          <w:sz w:val="24"/>
        </w:rPr>
        <w:t>bus.</w:t>
      </w:r>
    </w:p>
    <w:p>
      <w:pPr>
        <w:pStyle w:val="6"/>
        <w:spacing w:before="5"/>
        <w:ind w:left="0" w:firstLine="0"/>
        <w:rPr>
          <w:sz w:val="26"/>
        </w:rPr>
      </w:pPr>
    </w:p>
    <w:p>
      <w:pPr>
        <w:pStyle w:val="3"/>
        <w:spacing w:line="328" w:lineRule="exact"/>
        <w:ind w:left="936"/>
        <w:rPr>
          <w:i/>
        </w:rPr>
      </w:pPr>
      <w:r>
        <w:rPr>
          <w:i/>
        </w:rPr>
        <w:t>FIFO</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In the first-come first-serve scheme, requests are served in the order</w:t>
      </w:r>
      <w:r>
        <w:rPr>
          <w:spacing w:val="-16"/>
          <w:sz w:val="24"/>
        </w:rPr>
        <w:t xml:space="preserve"> </w:t>
      </w:r>
      <w:r>
        <w:rPr>
          <w:sz w:val="24"/>
        </w:rPr>
        <w:t>received.</w:t>
      </w:r>
    </w:p>
    <w:p>
      <w:pPr>
        <w:pStyle w:val="12"/>
        <w:numPr>
          <w:ilvl w:val="1"/>
          <w:numId w:val="58"/>
        </w:numPr>
        <w:tabs>
          <w:tab w:val="left" w:pos="1656"/>
          <w:tab w:val="left" w:pos="1657"/>
        </w:tabs>
        <w:spacing w:before="2" w:after="0" w:line="240" w:lineRule="auto"/>
        <w:ind w:left="1656" w:right="227" w:hanging="360"/>
        <w:jc w:val="left"/>
        <w:rPr>
          <w:rFonts w:ascii="Symbol" w:hAnsi="Symbol"/>
          <w:sz w:val="24"/>
        </w:rPr>
      </w:pPr>
      <w:r>
        <w:rPr>
          <w:sz w:val="24"/>
        </w:rPr>
        <w:t>To implement this algorithm the bus controller establishes a queue arranged according to the time that the bus requests</w:t>
      </w:r>
      <w:r>
        <w:rPr>
          <w:spacing w:val="-8"/>
          <w:sz w:val="24"/>
        </w:rPr>
        <w:t xml:space="preserve"> </w:t>
      </w:r>
      <w:r>
        <w:rPr>
          <w:sz w:val="24"/>
        </w:rPr>
        <w:t>arrive.</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Each processor must wait for its turn to use the bus on a first-in first-out (FIFO)</w:t>
      </w:r>
      <w:r>
        <w:rPr>
          <w:spacing w:val="-24"/>
          <w:sz w:val="24"/>
        </w:rPr>
        <w:t xml:space="preserve"> </w:t>
      </w:r>
      <w:r>
        <w:rPr>
          <w:sz w:val="24"/>
        </w:rPr>
        <w:t>basis.</w:t>
      </w:r>
    </w:p>
    <w:p>
      <w:pPr>
        <w:pStyle w:val="6"/>
        <w:spacing w:before="9"/>
        <w:ind w:left="0" w:firstLine="0"/>
        <w:rPr>
          <w:sz w:val="26"/>
        </w:rPr>
      </w:pPr>
    </w:p>
    <w:p>
      <w:pPr>
        <w:pStyle w:val="3"/>
        <w:spacing w:before="1"/>
        <w:ind w:left="936"/>
        <w:rPr>
          <w:i/>
        </w:rPr>
      </w:pPr>
      <w:r>
        <w:rPr>
          <w:i/>
        </w:rPr>
        <w:t>Rotating daisy-chain</w:t>
      </w:r>
    </w:p>
    <w:p>
      <w:pPr>
        <w:pStyle w:val="12"/>
        <w:numPr>
          <w:ilvl w:val="1"/>
          <w:numId w:val="58"/>
        </w:numPr>
        <w:tabs>
          <w:tab w:val="left" w:pos="1656"/>
          <w:tab w:val="left" w:pos="1657"/>
        </w:tabs>
        <w:spacing w:before="1" w:after="0" w:line="305" w:lineRule="exact"/>
        <w:ind w:left="1656" w:right="0" w:hanging="360"/>
        <w:jc w:val="left"/>
        <w:rPr>
          <w:rFonts w:ascii="Symbol" w:hAnsi="Symbol"/>
          <w:sz w:val="24"/>
        </w:rPr>
      </w:pPr>
      <w:r>
        <w:rPr>
          <w:sz w:val="24"/>
        </w:rPr>
        <w:t>The rotating daisy-chain procedure is a dynamic extension of the daisy chain</w:t>
      </w:r>
      <w:r>
        <w:rPr>
          <w:spacing w:val="-22"/>
          <w:sz w:val="24"/>
        </w:rPr>
        <w:t xml:space="preserve"> </w:t>
      </w:r>
      <w:r>
        <w:rPr>
          <w:sz w:val="24"/>
        </w:rPr>
        <w:t>algorithm.</w:t>
      </w:r>
    </w:p>
    <w:p>
      <w:pPr>
        <w:pStyle w:val="12"/>
        <w:numPr>
          <w:ilvl w:val="1"/>
          <w:numId w:val="58"/>
        </w:numPr>
        <w:tabs>
          <w:tab w:val="left" w:pos="1656"/>
          <w:tab w:val="left" w:pos="1657"/>
        </w:tabs>
        <w:spacing w:before="0" w:after="0" w:line="242" w:lineRule="auto"/>
        <w:ind w:left="1656" w:right="218" w:hanging="360"/>
        <w:jc w:val="left"/>
        <w:rPr>
          <w:rFonts w:ascii="Symbol" w:hAnsi="Symbol"/>
          <w:sz w:val="24"/>
        </w:rPr>
      </w:pPr>
      <w:r>
        <w:rPr>
          <w:sz w:val="24"/>
        </w:rPr>
        <w:t>Highest</w:t>
      </w:r>
      <w:r>
        <w:rPr>
          <w:spacing w:val="-10"/>
          <w:sz w:val="24"/>
        </w:rPr>
        <w:t xml:space="preserve"> </w:t>
      </w:r>
      <w:r>
        <w:rPr>
          <w:sz w:val="24"/>
        </w:rPr>
        <w:t>priority</w:t>
      </w:r>
      <w:r>
        <w:rPr>
          <w:spacing w:val="-12"/>
          <w:sz w:val="24"/>
        </w:rPr>
        <w:t xml:space="preserve"> </w:t>
      </w:r>
      <w:r>
        <w:rPr>
          <w:sz w:val="24"/>
        </w:rPr>
        <w:t>to</w:t>
      </w:r>
      <w:r>
        <w:rPr>
          <w:spacing w:val="-10"/>
          <w:sz w:val="24"/>
        </w:rPr>
        <w:t xml:space="preserve"> </w:t>
      </w:r>
      <w:r>
        <w:rPr>
          <w:sz w:val="24"/>
        </w:rPr>
        <w:t>the</w:t>
      </w:r>
      <w:r>
        <w:rPr>
          <w:spacing w:val="-11"/>
          <w:sz w:val="24"/>
        </w:rPr>
        <w:t xml:space="preserve"> </w:t>
      </w:r>
      <w:r>
        <w:rPr>
          <w:sz w:val="24"/>
        </w:rPr>
        <w:t>unit</w:t>
      </w:r>
      <w:r>
        <w:rPr>
          <w:spacing w:val="-8"/>
          <w:sz w:val="24"/>
        </w:rPr>
        <w:t xml:space="preserve"> </w:t>
      </w:r>
      <w:r>
        <w:rPr>
          <w:sz w:val="24"/>
        </w:rPr>
        <w:t>that</w:t>
      </w:r>
      <w:r>
        <w:rPr>
          <w:spacing w:val="-8"/>
          <w:sz w:val="24"/>
        </w:rPr>
        <w:t xml:space="preserve"> </w:t>
      </w:r>
      <w:r>
        <w:rPr>
          <w:sz w:val="24"/>
        </w:rPr>
        <w:t>is</w:t>
      </w:r>
      <w:r>
        <w:rPr>
          <w:spacing w:val="-10"/>
          <w:sz w:val="24"/>
        </w:rPr>
        <w:t xml:space="preserve"> </w:t>
      </w:r>
      <w:r>
        <w:rPr>
          <w:sz w:val="24"/>
        </w:rPr>
        <w:t>nearest</w:t>
      </w:r>
      <w:r>
        <w:rPr>
          <w:spacing w:val="-10"/>
          <w:sz w:val="24"/>
        </w:rPr>
        <w:t xml:space="preserve"> </w:t>
      </w:r>
      <w:r>
        <w:rPr>
          <w:sz w:val="24"/>
        </w:rPr>
        <w:t>to</w:t>
      </w:r>
      <w:r>
        <w:rPr>
          <w:spacing w:val="-11"/>
          <w:sz w:val="24"/>
        </w:rPr>
        <w:t xml:space="preserve"> </w:t>
      </w:r>
      <w:r>
        <w:rPr>
          <w:sz w:val="24"/>
        </w:rPr>
        <w:t>the</w:t>
      </w:r>
      <w:r>
        <w:rPr>
          <w:spacing w:val="-10"/>
          <w:sz w:val="24"/>
        </w:rPr>
        <w:t xml:space="preserve"> </w:t>
      </w:r>
      <w:r>
        <w:rPr>
          <w:sz w:val="24"/>
        </w:rPr>
        <w:t>unit</w:t>
      </w:r>
      <w:r>
        <w:rPr>
          <w:spacing w:val="-10"/>
          <w:sz w:val="24"/>
        </w:rPr>
        <w:t xml:space="preserve"> </w:t>
      </w:r>
      <w:r>
        <w:rPr>
          <w:sz w:val="24"/>
        </w:rPr>
        <w:t>that</w:t>
      </w:r>
      <w:r>
        <w:rPr>
          <w:spacing w:val="-10"/>
          <w:sz w:val="24"/>
        </w:rPr>
        <w:t xml:space="preserve"> </w:t>
      </w:r>
      <w:r>
        <w:rPr>
          <w:sz w:val="24"/>
        </w:rPr>
        <w:t>has</w:t>
      </w:r>
      <w:r>
        <w:rPr>
          <w:spacing w:val="-10"/>
          <w:sz w:val="24"/>
        </w:rPr>
        <w:t xml:space="preserve"> </w:t>
      </w:r>
      <w:r>
        <w:rPr>
          <w:sz w:val="24"/>
        </w:rPr>
        <w:t>most</w:t>
      </w:r>
      <w:r>
        <w:rPr>
          <w:spacing w:val="-10"/>
          <w:sz w:val="24"/>
        </w:rPr>
        <w:t xml:space="preserve"> </w:t>
      </w:r>
      <w:r>
        <w:rPr>
          <w:sz w:val="24"/>
        </w:rPr>
        <w:t>recently</w:t>
      </w:r>
      <w:r>
        <w:rPr>
          <w:spacing w:val="-9"/>
          <w:sz w:val="24"/>
        </w:rPr>
        <w:t xml:space="preserve"> </w:t>
      </w:r>
      <w:r>
        <w:rPr>
          <w:sz w:val="24"/>
        </w:rPr>
        <w:t>accessed</w:t>
      </w:r>
      <w:r>
        <w:rPr>
          <w:spacing w:val="-9"/>
          <w:sz w:val="24"/>
        </w:rPr>
        <w:t xml:space="preserve"> </w:t>
      </w:r>
      <w:r>
        <w:rPr>
          <w:sz w:val="24"/>
        </w:rPr>
        <w:t>the</w:t>
      </w:r>
      <w:r>
        <w:rPr>
          <w:spacing w:val="-13"/>
          <w:sz w:val="24"/>
        </w:rPr>
        <w:t xml:space="preserve"> </w:t>
      </w:r>
      <w:r>
        <w:rPr>
          <w:sz w:val="24"/>
        </w:rPr>
        <w:t>bus (it becomes the bus</w:t>
      </w:r>
      <w:r>
        <w:rPr>
          <w:spacing w:val="-3"/>
          <w:sz w:val="24"/>
        </w:rPr>
        <w:t xml:space="preserve"> </w:t>
      </w:r>
      <w:r>
        <w:rPr>
          <w:sz w:val="24"/>
        </w:rPr>
        <w:t>controller).</w:t>
      </w:r>
    </w:p>
    <w:p>
      <w:pPr>
        <w:spacing w:after="0" w:line="242" w:lineRule="auto"/>
        <w:jc w:val="left"/>
        <w:rPr>
          <w:rFonts w:ascii="Symbol" w:hAnsi="Symbol"/>
          <w:sz w:val="24"/>
        </w:rPr>
        <w:sectPr>
          <w:pgSz w:w="12240" w:h="15840"/>
          <w:pgMar w:top="1660" w:right="700" w:bottom="1100" w:left="720" w:header="720" w:footer="901" w:gutter="0"/>
        </w:sectPr>
      </w:pPr>
    </w:p>
    <w:p>
      <w:pPr>
        <w:pStyle w:val="6"/>
        <w:spacing w:before="3"/>
        <w:ind w:left="0" w:firstLine="0"/>
        <w:rPr>
          <w:sz w:val="18"/>
        </w:rPr>
      </w:pPr>
    </w:p>
    <w:p>
      <w:pPr>
        <w:pStyle w:val="2"/>
        <w:numPr>
          <w:ilvl w:val="0"/>
          <w:numId w:val="58"/>
        </w:numPr>
        <w:tabs>
          <w:tab w:val="left" w:pos="936"/>
          <w:tab w:val="left" w:pos="937"/>
        </w:tabs>
        <w:spacing w:before="45" w:after="0" w:line="240" w:lineRule="auto"/>
        <w:ind w:left="936" w:right="0" w:hanging="828"/>
        <w:jc w:val="left"/>
      </w:pPr>
      <w:r>
        <w:t>Describe cache coherence problem and its solutions in</w:t>
      </w:r>
      <w:r>
        <w:rPr>
          <w:spacing w:val="-22"/>
        </w:rPr>
        <w:t xml:space="preserve"> </w:t>
      </w:r>
      <w:r>
        <w:t>detail.</w:t>
      </w:r>
    </w:p>
    <w:p>
      <w:pPr>
        <w:pStyle w:val="3"/>
        <w:spacing w:before="1" w:line="328" w:lineRule="exact"/>
        <w:ind w:left="936"/>
        <w:rPr>
          <w:i/>
        </w:rPr>
      </w:pPr>
      <w:r>
        <w:rPr>
          <w:i/>
        </w:rPr>
        <w:t>Cache coherence problem</w:t>
      </w:r>
    </w:p>
    <w:p>
      <w:pPr>
        <w:pStyle w:val="12"/>
        <w:numPr>
          <w:ilvl w:val="1"/>
          <w:numId w:val="58"/>
        </w:numPr>
        <w:tabs>
          <w:tab w:val="left" w:pos="1656"/>
          <w:tab w:val="left" w:pos="1657"/>
        </w:tabs>
        <w:spacing w:before="0" w:after="0" w:line="242" w:lineRule="auto"/>
        <w:ind w:left="1656" w:right="219" w:hanging="360"/>
        <w:jc w:val="left"/>
        <w:rPr>
          <w:rFonts w:ascii="Symbol" w:hAnsi="Symbol"/>
          <w:sz w:val="24"/>
        </w:rPr>
      </w:pPr>
      <w:r>
        <w:rPr>
          <w:sz w:val="24"/>
        </w:rPr>
        <w:t>To ensure the ability of the system to execute memory operations correctly, the multiple copies must be kept</w:t>
      </w:r>
      <w:r>
        <w:rPr>
          <w:spacing w:val="-1"/>
          <w:sz w:val="24"/>
        </w:rPr>
        <w:t xml:space="preserve"> </w:t>
      </w:r>
      <w:r>
        <w:rPr>
          <w:sz w:val="24"/>
        </w:rPr>
        <w:t>identical.</w:t>
      </w:r>
    </w:p>
    <w:p>
      <w:pPr>
        <w:pStyle w:val="12"/>
        <w:numPr>
          <w:ilvl w:val="1"/>
          <w:numId w:val="58"/>
        </w:numPr>
        <w:tabs>
          <w:tab w:val="left" w:pos="1656"/>
          <w:tab w:val="left" w:pos="1657"/>
        </w:tabs>
        <w:spacing w:before="0" w:after="0" w:line="301" w:lineRule="exact"/>
        <w:ind w:left="1656" w:right="0" w:hanging="360"/>
        <w:jc w:val="left"/>
        <w:rPr>
          <w:rFonts w:ascii="Symbol" w:hAnsi="Symbol"/>
          <w:sz w:val="24"/>
        </w:rPr>
      </w:pPr>
      <w:r>
        <w:rPr>
          <w:sz w:val="24"/>
        </w:rPr>
        <w:t>This requirement imposes a cache coherence</w:t>
      </w:r>
      <w:r>
        <w:rPr>
          <w:spacing w:val="-1"/>
          <w:sz w:val="24"/>
        </w:rPr>
        <w:t xml:space="preserve"> </w:t>
      </w:r>
      <w:r>
        <w:rPr>
          <w:sz w:val="24"/>
        </w:rPr>
        <w:t>problem.</w:t>
      </w:r>
    </w:p>
    <w:p>
      <w:pPr>
        <w:pStyle w:val="12"/>
        <w:numPr>
          <w:ilvl w:val="1"/>
          <w:numId w:val="58"/>
        </w:numPr>
        <w:tabs>
          <w:tab w:val="left" w:pos="1656"/>
          <w:tab w:val="left" w:pos="1657"/>
        </w:tabs>
        <w:spacing w:before="0" w:after="0" w:line="242" w:lineRule="auto"/>
        <w:ind w:left="1656" w:right="220" w:hanging="360"/>
        <w:jc w:val="left"/>
        <w:rPr>
          <w:rFonts w:ascii="Symbol" w:hAnsi="Symbol"/>
          <w:sz w:val="24"/>
        </w:rPr>
      </w:pPr>
      <w:r>
        <w:rPr>
          <w:sz w:val="24"/>
        </w:rPr>
        <w:t>A</w:t>
      </w:r>
      <w:r>
        <w:rPr>
          <w:spacing w:val="-2"/>
          <w:sz w:val="24"/>
        </w:rPr>
        <w:t xml:space="preserve"> </w:t>
      </w:r>
      <w:r>
        <w:rPr>
          <w:sz w:val="24"/>
        </w:rPr>
        <w:t>memory</w:t>
      </w:r>
      <w:r>
        <w:rPr>
          <w:spacing w:val="-3"/>
          <w:sz w:val="24"/>
        </w:rPr>
        <w:t xml:space="preserve"> </w:t>
      </w:r>
      <w:r>
        <w:rPr>
          <w:sz w:val="24"/>
        </w:rPr>
        <w:t>scheme</w:t>
      </w:r>
      <w:r>
        <w:rPr>
          <w:spacing w:val="-3"/>
          <w:sz w:val="24"/>
        </w:rPr>
        <w:t xml:space="preserve"> </w:t>
      </w:r>
      <w:r>
        <w:rPr>
          <w:sz w:val="24"/>
        </w:rPr>
        <w:t>is</w:t>
      </w:r>
      <w:r>
        <w:rPr>
          <w:spacing w:val="-4"/>
          <w:sz w:val="24"/>
        </w:rPr>
        <w:t xml:space="preserve"> </w:t>
      </w:r>
      <w:r>
        <w:rPr>
          <w:sz w:val="24"/>
        </w:rPr>
        <w:t>coherent</w:t>
      </w:r>
      <w:r>
        <w:rPr>
          <w:spacing w:val="-2"/>
          <w:sz w:val="24"/>
        </w:rPr>
        <w:t xml:space="preserve"> </w:t>
      </w:r>
      <w:r>
        <w:rPr>
          <w:sz w:val="24"/>
        </w:rPr>
        <w:t>if</w:t>
      </w:r>
      <w:r>
        <w:rPr>
          <w:spacing w:val="-3"/>
          <w:sz w:val="24"/>
        </w:rPr>
        <w:t xml:space="preserve"> </w:t>
      </w:r>
      <w:r>
        <w:rPr>
          <w:sz w:val="24"/>
        </w:rPr>
        <w:t>the</w:t>
      </w:r>
      <w:r>
        <w:rPr>
          <w:spacing w:val="-5"/>
          <w:sz w:val="24"/>
        </w:rPr>
        <w:t xml:space="preserve"> </w:t>
      </w:r>
      <w:r>
        <w:rPr>
          <w:sz w:val="24"/>
        </w:rPr>
        <w:t>value returned</w:t>
      </w:r>
      <w:r>
        <w:rPr>
          <w:spacing w:val="-3"/>
          <w:sz w:val="24"/>
        </w:rPr>
        <w:t xml:space="preserve"> </w:t>
      </w:r>
      <w:r>
        <w:rPr>
          <w:sz w:val="24"/>
        </w:rPr>
        <w:t>on</w:t>
      </w:r>
      <w:r>
        <w:rPr>
          <w:spacing w:val="-3"/>
          <w:sz w:val="24"/>
        </w:rPr>
        <w:t xml:space="preserve"> </w:t>
      </w:r>
      <w:r>
        <w:rPr>
          <w:sz w:val="24"/>
        </w:rPr>
        <w:t>a</w:t>
      </w:r>
      <w:r>
        <w:rPr>
          <w:spacing w:val="-4"/>
          <w:sz w:val="24"/>
        </w:rPr>
        <w:t xml:space="preserve"> </w:t>
      </w:r>
      <w:r>
        <w:rPr>
          <w:sz w:val="24"/>
        </w:rPr>
        <w:t>load</w:t>
      </w:r>
      <w:r>
        <w:rPr>
          <w:spacing w:val="-3"/>
          <w:sz w:val="24"/>
        </w:rPr>
        <w:t xml:space="preserve"> </w:t>
      </w:r>
      <w:r>
        <w:rPr>
          <w:sz w:val="24"/>
        </w:rPr>
        <w:t>instruction</w:t>
      </w:r>
      <w:r>
        <w:rPr>
          <w:spacing w:val="-3"/>
          <w:sz w:val="24"/>
        </w:rPr>
        <w:t xml:space="preserve"> </w:t>
      </w:r>
      <w:r>
        <w:rPr>
          <w:sz w:val="24"/>
        </w:rPr>
        <w:t>is</w:t>
      </w:r>
      <w:r>
        <w:rPr>
          <w:spacing w:val="-2"/>
          <w:sz w:val="24"/>
        </w:rPr>
        <w:t xml:space="preserve"> </w:t>
      </w:r>
      <w:r>
        <w:rPr>
          <w:sz w:val="24"/>
        </w:rPr>
        <w:t>always</w:t>
      </w:r>
      <w:r>
        <w:rPr>
          <w:spacing w:val="-4"/>
          <w:sz w:val="24"/>
        </w:rPr>
        <w:t xml:space="preserve"> </w:t>
      </w:r>
      <w:r>
        <w:rPr>
          <w:sz w:val="24"/>
        </w:rPr>
        <w:t>the</w:t>
      </w:r>
      <w:r>
        <w:rPr>
          <w:spacing w:val="-4"/>
          <w:sz w:val="24"/>
        </w:rPr>
        <w:t xml:space="preserve"> </w:t>
      </w:r>
      <w:r>
        <w:rPr>
          <w:sz w:val="24"/>
        </w:rPr>
        <w:t>value given by the latest store instruction with the same</w:t>
      </w:r>
      <w:r>
        <w:rPr>
          <w:spacing w:val="-2"/>
          <w:sz w:val="24"/>
        </w:rPr>
        <w:t xml:space="preserve"> </w:t>
      </w:r>
      <w:r>
        <w:rPr>
          <w:sz w:val="24"/>
        </w:rPr>
        <w:t>address.</w:t>
      </w:r>
    </w:p>
    <w:p>
      <w:pPr>
        <w:pStyle w:val="12"/>
        <w:numPr>
          <w:ilvl w:val="1"/>
          <w:numId w:val="58"/>
        </w:numPr>
        <w:tabs>
          <w:tab w:val="left" w:pos="1656"/>
          <w:tab w:val="left" w:pos="1657"/>
        </w:tabs>
        <w:spacing w:before="0" w:after="0" w:line="240" w:lineRule="auto"/>
        <w:ind w:left="1656" w:right="219" w:hanging="360"/>
        <w:jc w:val="left"/>
        <w:rPr>
          <w:rFonts w:ascii="Symbol" w:hAnsi="Symbol"/>
          <w:sz w:val="24"/>
        </w:rPr>
      </w:pPr>
      <w:r>
        <w:rPr>
          <w:sz w:val="24"/>
        </w:rPr>
        <w:t>Cache</w:t>
      </w:r>
      <w:r>
        <w:rPr>
          <w:spacing w:val="-4"/>
          <w:sz w:val="24"/>
        </w:rPr>
        <w:t xml:space="preserve"> </w:t>
      </w:r>
      <w:r>
        <w:rPr>
          <w:sz w:val="24"/>
        </w:rPr>
        <w:t>coherence</w:t>
      </w:r>
      <w:r>
        <w:rPr>
          <w:spacing w:val="-7"/>
          <w:sz w:val="24"/>
        </w:rPr>
        <w:t xml:space="preserve"> </w:t>
      </w:r>
      <w:r>
        <w:rPr>
          <w:sz w:val="24"/>
        </w:rPr>
        <w:t>problems</w:t>
      </w:r>
      <w:r>
        <w:rPr>
          <w:spacing w:val="-5"/>
          <w:sz w:val="24"/>
        </w:rPr>
        <w:t xml:space="preserve"> </w:t>
      </w:r>
      <w:r>
        <w:rPr>
          <w:sz w:val="24"/>
        </w:rPr>
        <w:t>exist</w:t>
      </w:r>
      <w:r>
        <w:rPr>
          <w:spacing w:val="-6"/>
          <w:sz w:val="24"/>
        </w:rPr>
        <w:t xml:space="preserve"> </w:t>
      </w:r>
      <w:r>
        <w:rPr>
          <w:sz w:val="24"/>
        </w:rPr>
        <w:t>in</w:t>
      </w:r>
      <w:r>
        <w:rPr>
          <w:spacing w:val="-5"/>
          <w:sz w:val="24"/>
        </w:rPr>
        <w:t xml:space="preserve"> </w:t>
      </w:r>
      <w:r>
        <w:rPr>
          <w:sz w:val="24"/>
        </w:rPr>
        <w:t>multiprocessors</w:t>
      </w:r>
      <w:r>
        <w:rPr>
          <w:spacing w:val="-5"/>
          <w:sz w:val="24"/>
        </w:rPr>
        <w:t xml:space="preserve"> </w:t>
      </w:r>
      <w:r>
        <w:rPr>
          <w:sz w:val="24"/>
        </w:rPr>
        <w:t>with</w:t>
      </w:r>
      <w:r>
        <w:rPr>
          <w:spacing w:val="-6"/>
          <w:sz w:val="24"/>
        </w:rPr>
        <w:t xml:space="preserve"> </w:t>
      </w:r>
      <w:r>
        <w:rPr>
          <w:sz w:val="24"/>
        </w:rPr>
        <w:t>private</w:t>
      </w:r>
      <w:r>
        <w:rPr>
          <w:spacing w:val="-6"/>
          <w:sz w:val="24"/>
        </w:rPr>
        <w:t xml:space="preserve"> </w:t>
      </w:r>
      <w:r>
        <w:rPr>
          <w:sz w:val="24"/>
        </w:rPr>
        <w:t>caches</w:t>
      </w:r>
      <w:r>
        <w:rPr>
          <w:spacing w:val="-8"/>
          <w:sz w:val="24"/>
        </w:rPr>
        <w:t xml:space="preserve"> </w:t>
      </w:r>
      <w:r>
        <w:rPr>
          <w:sz w:val="24"/>
        </w:rPr>
        <w:t>because</w:t>
      </w:r>
      <w:r>
        <w:rPr>
          <w:spacing w:val="-1"/>
          <w:sz w:val="24"/>
        </w:rPr>
        <w:t xml:space="preserve"> </w:t>
      </w:r>
      <w:r>
        <w:rPr>
          <w:sz w:val="24"/>
        </w:rPr>
        <w:t>of</w:t>
      </w:r>
      <w:r>
        <w:rPr>
          <w:spacing w:val="-6"/>
          <w:sz w:val="24"/>
        </w:rPr>
        <w:t xml:space="preserve"> </w:t>
      </w:r>
      <w:r>
        <w:rPr>
          <w:sz w:val="24"/>
        </w:rPr>
        <w:t>the</w:t>
      </w:r>
      <w:r>
        <w:rPr>
          <w:spacing w:val="-7"/>
          <w:sz w:val="24"/>
        </w:rPr>
        <w:t xml:space="preserve"> </w:t>
      </w:r>
      <w:r>
        <w:rPr>
          <w:sz w:val="24"/>
        </w:rPr>
        <w:t>need to share writable</w:t>
      </w:r>
      <w:r>
        <w:rPr>
          <w:spacing w:val="-1"/>
          <w:sz w:val="24"/>
        </w:rPr>
        <w:t xml:space="preserve"> </w:t>
      </w:r>
      <w:r>
        <w:rPr>
          <w:sz w:val="24"/>
        </w:rPr>
        <w:t>data.</w:t>
      </w:r>
    </w:p>
    <w:p>
      <w:pPr>
        <w:pStyle w:val="12"/>
        <w:numPr>
          <w:ilvl w:val="1"/>
          <w:numId w:val="58"/>
        </w:numPr>
        <w:tabs>
          <w:tab w:val="left" w:pos="1657"/>
        </w:tabs>
        <w:spacing w:before="0" w:after="0" w:line="240" w:lineRule="auto"/>
        <w:ind w:left="1656" w:right="220" w:hanging="360"/>
        <w:jc w:val="both"/>
        <w:rPr>
          <w:rFonts w:ascii="Symbol" w:hAnsi="Symbol"/>
          <w:sz w:val="24"/>
        </w:rPr>
      </w:pPr>
      <w:r>
        <w:rPr>
          <w:sz w:val="24"/>
        </w:rPr>
        <w:t>Read-only</w:t>
      </w:r>
      <w:r>
        <w:rPr>
          <w:spacing w:val="-9"/>
          <w:sz w:val="24"/>
        </w:rPr>
        <w:t xml:space="preserve"> </w:t>
      </w:r>
      <w:r>
        <w:rPr>
          <w:sz w:val="24"/>
        </w:rPr>
        <w:t>data</w:t>
      </w:r>
      <w:r>
        <w:rPr>
          <w:spacing w:val="-8"/>
          <w:sz w:val="24"/>
        </w:rPr>
        <w:t xml:space="preserve"> </w:t>
      </w:r>
      <w:r>
        <w:rPr>
          <w:sz w:val="24"/>
        </w:rPr>
        <w:t>can</w:t>
      </w:r>
      <w:r>
        <w:rPr>
          <w:spacing w:val="-7"/>
          <w:sz w:val="24"/>
        </w:rPr>
        <w:t xml:space="preserve"> </w:t>
      </w:r>
      <w:r>
        <w:rPr>
          <w:sz w:val="24"/>
        </w:rPr>
        <w:t>safely</w:t>
      </w:r>
      <w:r>
        <w:rPr>
          <w:spacing w:val="-8"/>
          <w:sz w:val="24"/>
        </w:rPr>
        <w:t xml:space="preserve"> </w:t>
      </w:r>
      <w:r>
        <w:rPr>
          <w:sz w:val="24"/>
        </w:rPr>
        <w:t>be</w:t>
      </w:r>
      <w:r>
        <w:rPr>
          <w:spacing w:val="-8"/>
          <w:sz w:val="24"/>
        </w:rPr>
        <w:t xml:space="preserve"> </w:t>
      </w:r>
      <w:r>
        <w:rPr>
          <w:sz w:val="24"/>
        </w:rPr>
        <w:t>replicated</w:t>
      </w:r>
      <w:r>
        <w:rPr>
          <w:spacing w:val="-7"/>
          <w:sz w:val="24"/>
        </w:rPr>
        <w:t xml:space="preserve"> </w:t>
      </w:r>
      <w:r>
        <w:rPr>
          <w:sz w:val="24"/>
        </w:rPr>
        <w:t>without</w:t>
      </w:r>
      <w:r>
        <w:rPr>
          <w:spacing w:val="-10"/>
          <w:sz w:val="24"/>
        </w:rPr>
        <w:t xml:space="preserve"> </w:t>
      </w:r>
      <w:r>
        <w:rPr>
          <w:sz w:val="24"/>
        </w:rPr>
        <w:t>cache</w:t>
      </w:r>
      <w:r>
        <w:rPr>
          <w:spacing w:val="-6"/>
          <w:sz w:val="24"/>
        </w:rPr>
        <w:t xml:space="preserve"> </w:t>
      </w:r>
      <w:r>
        <w:rPr>
          <w:sz w:val="24"/>
        </w:rPr>
        <w:t>coherence</w:t>
      </w:r>
      <w:r>
        <w:rPr>
          <w:spacing w:val="-10"/>
          <w:sz w:val="24"/>
        </w:rPr>
        <w:t xml:space="preserve"> </w:t>
      </w:r>
      <w:r>
        <w:rPr>
          <w:sz w:val="24"/>
        </w:rPr>
        <w:t>enforcement</w:t>
      </w:r>
      <w:r>
        <w:rPr>
          <w:spacing w:val="-10"/>
          <w:sz w:val="24"/>
        </w:rPr>
        <w:t xml:space="preserve"> </w:t>
      </w:r>
      <w:r>
        <w:rPr>
          <w:sz w:val="24"/>
        </w:rPr>
        <w:t>mechanisms. To illustrate the problem, consider the three-processor configuration with private caches shown in figure</w:t>
      </w:r>
      <w:r>
        <w:rPr>
          <w:spacing w:val="-1"/>
          <w:sz w:val="24"/>
        </w:rPr>
        <w:t xml:space="preserve"> </w:t>
      </w:r>
      <w:r>
        <w:rPr>
          <w:sz w:val="24"/>
        </w:rPr>
        <w:t>10.11.</w:t>
      </w:r>
    </w:p>
    <w:p>
      <w:pPr>
        <w:pStyle w:val="12"/>
        <w:numPr>
          <w:ilvl w:val="1"/>
          <w:numId w:val="58"/>
        </w:numPr>
        <w:tabs>
          <w:tab w:val="left" w:pos="1656"/>
          <w:tab w:val="left" w:pos="1657"/>
        </w:tabs>
        <w:spacing w:before="0" w:after="0" w:line="240" w:lineRule="auto"/>
        <w:ind w:left="1656" w:right="219" w:hanging="360"/>
        <w:jc w:val="left"/>
        <w:rPr>
          <w:rFonts w:ascii="Symbol" w:hAnsi="Symbol"/>
          <w:sz w:val="24"/>
        </w:rPr>
      </w:pPr>
      <w:r>
        <w:rPr>
          <w:sz w:val="24"/>
        </w:rPr>
        <w:t>During the operation an element X from main memory is loaded into the three processors, P1, P2, and P3.</w:t>
      </w:r>
    </w:p>
    <w:p>
      <w:pPr>
        <w:pStyle w:val="12"/>
        <w:numPr>
          <w:ilvl w:val="1"/>
          <w:numId w:val="58"/>
        </w:numPr>
        <w:tabs>
          <w:tab w:val="left" w:pos="1656"/>
          <w:tab w:val="left" w:pos="1657"/>
        </w:tabs>
        <w:spacing w:before="0" w:after="0" w:line="304" w:lineRule="exact"/>
        <w:ind w:left="1656" w:right="0" w:hanging="360"/>
        <w:jc w:val="left"/>
        <w:rPr>
          <w:rFonts w:ascii="Symbol" w:hAnsi="Symbol"/>
          <w:sz w:val="24"/>
        </w:rPr>
      </w:pPr>
      <w:r>
        <w:rPr>
          <w:sz w:val="24"/>
        </w:rPr>
        <w:t>It is also copied into the private caches of the three</w:t>
      </w:r>
      <w:r>
        <w:rPr>
          <w:spacing w:val="-8"/>
          <w:sz w:val="24"/>
        </w:rPr>
        <w:t xml:space="preserve"> </w:t>
      </w:r>
      <w:r>
        <w:rPr>
          <w:sz w:val="24"/>
        </w:rPr>
        <w:t>processors.</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For simplicity, we assume that X=</w:t>
      </w:r>
      <w:r>
        <w:rPr>
          <w:spacing w:val="1"/>
          <w:sz w:val="24"/>
        </w:rPr>
        <w:t xml:space="preserve"> </w:t>
      </w:r>
      <w:r>
        <w:rPr>
          <w:sz w:val="24"/>
        </w:rPr>
        <w:t>52.</w:t>
      </w:r>
    </w:p>
    <w:p>
      <w:pPr>
        <w:pStyle w:val="12"/>
        <w:numPr>
          <w:ilvl w:val="1"/>
          <w:numId w:val="58"/>
        </w:numPr>
        <w:tabs>
          <w:tab w:val="left" w:pos="1656"/>
          <w:tab w:val="left" w:pos="1657"/>
        </w:tabs>
        <w:spacing w:before="0" w:after="0" w:line="240" w:lineRule="auto"/>
        <w:ind w:left="1656" w:right="220" w:hanging="360"/>
        <w:jc w:val="left"/>
        <w:rPr>
          <w:rFonts w:ascii="Symbol" w:hAnsi="Symbol"/>
          <w:sz w:val="24"/>
        </w:rPr>
      </w:pPr>
      <w:r>
        <w:rPr>
          <w:sz w:val="24"/>
        </w:rPr>
        <w:t>The load on X to the three processors results in consistent copies in the caches and main memory.</w:t>
      </w:r>
    </w:p>
    <w:p>
      <w:pPr>
        <w:pStyle w:val="12"/>
        <w:numPr>
          <w:ilvl w:val="1"/>
          <w:numId w:val="58"/>
        </w:numPr>
        <w:tabs>
          <w:tab w:val="left" w:pos="1656"/>
          <w:tab w:val="left" w:pos="1657"/>
        </w:tabs>
        <w:spacing w:before="0" w:after="0" w:line="242" w:lineRule="auto"/>
        <w:ind w:left="1656" w:right="217" w:hanging="360"/>
        <w:jc w:val="left"/>
        <w:rPr>
          <w:rFonts w:ascii="Symbol" w:hAnsi="Symbol"/>
          <w:sz w:val="24"/>
        </w:rPr>
      </w:pPr>
      <w:r>
        <w:rPr>
          <w:sz w:val="24"/>
        </w:rPr>
        <w:t>If one of the processors performs a store to X, the copies of X in the caches become inconsistent.</w:t>
      </w:r>
    </w:p>
    <w:p>
      <w:pPr>
        <w:pStyle w:val="12"/>
        <w:numPr>
          <w:ilvl w:val="1"/>
          <w:numId w:val="58"/>
        </w:numPr>
        <w:tabs>
          <w:tab w:val="left" w:pos="1656"/>
          <w:tab w:val="left" w:pos="1657"/>
        </w:tabs>
        <w:spacing w:before="0" w:after="0" w:line="301" w:lineRule="exact"/>
        <w:ind w:left="1656" w:right="0" w:hanging="360"/>
        <w:jc w:val="left"/>
        <w:rPr>
          <w:rFonts w:ascii="Symbol" w:hAnsi="Symbol"/>
          <w:sz w:val="24"/>
        </w:rPr>
      </w:pPr>
      <w:r>
        <w:rPr>
          <w:sz w:val="24"/>
        </w:rPr>
        <w:t>A load by the other processors will not return the latest</w:t>
      </w:r>
      <w:r>
        <w:rPr>
          <w:spacing w:val="-1"/>
          <w:sz w:val="24"/>
        </w:rPr>
        <w:t xml:space="preserve"> </w:t>
      </w:r>
      <w:r>
        <w:rPr>
          <w:sz w:val="24"/>
        </w:rPr>
        <w:t>value.</w:t>
      </w:r>
    </w:p>
    <w:p>
      <w:pPr>
        <w:pStyle w:val="4"/>
        <w:spacing w:before="240"/>
        <w:ind w:left="1344"/>
      </w:pPr>
      <w:r>
        <w:t>Write-through policy</w:t>
      </w:r>
    </w:p>
    <w:p>
      <w:pPr>
        <w:pStyle w:val="12"/>
        <w:numPr>
          <w:ilvl w:val="1"/>
          <w:numId w:val="58"/>
        </w:numPr>
        <w:tabs>
          <w:tab w:val="left" w:pos="1656"/>
          <w:tab w:val="left" w:pos="1657"/>
        </w:tabs>
        <w:spacing w:before="0" w:after="0" w:line="240" w:lineRule="auto"/>
        <w:ind w:left="1656" w:right="223" w:hanging="360"/>
        <w:jc w:val="left"/>
        <w:rPr>
          <w:rFonts w:ascii="Symbol" w:hAnsi="Symbol"/>
          <w:sz w:val="24"/>
        </w:rPr>
      </w:pPr>
      <w:r>
        <w:rPr>
          <w:sz w:val="24"/>
        </w:rPr>
        <w:t>As shown in figure 10.12, a store to X (of the value of 120) into the cache of processor P1 updates memory to the new value in a write-through</w:t>
      </w:r>
      <w:r>
        <w:rPr>
          <w:spacing w:val="-12"/>
          <w:sz w:val="24"/>
        </w:rPr>
        <w:t xml:space="preserve"> </w:t>
      </w:r>
      <w:r>
        <w:rPr>
          <w:sz w:val="24"/>
        </w:rPr>
        <w:t>policy.</w:t>
      </w:r>
    </w:p>
    <w:p>
      <w:pPr>
        <w:pStyle w:val="12"/>
        <w:numPr>
          <w:ilvl w:val="1"/>
          <w:numId w:val="58"/>
        </w:numPr>
        <w:tabs>
          <w:tab w:val="left" w:pos="1656"/>
          <w:tab w:val="left" w:pos="1657"/>
        </w:tabs>
        <w:spacing w:before="0" w:after="0" w:line="242" w:lineRule="auto"/>
        <w:ind w:left="1656" w:right="224" w:hanging="360"/>
        <w:jc w:val="left"/>
        <w:rPr>
          <w:rFonts w:ascii="Symbol" w:hAnsi="Symbol"/>
          <w:sz w:val="24"/>
        </w:rPr>
      </w:pPr>
      <w:r>
        <w:rPr>
          <w:sz w:val="24"/>
        </w:rPr>
        <w:t>A write-through policy maintains consistency between memory and the originating cache, but the other two caches are inconsistent since they still hold the old</w:t>
      </w:r>
      <w:r>
        <w:rPr>
          <w:spacing w:val="-15"/>
          <w:sz w:val="24"/>
        </w:rPr>
        <w:t xml:space="preserve"> </w:t>
      </w:r>
      <w:r>
        <w:rPr>
          <w:sz w:val="24"/>
        </w:rPr>
        <w:t>value.</w:t>
      </w:r>
    </w:p>
    <w:p>
      <w:pPr>
        <w:pStyle w:val="6"/>
        <w:spacing w:before="7"/>
        <w:ind w:left="0" w:firstLine="0"/>
        <w:rPr>
          <w:sz w:val="23"/>
        </w:rPr>
      </w:pPr>
    </w:p>
    <w:p>
      <w:pPr>
        <w:pStyle w:val="4"/>
        <w:ind w:left="1344"/>
      </w:pPr>
      <w:r>
        <w:t>Write-back policy</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In a write-back policy, main memory is not updated at the time of the</w:t>
      </w:r>
      <w:r>
        <w:rPr>
          <w:spacing w:val="-13"/>
          <w:sz w:val="24"/>
        </w:rPr>
        <w:t xml:space="preserve"> </w:t>
      </w:r>
      <w:r>
        <w:rPr>
          <w:sz w:val="24"/>
        </w:rPr>
        <w:t>store.</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The copies in the other two caches and main memory are</w:t>
      </w:r>
      <w:r>
        <w:rPr>
          <w:spacing w:val="-6"/>
          <w:sz w:val="24"/>
        </w:rPr>
        <w:t xml:space="preserve"> </w:t>
      </w:r>
      <w:r>
        <w:rPr>
          <w:sz w:val="24"/>
        </w:rPr>
        <w:t>inconsistent.</w:t>
      </w:r>
    </w:p>
    <w:p>
      <w:pPr>
        <w:pStyle w:val="12"/>
        <w:numPr>
          <w:ilvl w:val="1"/>
          <w:numId w:val="58"/>
        </w:numPr>
        <w:tabs>
          <w:tab w:val="left" w:pos="1656"/>
          <w:tab w:val="left" w:pos="1657"/>
        </w:tabs>
        <w:spacing w:before="1" w:after="0" w:line="240" w:lineRule="auto"/>
        <w:ind w:left="1656" w:right="220" w:hanging="360"/>
        <w:jc w:val="left"/>
        <w:rPr>
          <w:rFonts w:ascii="Symbol" w:hAnsi="Symbol"/>
          <w:sz w:val="24"/>
        </w:rPr>
      </w:pPr>
      <w:r>
        <w:rPr>
          <w:sz w:val="24"/>
        </w:rPr>
        <w:t>Memory is updated eventually when the modified data in the cache are copied back into memory.</w:t>
      </w:r>
    </w:p>
    <w:p>
      <w:pPr>
        <w:pStyle w:val="12"/>
        <w:numPr>
          <w:ilvl w:val="1"/>
          <w:numId w:val="58"/>
        </w:numPr>
        <w:tabs>
          <w:tab w:val="left" w:pos="1656"/>
          <w:tab w:val="left" w:pos="1657"/>
        </w:tabs>
        <w:spacing w:before="0" w:after="0" w:line="242" w:lineRule="auto"/>
        <w:ind w:left="1656" w:right="221" w:hanging="360"/>
        <w:jc w:val="left"/>
        <w:rPr>
          <w:rFonts w:ascii="Symbol" w:hAnsi="Symbol"/>
          <w:sz w:val="24"/>
        </w:rPr>
      </w:pPr>
      <w:r>
        <w:rPr>
          <w:sz w:val="24"/>
        </w:rPr>
        <w:t>Another</w:t>
      </w:r>
      <w:r>
        <w:rPr>
          <w:spacing w:val="-16"/>
          <w:sz w:val="24"/>
        </w:rPr>
        <w:t xml:space="preserve"> </w:t>
      </w:r>
      <w:r>
        <w:rPr>
          <w:sz w:val="24"/>
        </w:rPr>
        <w:t>configuration</w:t>
      </w:r>
      <w:r>
        <w:rPr>
          <w:spacing w:val="-17"/>
          <w:sz w:val="24"/>
        </w:rPr>
        <w:t xml:space="preserve"> </w:t>
      </w:r>
      <w:r>
        <w:rPr>
          <w:sz w:val="24"/>
        </w:rPr>
        <w:t>that</w:t>
      </w:r>
      <w:r>
        <w:rPr>
          <w:spacing w:val="-16"/>
          <w:sz w:val="24"/>
        </w:rPr>
        <w:t xml:space="preserve"> </w:t>
      </w:r>
      <w:r>
        <w:rPr>
          <w:sz w:val="24"/>
        </w:rPr>
        <w:t>may</w:t>
      </w:r>
      <w:r>
        <w:rPr>
          <w:spacing w:val="-16"/>
          <w:sz w:val="24"/>
        </w:rPr>
        <w:t xml:space="preserve"> </w:t>
      </w:r>
      <w:r>
        <w:rPr>
          <w:sz w:val="24"/>
        </w:rPr>
        <w:t>cause</w:t>
      </w:r>
      <w:r>
        <w:rPr>
          <w:spacing w:val="-16"/>
          <w:sz w:val="24"/>
        </w:rPr>
        <w:t xml:space="preserve"> </w:t>
      </w:r>
      <w:r>
        <w:rPr>
          <w:sz w:val="24"/>
        </w:rPr>
        <w:t>consistency</w:t>
      </w:r>
      <w:r>
        <w:rPr>
          <w:spacing w:val="-19"/>
          <w:sz w:val="24"/>
        </w:rPr>
        <w:t xml:space="preserve"> </w:t>
      </w:r>
      <w:r>
        <w:rPr>
          <w:sz w:val="24"/>
        </w:rPr>
        <w:t>problems</w:t>
      </w:r>
      <w:r>
        <w:rPr>
          <w:spacing w:val="-16"/>
          <w:sz w:val="24"/>
        </w:rPr>
        <w:t xml:space="preserve"> </w:t>
      </w:r>
      <w:r>
        <w:rPr>
          <w:sz w:val="24"/>
        </w:rPr>
        <w:t>is</w:t>
      </w:r>
      <w:r>
        <w:rPr>
          <w:spacing w:val="-16"/>
          <w:sz w:val="24"/>
        </w:rPr>
        <w:t xml:space="preserve"> </w:t>
      </w:r>
      <w:r>
        <w:rPr>
          <w:sz w:val="24"/>
        </w:rPr>
        <w:t>a</w:t>
      </w:r>
      <w:r>
        <w:rPr>
          <w:spacing w:val="-16"/>
          <w:sz w:val="24"/>
        </w:rPr>
        <w:t xml:space="preserve"> </w:t>
      </w:r>
      <w:r>
        <w:rPr>
          <w:sz w:val="24"/>
        </w:rPr>
        <w:t>direct</w:t>
      </w:r>
      <w:r>
        <w:rPr>
          <w:spacing w:val="-16"/>
          <w:sz w:val="24"/>
        </w:rPr>
        <w:t xml:space="preserve"> </w:t>
      </w:r>
      <w:r>
        <w:rPr>
          <w:sz w:val="24"/>
        </w:rPr>
        <w:t>memory</w:t>
      </w:r>
      <w:r>
        <w:rPr>
          <w:spacing w:val="-16"/>
          <w:sz w:val="24"/>
        </w:rPr>
        <w:t xml:space="preserve"> </w:t>
      </w:r>
      <w:r>
        <w:rPr>
          <w:sz w:val="24"/>
        </w:rPr>
        <w:t>access</w:t>
      </w:r>
      <w:r>
        <w:rPr>
          <w:spacing w:val="-16"/>
          <w:sz w:val="24"/>
        </w:rPr>
        <w:t xml:space="preserve"> </w:t>
      </w:r>
      <w:r>
        <w:rPr>
          <w:sz w:val="24"/>
        </w:rPr>
        <w:t>(DMA) activity in conjunction with an IOP connected to the system</w:t>
      </w:r>
      <w:r>
        <w:rPr>
          <w:spacing w:val="-3"/>
          <w:sz w:val="24"/>
        </w:rPr>
        <w:t xml:space="preserve"> </w:t>
      </w:r>
      <w:r>
        <w:rPr>
          <w:sz w:val="24"/>
        </w:rPr>
        <w:t>bus.</w:t>
      </w:r>
    </w:p>
    <w:p>
      <w:pPr>
        <w:pStyle w:val="12"/>
        <w:numPr>
          <w:ilvl w:val="1"/>
          <w:numId w:val="58"/>
        </w:numPr>
        <w:tabs>
          <w:tab w:val="left" w:pos="1656"/>
          <w:tab w:val="left" w:pos="1657"/>
        </w:tabs>
        <w:spacing w:before="0" w:after="0" w:line="240" w:lineRule="auto"/>
        <w:ind w:left="1656" w:right="219" w:hanging="360"/>
        <w:jc w:val="left"/>
        <w:rPr>
          <w:rFonts w:ascii="Symbol" w:hAnsi="Symbol"/>
          <w:sz w:val="24"/>
        </w:rPr>
      </w:pPr>
      <w:r>
        <w:rPr>
          <w:sz w:val="24"/>
        </w:rPr>
        <w:t>In</w:t>
      </w:r>
      <w:r>
        <w:rPr>
          <w:spacing w:val="-8"/>
          <w:sz w:val="24"/>
        </w:rPr>
        <w:t xml:space="preserve"> </w:t>
      </w:r>
      <w:r>
        <w:rPr>
          <w:sz w:val="24"/>
        </w:rPr>
        <w:t>the</w:t>
      </w:r>
      <w:r>
        <w:rPr>
          <w:spacing w:val="-8"/>
          <w:sz w:val="24"/>
        </w:rPr>
        <w:t xml:space="preserve"> </w:t>
      </w:r>
      <w:r>
        <w:rPr>
          <w:sz w:val="24"/>
        </w:rPr>
        <w:t>case</w:t>
      </w:r>
      <w:r>
        <w:rPr>
          <w:spacing w:val="-8"/>
          <w:sz w:val="24"/>
        </w:rPr>
        <w:t xml:space="preserve"> </w:t>
      </w:r>
      <w:r>
        <w:rPr>
          <w:sz w:val="24"/>
        </w:rPr>
        <w:t>of</w:t>
      </w:r>
      <w:r>
        <w:rPr>
          <w:spacing w:val="-8"/>
          <w:sz w:val="24"/>
        </w:rPr>
        <w:t xml:space="preserve"> </w:t>
      </w:r>
      <w:r>
        <w:rPr>
          <w:sz w:val="24"/>
        </w:rPr>
        <w:t>input,</w:t>
      </w:r>
      <w:r>
        <w:rPr>
          <w:spacing w:val="-11"/>
          <w:sz w:val="24"/>
        </w:rPr>
        <w:t xml:space="preserve"> </w:t>
      </w:r>
      <w:r>
        <w:rPr>
          <w:sz w:val="24"/>
        </w:rPr>
        <w:t>the</w:t>
      </w:r>
      <w:r>
        <w:rPr>
          <w:spacing w:val="-10"/>
          <w:sz w:val="24"/>
        </w:rPr>
        <w:t xml:space="preserve"> </w:t>
      </w:r>
      <w:r>
        <w:rPr>
          <w:sz w:val="24"/>
        </w:rPr>
        <w:t>DMA</w:t>
      </w:r>
      <w:r>
        <w:rPr>
          <w:spacing w:val="-8"/>
          <w:sz w:val="24"/>
        </w:rPr>
        <w:t xml:space="preserve"> </w:t>
      </w:r>
      <w:r>
        <w:rPr>
          <w:sz w:val="24"/>
        </w:rPr>
        <w:t>may</w:t>
      </w:r>
      <w:r>
        <w:rPr>
          <w:spacing w:val="-9"/>
          <w:sz w:val="24"/>
        </w:rPr>
        <w:t xml:space="preserve"> </w:t>
      </w:r>
      <w:r>
        <w:rPr>
          <w:sz w:val="24"/>
        </w:rPr>
        <w:t>modify</w:t>
      </w:r>
      <w:r>
        <w:rPr>
          <w:spacing w:val="-9"/>
          <w:sz w:val="24"/>
        </w:rPr>
        <w:t xml:space="preserve"> </w:t>
      </w:r>
      <w:r>
        <w:rPr>
          <w:sz w:val="24"/>
        </w:rPr>
        <w:t>locations</w:t>
      </w:r>
      <w:r>
        <w:rPr>
          <w:spacing w:val="-9"/>
          <w:sz w:val="24"/>
        </w:rPr>
        <w:t xml:space="preserve"> </w:t>
      </w:r>
      <w:r>
        <w:rPr>
          <w:sz w:val="24"/>
        </w:rPr>
        <w:t>in</w:t>
      </w:r>
      <w:r>
        <w:rPr>
          <w:spacing w:val="-8"/>
          <w:sz w:val="24"/>
        </w:rPr>
        <w:t xml:space="preserve"> </w:t>
      </w:r>
      <w:r>
        <w:rPr>
          <w:sz w:val="24"/>
        </w:rPr>
        <w:t>main</w:t>
      </w:r>
      <w:r>
        <w:rPr>
          <w:spacing w:val="-4"/>
          <w:sz w:val="24"/>
        </w:rPr>
        <w:t xml:space="preserve"> </w:t>
      </w:r>
      <w:r>
        <w:rPr>
          <w:sz w:val="24"/>
        </w:rPr>
        <w:t>memory</w:t>
      </w:r>
      <w:r>
        <w:rPr>
          <w:spacing w:val="-10"/>
          <w:sz w:val="24"/>
        </w:rPr>
        <w:t xml:space="preserve"> </w:t>
      </w:r>
      <w:r>
        <w:rPr>
          <w:sz w:val="24"/>
        </w:rPr>
        <w:t>that</w:t>
      </w:r>
      <w:r>
        <w:rPr>
          <w:spacing w:val="-10"/>
          <w:sz w:val="24"/>
        </w:rPr>
        <w:t xml:space="preserve"> </w:t>
      </w:r>
      <w:r>
        <w:rPr>
          <w:sz w:val="24"/>
        </w:rPr>
        <w:t>also</w:t>
      </w:r>
      <w:r>
        <w:rPr>
          <w:spacing w:val="-8"/>
          <w:sz w:val="24"/>
        </w:rPr>
        <w:t xml:space="preserve"> </w:t>
      </w:r>
      <w:r>
        <w:rPr>
          <w:sz w:val="24"/>
        </w:rPr>
        <w:t>reside</w:t>
      </w:r>
      <w:r>
        <w:rPr>
          <w:spacing w:val="-8"/>
          <w:sz w:val="24"/>
        </w:rPr>
        <w:t xml:space="preserve"> </w:t>
      </w:r>
      <w:r>
        <w:rPr>
          <w:sz w:val="24"/>
        </w:rPr>
        <w:t>in</w:t>
      </w:r>
      <w:r>
        <w:rPr>
          <w:spacing w:val="-10"/>
          <w:sz w:val="24"/>
        </w:rPr>
        <w:t xml:space="preserve"> </w:t>
      </w:r>
      <w:r>
        <w:rPr>
          <w:sz w:val="24"/>
        </w:rPr>
        <w:t>cache without updating the</w:t>
      </w:r>
      <w:r>
        <w:rPr>
          <w:spacing w:val="-4"/>
          <w:sz w:val="24"/>
        </w:rPr>
        <w:t xml:space="preserve"> </w:t>
      </w:r>
      <w:r>
        <w:rPr>
          <w:sz w:val="24"/>
        </w:rPr>
        <w:t>cache.</w:t>
      </w:r>
    </w:p>
    <w:p>
      <w:pPr>
        <w:pStyle w:val="12"/>
        <w:numPr>
          <w:ilvl w:val="1"/>
          <w:numId w:val="58"/>
        </w:numPr>
        <w:tabs>
          <w:tab w:val="left" w:pos="1656"/>
          <w:tab w:val="left" w:pos="1657"/>
        </w:tabs>
        <w:spacing w:before="0" w:after="0" w:line="242" w:lineRule="auto"/>
        <w:ind w:left="1656" w:right="227" w:hanging="360"/>
        <w:jc w:val="left"/>
        <w:rPr>
          <w:rFonts w:ascii="Symbol" w:hAnsi="Symbol"/>
          <w:sz w:val="24"/>
        </w:rPr>
      </w:pPr>
      <w:r>
        <w:rPr>
          <w:sz w:val="24"/>
        </w:rPr>
        <w:t>During a DMA output, memory locations may be read before they are updated from the cache when using a write-back policy.</w:t>
      </w:r>
    </w:p>
    <w:p>
      <w:pPr>
        <w:spacing w:after="0" w:line="242" w:lineRule="auto"/>
        <w:jc w:val="left"/>
        <w:rPr>
          <w:rFonts w:ascii="Symbol" w:hAnsi="Symbol"/>
          <w:sz w:val="24"/>
        </w:rPr>
        <w:sectPr>
          <w:pgSz w:w="12240" w:h="15840"/>
          <w:pgMar w:top="1660" w:right="700" w:bottom="1100" w:left="720" w:header="720" w:footer="901" w:gutter="0"/>
        </w:sectPr>
      </w:pPr>
    </w:p>
    <w:p>
      <w:pPr>
        <w:pStyle w:val="6"/>
        <w:ind w:left="0" w:firstLine="0"/>
        <w:rPr>
          <w:sz w:val="20"/>
        </w:rPr>
      </w:pPr>
    </w:p>
    <w:p>
      <w:pPr>
        <w:pStyle w:val="6"/>
        <w:spacing w:before="4"/>
        <w:ind w:left="0" w:firstLine="0"/>
        <w:rPr>
          <w:sz w:val="15"/>
        </w:rPr>
      </w:pPr>
    </w:p>
    <w:p>
      <w:pPr>
        <w:pStyle w:val="6"/>
        <w:ind w:left="1544" w:firstLine="0"/>
        <w:rPr>
          <w:sz w:val="20"/>
        </w:rPr>
      </w:pPr>
      <w:r>
        <w:rPr>
          <w:sz w:val="20"/>
        </w:rPr>
        <w:drawing>
          <wp:inline distT="0" distB="0" distL="0" distR="0">
            <wp:extent cx="5340350" cy="1657350"/>
            <wp:effectExtent l="0" t="0" r="0" b="0"/>
            <wp:docPr id="211"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140.png"/>
                    <pic:cNvPicPr>
                      <a:picLocks noChangeAspect="1"/>
                    </pic:cNvPicPr>
                  </pic:nvPicPr>
                  <pic:blipFill>
                    <a:blip r:embed="rId165" cstate="print"/>
                    <a:stretch>
                      <a:fillRect/>
                    </a:stretch>
                  </pic:blipFill>
                  <pic:spPr>
                    <a:xfrm>
                      <a:off x="0" y="0"/>
                      <a:ext cx="5340977" cy="1657350"/>
                    </a:xfrm>
                    <a:prstGeom prst="rect">
                      <a:avLst/>
                    </a:prstGeom>
                  </pic:spPr>
                </pic:pic>
              </a:graphicData>
            </a:graphic>
          </wp:inline>
        </w:drawing>
      </w:r>
    </w:p>
    <w:p>
      <w:pPr>
        <w:spacing w:before="17"/>
        <w:ind w:left="3644" w:right="0" w:firstLine="0"/>
        <w:jc w:val="left"/>
        <w:rPr>
          <w:b/>
          <w:sz w:val="20"/>
        </w:rPr>
      </w:pPr>
      <w:r>
        <w:rPr>
          <w:b/>
          <w:sz w:val="20"/>
        </w:rPr>
        <w:t>Figure 10.11: Cache configuration after a load on X.</w:t>
      </w:r>
    </w:p>
    <w:p>
      <w:pPr>
        <w:pStyle w:val="6"/>
        <w:spacing w:before="2"/>
        <w:ind w:left="0" w:firstLine="0"/>
        <w:rPr>
          <w:b/>
        </w:rPr>
      </w:pPr>
      <w:r>
        <w:drawing>
          <wp:anchor distT="0" distB="0" distL="0" distR="0" simplePos="0" relativeHeight="1024" behindDoc="0" locked="0" layoutInCell="1" allowOverlap="1">
            <wp:simplePos x="0" y="0"/>
            <wp:positionH relativeFrom="page">
              <wp:posOffset>1102360</wp:posOffset>
            </wp:positionH>
            <wp:positionV relativeFrom="paragraph">
              <wp:posOffset>212090</wp:posOffset>
            </wp:positionV>
            <wp:extent cx="6024880" cy="3449955"/>
            <wp:effectExtent l="0" t="0" r="0" b="0"/>
            <wp:wrapTopAndBottom/>
            <wp:docPr id="213"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141.png"/>
                    <pic:cNvPicPr>
                      <a:picLocks noChangeAspect="1"/>
                    </pic:cNvPicPr>
                  </pic:nvPicPr>
                  <pic:blipFill>
                    <a:blip r:embed="rId166" cstate="print"/>
                    <a:stretch>
                      <a:fillRect/>
                    </a:stretch>
                  </pic:blipFill>
                  <pic:spPr>
                    <a:xfrm>
                      <a:off x="0" y="0"/>
                      <a:ext cx="6024823" cy="3450240"/>
                    </a:xfrm>
                    <a:prstGeom prst="rect">
                      <a:avLst/>
                    </a:prstGeom>
                  </pic:spPr>
                </pic:pic>
              </a:graphicData>
            </a:graphic>
          </wp:anchor>
        </w:drawing>
      </w:r>
    </w:p>
    <w:p>
      <w:pPr>
        <w:spacing w:before="78" w:line="244" w:lineRule="exact"/>
        <w:ind w:left="2979" w:right="0" w:firstLine="0"/>
        <w:jc w:val="left"/>
        <w:rPr>
          <w:b/>
          <w:sz w:val="20"/>
        </w:rPr>
      </w:pPr>
      <w:r>
        <w:rPr>
          <w:b/>
          <w:sz w:val="20"/>
        </w:rPr>
        <w:t>Figure 10.12: Cache configuration after a store to X by processor P1</w:t>
      </w:r>
    </w:p>
    <w:p>
      <w:pPr>
        <w:pStyle w:val="3"/>
        <w:spacing w:line="328" w:lineRule="exact"/>
        <w:ind w:left="936"/>
        <w:rPr>
          <w:i/>
        </w:rPr>
      </w:pPr>
      <w:r>
        <w:rPr>
          <w:i/>
        </w:rPr>
        <w:t>Solution of cache coherence problem</w:t>
      </w:r>
    </w:p>
    <w:p>
      <w:pPr>
        <w:pStyle w:val="6"/>
        <w:spacing w:line="242" w:lineRule="auto"/>
        <w:ind w:left="936" w:right="427" w:firstLine="0"/>
      </w:pPr>
      <w:r>
        <w:t>Various schemes have been proposed to solve the cache coherence problem in shared memory multiprocessors.</w:t>
      </w:r>
    </w:p>
    <w:p>
      <w:pPr>
        <w:pStyle w:val="4"/>
        <w:spacing w:line="289" w:lineRule="exact"/>
        <w:ind w:left="1296"/>
      </w:pPr>
      <w:r>
        <w:t>Disallow private caches</w:t>
      </w:r>
    </w:p>
    <w:p>
      <w:pPr>
        <w:pStyle w:val="12"/>
        <w:numPr>
          <w:ilvl w:val="1"/>
          <w:numId w:val="58"/>
        </w:numPr>
        <w:tabs>
          <w:tab w:val="left" w:pos="1656"/>
          <w:tab w:val="left" w:pos="1657"/>
        </w:tabs>
        <w:spacing w:before="0" w:after="0" w:line="240" w:lineRule="auto"/>
        <w:ind w:left="1656" w:right="218" w:hanging="360"/>
        <w:jc w:val="left"/>
        <w:rPr>
          <w:rFonts w:ascii="Symbol" w:hAnsi="Symbol"/>
          <w:sz w:val="24"/>
        </w:rPr>
      </w:pPr>
      <w:r>
        <w:rPr>
          <w:sz w:val="24"/>
        </w:rPr>
        <w:t>A simple scheme is to disallow private caches for each processor and have a shared cache memory associated with main memory.</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Every data access is made to the shared</w:t>
      </w:r>
      <w:r>
        <w:rPr>
          <w:spacing w:val="1"/>
          <w:sz w:val="24"/>
        </w:rPr>
        <w:t xml:space="preserve"> </w:t>
      </w:r>
      <w:r>
        <w:rPr>
          <w:sz w:val="24"/>
        </w:rPr>
        <w:t>cache.</w:t>
      </w:r>
    </w:p>
    <w:p>
      <w:pPr>
        <w:pStyle w:val="12"/>
        <w:numPr>
          <w:ilvl w:val="1"/>
          <w:numId w:val="58"/>
        </w:numPr>
        <w:tabs>
          <w:tab w:val="left" w:pos="1656"/>
          <w:tab w:val="left" w:pos="1657"/>
        </w:tabs>
        <w:spacing w:before="0" w:after="0" w:line="240" w:lineRule="auto"/>
        <w:ind w:left="1656" w:right="219" w:hanging="360"/>
        <w:jc w:val="left"/>
        <w:rPr>
          <w:rFonts w:ascii="Symbol" w:hAnsi="Symbol"/>
          <w:sz w:val="24"/>
        </w:rPr>
      </w:pPr>
      <w:r>
        <w:rPr>
          <w:sz w:val="24"/>
        </w:rPr>
        <w:t>This method violates the principle of closeness of CPU to cache and increases the average memory access</w:t>
      </w:r>
      <w:r>
        <w:rPr>
          <w:spacing w:val="-1"/>
          <w:sz w:val="24"/>
        </w:rPr>
        <w:t xml:space="preserve"> </w:t>
      </w:r>
      <w:r>
        <w:rPr>
          <w:sz w:val="24"/>
        </w:rPr>
        <w:t>time.</w:t>
      </w:r>
    </w:p>
    <w:p>
      <w:pPr>
        <w:pStyle w:val="12"/>
        <w:numPr>
          <w:ilvl w:val="1"/>
          <w:numId w:val="58"/>
        </w:numPr>
        <w:tabs>
          <w:tab w:val="left" w:pos="1656"/>
          <w:tab w:val="left" w:pos="1657"/>
        </w:tabs>
        <w:spacing w:before="0" w:after="0" w:line="293" w:lineRule="exact"/>
        <w:ind w:left="1656" w:right="0" w:hanging="360"/>
        <w:jc w:val="left"/>
        <w:rPr>
          <w:rFonts w:ascii="Symbol" w:hAnsi="Symbol"/>
          <w:sz w:val="22"/>
        </w:rPr>
      </w:pPr>
      <w:r>
        <w:rPr>
          <w:sz w:val="24"/>
        </w:rPr>
        <w:t>In effect, this scheme solves the problem by avoiding</w:t>
      </w:r>
      <w:r>
        <w:rPr>
          <w:spacing w:val="-2"/>
          <w:sz w:val="24"/>
        </w:rPr>
        <w:t xml:space="preserve"> </w:t>
      </w:r>
      <w:r>
        <w:rPr>
          <w:sz w:val="24"/>
        </w:rPr>
        <w:t>it.</w:t>
      </w:r>
    </w:p>
    <w:p>
      <w:pPr>
        <w:spacing w:after="0" w:line="293" w:lineRule="exact"/>
        <w:jc w:val="left"/>
        <w:rPr>
          <w:rFonts w:ascii="Symbol" w:hAnsi="Symbol"/>
          <w:sz w:val="22"/>
        </w:rPr>
        <w:sectPr>
          <w:pgSz w:w="12240" w:h="15840"/>
          <w:pgMar w:top="1660" w:right="700" w:bottom="1100" w:left="720" w:header="720" w:footer="901" w:gutter="0"/>
        </w:sectPr>
      </w:pPr>
    </w:p>
    <w:p>
      <w:pPr>
        <w:pStyle w:val="6"/>
        <w:spacing w:before="2"/>
        <w:ind w:left="0" w:firstLine="0"/>
        <w:rPr>
          <w:sz w:val="17"/>
        </w:rPr>
      </w:pPr>
    </w:p>
    <w:p>
      <w:pPr>
        <w:pStyle w:val="5"/>
        <w:spacing w:before="59" w:line="281" w:lineRule="exact"/>
        <w:rPr>
          <w:i/>
        </w:rPr>
      </w:pPr>
      <w:r>
        <w:rPr>
          <w:i/>
        </w:rPr>
        <w:t>Software Approaches</w:t>
      </w:r>
    </w:p>
    <w:p>
      <w:pPr>
        <w:spacing w:before="0" w:line="292" w:lineRule="exact"/>
        <w:ind w:left="1344" w:right="0" w:firstLine="0"/>
        <w:jc w:val="left"/>
        <w:rPr>
          <w:b/>
          <w:sz w:val="24"/>
        </w:rPr>
      </w:pPr>
      <w:r>
        <w:rPr>
          <w:b/>
          <w:sz w:val="24"/>
        </w:rPr>
        <w:t>Read-Only Data are Cacheable</w:t>
      </w:r>
    </w:p>
    <w:p>
      <w:pPr>
        <w:pStyle w:val="12"/>
        <w:numPr>
          <w:ilvl w:val="1"/>
          <w:numId w:val="58"/>
        </w:numPr>
        <w:tabs>
          <w:tab w:val="left" w:pos="1656"/>
          <w:tab w:val="left" w:pos="1657"/>
        </w:tabs>
        <w:spacing w:before="2" w:after="0" w:line="240" w:lineRule="auto"/>
        <w:ind w:left="1656" w:right="219" w:hanging="360"/>
        <w:jc w:val="left"/>
        <w:rPr>
          <w:rFonts w:ascii="Symbol" w:hAnsi="Symbol"/>
          <w:sz w:val="24"/>
        </w:rPr>
      </w:pPr>
      <w:r>
        <w:rPr>
          <w:sz w:val="24"/>
        </w:rPr>
        <w:t>The</w:t>
      </w:r>
      <w:r>
        <w:rPr>
          <w:spacing w:val="-16"/>
          <w:sz w:val="24"/>
        </w:rPr>
        <w:t xml:space="preserve"> </w:t>
      </w:r>
      <w:r>
        <w:rPr>
          <w:sz w:val="24"/>
        </w:rPr>
        <w:t>scheme</w:t>
      </w:r>
      <w:r>
        <w:rPr>
          <w:spacing w:val="-15"/>
          <w:sz w:val="24"/>
        </w:rPr>
        <w:t xml:space="preserve"> </w:t>
      </w:r>
      <w:r>
        <w:rPr>
          <w:sz w:val="24"/>
        </w:rPr>
        <w:t>that</w:t>
      </w:r>
      <w:r>
        <w:rPr>
          <w:spacing w:val="-15"/>
          <w:sz w:val="24"/>
        </w:rPr>
        <w:t xml:space="preserve"> </w:t>
      </w:r>
      <w:r>
        <w:rPr>
          <w:sz w:val="24"/>
        </w:rPr>
        <w:t>allows</w:t>
      </w:r>
      <w:r>
        <w:rPr>
          <w:spacing w:val="-14"/>
          <w:sz w:val="24"/>
        </w:rPr>
        <w:t xml:space="preserve"> </w:t>
      </w:r>
      <w:r>
        <w:rPr>
          <w:sz w:val="24"/>
        </w:rPr>
        <w:t>only</w:t>
      </w:r>
      <w:r>
        <w:rPr>
          <w:spacing w:val="-14"/>
          <w:sz w:val="24"/>
        </w:rPr>
        <w:t xml:space="preserve"> </w:t>
      </w:r>
      <w:r>
        <w:rPr>
          <w:sz w:val="24"/>
        </w:rPr>
        <w:t>nonshared</w:t>
      </w:r>
      <w:r>
        <w:rPr>
          <w:spacing w:val="-15"/>
          <w:sz w:val="24"/>
        </w:rPr>
        <w:t xml:space="preserve"> </w:t>
      </w:r>
      <w:r>
        <w:rPr>
          <w:sz w:val="24"/>
        </w:rPr>
        <w:t>and</w:t>
      </w:r>
      <w:r>
        <w:rPr>
          <w:spacing w:val="-13"/>
          <w:sz w:val="24"/>
        </w:rPr>
        <w:t xml:space="preserve"> </w:t>
      </w:r>
      <w:r>
        <w:rPr>
          <w:sz w:val="24"/>
        </w:rPr>
        <w:t>read-only</w:t>
      </w:r>
      <w:r>
        <w:rPr>
          <w:spacing w:val="-17"/>
          <w:sz w:val="24"/>
        </w:rPr>
        <w:t xml:space="preserve"> </w:t>
      </w:r>
      <w:r>
        <w:rPr>
          <w:sz w:val="24"/>
        </w:rPr>
        <w:t>data</w:t>
      </w:r>
      <w:r>
        <w:rPr>
          <w:spacing w:val="-16"/>
          <w:sz w:val="24"/>
        </w:rPr>
        <w:t xml:space="preserve"> </w:t>
      </w:r>
      <w:r>
        <w:rPr>
          <w:sz w:val="24"/>
        </w:rPr>
        <w:t>to</w:t>
      </w:r>
      <w:r>
        <w:rPr>
          <w:spacing w:val="-15"/>
          <w:sz w:val="24"/>
        </w:rPr>
        <w:t xml:space="preserve"> </w:t>
      </w:r>
      <w:r>
        <w:rPr>
          <w:sz w:val="24"/>
        </w:rPr>
        <w:t>be</w:t>
      </w:r>
      <w:r>
        <w:rPr>
          <w:spacing w:val="-15"/>
          <w:sz w:val="24"/>
        </w:rPr>
        <w:t xml:space="preserve"> </w:t>
      </w:r>
      <w:r>
        <w:rPr>
          <w:sz w:val="24"/>
        </w:rPr>
        <w:t>stored</w:t>
      </w:r>
      <w:r>
        <w:rPr>
          <w:spacing w:val="-14"/>
          <w:sz w:val="24"/>
        </w:rPr>
        <w:t xml:space="preserve"> </w:t>
      </w:r>
      <w:r>
        <w:rPr>
          <w:sz w:val="24"/>
        </w:rPr>
        <w:t>in</w:t>
      </w:r>
      <w:r>
        <w:rPr>
          <w:spacing w:val="-17"/>
          <w:sz w:val="24"/>
        </w:rPr>
        <w:t xml:space="preserve"> </w:t>
      </w:r>
      <w:r>
        <w:rPr>
          <w:sz w:val="24"/>
        </w:rPr>
        <w:t>caches.</w:t>
      </w:r>
      <w:r>
        <w:rPr>
          <w:spacing w:val="-14"/>
          <w:sz w:val="24"/>
        </w:rPr>
        <w:t xml:space="preserve"> </w:t>
      </w:r>
      <w:r>
        <w:rPr>
          <w:sz w:val="24"/>
        </w:rPr>
        <w:t>Such</w:t>
      </w:r>
      <w:r>
        <w:rPr>
          <w:spacing w:val="-15"/>
          <w:sz w:val="24"/>
        </w:rPr>
        <w:t xml:space="preserve"> </w:t>
      </w:r>
      <w:r>
        <w:rPr>
          <w:sz w:val="24"/>
        </w:rPr>
        <w:t>items are called</w:t>
      </w:r>
      <w:r>
        <w:rPr>
          <w:spacing w:val="-1"/>
          <w:sz w:val="24"/>
        </w:rPr>
        <w:t xml:space="preserve"> </w:t>
      </w:r>
      <w:r>
        <w:rPr>
          <w:sz w:val="24"/>
        </w:rPr>
        <w:t>cachable.</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Shared writable data are</w:t>
      </w:r>
      <w:r>
        <w:rPr>
          <w:spacing w:val="-5"/>
          <w:sz w:val="24"/>
        </w:rPr>
        <w:t xml:space="preserve"> </w:t>
      </w:r>
      <w:r>
        <w:rPr>
          <w:sz w:val="24"/>
        </w:rPr>
        <w:t>noncachable.</w:t>
      </w:r>
    </w:p>
    <w:p>
      <w:pPr>
        <w:pStyle w:val="12"/>
        <w:numPr>
          <w:ilvl w:val="1"/>
          <w:numId w:val="58"/>
        </w:numPr>
        <w:tabs>
          <w:tab w:val="left" w:pos="1656"/>
          <w:tab w:val="left" w:pos="1657"/>
        </w:tabs>
        <w:spacing w:before="0" w:after="0" w:line="240" w:lineRule="auto"/>
        <w:ind w:left="1656" w:right="221" w:hanging="360"/>
        <w:jc w:val="left"/>
        <w:rPr>
          <w:rFonts w:ascii="Symbol" w:hAnsi="Symbol"/>
          <w:sz w:val="22"/>
        </w:rPr>
      </w:pPr>
      <w:r>
        <w:rPr>
          <w:sz w:val="24"/>
        </w:rPr>
        <w:t>The compiler must tag data as either cachable or noncachable, and the system hardware makes sure that only cachable data are stored in</w:t>
      </w:r>
      <w:r>
        <w:rPr>
          <w:spacing w:val="-3"/>
          <w:sz w:val="24"/>
        </w:rPr>
        <w:t xml:space="preserve"> </w:t>
      </w:r>
      <w:r>
        <w:rPr>
          <w:sz w:val="24"/>
        </w:rPr>
        <w:t>caches.</w:t>
      </w:r>
    </w:p>
    <w:p>
      <w:pPr>
        <w:pStyle w:val="12"/>
        <w:numPr>
          <w:ilvl w:val="1"/>
          <w:numId w:val="58"/>
        </w:numPr>
        <w:tabs>
          <w:tab w:val="left" w:pos="1656"/>
          <w:tab w:val="left" w:pos="1657"/>
        </w:tabs>
        <w:spacing w:before="2" w:after="0" w:line="240" w:lineRule="auto"/>
        <w:ind w:left="1656" w:right="0" w:hanging="360"/>
        <w:jc w:val="left"/>
        <w:rPr>
          <w:rFonts w:ascii="Symbol" w:hAnsi="Symbol"/>
          <w:sz w:val="22"/>
        </w:rPr>
      </w:pPr>
      <w:r>
        <w:rPr>
          <w:sz w:val="24"/>
        </w:rPr>
        <w:t>The noncachable data remain in main</w:t>
      </w:r>
      <w:r>
        <w:rPr>
          <w:spacing w:val="-1"/>
          <w:sz w:val="24"/>
        </w:rPr>
        <w:t xml:space="preserve"> </w:t>
      </w:r>
      <w:r>
        <w:rPr>
          <w:sz w:val="24"/>
        </w:rPr>
        <w:t>memory.</w:t>
      </w:r>
    </w:p>
    <w:p>
      <w:pPr>
        <w:pStyle w:val="12"/>
        <w:numPr>
          <w:ilvl w:val="1"/>
          <w:numId w:val="58"/>
        </w:numPr>
        <w:tabs>
          <w:tab w:val="left" w:pos="1656"/>
          <w:tab w:val="left" w:pos="1657"/>
        </w:tabs>
        <w:spacing w:before="0" w:after="0" w:line="240" w:lineRule="auto"/>
        <w:ind w:left="1656" w:right="227" w:hanging="360"/>
        <w:jc w:val="left"/>
        <w:rPr>
          <w:rFonts w:ascii="Symbol" w:hAnsi="Symbol"/>
          <w:sz w:val="22"/>
        </w:rPr>
      </w:pPr>
      <w:r>
        <w:rPr>
          <w:sz w:val="24"/>
        </w:rPr>
        <w:t>This method restricts the type of data stored in caches and introduces an extra software overhead that may degrades</w:t>
      </w:r>
      <w:r>
        <w:rPr>
          <w:spacing w:val="-4"/>
          <w:sz w:val="24"/>
        </w:rPr>
        <w:t xml:space="preserve"> </w:t>
      </w:r>
      <w:r>
        <w:rPr>
          <w:sz w:val="24"/>
        </w:rPr>
        <w:t>performance.</w:t>
      </w:r>
    </w:p>
    <w:p>
      <w:pPr>
        <w:spacing w:before="0" w:line="266" w:lineRule="exact"/>
        <w:ind w:left="1296" w:right="0" w:firstLine="0"/>
        <w:jc w:val="left"/>
        <w:rPr>
          <w:b/>
          <w:sz w:val="22"/>
        </w:rPr>
      </w:pPr>
      <w:r>
        <w:rPr>
          <w:b/>
          <w:sz w:val="22"/>
        </w:rPr>
        <w:t>Centralized Global Table</w:t>
      </w:r>
    </w:p>
    <w:p>
      <w:pPr>
        <w:pStyle w:val="12"/>
        <w:numPr>
          <w:ilvl w:val="1"/>
          <w:numId w:val="58"/>
        </w:numPr>
        <w:tabs>
          <w:tab w:val="left" w:pos="1656"/>
          <w:tab w:val="left" w:pos="1657"/>
        </w:tabs>
        <w:spacing w:before="2" w:after="0" w:line="240" w:lineRule="auto"/>
        <w:ind w:left="1656" w:right="217" w:hanging="360"/>
        <w:jc w:val="left"/>
        <w:rPr>
          <w:rFonts w:ascii="Symbol" w:hAnsi="Symbol"/>
          <w:sz w:val="24"/>
        </w:rPr>
      </w:pPr>
      <w:r>
        <w:rPr>
          <w:sz w:val="24"/>
        </w:rPr>
        <w:t>A scheme that allows writable data to exist in at least one cache is a method that employs a centralized global table in it</w:t>
      </w:r>
      <w:r>
        <w:rPr>
          <w:spacing w:val="-2"/>
          <w:sz w:val="24"/>
        </w:rPr>
        <w:t xml:space="preserve"> </w:t>
      </w:r>
      <w:r>
        <w:rPr>
          <w:sz w:val="24"/>
        </w:rPr>
        <w:t>compiler.</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The status of memory blocks is stored in the central global</w:t>
      </w:r>
      <w:r>
        <w:rPr>
          <w:spacing w:val="-27"/>
          <w:sz w:val="24"/>
        </w:rPr>
        <w:t xml:space="preserve"> </w:t>
      </w:r>
      <w:r>
        <w:rPr>
          <w:sz w:val="24"/>
        </w:rPr>
        <w:t>table.</w:t>
      </w:r>
    </w:p>
    <w:p>
      <w:pPr>
        <w:pStyle w:val="12"/>
        <w:numPr>
          <w:ilvl w:val="1"/>
          <w:numId w:val="58"/>
        </w:numPr>
        <w:tabs>
          <w:tab w:val="left" w:pos="1656"/>
          <w:tab w:val="left" w:pos="1657"/>
        </w:tabs>
        <w:spacing w:before="1" w:after="0" w:line="305" w:lineRule="exact"/>
        <w:ind w:left="1656" w:right="0" w:hanging="360"/>
        <w:jc w:val="left"/>
        <w:rPr>
          <w:rFonts w:ascii="Symbol" w:hAnsi="Symbol"/>
          <w:sz w:val="24"/>
        </w:rPr>
      </w:pPr>
      <w:r>
        <w:rPr>
          <w:sz w:val="24"/>
        </w:rPr>
        <w:t>Each block is identified as read-only (RO) or read and write</w:t>
      </w:r>
      <w:r>
        <w:rPr>
          <w:spacing w:val="-27"/>
          <w:sz w:val="24"/>
        </w:rPr>
        <w:t xml:space="preserve"> </w:t>
      </w:r>
      <w:r>
        <w:rPr>
          <w:sz w:val="24"/>
        </w:rPr>
        <w:t>(RW).</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All caches can have copies of blocks identified as</w:t>
      </w:r>
      <w:r>
        <w:rPr>
          <w:spacing w:val="-4"/>
          <w:sz w:val="24"/>
        </w:rPr>
        <w:t xml:space="preserve"> </w:t>
      </w:r>
      <w:r>
        <w:rPr>
          <w:sz w:val="24"/>
        </w:rPr>
        <w:t>RO.</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Only one cache can have a copy of an RW</w:t>
      </w:r>
      <w:r>
        <w:rPr>
          <w:spacing w:val="-9"/>
          <w:sz w:val="24"/>
        </w:rPr>
        <w:t xml:space="preserve"> </w:t>
      </w:r>
      <w:r>
        <w:rPr>
          <w:sz w:val="24"/>
        </w:rPr>
        <w:t>block.</w:t>
      </w:r>
    </w:p>
    <w:p>
      <w:pPr>
        <w:pStyle w:val="12"/>
        <w:numPr>
          <w:ilvl w:val="1"/>
          <w:numId w:val="58"/>
        </w:numPr>
        <w:tabs>
          <w:tab w:val="left" w:pos="1656"/>
          <w:tab w:val="left" w:pos="1657"/>
        </w:tabs>
        <w:spacing w:before="2" w:after="0" w:line="240" w:lineRule="auto"/>
        <w:ind w:left="1656" w:right="218" w:hanging="360"/>
        <w:jc w:val="left"/>
        <w:rPr>
          <w:rFonts w:ascii="Symbol" w:hAnsi="Symbol"/>
          <w:sz w:val="22"/>
        </w:rPr>
      </w:pPr>
      <w:r>
        <w:rPr>
          <w:sz w:val="24"/>
        </w:rPr>
        <w:t>Thus</w:t>
      </w:r>
      <w:r>
        <w:rPr>
          <w:spacing w:val="-11"/>
          <w:sz w:val="24"/>
        </w:rPr>
        <w:t xml:space="preserve"> </w:t>
      </w:r>
      <w:r>
        <w:rPr>
          <w:sz w:val="24"/>
        </w:rPr>
        <w:t>if</w:t>
      </w:r>
      <w:r>
        <w:rPr>
          <w:spacing w:val="-13"/>
          <w:sz w:val="24"/>
        </w:rPr>
        <w:t xml:space="preserve"> </w:t>
      </w:r>
      <w:r>
        <w:rPr>
          <w:sz w:val="24"/>
        </w:rPr>
        <w:t>the</w:t>
      </w:r>
      <w:r>
        <w:rPr>
          <w:spacing w:val="-10"/>
          <w:sz w:val="24"/>
        </w:rPr>
        <w:t xml:space="preserve"> </w:t>
      </w:r>
      <w:r>
        <w:rPr>
          <w:sz w:val="24"/>
        </w:rPr>
        <w:t>data</w:t>
      </w:r>
      <w:r>
        <w:rPr>
          <w:spacing w:val="-12"/>
          <w:sz w:val="24"/>
        </w:rPr>
        <w:t xml:space="preserve"> </w:t>
      </w:r>
      <w:r>
        <w:rPr>
          <w:sz w:val="24"/>
        </w:rPr>
        <w:t>are</w:t>
      </w:r>
      <w:r>
        <w:rPr>
          <w:spacing w:val="-13"/>
          <w:sz w:val="24"/>
        </w:rPr>
        <w:t xml:space="preserve"> </w:t>
      </w:r>
      <w:r>
        <w:rPr>
          <w:sz w:val="24"/>
        </w:rPr>
        <w:t>updated</w:t>
      </w:r>
      <w:r>
        <w:rPr>
          <w:spacing w:val="-12"/>
          <w:sz w:val="24"/>
        </w:rPr>
        <w:t xml:space="preserve"> </w:t>
      </w:r>
      <w:r>
        <w:rPr>
          <w:sz w:val="24"/>
        </w:rPr>
        <w:t>in</w:t>
      </w:r>
      <w:r>
        <w:rPr>
          <w:spacing w:val="-11"/>
          <w:sz w:val="24"/>
        </w:rPr>
        <w:t xml:space="preserve"> </w:t>
      </w:r>
      <w:r>
        <w:rPr>
          <w:sz w:val="24"/>
        </w:rPr>
        <w:t>the</w:t>
      </w:r>
      <w:r>
        <w:rPr>
          <w:spacing w:val="-10"/>
          <w:sz w:val="24"/>
        </w:rPr>
        <w:t xml:space="preserve"> </w:t>
      </w:r>
      <w:r>
        <w:rPr>
          <w:sz w:val="24"/>
        </w:rPr>
        <w:t>cache</w:t>
      </w:r>
      <w:r>
        <w:rPr>
          <w:spacing w:val="-12"/>
          <w:sz w:val="24"/>
        </w:rPr>
        <w:t xml:space="preserve"> </w:t>
      </w:r>
      <w:r>
        <w:rPr>
          <w:sz w:val="24"/>
        </w:rPr>
        <w:t>with</w:t>
      </w:r>
      <w:r>
        <w:rPr>
          <w:spacing w:val="-12"/>
          <w:sz w:val="24"/>
        </w:rPr>
        <w:t xml:space="preserve"> </w:t>
      </w:r>
      <w:r>
        <w:rPr>
          <w:sz w:val="24"/>
        </w:rPr>
        <w:t>an</w:t>
      </w:r>
      <w:r>
        <w:rPr>
          <w:spacing w:val="-12"/>
          <w:sz w:val="24"/>
        </w:rPr>
        <w:t xml:space="preserve"> </w:t>
      </w:r>
      <w:r>
        <w:rPr>
          <w:sz w:val="24"/>
        </w:rPr>
        <w:t>RW</w:t>
      </w:r>
      <w:r>
        <w:rPr>
          <w:spacing w:val="-12"/>
          <w:sz w:val="24"/>
        </w:rPr>
        <w:t xml:space="preserve"> </w:t>
      </w:r>
      <w:r>
        <w:rPr>
          <w:sz w:val="24"/>
        </w:rPr>
        <w:t>block,</w:t>
      </w:r>
      <w:r>
        <w:rPr>
          <w:spacing w:val="-10"/>
          <w:sz w:val="24"/>
        </w:rPr>
        <w:t xml:space="preserve"> </w:t>
      </w:r>
      <w:r>
        <w:rPr>
          <w:sz w:val="24"/>
        </w:rPr>
        <w:t>the</w:t>
      </w:r>
      <w:r>
        <w:rPr>
          <w:spacing w:val="-10"/>
          <w:sz w:val="24"/>
        </w:rPr>
        <w:t xml:space="preserve"> </w:t>
      </w:r>
      <w:r>
        <w:rPr>
          <w:sz w:val="24"/>
        </w:rPr>
        <w:t>other</w:t>
      </w:r>
      <w:r>
        <w:rPr>
          <w:spacing w:val="-11"/>
          <w:sz w:val="24"/>
        </w:rPr>
        <w:t xml:space="preserve"> </w:t>
      </w:r>
      <w:r>
        <w:rPr>
          <w:sz w:val="24"/>
        </w:rPr>
        <w:t>caches</w:t>
      </w:r>
      <w:r>
        <w:rPr>
          <w:spacing w:val="-11"/>
          <w:sz w:val="24"/>
        </w:rPr>
        <w:t xml:space="preserve"> </w:t>
      </w:r>
      <w:r>
        <w:rPr>
          <w:sz w:val="24"/>
        </w:rPr>
        <w:t>are</w:t>
      </w:r>
      <w:r>
        <w:rPr>
          <w:spacing w:val="-12"/>
          <w:sz w:val="24"/>
        </w:rPr>
        <w:t xml:space="preserve"> </w:t>
      </w:r>
      <w:r>
        <w:rPr>
          <w:sz w:val="24"/>
        </w:rPr>
        <w:t>not</w:t>
      </w:r>
      <w:r>
        <w:rPr>
          <w:spacing w:val="-8"/>
          <w:sz w:val="24"/>
        </w:rPr>
        <w:t xml:space="preserve"> </w:t>
      </w:r>
      <w:r>
        <w:rPr>
          <w:sz w:val="24"/>
        </w:rPr>
        <w:t>affected because they do not have a copy of this</w:t>
      </w:r>
      <w:r>
        <w:rPr>
          <w:spacing w:val="-6"/>
          <w:sz w:val="24"/>
        </w:rPr>
        <w:t xml:space="preserve"> </w:t>
      </w:r>
      <w:r>
        <w:rPr>
          <w:sz w:val="24"/>
        </w:rPr>
        <w:t>block.</w:t>
      </w:r>
    </w:p>
    <w:p>
      <w:pPr>
        <w:pStyle w:val="5"/>
        <w:spacing w:line="281" w:lineRule="exact"/>
        <w:rPr>
          <w:i/>
        </w:rPr>
      </w:pPr>
      <w:r>
        <w:rPr>
          <w:i/>
        </w:rPr>
        <w:t>Hardware Approaches</w:t>
      </w:r>
    </w:p>
    <w:p>
      <w:pPr>
        <w:pStyle w:val="6"/>
        <w:ind w:left="936" w:right="427" w:firstLine="0"/>
      </w:pPr>
      <w:r>
        <w:t>Hardware-only solutions are handled by the hardware automatically and have the advantage of higher speed and program transparency.</w:t>
      </w:r>
    </w:p>
    <w:p>
      <w:pPr>
        <w:pStyle w:val="4"/>
        <w:ind w:left="1344"/>
      </w:pPr>
      <w:r>
        <w:t>Snoopy Cache Controller</w:t>
      </w:r>
    </w:p>
    <w:p>
      <w:pPr>
        <w:pStyle w:val="12"/>
        <w:numPr>
          <w:ilvl w:val="1"/>
          <w:numId w:val="58"/>
        </w:numPr>
        <w:tabs>
          <w:tab w:val="left" w:pos="1656"/>
          <w:tab w:val="left" w:pos="1657"/>
        </w:tabs>
        <w:spacing w:before="0" w:after="0" w:line="242" w:lineRule="auto"/>
        <w:ind w:left="1656" w:right="228" w:hanging="360"/>
        <w:jc w:val="left"/>
        <w:rPr>
          <w:rFonts w:ascii="Symbol" w:hAnsi="Symbol"/>
          <w:sz w:val="24"/>
        </w:rPr>
      </w:pPr>
      <w:r>
        <w:rPr>
          <w:sz w:val="24"/>
        </w:rPr>
        <w:t>In the hardware solution, the cache controller is specially designed to allow it to monitor all bus requests from CPUs and</w:t>
      </w:r>
      <w:r>
        <w:rPr>
          <w:spacing w:val="-6"/>
          <w:sz w:val="24"/>
        </w:rPr>
        <w:t xml:space="preserve"> </w:t>
      </w:r>
      <w:r>
        <w:rPr>
          <w:sz w:val="24"/>
        </w:rPr>
        <w:t>IOPs.</w:t>
      </w:r>
    </w:p>
    <w:p>
      <w:pPr>
        <w:pStyle w:val="12"/>
        <w:numPr>
          <w:ilvl w:val="1"/>
          <w:numId w:val="58"/>
        </w:numPr>
        <w:tabs>
          <w:tab w:val="left" w:pos="1656"/>
          <w:tab w:val="left" w:pos="1657"/>
        </w:tabs>
        <w:spacing w:before="0" w:after="0" w:line="301" w:lineRule="exact"/>
        <w:ind w:left="1656" w:right="0" w:hanging="360"/>
        <w:jc w:val="left"/>
        <w:rPr>
          <w:rFonts w:ascii="Symbol" w:hAnsi="Symbol"/>
          <w:sz w:val="24"/>
        </w:rPr>
      </w:pPr>
      <w:r>
        <w:rPr>
          <w:sz w:val="24"/>
        </w:rPr>
        <w:t>All</w:t>
      </w:r>
      <w:r>
        <w:rPr>
          <w:spacing w:val="-7"/>
          <w:sz w:val="24"/>
        </w:rPr>
        <w:t xml:space="preserve"> </w:t>
      </w:r>
      <w:r>
        <w:rPr>
          <w:sz w:val="24"/>
        </w:rPr>
        <w:t>caches</w:t>
      </w:r>
      <w:r>
        <w:rPr>
          <w:spacing w:val="-7"/>
          <w:sz w:val="24"/>
        </w:rPr>
        <w:t xml:space="preserve"> </w:t>
      </w:r>
      <w:r>
        <w:rPr>
          <w:sz w:val="24"/>
        </w:rPr>
        <w:t>attached</w:t>
      </w:r>
      <w:r>
        <w:rPr>
          <w:spacing w:val="-8"/>
          <w:sz w:val="24"/>
        </w:rPr>
        <w:t xml:space="preserve"> </w:t>
      </w:r>
      <w:r>
        <w:rPr>
          <w:sz w:val="24"/>
        </w:rPr>
        <w:t>to</w:t>
      </w:r>
      <w:r>
        <w:rPr>
          <w:spacing w:val="-8"/>
          <w:sz w:val="24"/>
        </w:rPr>
        <w:t xml:space="preserve"> </w:t>
      </w:r>
      <w:r>
        <w:rPr>
          <w:sz w:val="24"/>
        </w:rPr>
        <w:t>the</w:t>
      </w:r>
      <w:r>
        <w:rPr>
          <w:spacing w:val="-7"/>
          <w:sz w:val="24"/>
        </w:rPr>
        <w:t xml:space="preserve"> </w:t>
      </w:r>
      <w:r>
        <w:rPr>
          <w:sz w:val="24"/>
        </w:rPr>
        <w:t>bus</w:t>
      </w:r>
      <w:r>
        <w:rPr>
          <w:spacing w:val="-7"/>
          <w:sz w:val="24"/>
        </w:rPr>
        <w:t xml:space="preserve"> </w:t>
      </w:r>
      <w:r>
        <w:rPr>
          <w:sz w:val="24"/>
        </w:rPr>
        <w:t>constantly</w:t>
      </w:r>
      <w:r>
        <w:rPr>
          <w:spacing w:val="-8"/>
          <w:sz w:val="24"/>
        </w:rPr>
        <w:t xml:space="preserve"> </w:t>
      </w:r>
      <w:r>
        <w:rPr>
          <w:sz w:val="24"/>
        </w:rPr>
        <w:t>monitor</w:t>
      </w:r>
      <w:r>
        <w:rPr>
          <w:spacing w:val="-8"/>
          <w:sz w:val="24"/>
        </w:rPr>
        <w:t xml:space="preserve"> </w:t>
      </w:r>
      <w:r>
        <w:rPr>
          <w:sz w:val="24"/>
        </w:rPr>
        <w:t>the</w:t>
      </w:r>
      <w:r>
        <w:rPr>
          <w:spacing w:val="-6"/>
          <w:sz w:val="24"/>
        </w:rPr>
        <w:t xml:space="preserve"> </w:t>
      </w:r>
      <w:r>
        <w:rPr>
          <w:sz w:val="24"/>
        </w:rPr>
        <w:t>network</w:t>
      </w:r>
      <w:r>
        <w:rPr>
          <w:spacing w:val="-11"/>
          <w:sz w:val="24"/>
        </w:rPr>
        <w:t xml:space="preserve"> </w:t>
      </w:r>
      <w:r>
        <w:rPr>
          <w:sz w:val="24"/>
        </w:rPr>
        <w:t>for</w:t>
      </w:r>
      <w:r>
        <w:rPr>
          <w:spacing w:val="-8"/>
          <w:sz w:val="24"/>
        </w:rPr>
        <w:t xml:space="preserve"> </w:t>
      </w:r>
      <w:r>
        <w:rPr>
          <w:sz w:val="24"/>
        </w:rPr>
        <w:t>possible</w:t>
      </w:r>
      <w:r>
        <w:rPr>
          <w:spacing w:val="-8"/>
          <w:sz w:val="24"/>
        </w:rPr>
        <w:t xml:space="preserve"> </w:t>
      </w:r>
      <w:r>
        <w:rPr>
          <w:sz w:val="24"/>
        </w:rPr>
        <w:t>write</w:t>
      </w:r>
      <w:r>
        <w:rPr>
          <w:spacing w:val="-7"/>
          <w:sz w:val="24"/>
        </w:rPr>
        <w:t xml:space="preserve"> </w:t>
      </w:r>
      <w:r>
        <w:rPr>
          <w:sz w:val="24"/>
        </w:rPr>
        <w:t>operations.</w:t>
      </w:r>
    </w:p>
    <w:p>
      <w:pPr>
        <w:pStyle w:val="12"/>
        <w:numPr>
          <w:ilvl w:val="1"/>
          <w:numId w:val="58"/>
        </w:numPr>
        <w:tabs>
          <w:tab w:val="left" w:pos="1656"/>
          <w:tab w:val="left" w:pos="1657"/>
        </w:tabs>
        <w:spacing w:before="0" w:after="0" w:line="242" w:lineRule="auto"/>
        <w:ind w:left="1656" w:right="225" w:hanging="360"/>
        <w:jc w:val="left"/>
        <w:rPr>
          <w:rFonts w:ascii="Symbol" w:hAnsi="Symbol"/>
          <w:sz w:val="24"/>
        </w:rPr>
      </w:pPr>
      <w:r>
        <w:rPr>
          <w:sz w:val="24"/>
        </w:rPr>
        <w:t>Depending</w:t>
      </w:r>
      <w:r>
        <w:rPr>
          <w:spacing w:val="-5"/>
          <w:sz w:val="24"/>
        </w:rPr>
        <w:t xml:space="preserve"> </w:t>
      </w:r>
      <w:r>
        <w:rPr>
          <w:sz w:val="24"/>
        </w:rPr>
        <w:t>on</w:t>
      </w:r>
      <w:r>
        <w:rPr>
          <w:spacing w:val="-4"/>
          <w:sz w:val="24"/>
        </w:rPr>
        <w:t xml:space="preserve"> </w:t>
      </w:r>
      <w:r>
        <w:rPr>
          <w:sz w:val="24"/>
        </w:rPr>
        <w:t>the</w:t>
      </w:r>
      <w:r>
        <w:rPr>
          <w:spacing w:val="-4"/>
          <w:sz w:val="24"/>
        </w:rPr>
        <w:t xml:space="preserve"> </w:t>
      </w:r>
      <w:r>
        <w:rPr>
          <w:sz w:val="24"/>
        </w:rPr>
        <w:t>method</w:t>
      </w:r>
      <w:r>
        <w:rPr>
          <w:spacing w:val="-4"/>
          <w:sz w:val="24"/>
        </w:rPr>
        <w:t xml:space="preserve"> </w:t>
      </w:r>
      <w:r>
        <w:rPr>
          <w:sz w:val="24"/>
        </w:rPr>
        <w:t>used,</w:t>
      </w:r>
      <w:r>
        <w:rPr>
          <w:spacing w:val="-5"/>
          <w:sz w:val="24"/>
        </w:rPr>
        <w:t xml:space="preserve"> </w:t>
      </w:r>
      <w:r>
        <w:rPr>
          <w:sz w:val="24"/>
        </w:rPr>
        <w:t>they</w:t>
      </w:r>
      <w:r>
        <w:rPr>
          <w:spacing w:val="-5"/>
          <w:sz w:val="24"/>
        </w:rPr>
        <w:t xml:space="preserve"> </w:t>
      </w:r>
      <w:r>
        <w:rPr>
          <w:sz w:val="24"/>
        </w:rPr>
        <w:t>must</w:t>
      </w:r>
      <w:r>
        <w:rPr>
          <w:spacing w:val="-5"/>
          <w:sz w:val="24"/>
        </w:rPr>
        <w:t xml:space="preserve"> </w:t>
      </w:r>
      <w:r>
        <w:rPr>
          <w:sz w:val="24"/>
        </w:rPr>
        <w:t>then</w:t>
      </w:r>
      <w:r>
        <w:rPr>
          <w:spacing w:val="-4"/>
          <w:sz w:val="24"/>
        </w:rPr>
        <w:t xml:space="preserve"> </w:t>
      </w:r>
      <w:r>
        <w:rPr>
          <w:sz w:val="24"/>
        </w:rPr>
        <w:t>either</w:t>
      </w:r>
      <w:r>
        <w:rPr>
          <w:spacing w:val="-7"/>
          <w:sz w:val="24"/>
        </w:rPr>
        <w:t xml:space="preserve"> </w:t>
      </w:r>
      <w:r>
        <w:rPr>
          <w:sz w:val="24"/>
        </w:rPr>
        <w:t>update</w:t>
      </w:r>
      <w:r>
        <w:rPr>
          <w:spacing w:val="-4"/>
          <w:sz w:val="24"/>
        </w:rPr>
        <w:t xml:space="preserve"> </w:t>
      </w:r>
      <w:r>
        <w:rPr>
          <w:sz w:val="24"/>
        </w:rPr>
        <w:t>or</w:t>
      </w:r>
      <w:r>
        <w:rPr>
          <w:spacing w:val="-4"/>
          <w:sz w:val="24"/>
        </w:rPr>
        <w:t xml:space="preserve"> </w:t>
      </w:r>
      <w:r>
        <w:rPr>
          <w:sz w:val="24"/>
        </w:rPr>
        <w:t>invalidate</w:t>
      </w:r>
      <w:r>
        <w:rPr>
          <w:spacing w:val="-4"/>
          <w:sz w:val="24"/>
        </w:rPr>
        <w:t xml:space="preserve"> </w:t>
      </w:r>
      <w:r>
        <w:rPr>
          <w:sz w:val="24"/>
        </w:rPr>
        <w:t>their</w:t>
      </w:r>
      <w:r>
        <w:rPr>
          <w:spacing w:val="-4"/>
          <w:sz w:val="24"/>
        </w:rPr>
        <w:t xml:space="preserve"> </w:t>
      </w:r>
      <w:r>
        <w:rPr>
          <w:sz w:val="24"/>
        </w:rPr>
        <w:t>own</w:t>
      </w:r>
      <w:r>
        <w:rPr>
          <w:spacing w:val="-4"/>
          <w:sz w:val="24"/>
        </w:rPr>
        <w:t xml:space="preserve"> </w:t>
      </w:r>
      <w:r>
        <w:rPr>
          <w:sz w:val="24"/>
        </w:rPr>
        <w:t>cache copies when a match is</w:t>
      </w:r>
      <w:r>
        <w:rPr>
          <w:spacing w:val="-4"/>
          <w:sz w:val="24"/>
        </w:rPr>
        <w:t xml:space="preserve"> </w:t>
      </w:r>
      <w:r>
        <w:rPr>
          <w:sz w:val="24"/>
        </w:rPr>
        <w:t>detected.</w:t>
      </w:r>
    </w:p>
    <w:p>
      <w:pPr>
        <w:pStyle w:val="12"/>
        <w:numPr>
          <w:ilvl w:val="1"/>
          <w:numId w:val="58"/>
        </w:numPr>
        <w:tabs>
          <w:tab w:val="left" w:pos="1656"/>
          <w:tab w:val="left" w:pos="1657"/>
        </w:tabs>
        <w:spacing w:before="0" w:after="0" w:line="301" w:lineRule="exact"/>
        <w:ind w:left="1656" w:right="0" w:hanging="360"/>
        <w:jc w:val="left"/>
        <w:rPr>
          <w:rFonts w:ascii="Symbol" w:hAnsi="Symbol"/>
          <w:sz w:val="24"/>
        </w:rPr>
      </w:pPr>
      <w:r>
        <w:rPr>
          <w:sz w:val="24"/>
        </w:rPr>
        <w:t>The bus controller that monitors this action is referred to as a snoopy cache</w:t>
      </w:r>
      <w:r>
        <w:rPr>
          <w:spacing w:val="-23"/>
          <w:sz w:val="24"/>
        </w:rPr>
        <w:t xml:space="preserve"> </w:t>
      </w:r>
      <w:r>
        <w:rPr>
          <w:sz w:val="24"/>
        </w:rPr>
        <w:t>controller.</w:t>
      </w:r>
    </w:p>
    <w:p>
      <w:pPr>
        <w:pStyle w:val="12"/>
        <w:numPr>
          <w:ilvl w:val="1"/>
          <w:numId w:val="58"/>
        </w:numPr>
        <w:tabs>
          <w:tab w:val="left" w:pos="1656"/>
          <w:tab w:val="left" w:pos="1657"/>
        </w:tabs>
        <w:spacing w:before="0" w:after="0" w:line="240" w:lineRule="auto"/>
        <w:ind w:left="1656" w:right="218" w:hanging="360"/>
        <w:jc w:val="left"/>
        <w:rPr>
          <w:rFonts w:ascii="Symbol" w:hAnsi="Symbol"/>
          <w:sz w:val="24"/>
        </w:rPr>
      </w:pPr>
      <w:r>
        <w:rPr>
          <w:sz w:val="24"/>
        </w:rPr>
        <w:t>This</w:t>
      </w:r>
      <w:r>
        <w:rPr>
          <w:spacing w:val="-9"/>
          <w:sz w:val="24"/>
        </w:rPr>
        <w:t xml:space="preserve"> </w:t>
      </w:r>
      <w:r>
        <w:rPr>
          <w:sz w:val="24"/>
        </w:rPr>
        <w:t>is</w:t>
      </w:r>
      <w:r>
        <w:rPr>
          <w:spacing w:val="-11"/>
          <w:sz w:val="24"/>
        </w:rPr>
        <w:t xml:space="preserve"> </w:t>
      </w:r>
      <w:r>
        <w:rPr>
          <w:sz w:val="24"/>
        </w:rPr>
        <w:t>basically</w:t>
      </w:r>
      <w:r>
        <w:rPr>
          <w:spacing w:val="-8"/>
          <w:sz w:val="24"/>
        </w:rPr>
        <w:t xml:space="preserve"> </w:t>
      </w:r>
      <w:r>
        <w:rPr>
          <w:sz w:val="24"/>
        </w:rPr>
        <w:t>a</w:t>
      </w:r>
      <w:r>
        <w:rPr>
          <w:spacing w:val="-11"/>
          <w:sz w:val="24"/>
        </w:rPr>
        <w:t xml:space="preserve"> </w:t>
      </w:r>
      <w:r>
        <w:rPr>
          <w:sz w:val="24"/>
        </w:rPr>
        <w:t>hardware</w:t>
      </w:r>
      <w:r>
        <w:rPr>
          <w:spacing w:val="-9"/>
          <w:sz w:val="24"/>
        </w:rPr>
        <w:t xml:space="preserve"> </w:t>
      </w:r>
      <w:r>
        <w:rPr>
          <w:sz w:val="24"/>
        </w:rPr>
        <w:t>unit</w:t>
      </w:r>
      <w:r>
        <w:rPr>
          <w:spacing w:val="-10"/>
          <w:sz w:val="24"/>
        </w:rPr>
        <w:t xml:space="preserve"> </w:t>
      </w:r>
      <w:r>
        <w:rPr>
          <w:sz w:val="24"/>
        </w:rPr>
        <w:t>designed</w:t>
      </w:r>
      <w:r>
        <w:rPr>
          <w:spacing w:val="-9"/>
          <w:sz w:val="24"/>
        </w:rPr>
        <w:t xml:space="preserve"> </w:t>
      </w:r>
      <w:r>
        <w:rPr>
          <w:sz w:val="24"/>
        </w:rPr>
        <w:t>to</w:t>
      </w:r>
      <w:r>
        <w:rPr>
          <w:spacing w:val="-11"/>
          <w:sz w:val="24"/>
        </w:rPr>
        <w:t xml:space="preserve"> </w:t>
      </w:r>
      <w:r>
        <w:rPr>
          <w:sz w:val="24"/>
        </w:rPr>
        <w:t>maintain</w:t>
      </w:r>
      <w:r>
        <w:rPr>
          <w:spacing w:val="-7"/>
          <w:sz w:val="24"/>
        </w:rPr>
        <w:t xml:space="preserve"> </w:t>
      </w:r>
      <w:r>
        <w:rPr>
          <w:sz w:val="24"/>
        </w:rPr>
        <w:t>a</w:t>
      </w:r>
      <w:r>
        <w:rPr>
          <w:spacing w:val="-12"/>
          <w:sz w:val="24"/>
        </w:rPr>
        <w:t xml:space="preserve"> </w:t>
      </w:r>
      <w:r>
        <w:rPr>
          <w:sz w:val="24"/>
        </w:rPr>
        <w:t>bus-watching</w:t>
      </w:r>
      <w:r>
        <w:rPr>
          <w:spacing w:val="-11"/>
          <w:sz w:val="24"/>
        </w:rPr>
        <w:t xml:space="preserve"> </w:t>
      </w:r>
      <w:r>
        <w:rPr>
          <w:sz w:val="24"/>
        </w:rPr>
        <w:t>mechanism</w:t>
      </w:r>
      <w:r>
        <w:rPr>
          <w:spacing w:val="-10"/>
          <w:sz w:val="24"/>
        </w:rPr>
        <w:t xml:space="preserve"> </w:t>
      </w:r>
      <w:r>
        <w:rPr>
          <w:sz w:val="24"/>
        </w:rPr>
        <w:t>over</w:t>
      </w:r>
      <w:r>
        <w:rPr>
          <w:spacing w:val="-11"/>
          <w:sz w:val="24"/>
        </w:rPr>
        <w:t xml:space="preserve"> </w:t>
      </w:r>
      <w:r>
        <w:rPr>
          <w:sz w:val="24"/>
        </w:rPr>
        <w:t>all</w:t>
      </w:r>
      <w:r>
        <w:rPr>
          <w:spacing w:val="-10"/>
          <w:sz w:val="24"/>
        </w:rPr>
        <w:t xml:space="preserve"> </w:t>
      </w:r>
      <w:r>
        <w:rPr>
          <w:sz w:val="24"/>
        </w:rPr>
        <w:t>the caches attached to the</w:t>
      </w:r>
      <w:r>
        <w:rPr>
          <w:spacing w:val="-3"/>
          <w:sz w:val="24"/>
        </w:rPr>
        <w:t xml:space="preserve"> </w:t>
      </w:r>
      <w:r>
        <w:rPr>
          <w:sz w:val="24"/>
        </w:rPr>
        <w:t>bus.</w:t>
      </w:r>
    </w:p>
    <w:p>
      <w:pPr>
        <w:pStyle w:val="12"/>
        <w:numPr>
          <w:ilvl w:val="1"/>
          <w:numId w:val="58"/>
        </w:numPr>
        <w:tabs>
          <w:tab w:val="left" w:pos="1656"/>
          <w:tab w:val="left" w:pos="1657"/>
        </w:tabs>
        <w:spacing w:before="0" w:after="0" w:line="305" w:lineRule="exact"/>
        <w:ind w:left="1656" w:right="0" w:hanging="360"/>
        <w:jc w:val="left"/>
        <w:rPr>
          <w:rFonts w:ascii="Symbol" w:hAnsi="Symbol"/>
          <w:sz w:val="24"/>
        </w:rPr>
      </w:pPr>
      <w:r>
        <w:rPr>
          <w:sz w:val="24"/>
        </w:rPr>
        <w:t>All the snoopy controllers watch the bus for memory store</w:t>
      </w:r>
      <w:r>
        <w:rPr>
          <w:spacing w:val="-3"/>
          <w:sz w:val="24"/>
        </w:rPr>
        <w:t xml:space="preserve"> </w:t>
      </w:r>
      <w:r>
        <w:rPr>
          <w:sz w:val="24"/>
        </w:rPr>
        <w:t>operations.</w:t>
      </w:r>
    </w:p>
    <w:p>
      <w:pPr>
        <w:pStyle w:val="12"/>
        <w:numPr>
          <w:ilvl w:val="1"/>
          <w:numId w:val="58"/>
        </w:numPr>
        <w:tabs>
          <w:tab w:val="left" w:pos="1656"/>
          <w:tab w:val="left" w:pos="1657"/>
        </w:tabs>
        <w:spacing w:before="0" w:after="0" w:line="240" w:lineRule="auto"/>
        <w:ind w:left="1656" w:right="224" w:hanging="360"/>
        <w:jc w:val="left"/>
        <w:rPr>
          <w:rFonts w:ascii="Symbol" w:hAnsi="Symbol"/>
          <w:sz w:val="24"/>
        </w:rPr>
      </w:pPr>
      <w:r>
        <w:rPr>
          <w:sz w:val="24"/>
        </w:rPr>
        <w:t>When a word in a cache is updated by writing into it, the corresponding location in main memory is also</w:t>
      </w:r>
      <w:r>
        <w:rPr>
          <w:spacing w:val="2"/>
          <w:sz w:val="24"/>
        </w:rPr>
        <w:t xml:space="preserve"> </w:t>
      </w:r>
      <w:r>
        <w:rPr>
          <w:sz w:val="24"/>
        </w:rPr>
        <w:t>updated.</w:t>
      </w:r>
    </w:p>
    <w:p>
      <w:pPr>
        <w:pStyle w:val="12"/>
        <w:numPr>
          <w:ilvl w:val="1"/>
          <w:numId w:val="58"/>
        </w:numPr>
        <w:tabs>
          <w:tab w:val="left" w:pos="1656"/>
          <w:tab w:val="left" w:pos="1657"/>
        </w:tabs>
        <w:spacing w:before="0" w:after="0" w:line="242" w:lineRule="auto"/>
        <w:ind w:left="1656" w:right="219" w:hanging="360"/>
        <w:jc w:val="left"/>
        <w:rPr>
          <w:rFonts w:ascii="Symbol" w:hAnsi="Symbol"/>
          <w:sz w:val="24"/>
        </w:rPr>
      </w:pPr>
      <w:r>
        <w:rPr>
          <w:sz w:val="24"/>
        </w:rPr>
        <w:t>The</w:t>
      </w:r>
      <w:r>
        <w:rPr>
          <w:spacing w:val="-13"/>
          <w:sz w:val="24"/>
        </w:rPr>
        <w:t xml:space="preserve"> </w:t>
      </w:r>
      <w:r>
        <w:rPr>
          <w:sz w:val="24"/>
        </w:rPr>
        <w:t>local</w:t>
      </w:r>
      <w:r>
        <w:rPr>
          <w:spacing w:val="-11"/>
          <w:sz w:val="24"/>
        </w:rPr>
        <w:t xml:space="preserve"> </w:t>
      </w:r>
      <w:r>
        <w:rPr>
          <w:sz w:val="24"/>
        </w:rPr>
        <w:t>snoopy</w:t>
      </w:r>
      <w:r>
        <w:rPr>
          <w:spacing w:val="-12"/>
          <w:sz w:val="24"/>
        </w:rPr>
        <w:t xml:space="preserve"> </w:t>
      </w:r>
      <w:r>
        <w:rPr>
          <w:sz w:val="24"/>
        </w:rPr>
        <w:t>controllers</w:t>
      </w:r>
      <w:r>
        <w:rPr>
          <w:spacing w:val="-11"/>
          <w:sz w:val="24"/>
        </w:rPr>
        <w:t xml:space="preserve"> </w:t>
      </w:r>
      <w:r>
        <w:rPr>
          <w:sz w:val="24"/>
        </w:rPr>
        <w:t>in</w:t>
      </w:r>
      <w:r>
        <w:rPr>
          <w:spacing w:val="-12"/>
          <w:sz w:val="24"/>
        </w:rPr>
        <w:t xml:space="preserve"> </w:t>
      </w:r>
      <w:r>
        <w:rPr>
          <w:sz w:val="24"/>
        </w:rPr>
        <w:t>all</w:t>
      </w:r>
      <w:r>
        <w:rPr>
          <w:spacing w:val="-13"/>
          <w:sz w:val="24"/>
        </w:rPr>
        <w:t xml:space="preserve"> </w:t>
      </w:r>
      <w:r>
        <w:rPr>
          <w:sz w:val="24"/>
        </w:rPr>
        <w:t>other</w:t>
      </w:r>
      <w:r>
        <w:rPr>
          <w:spacing w:val="-13"/>
          <w:sz w:val="24"/>
        </w:rPr>
        <w:t xml:space="preserve"> </w:t>
      </w:r>
      <w:r>
        <w:rPr>
          <w:sz w:val="24"/>
        </w:rPr>
        <w:t>caches</w:t>
      </w:r>
      <w:r>
        <w:rPr>
          <w:spacing w:val="-14"/>
          <w:sz w:val="24"/>
        </w:rPr>
        <w:t xml:space="preserve"> </w:t>
      </w:r>
      <w:r>
        <w:rPr>
          <w:sz w:val="24"/>
        </w:rPr>
        <w:t>check</w:t>
      </w:r>
      <w:r>
        <w:rPr>
          <w:spacing w:val="-12"/>
          <w:sz w:val="24"/>
        </w:rPr>
        <w:t xml:space="preserve"> </w:t>
      </w:r>
      <w:r>
        <w:rPr>
          <w:sz w:val="24"/>
        </w:rPr>
        <w:t>their</w:t>
      </w:r>
      <w:r>
        <w:rPr>
          <w:spacing w:val="-10"/>
          <w:sz w:val="24"/>
        </w:rPr>
        <w:t xml:space="preserve"> </w:t>
      </w:r>
      <w:r>
        <w:rPr>
          <w:sz w:val="24"/>
        </w:rPr>
        <w:t>memory</w:t>
      </w:r>
      <w:r>
        <w:rPr>
          <w:spacing w:val="-13"/>
          <w:sz w:val="24"/>
        </w:rPr>
        <w:t xml:space="preserve"> </w:t>
      </w:r>
      <w:r>
        <w:rPr>
          <w:sz w:val="24"/>
        </w:rPr>
        <w:t>to</w:t>
      </w:r>
      <w:r>
        <w:rPr>
          <w:spacing w:val="-13"/>
          <w:sz w:val="24"/>
        </w:rPr>
        <w:t xml:space="preserve"> </w:t>
      </w:r>
      <w:r>
        <w:rPr>
          <w:sz w:val="24"/>
        </w:rPr>
        <w:t>determine</w:t>
      </w:r>
      <w:r>
        <w:rPr>
          <w:spacing w:val="-13"/>
          <w:sz w:val="24"/>
        </w:rPr>
        <w:t xml:space="preserve"> </w:t>
      </w:r>
      <w:r>
        <w:rPr>
          <w:sz w:val="24"/>
        </w:rPr>
        <w:t>if</w:t>
      </w:r>
      <w:r>
        <w:rPr>
          <w:spacing w:val="-12"/>
          <w:sz w:val="24"/>
        </w:rPr>
        <w:t xml:space="preserve"> </w:t>
      </w:r>
      <w:r>
        <w:rPr>
          <w:sz w:val="24"/>
        </w:rPr>
        <w:t>they</w:t>
      </w:r>
      <w:r>
        <w:rPr>
          <w:spacing w:val="-14"/>
          <w:sz w:val="24"/>
        </w:rPr>
        <w:t xml:space="preserve"> </w:t>
      </w:r>
      <w:r>
        <w:rPr>
          <w:sz w:val="24"/>
        </w:rPr>
        <w:t>have a copy of the word that has been</w:t>
      </w:r>
      <w:r>
        <w:rPr>
          <w:spacing w:val="-8"/>
          <w:sz w:val="24"/>
        </w:rPr>
        <w:t xml:space="preserve"> </w:t>
      </w:r>
      <w:r>
        <w:rPr>
          <w:sz w:val="24"/>
        </w:rPr>
        <w:t>overwritten.</w:t>
      </w:r>
    </w:p>
    <w:p>
      <w:pPr>
        <w:pStyle w:val="12"/>
        <w:numPr>
          <w:ilvl w:val="1"/>
          <w:numId w:val="58"/>
        </w:numPr>
        <w:tabs>
          <w:tab w:val="left" w:pos="1656"/>
          <w:tab w:val="left" w:pos="1657"/>
        </w:tabs>
        <w:spacing w:before="0" w:after="0" w:line="301" w:lineRule="exact"/>
        <w:ind w:left="1656" w:right="0" w:hanging="360"/>
        <w:jc w:val="left"/>
        <w:rPr>
          <w:rFonts w:ascii="Symbol" w:hAnsi="Symbol"/>
          <w:sz w:val="24"/>
        </w:rPr>
      </w:pPr>
      <w:r>
        <w:rPr>
          <w:sz w:val="24"/>
        </w:rPr>
        <w:t>If a copy exists in a remote cache, that location is marked</w:t>
      </w:r>
      <w:r>
        <w:rPr>
          <w:spacing w:val="-6"/>
          <w:sz w:val="24"/>
        </w:rPr>
        <w:t xml:space="preserve"> </w:t>
      </w:r>
      <w:r>
        <w:rPr>
          <w:sz w:val="24"/>
        </w:rPr>
        <w:t>invalid.</w:t>
      </w:r>
    </w:p>
    <w:p>
      <w:pPr>
        <w:pStyle w:val="12"/>
        <w:numPr>
          <w:ilvl w:val="1"/>
          <w:numId w:val="58"/>
        </w:numPr>
        <w:tabs>
          <w:tab w:val="left" w:pos="1656"/>
          <w:tab w:val="left" w:pos="1657"/>
        </w:tabs>
        <w:spacing w:before="0" w:after="0" w:line="242" w:lineRule="auto"/>
        <w:ind w:left="1656" w:right="227" w:hanging="360"/>
        <w:jc w:val="left"/>
        <w:rPr>
          <w:rFonts w:ascii="Symbol" w:hAnsi="Symbol"/>
          <w:sz w:val="24"/>
        </w:rPr>
      </w:pPr>
      <w:r>
        <w:rPr>
          <w:sz w:val="24"/>
        </w:rPr>
        <w:t>Because all caches snoop on all bus writes, whenever a word is written, the net effect is to update it in the original cache and main memory and remove it from all other</w:t>
      </w:r>
      <w:r>
        <w:rPr>
          <w:spacing w:val="-15"/>
          <w:sz w:val="24"/>
        </w:rPr>
        <w:t xml:space="preserve"> </w:t>
      </w:r>
      <w:r>
        <w:rPr>
          <w:sz w:val="24"/>
        </w:rPr>
        <w:t>caches.</w:t>
      </w:r>
    </w:p>
    <w:p>
      <w:pPr>
        <w:pStyle w:val="12"/>
        <w:numPr>
          <w:ilvl w:val="1"/>
          <w:numId w:val="58"/>
        </w:numPr>
        <w:tabs>
          <w:tab w:val="left" w:pos="1657"/>
        </w:tabs>
        <w:spacing w:before="0" w:after="0" w:line="240" w:lineRule="auto"/>
        <w:ind w:left="1656" w:right="217" w:hanging="360"/>
        <w:jc w:val="both"/>
        <w:rPr>
          <w:rFonts w:ascii="Symbol" w:hAnsi="Symbol"/>
          <w:sz w:val="22"/>
        </w:rPr>
      </w:pPr>
      <w:r>
        <w:rPr>
          <w:sz w:val="24"/>
        </w:rPr>
        <w:t>If at some future time a processor accesses the invalid item from its cache, the response is equivalent to a cache miss, and the updated item is transferred from main memory. In this way, inconsistent versions are</w:t>
      </w:r>
      <w:r>
        <w:rPr>
          <w:spacing w:val="-2"/>
          <w:sz w:val="24"/>
        </w:rPr>
        <w:t xml:space="preserve"> </w:t>
      </w:r>
      <w:r>
        <w:rPr>
          <w:sz w:val="24"/>
        </w:rPr>
        <w:t>prevented.</w:t>
      </w:r>
    </w:p>
    <w:sectPr>
      <w:pgSz w:w="12240" w:h="15840"/>
      <w:pgMar w:top="1660" w:right="700" w:bottom="1100" w:left="720" w:header="720" w:footer="901"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10002FF" w:usb1="4000ACFF" w:usb2="00000009" w:usb3="00000000" w:csb0="2000019F"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2FF" w:usb1="420024FF" w:usb2="00000000" w:usb3="00000000" w:csb0="2000019F" w:csb1="00000000"/>
  </w:font>
  <w:font w:name="Microsoft JhengHei">
    <w:panose1 w:val="020B0604030504040204"/>
    <w:charset w:val="88"/>
    <w:family w:val="swiss"/>
    <w:pitch w:val="default"/>
    <w:sig w:usb0="00000087" w:usb1="28AF40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g">
          <w:drawing>
            <wp:anchor distT="0" distB="0" distL="114300" distR="114300" simplePos="0" relativeHeight="251662336" behindDoc="1" locked="0" layoutInCell="1" allowOverlap="1">
              <wp:simplePos x="0" y="0"/>
              <wp:positionH relativeFrom="page">
                <wp:posOffset>616585</wp:posOffset>
              </wp:positionH>
              <wp:positionV relativeFrom="page">
                <wp:posOffset>9307830</wp:posOffset>
              </wp:positionV>
              <wp:extent cx="6539865" cy="306705"/>
              <wp:effectExtent l="0" t="0" r="13335" b="17145"/>
              <wp:wrapNone/>
              <wp:docPr id="767" name="Group 8"/>
              <wp:cNvGraphicFramePr/>
              <a:graphic xmlns:a="http://schemas.openxmlformats.org/drawingml/2006/main">
                <a:graphicData uri="http://schemas.microsoft.com/office/word/2010/wordprocessingGroup">
                  <wpg:wgp>
                    <wpg:cNvGrpSpPr/>
                    <wpg:grpSpPr>
                      <a:xfrm>
                        <a:off x="0" y="0"/>
                        <a:ext cx="6539865" cy="306705"/>
                        <a:chOff x="972" y="14659"/>
                        <a:chExt cx="10299" cy="483"/>
                      </a:xfrm>
                    </wpg:grpSpPr>
                    <wps:wsp>
                      <wps:cNvPr id="764" name="Line 9"/>
                      <wps:cNvCnPr/>
                      <wps:spPr>
                        <a:xfrm>
                          <a:off x="972" y="14673"/>
                          <a:ext cx="9456" cy="0"/>
                        </a:xfrm>
                        <a:prstGeom prst="line">
                          <a:avLst/>
                        </a:prstGeom>
                        <a:ln w="18287" cap="flat" cmpd="sng">
                          <a:solidFill>
                            <a:srgbClr val="000000"/>
                          </a:solidFill>
                          <a:prstDash val="solid"/>
                          <a:headEnd type="none" w="med" len="med"/>
                          <a:tailEnd type="none" w="med" len="med"/>
                        </a:ln>
                      </wps:spPr>
                      <wps:bodyPr upright="1"/>
                    </wps:wsp>
                    <wps:wsp>
                      <wps:cNvPr id="765" name="Line 10"/>
                      <wps:cNvCnPr/>
                      <wps:spPr>
                        <a:xfrm>
                          <a:off x="10457" y="14673"/>
                          <a:ext cx="813" cy="0"/>
                        </a:xfrm>
                        <a:prstGeom prst="line">
                          <a:avLst/>
                        </a:prstGeom>
                        <a:ln w="18287" cap="flat" cmpd="sng">
                          <a:solidFill>
                            <a:srgbClr val="000000"/>
                          </a:solidFill>
                          <a:prstDash val="solid"/>
                          <a:headEnd type="none" w="med" len="med"/>
                          <a:tailEnd type="none" w="med" len="med"/>
                        </a:ln>
                      </wps:spPr>
                      <wps:bodyPr upright="1"/>
                    </wps:wsp>
                    <wps:wsp>
                      <wps:cNvPr id="766" name="Line 11"/>
                      <wps:cNvCnPr/>
                      <wps:spPr>
                        <a:xfrm>
                          <a:off x="10442" y="14659"/>
                          <a:ext cx="0" cy="483"/>
                        </a:xfrm>
                        <a:prstGeom prst="line">
                          <a:avLst/>
                        </a:prstGeom>
                        <a:ln w="18288" cap="flat" cmpd="sng">
                          <a:solidFill>
                            <a:srgbClr val="000000"/>
                          </a:solidFill>
                          <a:prstDash val="solid"/>
                          <a:headEnd type="none" w="med" len="med"/>
                          <a:tailEnd type="none" w="med" len="med"/>
                        </a:ln>
                      </wps:spPr>
                      <wps:bodyPr upright="1"/>
                    </wps:wsp>
                  </wpg:wgp>
                </a:graphicData>
              </a:graphic>
            </wp:anchor>
          </w:drawing>
        </mc:Choice>
        <mc:Fallback>
          <w:pict>
            <v:group id="Group 8" o:spid="_x0000_s1026" o:spt="203" style="position:absolute;left:0pt;margin-left:48.55pt;margin-top:732.9pt;height:24.15pt;width:514.95pt;mso-position-horizontal-relative:page;mso-position-vertical-relative:page;z-index:-251654144;mso-width-relative:page;mso-height-relative:page;" coordorigin="972,14659" coordsize="10299,483" o:gfxdata="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I7hKUDcAAAADQEAAA8AAAAA&#10;AAAAAQAgAAAAIgAAAGRycy9kb3ducmV2LnhtbFBLAQIUABQAAAAIAIdO4kDh/z99ggIAAMgIAAAO&#10;AAAAAAAAAAEAIAAAACsBAABkcnMvZTJvRG9jLnhtbFBLBQYAAAAABgAGAFkBAAAfBgAAAAA=&#10;">
              <o:lock v:ext="edit" aspectratio="f"/>
              <v:line id="Line 9" o:spid="_x0000_s1026" o:spt="20" style="position:absolute;left:972;top:14673;height:0;width:9456;" filled="f" stroked="t" coordsize="21600,21600" o:gfxdata="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zKUi8AAAA&#10;3AAAAA8AAAAAAAAAAQAgAAAAIgAAAGRycy9kb3ducmV2LnhtbFBLAQIUABQAAAAIAIdO4kAzLwWe&#10;OwAAADkAAAAQAAAAAAAAAAEAIAAAAAsBAABkcnMvc2hhcGV4bWwueG1sUEsFBgAAAAAGAAYAWwEA&#10;ALUDAAAAAA==&#10;">
                <v:fill on="f" focussize="0,0"/>
                <v:stroke weight="1.43992125984252pt" color="#000000" joinstyle="round"/>
                <v:imagedata o:title=""/>
                <o:lock v:ext="edit" aspectratio="f"/>
              </v:line>
              <v:line id="Line 10" o:spid="_x0000_s1026" o:spt="20" style="position:absolute;left:10457;top:14673;height:0;width:813;" filled="f" stroked="t" coordsize="21600,21600" o:gfxdata="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jNO8AAAA&#10;3AAAAA8AAAAAAAAAAQAgAAAAIgAAAGRycy9kb3ducmV2LnhtbFBLAQIUABQAAAAIAIdO4kAzLwWe&#10;OwAAADkAAAAQAAAAAAAAAAEAIAAAAAsBAABkcnMvc2hhcGV4bWwueG1sUEsFBgAAAAAGAAYAWwEA&#10;ALUDAAAAAA==&#10;">
                <v:fill on="f" focussize="0,0"/>
                <v:stroke weight="1.43992125984252pt" color="#000000" joinstyle="round"/>
                <v:imagedata o:title=""/>
                <o:lock v:ext="edit" aspectratio="f"/>
              </v:line>
              <v:line id="Line 11" o:spid="_x0000_s1026" o:spt="20" style="position:absolute;left:10442;top:14659;height:483;width:0;" filled="f" stroked="t" coordsize="21600,21600" o:gfxdata="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BQfw7sAAADc&#10;AAAADwAAAAAAAAABACAAAAAiAAAAZHJzL2Rvd25yZXYueG1sUEsBAhQAFAAAAAgAh07iQDMvBZ47&#10;AAAAOQAAABAAAAAAAAAAAQAgAAAACgEAAGRycy9zaGFwZXhtbC54bWxQSwUGAAAAAAYABgBbAQAA&#10;tAMAAAAA&#10;">
                <v:fill on="f" focussize="0,0"/>
                <v:stroke weight="1.44pt" color="#000000" joinstyle="round"/>
                <v:imagedata o:title=""/>
                <o:lock v:ext="edit" aspectratio="f"/>
              </v:line>
            </v:group>
          </w:pict>
        </mc:Fallback>
      </mc:AlternateContent>
    </w:r>
    <w:r>
      <mc:AlternateContent>
        <mc:Choice Requires="wps">
          <w:drawing>
            <wp:anchor distT="0" distB="0" distL="114300" distR="114300" simplePos="0" relativeHeight="251671552" behindDoc="1" locked="0" layoutInCell="1" allowOverlap="1">
              <wp:simplePos x="0" y="0"/>
              <wp:positionH relativeFrom="page">
                <wp:posOffset>2398395</wp:posOffset>
              </wp:positionH>
              <wp:positionV relativeFrom="page">
                <wp:posOffset>9378950</wp:posOffset>
              </wp:positionV>
              <wp:extent cx="1917700" cy="152400"/>
              <wp:effectExtent l="0" t="0" r="0" b="0"/>
              <wp:wrapNone/>
              <wp:docPr id="768" name="Text Box 14"/>
              <wp:cNvGraphicFramePr/>
              <a:graphic xmlns:a="http://schemas.openxmlformats.org/drawingml/2006/main">
                <a:graphicData uri="http://schemas.microsoft.com/office/word/2010/wordprocessingShape">
                  <wps:wsp>
                    <wps:cNvSpPr txBox="1"/>
                    <wps:spPr>
                      <a:xfrm>
                        <a:off x="0" y="0"/>
                        <a:ext cx="1917700" cy="152400"/>
                      </a:xfrm>
                      <a:prstGeom prst="rect">
                        <a:avLst/>
                      </a:prstGeom>
                      <a:noFill/>
                      <a:ln w="9525">
                        <a:noFill/>
                      </a:ln>
                    </wps:spPr>
                    <wps:txbx>
                      <w:txbxContent>
                        <w:p>
                          <w:pPr>
                            <w:spacing w:before="0" w:line="223" w:lineRule="exact"/>
                            <w:ind w:left="20" w:right="0" w:firstLine="0"/>
                            <w:jc w:val="left"/>
                            <w:rPr>
                              <w:b/>
                              <w:sz w:val="20"/>
                            </w:rPr>
                          </w:pPr>
                          <w:r>
                            <w:rPr>
                              <w:b/>
                              <w:sz w:val="20"/>
                            </w:rPr>
                            <w:t>| 2140707 – Computer Organization</w:t>
                          </w:r>
                        </w:p>
                      </w:txbxContent>
                    </wps:txbx>
                    <wps:bodyPr lIns="0" tIns="0" rIns="0" bIns="0" upright="1"/>
                  </wps:wsp>
                </a:graphicData>
              </a:graphic>
            </wp:anchor>
          </w:drawing>
        </mc:Choice>
        <mc:Fallback>
          <w:pict>
            <v:shape id="Text Box 14" o:spid="_x0000_s1026" o:spt="202" type="#_x0000_t202" style="position:absolute;left:0pt;margin-left:188.85pt;margin-top:738.5pt;height:12pt;width:151pt;mso-position-horizontal-relative:page;mso-position-vertical-relative:page;z-index:-251644928;mso-width-relative:page;mso-height-relative:page;" filled="f" stroked="f" coordsize="21600,21600" o:gfxdata="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tXkfdoAAAANAQAADwAAAAAAAAABACAA&#10;AAAiAAAAZHJzL2Rvd25yZXYueG1sUEsBAhQAFAAAAAgAh07iQDePB32ZAQAALwMAAA4AAAAAAAAA&#10;AQAgAAAAKQEAAGRycy9lMm9Eb2MueG1sUEsFBgAAAAAGAAYAWQEAADQFAAAAAA==&#10;">
              <v:fill on="f" focussize="0,0"/>
              <v:stroke on="f"/>
              <v:imagedata o:title=""/>
              <o:lock v:ext="edit" aspectratio="f"/>
              <v:textbox inset="0mm,0mm,0mm,0mm">
                <w:txbxContent>
                  <w:p>
                    <w:pPr>
                      <w:spacing w:before="0" w:line="223" w:lineRule="exact"/>
                      <w:ind w:left="20" w:right="0" w:firstLine="0"/>
                      <w:jc w:val="left"/>
                      <w:rPr>
                        <w:b/>
                        <w:sz w:val="20"/>
                      </w:rPr>
                    </w:pPr>
                    <w:r>
                      <w:rPr>
                        <w:b/>
                        <w:sz w:val="20"/>
                      </w:rPr>
                      <w:t>| 2140707 – Computer Organization</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g">
          <w:drawing>
            <wp:anchor distT="0" distB="0" distL="114300" distR="114300" simplePos="0" relativeHeight="251748352" behindDoc="1" locked="0" layoutInCell="1" allowOverlap="1">
              <wp:simplePos x="0" y="0"/>
              <wp:positionH relativeFrom="page">
                <wp:posOffset>616585</wp:posOffset>
              </wp:positionH>
              <wp:positionV relativeFrom="page">
                <wp:posOffset>9307830</wp:posOffset>
              </wp:positionV>
              <wp:extent cx="6539865" cy="306705"/>
              <wp:effectExtent l="0" t="0" r="13335" b="17145"/>
              <wp:wrapNone/>
              <wp:docPr id="828" name="Group 119"/>
              <wp:cNvGraphicFramePr/>
              <a:graphic xmlns:a="http://schemas.openxmlformats.org/drawingml/2006/main">
                <a:graphicData uri="http://schemas.microsoft.com/office/word/2010/wordprocessingGroup">
                  <wpg:wgp>
                    <wpg:cNvGrpSpPr/>
                    <wpg:grpSpPr>
                      <a:xfrm>
                        <a:off x="0" y="0"/>
                        <a:ext cx="6539865" cy="306705"/>
                        <a:chOff x="972" y="14659"/>
                        <a:chExt cx="10299" cy="483"/>
                      </a:xfrm>
                    </wpg:grpSpPr>
                    <wps:wsp>
                      <wps:cNvPr id="825" name="Line 120"/>
                      <wps:cNvCnPr/>
                      <wps:spPr>
                        <a:xfrm>
                          <a:off x="972" y="14673"/>
                          <a:ext cx="9456" cy="0"/>
                        </a:xfrm>
                        <a:prstGeom prst="line">
                          <a:avLst/>
                        </a:prstGeom>
                        <a:ln w="18287" cap="flat" cmpd="sng">
                          <a:solidFill>
                            <a:srgbClr val="000000"/>
                          </a:solidFill>
                          <a:prstDash val="solid"/>
                          <a:headEnd type="none" w="med" len="med"/>
                          <a:tailEnd type="none" w="med" len="med"/>
                        </a:ln>
                      </wps:spPr>
                      <wps:bodyPr upright="1"/>
                    </wps:wsp>
                    <wps:wsp>
                      <wps:cNvPr id="826" name="Line 121"/>
                      <wps:cNvCnPr/>
                      <wps:spPr>
                        <a:xfrm>
                          <a:off x="10457" y="14673"/>
                          <a:ext cx="813" cy="0"/>
                        </a:xfrm>
                        <a:prstGeom prst="line">
                          <a:avLst/>
                        </a:prstGeom>
                        <a:ln w="18287" cap="flat" cmpd="sng">
                          <a:solidFill>
                            <a:srgbClr val="000000"/>
                          </a:solidFill>
                          <a:prstDash val="solid"/>
                          <a:headEnd type="none" w="med" len="med"/>
                          <a:tailEnd type="none" w="med" len="med"/>
                        </a:ln>
                      </wps:spPr>
                      <wps:bodyPr upright="1"/>
                    </wps:wsp>
                    <wps:wsp>
                      <wps:cNvPr id="827" name="Line 122"/>
                      <wps:cNvCnPr/>
                      <wps:spPr>
                        <a:xfrm>
                          <a:off x="10442" y="14659"/>
                          <a:ext cx="0" cy="483"/>
                        </a:xfrm>
                        <a:prstGeom prst="line">
                          <a:avLst/>
                        </a:prstGeom>
                        <a:ln w="18288" cap="flat" cmpd="sng">
                          <a:solidFill>
                            <a:srgbClr val="000000"/>
                          </a:solidFill>
                          <a:prstDash val="solid"/>
                          <a:headEnd type="none" w="med" len="med"/>
                          <a:tailEnd type="none" w="med" len="med"/>
                        </a:ln>
                      </wps:spPr>
                      <wps:bodyPr upright="1"/>
                    </wps:wsp>
                  </wpg:wgp>
                </a:graphicData>
              </a:graphic>
            </wp:anchor>
          </w:drawing>
        </mc:Choice>
        <mc:Fallback>
          <w:pict>
            <v:group id="Group 119" o:spid="_x0000_s1026" o:spt="203" style="position:absolute;left:0pt;margin-left:48.55pt;margin-top:732.9pt;height:24.15pt;width:514.95pt;mso-position-horizontal-relative:page;mso-position-vertical-relative:page;z-index:-251568128;mso-width-relative:page;mso-height-relative:page;" coordorigin="972,14659" coordsize="10299,483" o:gfxdata="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O4SlA3AAAAA0BAAAPAAAA&#10;AAAAAAEAIAAAACIAAABkcnMvZG93bnJldi54bWxQSwECFAAUAAAACACHTuJAKFX6+oMCAADOCAAA&#10;DgAAAAAAAAABACAAAAArAQAAZHJzL2Uyb0RvYy54bWxQSwUGAAAAAAYABgBZAQAAIAYAAAAA&#10;">
              <o:lock v:ext="edit" aspectratio="f"/>
              <v:line id="Line 120" o:spid="_x0000_s1026" o:spt="20" style="position:absolute;left:972;top:14673;height:0;width:9456;" filled="f" stroked="t" coordsize="21600,21600" o:gfxdata="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oaFFvQAA&#10;ANwAAAAPAAAAAAAAAAEAIAAAACIAAABkcnMvZG93bnJldi54bWxQSwECFAAUAAAACACHTuJAMy8F&#10;njsAAAA5AAAAEAAAAAAAAAABACAAAAAMAQAAZHJzL3NoYXBleG1sLnhtbFBLBQYAAAAABgAGAFsB&#10;AAC2AwAAAAA=&#10;">
                <v:fill on="f" focussize="0,0"/>
                <v:stroke weight="1.43992125984252pt" color="#000000" joinstyle="round"/>
                <v:imagedata o:title=""/>
                <o:lock v:ext="edit" aspectratio="f"/>
              </v:line>
              <v:line id="Line 121" o:spid="_x0000_s1026" o:spt="20" style="position:absolute;left:10457;top:14673;height:0;width:813;" filled="f" stroked="t" coordsize="21600,21600" o:gfxdata="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zPzK8AAAA&#10;3AAAAA8AAAAAAAAAAQAgAAAAIgAAAGRycy9kb3ducmV2LnhtbFBLAQIUABQAAAAIAIdO4kAzLwWe&#10;OwAAADkAAAAQAAAAAAAAAAEAIAAAAAsBAABkcnMvc2hhcGV4bWwueG1sUEsFBgAAAAAGAAYAWwEA&#10;ALUDAAAAAA==&#10;">
                <v:fill on="f" focussize="0,0"/>
                <v:stroke weight="1.43992125984252pt" color="#000000" joinstyle="round"/>
                <v:imagedata o:title=""/>
                <o:lock v:ext="edit" aspectratio="f"/>
              </v:line>
              <v:line id="Line 122" o:spid="_x0000_s1026" o:spt="20" style="position:absolute;left:10442;top:14659;height:483;width:0;" filled="f" stroked="t" coordsize="21600,21600" o:gfxdata="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4aXzrsAAADc&#10;AAAADwAAAAAAAAABACAAAAAiAAAAZHJzL2Rvd25yZXYueG1sUEsBAhQAFAAAAAgAh07iQDMvBZ47&#10;AAAAOQAAABAAAAAAAAAAAQAgAAAACgEAAGRycy9zaGFwZXhtbC54bWxQSwUGAAAAAAYABgBbAQAA&#10;tAMAAAAA&#10;">
                <v:fill on="f" focussize="0,0"/>
                <v:stroke weight="1.44pt" color="#000000" joinstyle="round"/>
                <v:imagedata o:title=""/>
                <o:lock v:ext="edit" aspectratio="f"/>
              </v:line>
            </v:group>
          </w:pict>
        </mc:Fallback>
      </mc:AlternateContent>
    </w:r>
    <w:r>
      <mc:AlternateContent>
        <mc:Choice Requires="wps">
          <w:drawing>
            <wp:anchor distT="0" distB="0" distL="114300" distR="114300" simplePos="0" relativeHeight="251749376" behindDoc="1" locked="0" layoutInCell="1" allowOverlap="1">
              <wp:simplePos x="0" y="0"/>
              <wp:positionH relativeFrom="page">
                <wp:posOffset>6856730</wp:posOffset>
              </wp:positionH>
              <wp:positionV relativeFrom="page">
                <wp:posOffset>9353550</wp:posOffset>
              </wp:positionV>
              <wp:extent cx="255905" cy="228600"/>
              <wp:effectExtent l="0" t="0" r="0" b="0"/>
              <wp:wrapNone/>
              <wp:docPr id="829" name="Text Box 123"/>
              <wp:cNvGraphicFramePr/>
              <a:graphic xmlns:a="http://schemas.openxmlformats.org/drawingml/2006/main">
                <a:graphicData uri="http://schemas.microsoft.com/office/word/2010/wordprocessingShape">
                  <wps:wsp>
                    <wps:cNvSpPr txBox="1"/>
                    <wps:spPr>
                      <a:xfrm>
                        <a:off x="0" y="0"/>
                        <a:ext cx="255905" cy="228600"/>
                      </a:xfrm>
                      <a:prstGeom prst="rect">
                        <a:avLst/>
                      </a:prstGeom>
                      <a:noFill/>
                      <a:ln w="9525">
                        <a:noFill/>
                      </a:ln>
                    </wps:spPr>
                    <wps:txbx>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123" o:spid="_x0000_s1026" o:spt="202" type="#_x0000_t202" style="position:absolute;left:0pt;margin-left:539.9pt;margin-top:736.5pt;height:18pt;width:20.15pt;mso-position-horizontal-relative:page;mso-position-vertical-relative:page;z-index:-251567104;mso-width-relative:page;mso-height-relative:page;" filled="f" stroked="f" coordsize="21600,21600" o:gfxdata="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28NaS2wAAAA8BAAAPAAAAAAAAAAEA&#10;IAAAACIAAABkcnMvZG93bnJldi54bWxQSwECFAAUAAAACACHTuJAmQ+A85oBAAAvAwAADgAAAAAA&#10;AAABACAAAAAqAQAAZHJzL2Uyb0RvYy54bWxQSwUGAAAAAAYABgBZAQAANgUAAAAA&#10;">
              <v:fill on="f" focussize="0,0"/>
              <v:stroke on="f"/>
              <v:imagedata o:title=""/>
              <o:lock v:ext="edit" aspectratio="f"/>
              <v:textbox inset="0mm,0mm,0mm,0mm">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750400" behindDoc="1" locked="0" layoutInCell="1" allowOverlap="1">
              <wp:simplePos x="0" y="0"/>
              <wp:positionH relativeFrom="page">
                <wp:posOffset>608965</wp:posOffset>
              </wp:positionH>
              <wp:positionV relativeFrom="page">
                <wp:posOffset>9387840</wp:posOffset>
              </wp:positionV>
              <wp:extent cx="1638300" cy="152400"/>
              <wp:effectExtent l="0" t="0" r="0" b="0"/>
              <wp:wrapNone/>
              <wp:docPr id="830" name="Text Box 124"/>
              <wp:cNvGraphicFramePr/>
              <a:graphic xmlns:a="http://schemas.openxmlformats.org/drawingml/2006/main">
                <a:graphicData uri="http://schemas.microsoft.com/office/word/2010/wordprocessingShape">
                  <wps:wsp>
                    <wps:cNvSpPr txBox="1"/>
                    <wps:spPr>
                      <a:xfrm>
                        <a:off x="0" y="0"/>
                        <a:ext cx="1638300" cy="152400"/>
                      </a:xfrm>
                      <a:prstGeom prst="rect">
                        <a:avLst/>
                      </a:prstGeom>
                      <a:noFill/>
                      <a:ln w="9525">
                        <a:noFill/>
                      </a:ln>
                    </wps:spPr>
                    <wps:txbx>
                      <w:txbxContent>
                        <w:p>
                          <w:pPr>
                            <w:spacing w:before="0" w:line="223" w:lineRule="exact"/>
                            <w:ind w:right="0"/>
                            <w:jc w:val="left"/>
                            <w:rPr>
                              <w:b/>
                              <w:sz w:val="20"/>
                            </w:rPr>
                          </w:pPr>
                        </w:p>
                      </w:txbxContent>
                    </wps:txbx>
                    <wps:bodyPr lIns="0" tIns="0" rIns="0" bIns="0" upright="1"/>
                  </wps:wsp>
                </a:graphicData>
              </a:graphic>
            </wp:anchor>
          </w:drawing>
        </mc:Choice>
        <mc:Fallback>
          <w:pict>
            <v:shape id="Text Box 124" o:spid="_x0000_s1026" o:spt="202" type="#_x0000_t202" style="position:absolute;left:0pt;margin-left:47.95pt;margin-top:739.2pt;height:12pt;width:129pt;mso-position-horizontal-relative:page;mso-position-vertical-relative:page;z-index:-251566080;mso-width-relative:page;mso-height-relative:page;" filled="f" stroked="f" coordsize="21600,21600" o:gfxdata="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n7PE+2gAAAAwBAAAPAAAAAAAAAAEAIAAA&#10;ACIAAABkcnMvZG93bnJldi54bWxQSwECFAAUAAAACACHTuJA/bB4jZgBAAAwAwAADgAAAAAAAAAB&#10;ACAAAAApAQAAZHJzL2Uyb0RvYy54bWxQSwUGAAAAAAYABgBZAQAAMwUAAAAA&#10;">
              <v:fill on="f" focussize="0,0"/>
              <v:stroke on="f"/>
              <v:imagedata o:title=""/>
              <o:lock v:ext="edit" aspectratio="f"/>
              <v:textbox inset="0mm,0mm,0mm,0mm">
                <w:txbxContent>
                  <w:p>
                    <w:pPr>
                      <w:spacing w:before="0" w:line="223" w:lineRule="exact"/>
                      <w:ind w:right="0"/>
                      <w:jc w:val="left"/>
                      <w:rPr>
                        <w:b/>
                        <w:sz w:val="20"/>
                      </w:rPr>
                    </w:pPr>
                  </w:p>
                </w:txbxContent>
              </v:textbox>
            </v:shape>
          </w:pict>
        </mc:Fallback>
      </mc:AlternateContent>
    </w:r>
    <w:r>
      <mc:AlternateContent>
        <mc:Choice Requires="wps">
          <w:drawing>
            <wp:anchor distT="0" distB="0" distL="114300" distR="114300" simplePos="0" relativeHeight="251751424" behindDoc="1" locked="0" layoutInCell="1" allowOverlap="1">
              <wp:simplePos x="0" y="0"/>
              <wp:positionH relativeFrom="page">
                <wp:posOffset>2398395</wp:posOffset>
              </wp:positionH>
              <wp:positionV relativeFrom="page">
                <wp:posOffset>9378950</wp:posOffset>
              </wp:positionV>
              <wp:extent cx="1917700" cy="152400"/>
              <wp:effectExtent l="0" t="0" r="0" b="0"/>
              <wp:wrapNone/>
              <wp:docPr id="831" name="Text Box 125"/>
              <wp:cNvGraphicFramePr/>
              <a:graphic xmlns:a="http://schemas.openxmlformats.org/drawingml/2006/main">
                <a:graphicData uri="http://schemas.microsoft.com/office/word/2010/wordprocessingShape">
                  <wps:wsp>
                    <wps:cNvSpPr txBox="1"/>
                    <wps:spPr>
                      <a:xfrm>
                        <a:off x="0" y="0"/>
                        <a:ext cx="1917700" cy="152400"/>
                      </a:xfrm>
                      <a:prstGeom prst="rect">
                        <a:avLst/>
                      </a:prstGeom>
                      <a:noFill/>
                      <a:ln w="9525">
                        <a:noFill/>
                      </a:ln>
                    </wps:spPr>
                    <wps:txbx>
                      <w:txbxContent>
                        <w:p>
                          <w:pPr>
                            <w:spacing w:before="0" w:line="223" w:lineRule="exact"/>
                            <w:ind w:left="20" w:right="0" w:firstLine="0"/>
                            <w:jc w:val="left"/>
                            <w:rPr>
                              <w:b/>
                              <w:sz w:val="20"/>
                            </w:rPr>
                          </w:pPr>
                          <w:r>
                            <w:rPr>
                              <w:b/>
                              <w:sz w:val="20"/>
                            </w:rPr>
                            <w:t>| 2140707 – Computer Organization</w:t>
                          </w:r>
                        </w:p>
                      </w:txbxContent>
                    </wps:txbx>
                    <wps:bodyPr lIns="0" tIns="0" rIns="0" bIns="0" upright="1"/>
                  </wps:wsp>
                </a:graphicData>
              </a:graphic>
            </wp:anchor>
          </w:drawing>
        </mc:Choice>
        <mc:Fallback>
          <w:pict>
            <v:shape id="Text Box 125" o:spid="_x0000_s1026" o:spt="202" type="#_x0000_t202" style="position:absolute;left:0pt;margin-left:188.85pt;margin-top:738.5pt;height:12pt;width:151pt;mso-position-horizontal-relative:page;mso-position-vertical-relative:page;z-index:-251565056;mso-width-relative:page;mso-height-relative:page;" filled="f" stroked="f" coordsize="21600,21600" o:gfxdata="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m1eR92gAAAA0BAAAPAAAAAAAAAAEAIAAA&#10;ACIAAABkcnMvZG93bnJldi54bWxQSwECFAAUAAAACACHTuJA5T8105gBAAAwAwAADgAAAAAAAAAB&#10;ACAAAAApAQAAZHJzL2Uyb0RvYy54bWxQSwUGAAAAAAYABgBZAQAAMwUAAAAA&#10;">
              <v:fill on="f" focussize="0,0"/>
              <v:stroke on="f"/>
              <v:imagedata o:title=""/>
              <o:lock v:ext="edit" aspectratio="f"/>
              <v:textbox inset="0mm,0mm,0mm,0mm">
                <w:txbxContent>
                  <w:p>
                    <w:pPr>
                      <w:spacing w:before="0" w:line="223" w:lineRule="exact"/>
                      <w:ind w:left="20" w:right="0" w:firstLine="0"/>
                      <w:jc w:val="left"/>
                      <w:rPr>
                        <w:b/>
                        <w:sz w:val="20"/>
                      </w:rPr>
                    </w:pPr>
                    <w:r>
                      <w:rPr>
                        <w:b/>
                        <w:sz w:val="20"/>
                      </w:rPr>
                      <w:t>| 2140707 – Computer Organization</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g">
          <w:drawing>
            <wp:anchor distT="0" distB="0" distL="114300" distR="114300" simplePos="0" relativeHeight="251758592" behindDoc="1" locked="0" layoutInCell="1" allowOverlap="1">
              <wp:simplePos x="0" y="0"/>
              <wp:positionH relativeFrom="page">
                <wp:posOffset>616585</wp:posOffset>
              </wp:positionH>
              <wp:positionV relativeFrom="page">
                <wp:posOffset>9307830</wp:posOffset>
              </wp:positionV>
              <wp:extent cx="6539865" cy="306705"/>
              <wp:effectExtent l="0" t="0" r="13335" b="17145"/>
              <wp:wrapNone/>
              <wp:docPr id="836" name="Group 133"/>
              <wp:cNvGraphicFramePr/>
              <a:graphic xmlns:a="http://schemas.openxmlformats.org/drawingml/2006/main">
                <a:graphicData uri="http://schemas.microsoft.com/office/word/2010/wordprocessingGroup">
                  <wpg:wgp>
                    <wpg:cNvGrpSpPr/>
                    <wpg:grpSpPr>
                      <a:xfrm>
                        <a:off x="0" y="0"/>
                        <a:ext cx="6539865" cy="306705"/>
                        <a:chOff x="972" y="14659"/>
                        <a:chExt cx="10299" cy="483"/>
                      </a:xfrm>
                    </wpg:grpSpPr>
                    <wps:wsp>
                      <wps:cNvPr id="833" name="Line 134"/>
                      <wps:cNvCnPr/>
                      <wps:spPr>
                        <a:xfrm>
                          <a:off x="972" y="14673"/>
                          <a:ext cx="9456" cy="0"/>
                        </a:xfrm>
                        <a:prstGeom prst="line">
                          <a:avLst/>
                        </a:prstGeom>
                        <a:ln w="18287" cap="flat" cmpd="sng">
                          <a:solidFill>
                            <a:srgbClr val="000000"/>
                          </a:solidFill>
                          <a:prstDash val="solid"/>
                          <a:headEnd type="none" w="med" len="med"/>
                          <a:tailEnd type="none" w="med" len="med"/>
                        </a:ln>
                      </wps:spPr>
                      <wps:bodyPr upright="1"/>
                    </wps:wsp>
                    <wps:wsp>
                      <wps:cNvPr id="834" name="Line 135"/>
                      <wps:cNvCnPr/>
                      <wps:spPr>
                        <a:xfrm>
                          <a:off x="10457" y="14673"/>
                          <a:ext cx="813" cy="0"/>
                        </a:xfrm>
                        <a:prstGeom prst="line">
                          <a:avLst/>
                        </a:prstGeom>
                        <a:ln w="18287" cap="flat" cmpd="sng">
                          <a:solidFill>
                            <a:srgbClr val="000000"/>
                          </a:solidFill>
                          <a:prstDash val="solid"/>
                          <a:headEnd type="none" w="med" len="med"/>
                          <a:tailEnd type="none" w="med" len="med"/>
                        </a:ln>
                      </wps:spPr>
                      <wps:bodyPr upright="1"/>
                    </wps:wsp>
                    <wps:wsp>
                      <wps:cNvPr id="835" name="Line 136"/>
                      <wps:cNvCnPr/>
                      <wps:spPr>
                        <a:xfrm>
                          <a:off x="10442" y="14659"/>
                          <a:ext cx="0" cy="483"/>
                        </a:xfrm>
                        <a:prstGeom prst="line">
                          <a:avLst/>
                        </a:prstGeom>
                        <a:ln w="18288" cap="flat" cmpd="sng">
                          <a:solidFill>
                            <a:srgbClr val="000000"/>
                          </a:solidFill>
                          <a:prstDash val="solid"/>
                          <a:headEnd type="none" w="med" len="med"/>
                          <a:tailEnd type="none" w="med" len="med"/>
                        </a:ln>
                      </wps:spPr>
                      <wps:bodyPr upright="1"/>
                    </wps:wsp>
                  </wpg:wgp>
                </a:graphicData>
              </a:graphic>
            </wp:anchor>
          </w:drawing>
        </mc:Choice>
        <mc:Fallback>
          <w:pict>
            <v:group id="Group 133" o:spid="_x0000_s1026" o:spt="203" style="position:absolute;left:0pt;margin-left:48.55pt;margin-top:732.9pt;height:24.15pt;width:514.95pt;mso-position-horizontal-relative:page;mso-position-vertical-relative:page;z-index:-251557888;mso-width-relative:page;mso-height-relative:page;" coordorigin="972,14659" coordsize="10299,483" o:gfxdata="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O4SlA3AAA&#10;AA0BAAAPAAAAAAAAAAEAIAAAACIAAABkcnMvZG93bnJldi54bWxQSwECFAAUAAAACACHTuJA+j52&#10;aowCAADOCAAADgAAAAAAAAABACAAAAArAQAAZHJzL2Uyb0RvYy54bWxQSwUGAAAAAAYABgBZAQAA&#10;KQYAAAAA&#10;">
              <o:lock v:ext="edit" aspectratio="f"/>
              <v:line id="Line 134" o:spid="_x0000_s1026" o:spt="20" style="position:absolute;left:972;top:14673;height:0;width:9456;" filled="f" stroked="t" coordsize="21600,21600" o:gfxdata="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N0Kd7sAAADc&#10;AAAADwAAAAAAAAABACAAAAAiAAAAZHJzL2Rvd25yZXYueG1sUEsBAhQAFAAAAAgAh07iQDMvBZ47&#10;AAAAOQAAABAAAAAAAAAAAQAgAAAACgEAAGRycy9zaGFwZXhtbC54bWxQSwUGAAAAAAYABgBbAQAA&#10;tAMAAAAA&#10;">
                <v:fill on="f" focussize="0,0"/>
                <v:stroke weight="1.43992125984252pt" color="#000000" joinstyle="round"/>
                <v:imagedata o:title=""/>
                <o:lock v:ext="edit" aspectratio="f"/>
              </v:line>
              <v:line id="Line 135" o:spid="_x0000_s1026" o:spt="20" style="position:absolute;left:10457;top:14673;height:0;width:813;" filled="f" stroked="t" coordsize="21600,21600" o:gfxdata="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JIDvQAA&#10;ANwAAAAPAAAAAAAAAAEAIAAAACIAAABkcnMvZG93bnJldi54bWxQSwECFAAUAAAACACHTuJAMy8F&#10;njsAAAA5AAAAEAAAAAAAAAABACAAAAAMAQAAZHJzL3NoYXBleG1sLnhtbFBLBQYAAAAABgAGAFsB&#10;AAC2AwAAAAA=&#10;">
                <v:fill on="f" focussize="0,0"/>
                <v:stroke weight="1.43992125984252pt" color="#000000" joinstyle="round"/>
                <v:imagedata o:title=""/>
                <o:lock v:ext="edit" aspectratio="f"/>
              </v:line>
              <v:line id="Line 136" o:spid="_x0000_s1026" o:spt="20" style="position:absolute;left:10442;top:14659;height:483;width:0;" filled="f" stroked="t" coordsize="21600,21600" o:gfxdata="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cE6/7sAAADc&#10;AAAADwAAAAAAAAABACAAAAAiAAAAZHJzL2Rvd25yZXYueG1sUEsBAhQAFAAAAAgAh07iQDMvBZ47&#10;AAAAOQAAABAAAAAAAAAAAQAgAAAACgEAAGRycy9zaGFwZXhtbC54bWxQSwUGAAAAAAYABgBbAQAA&#10;tAMAAAAA&#10;">
                <v:fill on="f" focussize="0,0"/>
                <v:stroke weight="1.44pt" color="#000000" joinstyle="round"/>
                <v:imagedata o:title=""/>
                <o:lock v:ext="edit" aspectratio="f"/>
              </v:line>
            </v:group>
          </w:pict>
        </mc:Fallback>
      </mc:AlternateContent>
    </w:r>
    <w:r>
      <mc:AlternateContent>
        <mc:Choice Requires="wps">
          <w:drawing>
            <wp:anchor distT="0" distB="0" distL="114300" distR="114300" simplePos="0" relativeHeight="251759616" behindDoc="1" locked="0" layoutInCell="1" allowOverlap="1">
              <wp:simplePos x="0" y="0"/>
              <wp:positionH relativeFrom="page">
                <wp:posOffset>6856730</wp:posOffset>
              </wp:positionH>
              <wp:positionV relativeFrom="page">
                <wp:posOffset>9353550</wp:posOffset>
              </wp:positionV>
              <wp:extent cx="255905" cy="228600"/>
              <wp:effectExtent l="0" t="0" r="0" b="0"/>
              <wp:wrapNone/>
              <wp:docPr id="837" name="Text Box 137"/>
              <wp:cNvGraphicFramePr/>
              <a:graphic xmlns:a="http://schemas.openxmlformats.org/drawingml/2006/main">
                <a:graphicData uri="http://schemas.microsoft.com/office/word/2010/wordprocessingShape">
                  <wps:wsp>
                    <wps:cNvSpPr txBox="1"/>
                    <wps:spPr>
                      <a:xfrm>
                        <a:off x="0" y="0"/>
                        <a:ext cx="255905" cy="228600"/>
                      </a:xfrm>
                      <a:prstGeom prst="rect">
                        <a:avLst/>
                      </a:prstGeom>
                      <a:noFill/>
                      <a:ln w="9525">
                        <a:noFill/>
                      </a:ln>
                    </wps:spPr>
                    <wps:txbx>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137" o:spid="_x0000_s1026" o:spt="202" type="#_x0000_t202" style="position:absolute;left:0pt;margin-left:539.9pt;margin-top:736.5pt;height:18pt;width:20.15pt;mso-position-horizontal-relative:page;mso-position-vertical-relative:page;z-index:-251556864;mso-width-relative:page;mso-height-relative:page;" filled="f" stroked="f" coordsize="21600,21600" o:gfxdata="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28NaS2wAAAA8BAAAPAAAAAAAAAAEA&#10;IAAAACIAAABkcnMvZG93bnJldi54bWxQSwECFAAUAAAACACHTuJAQI2Wl5oBAAAvAwAADgAAAAAA&#10;AAABACAAAAAqAQAAZHJzL2Uyb0RvYy54bWxQSwUGAAAAAAYABgBZAQAANgUAAAAA&#10;">
              <v:fill on="f" focussize="0,0"/>
              <v:stroke on="f"/>
              <v:imagedata o:title=""/>
              <o:lock v:ext="edit" aspectratio="f"/>
              <v:textbox inset="0mm,0mm,0mm,0mm">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760640" behindDoc="1" locked="0" layoutInCell="1" allowOverlap="1">
              <wp:simplePos x="0" y="0"/>
              <wp:positionH relativeFrom="page">
                <wp:posOffset>608965</wp:posOffset>
              </wp:positionH>
              <wp:positionV relativeFrom="page">
                <wp:posOffset>9387840</wp:posOffset>
              </wp:positionV>
              <wp:extent cx="1638300" cy="152400"/>
              <wp:effectExtent l="0" t="0" r="0" b="0"/>
              <wp:wrapNone/>
              <wp:docPr id="838" name="Text Box 138"/>
              <wp:cNvGraphicFramePr/>
              <a:graphic xmlns:a="http://schemas.openxmlformats.org/drawingml/2006/main">
                <a:graphicData uri="http://schemas.microsoft.com/office/word/2010/wordprocessingShape">
                  <wps:wsp>
                    <wps:cNvSpPr txBox="1"/>
                    <wps:spPr>
                      <a:xfrm>
                        <a:off x="0" y="0"/>
                        <a:ext cx="1638300" cy="152400"/>
                      </a:xfrm>
                      <a:prstGeom prst="rect">
                        <a:avLst/>
                      </a:prstGeom>
                      <a:noFill/>
                      <a:ln w="9525">
                        <a:noFill/>
                      </a:ln>
                    </wps:spPr>
                    <wps:txbx>
                      <w:txbxContent>
                        <w:p>
                          <w:pPr>
                            <w:spacing w:before="0" w:line="223" w:lineRule="exact"/>
                            <w:ind w:left="20" w:right="0" w:firstLine="0"/>
                            <w:jc w:val="left"/>
                            <w:rPr>
                              <w:b/>
                              <w:sz w:val="20"/>
                            </w:rPr>
                          </w:pPr>
                        </w:p>
                      </w:txbxContent>
                    </wps:txbx>
                    <wps:bodyPr lIns="0" tIns="0" rIns="0" bIns="0" upright="1"/>
                  </wps:wsp>
                </a:graphicData>
              </a:graphic>
            </wp:anchor>
          </w:drawing>
        </mc:Choice>
        <mc:Fallback>
          <w:pict>
            <v:shape id="Text Box 138" o:spid="_x0000_s1026" o:spt="202" type="#_x0000_t202" style="position:absolute;left:0pt;margin-left:47.95pt;margin-top:739.2pt;height:12pt;width:129pt;mso-position-horizontal-relative:page;mso-position-vertical-relative:page;z-index:-251555840;mso-width-relative:page;mso-height-relative:page;" filled="f" stroked="f" coordsize="21600,21600" o:gfxdata="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5+zxPtoAAAAMAQAADwAAAAAAAAABACAA&#10;AAAiAAAAZHJzL2Rvd25yZXYueG1sUEsBAhQAFAAAAAgAh07iQKb40nqZAQAAMAMAAA4AAAAAAAAA&#10;AQAgAAAAKQEAAGRycy9lMm9Eb2MueG1sUEsFBgAAAAAGAAYAWQEAADQFAAAAAA==&#10;">
              <v:fill on="f" focussize="0,0"/>
              <v:stroke on="f"/>
              <v:imagedata o:title=""/>
              <o:lock v:ext="edit" aspectratio="f"/>
              <v:textbox inset="0mm,0mm,0mm,0mm">
                <w:txbxContent>
                  <w:p>
                    <w:pPr>
                      <w:spacing w:before="0" w:line="223" w:lineRule="exact"/>
                      <w:ind w:left="20" w:right="0" w:firstLine="0"/>
                      <w:jc w:val="left"/>
                      <w:rPr>
                        <w:b/>
                        <w:sz w:val="20"/>
                      </w:rPr>
                    </w:pPr>
                  </w:p>
                </w:txbxContent>
              </v:textbox>
            </v:shape>
          </w:pict>
        </mc:Fallback>
      </mc:AlternateContent>
    </w:r>
    <w:r>
      <mc:AlternateContent>
        <mc:Choice Requires="wps">
          <w:drawing>
            <wp:anchor distT="0" distB="0" distL="114300" distR="114300" simplePos="0" relativeHeight="251761664" behindDoc="1" locked="0" layoutInCell="1" allowOverlap="1">
              <wp:simplePos x="0" y="0"/>
              <wp:positionH relativeFrom="page">
                <wp:posOffset>2398395</wp:posOffset>
              </wp:positionH>
              <wp:positionV relativeFrom="page">
                <wp:posOffset>9378950</wp:posOffset>
              </wp:positionV>
              <wp:extent cx="1917700" cy="152400"/>
              <wp:effectExtent l="0" t="0" r="0" b="0"/>
              <wp:wrapNone/>
              <wp:docPr id="839" name="Text Box 139"/>
              <wp:cNvGraphicFramePr/>
              <a:graphic xmlns:a="http://schemas.openxmlformats.org/drawingml/2006/main">
                <a:graphicData uri="http://schemas.microsoft.com/office/word/2010/wordprocessingShape">
                  <wps:wsp>
                    <wps:cNvSpPr txBox="1"/>
                    <wps:spPr>
                      <a:xfrm>
                        <a:off x="0" y="0"/>
                        <a:ext cx="1917700" cy="152400"/>
                      </a:xfrm>
                      <a:prstGeom prst="rect">
                        <a:avLst/>
                      </a:prstGeom>
                      <a:noFill/>
                      <a:ln w="9525">
                        <a:noFill/>
                      </a:ln>
                    </wps:spPr>
                    <wps:txbx>
                      <w:txbxContent>
                        <w:p>
                          <w:pPr>
                            <w:spacing w:before="0" w:line="223" w:lineRule="exact"/>
                            <w:ind w:left="20" w:right="0" w:firstLine="0"/>
                            <w:jc w:val="left"/>
                            <w:rPr>
                              <w:b/>
                              <w:sz w:val="20"/>
                            </w:rPr>
                          </w:pPr>
                          <w:r>
                            <w:rPr>
                              <w:b/>
                              <w:sz w:val="20"/>
                            </w:rPr>
                            <w:t>| 2140707 – Computer Organization</w:t>
                          </w:r>
                        </w:p>
                      </w:txbxContent>
                    </wps:txbx>
                    <wps:bodyPr lIns="0" tIns="0" rIns="0" bIns="0" upright="1"/>
                  </wps:wsp>
                </a:graphicData>
              </a:graphic>
            </wp:anchor>
          </w:drawing>
        </mc:Choice>
        <mc:Fallback>
          <w:pict>
            <v:shape id="Text Box 139" o:spid="_x0000_s1026" o:spt="202" type="#_x0000_t202" style="position:absolute;left:0pt;margin-left:188.85pt;margin-top:738.5pt;height:12pt;width:151pt;mso-position-horizontal-relative:page;mso-position-vertical-relative:page;z-index:-251554816;mso-width-relative:page;mso-height-relative:page;" filled="f" stroked="f" coordsize="21600,21600" o:gfxdata="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tXkfdoAAAANAQAADwAAAAAAAAABACAA&#10;AAAiAAAAZHJzL2Rvd25yZXYueG1sUEsBAhQAFAAAAAgAh07iQL53nySZAQAAMAMAAA4AAAAAAAAA&#10;AQAgAAAAKQEAAGRycy9lMm9Eb2MueG1sUEsFBgAAAAAGAAYAWQEAADQFAAAAAA==&#10;">
              <v:fill on="f" focussize="0,0"/>
              <v:stroke on="f"/>
              <v:imagedata o:title=""/>
              <o:lock v:ext="edit" aspectratio="f"/>
              <v:textbox inset="0mm,0mm,0mm,0mm">
                <w:txbxContent>
                  <w:p>
                    <w:pPr>
                      <w:spacing w:before="0" w:line="223" w:lineRule="exact"/>
                      <w:ind w:left="20" w:right="0" w:firstLine="0"/>
                      <w:jc w:val="left"/>
                      <w:rPr>
                        <w:b/>
                        <w:sz w:val="20"/>
                      </w:rPr>
                    </w:pPr>
                    <w:r>
                      <w:rPr>
                        <w:b/>
                        <w:sz w:val="20"/>
                      </w:rPr>
                      <w:t>| 2140707 – Computer Organization</w:t>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g">
          <w:drawing>
            <wp:anchor distT="0" distB="0" distL="114300" distR="114300" simplePos="0" relativeHeight="251768832" behindDoc="1" locked="0" layoutInCell="1" allowOverlap="1">
              <wp:simplePos x="0" y="0"/>
              <wp:positionH relativeFrom="page">
                <wp:posOffset>685800</wp:posOffset>
              </wp:positionH>
              <wp:positionV relativeFrom="page">
                <wp:posOffset>9307830</wp:posOffset>
              </wp:positionV>
              <wp:extent cx="6402705" cy="306705"/>
              <wp:effectExtent l="0" t="0" r="17145" b="17145"/>
              <wp:wrapNone/>
              <wp:docPr id="844" name="Group 147"/>
              <wp:cNvGraphicFramePr/>
              <a:graphic xmlns:a="http://schemas.openxmlformats.org/drawingml/2006/main">
                <a:graphicData uri="http://schemas.microsoft.com/office/word/2010/wordprocessingGroup">
                  <wpg:wgp>
                    <wpg:cNvGrpSpPr/>
                    <wpg:grpSpPr>
                      <a:xfrm>
                        <a:off x="0" y="0"/>
                        <a:ext cx="6402705" cy="306705"/>
                        <a:chOff x="1080" y="14659"/>
                        <a:chExt cx="10083" cy="483"/>
                      </a:xfrm>
                    </wpg:grpSpPr>
                    <wps:wsp>
                      <wps:cNvPr id="841" name="Line 148"/>
                      <wps:cNvCnPr/>
                      <wps:spPr>
                        <a:xfrm>
                          <a:off x="1080" y="14673"/>
                          <a:ext cx="9249" cy="0"/>
                        </a:xfrm>
                        <a:prstGeom prst="line">
                          <a:avLst/>
                        </a:prstGeom>
                        <a:ln w="18287" cap="flat" cmpd="sng">
                          <a:solidFill>
                            <a:srgbClr val="000000"/>
                          </a:solidFill>
                          <a:prstDash val="solid"/>
                          <a:headEnd type="none" w="med" len="med"/>
                          <a:tailEnd type="none" w="med" len="med"/>
                        </a:ln>
                      </wps:spPr>
                      <wps:bodyPr upright="1"/>
                    </wps:wsp>
                    <wps:wsp>
                      <wps:cNvPr id="842" name="Line 149"/>
                      <wps:cNvCnPr/>
                      <wps:spPr>
                        <a:xfrm>
                          <a:off x="10358" y="14673"/>
                          <a:ext cx="804" cy="0"/>
                        </a:xfrm>
                        <a:prstGeom prst="line">
                          <a:avLst/>
                        </a:prstGeom>
                        <a:ln w="18287" cap="flat" cmpd="sng">
                          <a:solidFill>
                            <a:srgbClr val="000000"/>
                          </a:solidFill>
                          <a:prstDash val="solid"/>
                          <a:headEnd type="none" w="med" len="med"/>
                          <a:tailEnd type="none" w="med" len="med"/>
                        </a:ln>
                      </wps:spPr>
                      <wps:bodyPr upright="1"/>
                    </wps:wsp>
                    <wps:wsp>
                      <wps:cNvPr id="843" name="Line 150"/>
                      <wps:cNvCnPr/>
                      <wps:spPr>
                        <a:xfrm>
                          <a:off x="10344" y="14659"/>
                          <a:ext cx="0" cy="483"/>
                        </a:xfrm>
                        <a:prstGeom prst="line">
                          <a:avLst/>
                        </a:prstGeom>
                        <a:ln w="18593" cap="flat" cmpd="sng">
                          <a:solidFill>
                            <a:srgbClr val="000000"/>
                          </a:solidFill>
                          <a:prstDash val="solid"/>
                          <a:headEnd type="none" w="med" len="med"/>
                          <a:tailEnd type="none" w="med" len="med"/>
                        </a:ln>
                      </wps:spPr>
                      <wps:bodyPr upright="1"/>
                    </wps:wsp>
                  </wpg:wgp>
                </a:graphicData>
              </a:graphic>
            </wp:anchor>
          </w:drawing>
        </mc:Choice>
        <mc:Fallback>
          <w:pict>
            <v:group id="Group 147" o:spid="_x0000_s1026" o:spt="203" style="position:absolute;left:0pt;margin-left:54pt;margin-top:732.9pt;height:24.15pt;width:504.15pt;mso-position-horizontal-relative:page;mso-position-vertical-relative:page;z-index:-251547648;mso-width-relative:page;mso-height-relative:page;" coordorigin="1080,14659" coordsize="10083,483" o:gfxdata="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2Zfk72wAAAA4BAAAPAAAA&#10;AAAAAAEAIAAAACIAAABkcnMvZG93bnJldi54bWxQSwECFAAUAAAACACHTuJAWFKsSoQCAADQCAAA&#10;DgAAAAAAAAABACAAAAAqAQAAZHJzL2Uyb0RvYy54bWxQSwUGAAAAAAYABgBZAQAAIAYAAAAA&#10;">
              <o:lock v:ext="edit" aspectratio="f"/>
              <v:line id="Line 148" o:spid="_x0000_s1026" o:spt="20" style="position:absolute;left:1080;top:14673;height:0;width:9249;" filled="f" stroked="t" coordsize="21600,21600" o:gfxdata="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FQua8AAAA&#10;3AAAAA8AAAAAAAAAAQAgAAAAIgAAAGRycy9kb3ducmV2LnhtbFBLAQIUABQAAAAIAIdO4kAzLwWe&#10;OwAAADkAAAAQAAAAAAAAAAEAIAAAAAsBAABkcnMvc2hhcGV4bWwueG1sUEsFBgAAAAAGAAYAWwEA&#10;ALUDAAAAAA==&#10;">
                <v:fill on="f" focussize="0,0"/>
                <v:stroke weight="1.43992125984252pt" color="#000000" joinstyle="round"/>
                <v:imagedata o:title=""/>
                <o:lock v:ext="edit" aspectratio="f"/>
              </v:line>
              <v:line id="Line 149" o:spid="_x0000_s1026" o:spt="20" style="position:absolute;left:10358;top:14673;height:0;width:804;" filled="f" stroked="t" coordsize="21600,21600" o:gfxdata="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l9yRvQAA&#10;ANwAAAAPAAAAAAAAAAEAIAAAACIAAABkcnMvZG93bnJldi54bWxQSwECFAAUAAAACACHTuJAMy8F&#10;njsAAAA5AAAAEAAAAAAAAAABACAAAAAMAQAAZHJzL3NoYXBleG1sLnhtbFBLBQYAAAAABgAGAFsB&#10;AAC2AwAAAAA=&#10;">
                <v:fill on="f" focussize="0,0"/>
                <v:stroke weight="1.43992125984252pt" color="#000000" joinstyle="round"/>
                <v:imagedata o:title=""/>
                <o:lock v:ext="edit" aspectratio="f"/>
              </v:line>
              <v:line id="Line 150" o:spid="_x0000_s1026" o:spt="20" style="position:absolute;left:10344;top:14659;height:483;width:0;" filled="f" stroked="t" coordsize="21600,21600" o:gfxdata="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So7WL4A&#10;AADcAAAADwAAAAAAAAABACAAAAAiAAAAZHJzL2Rvd25yZXYueG1sUEsBAhQAFAAAAAgAh07iQDMv&#10;BZ47AAAAOQAAABAAAAAAAAAAAQAgAAAADQEAAGRycy9zaGFwZXhtbC54bWxQSwUGAAAAAAYABgBb&#10;AQAAtwMAAAAA&#10;">
                <v:fill on="f" focussize="0,0"/>
                <v:stroke weight="1.4640157480315pt" color="#000000" joinstyle="round"/>
                <v:imagedata o:title=""/>
                <o:lock v:ext="edit" aspectratio="f"/>
              </v:line>
            </v:group>
          </w:pict>
        </mc:Fallback>
      </mc:AlternateContent>
    </w:r>
    <w:r>
      <mc:AlternateContent>
        <mc:Choice Requires="wps">
          <w:drawing>
            <wp:anchor distT="0" distB="0" distL="114300" distR="114300" simplePos="0" relativeHeight="251769856" behindDoc="1" locked="0" layoutInCell="1" allowOverlap="1">
              <wp:simplePos x="0" y="0"/>
              <wp:positionH relativeFrom="page">
                <wp:posOffset>6788150</wp:posOffset>
              </wp:positionH>
              <wp:positionV relativeFrom="page">
                <wp:posOffset>9353550</wp:posOffset>
              </wp:positionV>
              <wp:extent cx="255905" cy="228600"/>
              <wp:effectExtent l="0" t="0" r="0" b="0"/>
              <wp:wrapNone/>
              <wp:docPr id="845" name="Text Box 151"/>
              <wp:cNvGraphicFramePr/>
              <a:graphic xmlns:a="http://schemas.openxmlformats.org/drawingml/2006/main">
                <a:graphicData uri="http://schemas.microsoft.com/office/word/2010/wordprocessingShape">
                  <wps:wsp>
                    <wps:cNvSpPr txBox="1"/>
                    <wps:spPr>
                      <a:xfrm>
                        <a:off x="0" y="0"/>
                        <a:ext cx="255905" cy="228600"/>
                      </a:xfrm>
                      <a:prstGeom prst="rect">
                        <a:avLst/>
                      </a:prstGeom>
                      <a:noFill/>
                      <a:ln w="9525">
                        <a:noFill/>
                      </a:ln>
                    </wps:spPr>
                    <wps:txbx>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151" o:spid="_x0000_s1026" o:spt="202" type="#_x0000_t202" style="position:absolute;left:0pt;margin-left:534.5pt;margin-top:736.5pt;height:18pt;width:20.15pt;mso-position-horizontal-relative:page;mso-position-vertical-relative:page;z-index:-251546624;mso-width-relative:page;mso-height-relative:page;" filled="f" stroked="f" coordsize="21600,21600" o:gfxdata="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8Nkm2AAAAA8BAAAPAAAAAAAAAAEAIAAA&#10;ACIAAABkcnMvZG93bnJldi54bWxQSwECFAAUAAAACACHTuJAK3i2C5oBAAAvAwAADgAAAAAAAAAB&#10;ACAAAAAnAQAAZHJzL2Uyb0RvYy54bWxQSwUGAAAAAAYABgBZAQAAMwUAAAAA&#10;">
              <v:fill on="f" focussize="0,0"/>
              <v:stroke on="f"/>
              <v:imagedata o:title=""/>
              <o:lock v:ext="edit" aspectratio="f"/>
              <v:textbox inset="0mm,0mm,0mm,0mm">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770880" behindDoc="1" locked="0" layoutInCell="1" allowOverlap="1">
              <wp:simplePos x="0" y="0"/>
              <wp:positionH relativeFrom="page">
                <wp:posOffset>677545</wp:posOffset>
              </wp:positionH>
              <wp:positionV relativeFrom="page">
                <wp:posOffset>9387840</wp:posOffset>
              </wp:positionV>
              <wp:extent cx="1638300" cy="152400"/>
              <wp:effectExtent l="0" t="0" r="0" b="0"/>
              <wp:wrapNone/>
              <wp:docPr id="846" name="Text Box 152"/>
              <wp:cNvGraphicFramePr/>
              <a:graphic xmlns:a="http://schemas.openxmlformats.org/drawingml/2006/main">
                <a:graphicData uri="http://schemas.microsoft.com/office/word/2010/wordprocessingShape">
                  <wps:wsp>
                    <wps:cNvSpPr txBox="1"/>
                    <wps:spPr>
                      <a:xfrm>
                        <a:off x="0" y="0"/>
                        <a:ext cx="1638300" cy="152400"/>
                      </a:xfrm>
                      <a:prstGeom prst="rect">
                        <a:avLst/>
                      </a:prstGeom>
                      <a:noFill/>
                      <a:ln w="9525">
                        <a:noFill/>
                      </a:ln>
                    </wps:spPr>
                    <wps:txbx>
                      <w:txbxContent>
                        <w:p>
                          <w:pPr>
                            <w:spacing w:before="0" w:line="223" w:lineRule="exact"/>
                            <w:ind w:right="0"/>
                            <w:jc w:val="left"/>
                            <w:rPr>
                              <w:b/>
                              <w:sz w:val="20"/>
                            </w:rPr>
                          </w:pPr>
                        </w:p>
                        <w:p>
                          <w:pPr>
                            <w:spacing w:before="0" w:line="223" w:lineRule="exact"/>
                            <w:ind w:right="0"/>
                            <w:jc w:val="left"/>
                            <w:rPr>
                              <w:b/>
                              <w:sz w:val="20"/>
                            </w:rPr>
                          </w:pPr>
                        </w:p>
                      </w:txbxContent>
                    </wps:txbx>
                    <wps:bodyPr lIns="0" tIns="0" rIns="0" bIns="0" upright="1"/>
                  </wps:wsp>
                </a:graphicData>
              </a:graphic>
            </wp:anchor>
          </w:drawing>
        </mc:Choice>
        <mc:Fallback>
          <w:pict>
            <v:shape id="Text Box 152" o:spid="_x0000_s1026" o:spt="202" type="#_x0000_t202" style="position:absolute;left:0pt;margin-left:53.35pt;margin-top:739.2pt;height:12pt;width:129pt;mso-position-horizontal-relative:page;mso-position-vertical-relative:page;z-index:-251545600;mso-width-relative:page;mso-height-relative:page;" filled="f" stroked="f" coordsize="21600,21600" o:gfxdata="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JAoPa2gAAAA0BAAAPAAAAAAAAAAEAIAAA&#10;ACIAAABkcnMvZG93bnJldi54bWxQSwECFAAUAAAACACHTuJAqlBnFJgBAAAwAwAADgAAAAAAAAAB&#10;ACAAAAApAQAAZHJzL2Uyb0RvYy54bWxQSwUGAAAAAAYABgBZAQAAMwUAAAAA&#10;">
              <v:fill on="f" focussize="0,0"/>
              <v:stroke on="f"/>
              <v:imagedata o:title=""/>
              <o:lock v:ext="edit" aspectratio="f"/>
              <v:textbox inset="0mm,0mm,0mm,0mm">
                <w:txbxContent>
                  <w:p>
                    <w:pPr>
                      <w:spacing w:before="0" w:line="223" w:lineRule="exact"/>
                      <w:ind w:right="0"/>
                      <w:jc w:val="left"/>
                      <w:rPr>
                        <w:b/>
                        <w:sz w:val="20"/>
                      </w:rPr>
                    </w:pPr>
                  </w:p>
                  <w:p>
                    <w:pPr>
                      <w:spacing w:before="0" w:line="223" w:lineRule="exact"/>
                      <w:ind w:right="0"/>
                      <w:jc w:val="left"/>
                      <w:rPr>
                        <w:b/>
                        <w:sz w:val="20"/>
                      </w:rPr>
                    </w:pPr>
                  </w:p>
                </w:txbxContent>
              </v:textbox>
            </v:shape>
          </w:pict>
        </mc:Fallback>
      </mc:AlternateContent>
    </w:r>
    <w:r>
      <mc:AlternateContent>
        <mc:Choice Requires="wps">
          <w:drawing>
            <wp:anchor distT="0" distB="0" distL="114300" distR="114300" simplePos="0" relativeHeight="251669504" behindDoc="1" locked="0" layoutInCell="1" allowOverlap="1">
              <wp:simplePos x="0" y="0"/>
              <wp:positionH relativeFrom="page">
                <wp:posOffset>2466975</wp:posOffset>
              </wp:positionH>
              <wp:positionV relativeFrom="page">
                <wp:posOffset>9378950</wp:posOffset>
              </wp:positionV>
              <wp:extent cx="1917700" cy="152400"/>
              <wp:effectExtent l="0" t="0" r="0" b="0"/>
              <wp:wrapNone/>
              <wp:docPr id="847" name="Text Box 153"/>
              <wp:cNvGraphicFramePr/>
              <a:graphic xmlns:a="http://schemas.openxmlformats.org/drawingml/2006/main">
                <a:graphicData uri="http://schemas.microsoft.com/office/word/2010/wordprocessingShape">
                  <wps:wsp>
                    <wps:cNvSpPr txBox="1"/>
                    <wps:spPr>
                      <a:xfrm>
                        <a:off x="0" y="0"/>
                        <a:ext cx="1917700" cy="152400"/>
                      </a:xfrm>
                      <a:prstGeom prst="rect">
                        <a:avLst/>
                      </a:prstGeom>
                      <a:noFill/>
                      <a:ln w="9525">
                        <a:noFill/>
                      </a:ln>
                    </wps:spPr>
                    <wps:txbx>
                      <w:txbxContent>
                        <w:p>
                          <w:pPr>
                            <w:spacing w:before="0" w:line="223" w:lineRule="exact"/>
                            <w:ind w:left="20" w:right="0" w:firstLine="0"/>
                            <w:jc w:val="left"/>
                            <w:rPr>
                              <w:b/>
                              <w:sz w:val="20"/>
                            </w:rPr>
                          </w:pPr>
                          <w:r>
                            <w:rPr>
                              <w:b/>
                              <w:sz w:val="20"/>
                            </w:rPr>
                            <w:t>| 2140707 – Computer Organization</w:t>
                          </w:r>
                        </w:p>
                      </w:txbxContent>
                    </wps:txbx>
                    <wps:bodyPr lIns="0" tIns="0" rIns="0" bIns="0" upright="1"/>
                  </wps:wsp>
                </a:graphicData>
              </a:graphic>
            </wp:anchor>
          </w:drawing>
        </mc:Choice>
        <mc:Fallback>
          <w:pict>
            <v:shape id="Text Box 153" o:spid="_x0000_s1026" o:spt="202" type="#_x0000_t202" style="position:absolute;left:0pt;margin-left:194.25pt;margin-top:738.5pt;height:12pt;width:151pt;mso-position-horizontal-relative:page;mso-position-vertical-relative:page;z-index:-251646976;mso-width-relative:page;mso-height-relative:page;" filled="f" stroked="f" coordsize="21600,21600" o:gfxdata="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9Ap/7aAAAADQEAAA8AAAAAAAAAAQAg&#10;AAAAIgAAAGRycy9kb3ducmV2LnhtbFBLAQIUABQAAAAIAIdO4kCy3ypKmgEAADADAAAOAAAAAAAA&#10;AAEAIAAAACkBAABkcnMvZTJvRG9jLnhtbFBLBQYAAAAABgAGAFkBAAA1BQAAAAA=&#10;">
              <v:fill on="f" focussize="0,0"/>
              <v:stroke on="f"/>
              <v:imagedata o:title=""/>
              <o:lock v:ext="edit" aspectratio="f"/>
              <v:textbox inset="0mm,0mm,0mm,0mm">
                <w:txbxContent>
                  <w:p>
                    <w:pPr>
                      <w:spacing w:before="0" w:line="223" w:lineRule="exact"/>
                      <w:ind w:left="20" w:right="0" w:firstLine="0"/>
                      <w:jc w:val="left"/>
                      <w:rPr>
                        <w:b/>
                        <w:sz w:val="20"/>
                      </w:rPr>
                    </w:pPr>
                    <w:r>
                      <w:rPr>
                        <w:b/>
                        <w:sz w:val="20"/>
                      </w:rPr>
                      <w:t>| 2140707 – Computer Organization</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s">
          <w:drawing>
            <wp:anchor distT="0" distB="0" distL="114300" distR="114300" simplePos="0" relativeHeight="251682816" behindDoc="1" locked="0" layoutInCell="1" allowOverlap="1">
              <wp:simplePos x="0" y="0"/>
              <wp:positionH relativeFrom="page">
                <wp:posOffset>6958965</wp:posOffset>
              </wp:positionH>
              <wp:positionV relativeFrom="page">
                <wp:posOffset>9353550</wp:posOffset>
              </wp:positionV>
              <wp:extent cx="153670" cy="228600"/>
              <wp:effectExtent l="0" t="0" r="0" b="0"/>
              <wp:wrapNone/>
              <wp:docPr id="770" name="Text Box 25"/>
              <wp:cNvGraphicFramePr/>
              <a:graphic xmlns:a="http://schemas.openxmlformats.org/drawingml/2006/main">
                <a:graphicData uri="http://schemas.microsoft.com/office/word/2010/wordprocessingShape">
                  <wps:wsp>
                    <wps:cNvSpPr txBox="1"/>
                    <wps:spPr>
                      <a:xfrm>
                        <a:off x="0" y="0"/>
                        <a:ext cx="153670" cy="228600"/>
                      </a:xfrm>
                      <a:prstGeom prst="rect">
                        <a:avLst/>
                      </a:prstGeom>
                      <a:noFill/>
                      <a:ln w="9525">
                        <a:noFill/>
                      </a:ln>
                    </wps:spPr>
                    <wps:txbx>
                      <w:txbxContent>
                        <w:p>
                          <w:pPr>
                            <w:spacing w:before="0" w:line="345" w:lineRule="exact"/>
                            <w:ind w:left="40" w:right="0" w:firstLine="0"/>
                            <w:jc w:val="left"/>
                            <w:rPr>
                              <w:b/>
                              <w:sz w:val="32"/>
                            </w:rPr>
                          </w:pPr>
                          <w:r>
                            <w:fldChar w:fldCharType="begin"/>
                          </w:r>
                          <w:r>
                            <w:rPr>
                              <w:b/>
                              <w:w w:val="99"/>
                              <w:sz w:val="32"/>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Text Box 25" o:spid="_x0000_s1026" o:spt="202" type="#_x0000_t202" style="position:absolute;left:0pt;margin-left:547.95pt;margin-top:736.5pt;height:18pt;width:12.1pt;mso-position-horizontal-relative:page;mso-position-vertical-relative:page;z-index:-251633664;mso-width-relative:page;mso-height-relative:page;" filled="f" stroked="f" coordsize="21600,21600" o:gfxdata="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yCCs2wAAAA8BAAAPAAAAAAAAAAEAIAAA&#10;ACIAAABkcnMvZG93bnJldi54bWxQSwECFAAUAAAACACHTuJAs3DEX5cBAAAuAwAADgAAAAAAAAAB&#10;ACAAAAAqAQAAZHJzL2Uyb0RvYy54bWxQSwUGAAAAAAYABgBZAQAAMwUAAAAA&#10;">
              <v:fill on="f" focussize="0,0"/>
              <v:stroke on="f"/>
              <v:imagedata o:title=""/>
              <o:lock v:ext="edit" aspectratio="f"/>
              <v:textbox inset="0mm,0mm,0mm,0mm">
                <w:txbxContent>
                  <w:p>
                    <w:pPr>
                      <w:spacing w:before="0" w:line="345" w:lineRule="exact"/>
                      <w:ind w:left="40" w:right="0" w:firstLine="0"/>
                      <w:jc w:val="left"/>
                      <w:rPr>
                        <w:b/>
                        <w:sz w:val="32"/>
                      </w:rPr>
                    </w:pPr>
                    <w:r>
                      <w:fldChar w:fldCharType="begin"/>
                    </w:r>
                    <w:r>
                      <w:rPr>
                        <w:b/>
                        <w:w w:val="99"/>
                        <w:sz w:val="32"/>
                      </w:rPr>
                      <w:instrText xml:space="preserve"> PAGE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84864" behindDoc="1" locked="0" layoutInCell="1" allowOverlap="1">
              <wp:simplePos x="0" y="0"/>
              <wp:positionH relativeFrom="page">
                <wp:posOffset>608965</wp:posOffset>
              </wp:positionH>
              <wp:positionV relativeFrom="page">
                <wp:posOffset>9387840</wp:posOffset>
              </wp:positionV>
              <wp:extent cx="1638300" cy="152400"/>
              <wp:effectExtent l="0" t="0" r="0" b="0"/>
              <wp:wrapNone/>
              <wp:docPr id="771" name="Text Box 26"/>
              <wp:cNvGraphicFramePr/>
              <a:graphic xmlns:a="http://schemas.openxmlformats.org/drawingml/2006/main">
                <a:graphicData uri="http://schemas.microsoft.com/office/word/2010/wordprocessingShape">
                  <wps:wsp>
                    <wps:cNvSpPr txBox="1"/>
                    <wps:spPr>
                      <a:xfrm>
                        <a:off x="0" y="0"/>
                        <a:ext cx="1638300" cy="152400"/>
                      </a:xfrm>
                      <a:prstGeom prst="rect">
                        <a:avLst/>
                      </a:prstGeom>
                      <a:noFill/>
                      <a:ln w="9525">
                        <a:noFill/>
                      </a:ln>
                    </wps:spPr>
                    <wps:txbx>
                      <w:txbxContent>
                        <w:p>
                          <w:pPr>
                            <w:spacing w:before="0" w:line="223" w:lineRule="exact"/>
                            <w:ind w:left="20" w:right="0" w:firstLine="0"/>
                            <w:jc w:val="left"/>
                            <w:rPr>
                              <w:b/>
                              <w:sz w:val="20"/>
                            </w:rPr>
                          </w:pPr>
                        </w:p>
                      </w:txbxContent>
                    </wps:txbx>
                    <wps:bodyPr lIns="0" tIns="0" rIns="0" bIns="0" upright="1"/>
                  </wps:wsp>
                </a:graphicData>
              </a:graphic>
            </wp:anchor>
          </w:drawing>
        </mc:Choice>
        <mc:Fallback>
          <w:pict>
            <v:shape id="Text Box 26" o:spid="_x0000_s1026" o:spt="202" type="#_x0000_t202" style="position:absolute;left:0pt;margin-left:47.95pt;margin-top:739.2pt;height:12pt;width:129pt;mso-position-horizontal-relative:page;mso-position-vertical-relative:page;z-index:-251631616;mso-width-relative:page;mso-height-relative:page;" filled="f" stroked="f" coordsize="21600,21600" o:gfxdata="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5+zxPtoAAAAMAQAADwAAAAAAAAABACAA&#10;AAAiAAAAZHJzL2Rvd25yZXYueG1sUEsBAhQAFAAAAAgAh07iQA2c45CZAQAALwMAAA4AAAAAAAAA&#10;AQAgAAAAKQEAAGRycy9lMm9Eb2MueG1sUEsFBgAAAAAGAAYAWQEAADQFAAAAAA==&#10;">
              <v:fill on="f" focussize="0,0"/>
              <v:stroke on="f"/>
              <v:imagedata o:title=""/>
              <o:lock v:ext="edit" aspectratio="f"/>
              <v:textbox inset="0mm,0mm,0mm,0mm">
                <w:txbxContent>
                  <w:p>
                    <w:pPr>
                      <w:spacing w:before="0" w:line="223" w:lineRule="exact"/>
                      <w:ind w:left="20" w:right="0" w:firstLine="0"/>
                      <w:jc w:val="left"/>
                      <w:rPr>
                        <w:b/>
                        <w:sz w:val="20"/>
                      </w:rPr>
                    </w:pPr>
                  </w:p>
                </w:txbxContent>
              </v:textbox>
            </v:shape>
          </w:pict>
        </mc:Fallback>
      </mc:AlternateContent>
    </w:r>
    <w:r>
      <mc:AlternateContent>
        <mc:Choice Requires="wps">
          <w:drawing>
            <wp:anchor distT="0" distB="0" distL="114300" distR="114300" simplePos="0" relativeHeight="251686912" behindDoc="1" locked="0" layoutInCell="1" allowOverlap="1">
              <wp:simplePos x="0" y="0"/>
              <wp:positionH relativeFrom="page">
                <wp:posOffset>2398395</wp:posOffset>
              </wp:positionH>
              <wp:positionV relativeFrom="page">
                <wp:posOffset>9378950</wp:posOffset>
              </wp:positionV>
              <wp:extent cx="1917700" cy="152400"/>
              <wp:effectExtent l="0" t="0" r="0" b="0"/>
              <wp:wrapNone/>
              <wp:docPr id="772" name="Text Box 27"/>
              <wp:cNvGraphicFramePr/>
              <a:graphic xmlns:a="http://schemas.openxmlformats.org/drawingml/2006/main">
                <a:graphicData uri="http://schemas.microsoft.com/office/word/2010/wordprocessingShape">
                  <wps:wsp>
                    <wps:cNvSpPr txBox="1"/>
                    <wps:spPr>
                      <a:xfrm>
                        <a:off x="0" y="0"/>
                        <a:ext cx="1917700" cy="152400"/>
                      </a:xfrm>
                      <a:prstGeom prst="rect">
                        <a:avLst/>
                      </a:prstGeom>
                      <a:noFill/>
                      <a:ln w="9525">
                        <a:noFill/>
                      </a:ln>
                    </wps:spPr>
                    <wps:txbx>
                      <w:txbxContent>
                        <w:p>
                          <w:pPr>
                            <w:spacing w:before="0" w:line="223" w:lineRule="exact"/>
                            <w:ind w:left="20" w:right="0" w:firstLine="0"/>
                            <w:jc w:val="left"/>
                            <w:rPr>
                              <w:b/>
                              <w:sz w:val="20"/>
                            </w:rPr>
                          </w:pPr>
                          <w:r>
                            <w:rPr>
                              <w:b/>
                              <w:sz w:val="20"/>
                            </w:rPr>
                            <w:t>| 2140707 – Computer Organization</w:t>
                          </w:r>
                        </w:p>
                      </w:txbxContent>
                    </wps:txbx>
                    <wps:bodyPr lIns="0" tIns="0" rIns="0" bIns="0" upright="1"/>
                  </wps:wsp>
                </a:graphicData>
              </a:graphic>
            </wp:anchor>
          </w:drawing>
        </mc:Choice>
        <mc:Fallback>
          <w:pict>
            <v:shape id="Text Box 27" o:spid="_x0000_s1026" o:spt="202" type="#_x0000_t202" style="position:absolute;left:0pt;margin-left:188.85pt;margin-top:738.5pt;height:12pt;width:151pt;mso-position-horizontal-relative:page;mso-position-vertical-relative:page;z-index:-251629568;mso-width-relative:page;mso-height-relative:page;" filled="f" stroked="f" coordsize="21600,21600" o:gfxdata="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m1eR92gAAAA0BAAAPAAAAAAAAAAEAIAAA&#10;ACIAAABkcnMvZG93bnJldi54bWxQSwECFAAUAAAACACHTuJAQoX9kZgBAAAvAwAADgAAAAAAAAAB&#10;ACAAAAApAQAAZHJzL2Uyb0RvYy54bWxQSwUGAAAAAAYABgBZAQAAMwUAAAAA&#10;">
              <v:fill on="f" focussize="0,0"/>
              <v:stroke on="f"/>
              <v:imagedata o:title=""/>
              <o:lock v:ext="edit" aspectratio="f"/>
              <v:textbox inset="0mm,0mm,0mm,0mm">
                <w:txbxContent>
                  <w:p>
                    <w:pPr>
                      <w:spacing w:before="0" w:line="223" w:lineRule="exact"/>
                      <w:ind w:left="20" w:right="0" w:firstLine="0"/>
                      <w:jc w:val="left"/>
                      <w:rPr>
                        <w:b/>
                        <w:sz w:val="20"/>
                      </w:rPr>
                    </w:pPr>
                    <w:r>
                      <w:rPr>
                        <w:b/>
                        <w:sz w:val="20"/>
                      </w:rPr>
                      <w:t>| 2140707 – Computer Organization</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g">
          <w:drawing>
            <wp:anchor distT="0" distB="0" distL="114300" distR="114300" simplePos="0" relativeHeight="251696128" behindDoc="1" locked="0" layoutInCell="1" allowOverlap="1">
              <wp:simplePos x="0" y="0"/>
              <wp:positionH relativeFrom="page">
                <wp:posOffset>616585</wp:posOffset>
              </wp:positionH>
              <wp:positionV relativeFrom="page">
                <wp:posOffset>9307830</wp:posOffset>
              </wp:positionV>
              <wp:extent cx="6539865" cy="306705"/>
              <wp:effectExtent l="0" t="0" r="13335" b="17145"/>
              <wp:wrapNone/>
              <wp:docPr id="781" name="Group 35"/>
              <wp:cNvGraphicFramePr/>
              <a:graphic xmlns:a="http://schemas.openxmlformats.org/drawingml/2006/main">
                <a:graphicData uri="http://schemas.microsoft.com/office/word/2010/wordprocessingGroup">
                  <wpg:wgp>
                    <wpg:cNvGrpSpPr/>
                    <wpg:grpSpPr>
                      <a:xfrm>
                        <a:off x="0" y="0"/>
                        <a:ext cx="6539865" cy="306705"/>
                        <a:chOff x="972" y="14659"/>
                        <a:chExt cx="10299" cy="483"/>
                      </a:xfrm>
                    </wpg:grpSpPr>
                    <wps:wsp>
                      <wps:cNvPr id="778" name="Line 36"/>
                      <wps:cNvCnPr/>
                      <wps:spPr>
                        <a:xfrm>
                          <a:off x="972" y="14673"/>
                          <a:ext cx="9456" cy="0"/>
                        </a:xfrm>
                        <a:prstGeom prst="line">
                          <a:avLst/>
                        </a:prstGeom>
                        <a:ln w="18287" cap="flat" cmpd="sng">
                          <a:solidFill>
                            <a:srgbClr val="000000"/>
                          </a:solidFill>
                          <a:prstDash val="solid"/>
                          <a:headEnd type="none" w="med" len="med"/>
                          <a:tailEnd type="none" w="med" len="med"/>
                        </a:ln>
                      </wps:spPr>
                      <wps:bodyPr upright="1"/>
                    </wps:wsp>
                    <wps:wsp>
                      <wps:cNvPr id="779" name="Line 37"/>
                      <wps:cNvCnPr/>
                      <wps:spPr>
                        <a:xfrm>
                          <a:off x="10457" y="14673"/>
                          <a:ext cx="813" cy="0"/>
                        </a:xfrm>
                        <a:prstGeom prst="line">
                          <a:avLst/>
                        </a:prstGeom>
                        <a:ln w="18287" cap="flat" cmpd="sng">
                          <a:solidFill>
                            <a:srgbClr val="000000"/>
                          </a:solidFill>
                          <a:prstDash val="solid"/>
                          <a:headEnd type="none" w="med" len="med"/>
                          <a:tailEnd type="none" w="med" len="med"/>
                        </a:ln>
                      </wps:spPr>
                      <wps:bodyPr upright="1"/>
                    </wps:wsp>
                    <wps:wsp>
                      <wps:cNvPr id="780" name="Line 38"/>
                      <wps:cNvCnPr/>
                      <wps:spPr>
                        <a:xfrm>
                          <a:off x="10442" y="14659"/>
                          <a:ext cx="0" cy="483"/>
                        </a:xfrm>
                        <a:prstGeom prst="line">
                          <a:avLst/>
                        </a:prstGeom>
                        <a:ln w="18288" cap="flat" cmpd="sng">
                          <a:solidFill>
                            <a:srgbClr val="000000"/>
                          </a:solidFill>
                          <a:prstDash val="solid"/>
                          <a:headEnd type="none" w="med" len="med"/>
                          <a:tailEnd type="none" w="med" len="med"/>
                        </a:ln>
                      </wps:spPr>
                      <wps:bodyPr upright="1"/>
                    </wps:wsp>
                  </wpg:wgp>
                </a:graphicData>
              </a:graphic>
            </wp:anchor>
          </w:drawing>
        </mc:Choice>
        <mc:Fallback>
          <w:pict>
            <v:group id="Group 35" o:spid="_x0000_s1026" o:spt="203" style="position:absolute;left:0pt;margin-left:48.55pt;margin-top:732.9pt;height:24.15pt;width:514.95pt;mso-position-horizontal-relative:page;mso-position-vertical-relative:page;z-index:-251620352;mso-width-relative:page;mso-height-relative:page;" coordorigin="972,14659" coordsize="10299,483" o:gfxdata="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O4SlA3AAAAA0BAAAP&#10;AAAAAAAAAAEAIAAAACIAAABkcnMvZG93bnJldi54bWxQSwECFAAUAAAACACHTuJAJb4vooYCAADK&#10;CAAADgAAAAAAAAABACAAAAArAQAAZHJzL2Uyb0RvYy54bWxQSwUGAAAAAAYABgBZAQAAIwYAAAAA&#10;">
              <o:lock v:ext="edit" aspectratio="f"/>
              <v:line id="Line 36" o:spid="_x0000_s1026" o:spt="20" style="position:absolute;left:972;top:14673;height:0;width:9456;" filled="f" stroked="t" coordsize="21600,21600" o:gfxdata="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p7WQugAAANwA&#10;AAAPAAAAAAAAAAEAIAAAACIAAABkcnMvZG93bnJldi54bWxQSwECFAAUAAAACACHTuJAMy8FnjsA&#10;AAA5AAAAEAAAAAAAAAABACAAAAAJAQAAZHJzL3NoYXBleG1sLnhtbFBLBQYAAAAABgAGAFsBAACz&#10;AwAAAAA=&#10;">
                <v:fill on="f" focussize="0,0"/>
                <v:stroke weight="1.43992125984252pt" color="#000000" joinstyle="round"/>
                <v:imagedata o:title=""/>
                <o:lock v:ext="edit" aspectratio="f"/>
              </v:line>
              <v:line id="Line 37" o:spid="_x0000_s1026" o:spt="20" style="position:absolute;left:10457;top:14673;height:0;width:813;" filled="f" stroked="t" coordsize="21600,21600" o:gfxdata="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sQC74A&#10;AADcAAAADwAAAAAAAAABACAAAAAiAAAAZHJzL2Rvd25yZXYueG1sUEsBAhQAFAAAAAgAh07iQDMv&#10;BZ47AAAAOQAAABAAAAAAAAAAAQAgAAAADQEAAGRycy9zaGFwZXhtbC54bWxQSwUGAAAAAAYABgBb&#10;AQAAtwMAAAAA&#10;">
                <v:fill on="f" focussize="0,0"/>
                <v:stroke weight="1.43992125984252pt" color="#000000" joinstyle="round"/>
                <v:imagedata o:title=""/>
                <o:lock v:ext="edit" aspectratio="f"/>
              </v:line>
              <v:line id="Line 38" o:spid="_x0000_s1026" o:spt="20" style="position:absolute;left:10442;top:14659;height:483;width:0;" filled="f" stroked="t" coordsize="21600,21600" o:gfxdata="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vcTWugAAANwA&#10;AAAPAAAAAAAAAAEAIAAAACIAAABkcnMvZG93bnJldi54bWxQSwECFAAUAAAACACHTuJAMy8FnjsA&#10;AAA5AAAAEAAAAAAAAAABACAAAAAJAQAAZHJzL3NoYXBleG1sLnhtbFBLBQYAAAAABgAGAFsBAACz&#10;AwAAAAA=&#10;">
                <v:fill on="f" focussize="0,0"/>
                <v:stroke weight="1.44pt" color="#000000" joinstyle="round"/>
                <v:imagedata o:title=""/>
                <o:lock v:ext="edit" aspectratio="f"/>
              </v:line>
            </v:group>
          </w:pict>
        </mc:Fallback>
      </mc:AlternateContent>
    </w:r>
    <w:r>
      <mc:AlternateContent>
        <mc:Choice Requires="wps">
          <w:drawing>
            <wp:anchor distT="0" distB="0" distL="114300" distR="114300" simplePos="0" relativeHeight="251698176" behindDoc="1" locked="0" layoutInCell="1" allowOverlap="1">
              <wp:simplePos x="0" y="0"/>
              <wp:positionH relativeFrom="page">
                <wp:posOffset>6856730</wp:posOffset>
              </wp:positionH>
              <wp:positionV relativeFrom="page">
                <wp:posOffset>9353550</wp:posOffset>
              </wp:positionV>
              <wp:extent cx="255905" cy="228600"/>
              <wp:effectExtent l="0" t="0" r="0" b="0"/>
              <wp:wrapNone/>
              <wp:docPr id="782" name="Text Box 39"/>
              <wp:cNvGraphicFramePr/>
              <a:graphic xmlns:a="http://schemas.openxmlformats.org/drawingml/2006/main">
                <a:graphicData uri="http://schemas.microsoft.com/office/word/2010/wordprocessingShape">
                  <wps:wsp>
                    <wps:cNvSpPr txBox="1"/>
                    <wps:spPr>
                      <a:xfrm>
                        <a:off x="0" y="0"/>
                        <a:ext cx="255905" cy="228600"/>
                      </a:xfrm>
                      <a:prstGeom prst="rect">
                        <a:avLst/>
                      </a:prstGeom>
                      <a:noFill/>
                      <a:ln w="9525">
                        <a:noFill/>
                      </a:ln>
                    </wps:spPr>
                    <wps:txbx>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39" o:spid="_x0000_s1026" o:spt="202" type="#_x0000_t202" style="position:absolute;left:0pt;margin-left:539.9pt;margin-top:736.5pt;height:18pt;width:20.15pt;mso-position-horizontal-relative:page;mso-position-vertical-relative:page;z-index:-251618304;mso-width-relative:page;mso-height-relative:page;" filled="f" stroked="f" coordsize="21600,21600" o:gfxdata="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28NaS2wAAAA8BAAAPAAAAAAAAAAEA&#10;IAAAACIAAABkcnMvZG93bnJldi54bWxQSwECFAAUAAAACACHTuJAd2A5wpoBAAAuAwAADgAAAAAA&#10;AAABACAAAAAqAQAAZHJzL2Uyb0RvYy54bWxQSwUGAAAAAAYABgBZAQAANgUAAAAA&#10;">
              <v:fill on="f" focussize="0,0"/>
              <v:stroke on="f"/>
              <v:imagedata o:title=""/>
              <o:lock v:ext="edit" aspectratio="f"/>
              <v:textbox inset="0mm,0mm,0mm,0mm">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700224" behindDoc="1" locked="0" layoutInCell="1" allowOverlap="1">
              <wp:simplePos x="0" y="0"/>
              <wp:positionH relativeFrom="page">
                <wp:posOffset>608965</wp:posOffset>
              </wp:positionH>
              <wp:positionV relativeFrom="page">
                <wp:posOffset>9387840</wp:posOffset>
              </wp:positionV>
              <wp:extent cx="1638300" cy="152400"/>
              <wp:effectExtent l="0" t="0" r="0" b="0"/>
              <wp:wrapNone/>
              <wp:docPr id="783" name="Text Box 40"/>
              <wp:cNvGraphicFramePr/>
              <a:graphic xmlns:a="http://schemas.openxmlformats.org/drawingml/2006/main">
                <a:graphicData uri="http://schemas.microsoft.com/office/word/2010/wordprocessingShape">
                  <wps:wsp>
                    <wps:cNvSpPr txBox="1"/>
                    <wps:spPr>
                      <a:xfrm>
                        <a:off x="0" y="0"/>
                        <a:ext cx="1638300" cy="152400"/>
                      </a:xfrm>
                      <a:prstGeom prst="rect">
                        <a:avLst/>
                      </a:prstGeom>
                      <a:noFill/>
                      <a:ln w="9525">
                        <a:noFill/>
                      </a:ln>
                    </wps:spPr>
                    <wps:txbx>
                      <w:txbxContent>
                        <w:p>
                          <w:pPr>
                            <w:spacing w:before="0" w:line="223" w:lineRule="exact"/>
                            <w:ind w:left="20" w:right="0" w:firstLine="0"/>
                            <w:jc w:val="left"/>
                            <w:rPr>
                              <w:b/>
                              <w:sz w:val="20"/>
                            </w:rPr>
                          </w:pPr>
                        </w:p>
                      </w:txbxContent>
                    </wps:txbx>
                    <wps:bodyPr lIns="0" tIns="0" rIns="0" bIns="0" upright="1"/>
                  </wps:wsp>
                </a:graphicData>
              </a:graphic>
            </wp:anchor>
          </w:drawing>
        </mc:Choice>
        <mc:Fallback>
          <w:pict>
            <v:shape id="Text Box 40" o:spid="_x0000_s1026" o:spt="202" type="#_x0000_t202" style="position:absolute;left:0pt;margin-left:47.95pt;margin-top:739.2pt;height:12pt;width:129pt;mso-position-horizontal-relative:page;mso-position-vertical-relative:page;z-index:-251616256;mso-width-relative:page;mso-height-relative:page;" filled="f" stroked="f" coordsize="21600,21600" o:gfxdata="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n7PE+2gAAAAwBAAAPAAAAAAAAAAEAIAAA&#10;ACIAAABkcnMvZG93bnJldi54bWxQSwECFAAUAAAACACHTuJAXVhQ4JgBAAAvAwAADgAAAAAAAAAB&#10;ACAAAAApAQAAZHJzL2Uyb0RvYy54bWxQSwUGAAAAAAYABgBZAQAAMwUAAAAA&#10;">
              <v:fill on="f" focussize="0,0"/>
              <v:stroke on="f"/>
              <v:imagedata o:title=""/>
              <o:lock v:ext="edit" aspectratio="f"/>
              <v:textbox inset="0mm,0mm,0mm,0mm">
                <w:txbxContent>
                  <w:p>
                    <w:pPr>
                      <w:spacing w:before="0" w:line="223" w:lineRule="exact"/>
                      <w:ind w:left="20" w:right="0" w:firstLine="0"/>
                      <w:jc w:val="left"/>
                      <w:rPr>
                        <w:b/>
                        <w:sz w:val="20"/>
                      </w:rPr>
                    </w:pPr>
                  </w:p>
                </w:txbxContent>
              </v:textbox>
            </v:shape>
          </w:pict>
        </mc:Fallback>
      </mc:AlternateContent>
    </w:r>
    <w:r>
      <mc:AlternateContent>
        <mc:Choice Requires="wps">
          <w:drawing>
            <wp:anchor distT="0" distB="0" distL="114300" distR="114300" simplePos="0" relativeHeight="251715584" behindDoc="1" locked="0" layoutInCell="1" allowOverlap="1">
              <wp:simplePos x="0" y="0"/>
              <wp:positionH relativeFrom="page">
                <wp:posOffset>2398395</wp:posOffset>
              </wp:positionH>
              <wp:positionV relativeFrom="page">
                <wp:posOffset>9378950</wp:posOffset>
              </wp:positionV>
              <wp:extent cx="1917700" cy="152400"/>
              <wp:effectExtent l="0" t="0" r="0" b="0"/>
              <wp:wrapNone/>
              <wp:docPr id="784" name="Text Box 41"/>
              <wp:cNvGraphicFramePr/>
              <a:graphic xmlns:a="http://schemas.openxmlformats.org/drawingml/2006/main">
                <a:graphicData uri="http://schemas.microsoft.com/office/word/2010/wordprocessingShape">
                  <wps:wsp>
                    <wps:cNvSpPr txBox="1"/>
                    <wps:spPr>
                      <a:xfrm>
                        <a:off x="0" y="0"/>
                        <a:ext cx="1917700" cy="152400"/>
                      </a:xfrm>
                      <a:prstGeom prst="rect">
                        <a:avLst/>
                      </a:prstGeom>
                      <a:noFill/>
                      <a:ln w="9525">
                        <a:noFill/>
                      </a:ln>
                    </wps:spPr>
                    <wps:txbx>
                      <w:txbxContent>
                        <w:p>
                          <w:pPr>
                            <w:spacing w:before="0" w:line="223" w:lineRule="exact"/>
                            <w:ind w:right="0"/>
                            <w:jc w:val="left"/>
                            <w:rPr>
                              <w:b/>
                              <w:sz w:val="20"/>
                            </w:rPr>
                          </w:pPr>
                          <w:r>
                            <w:rPr>
                              <w:b/>
                              <w:sz w:val="20"/>
                            </w:rPr>
                            <w:t>| 2140707 – Computer Organization</w:t>
                          </w:r>
                        </w:p>
                      </w:txbxContent>
                    </wps:txbx>
                    <wps:bodyPr lIns="0" tIns="0" rIns="0" bIns="0" upright="1"/>
                  </wps:wsp>
                </a:graphicData>
              </a:graphic>
            </wp:anchor>
          </w:drawing>
        </mc:Choice>
        <mc:Fallback>
          <w:pict>
            <v:shape id="Text Box 41" o:spid="_x0000_s1026" o:spt="202" type="#_x0000_t202" style="position:absolute;left:0pt;margin-left:188.85pt;margin-top:738.5pt;height:12pt;width:151pt;mso-position-horizontal-relative:page;mso-position-vertical-relative:page;z-index:-251600896;mso-width-relative:page;mso-height-relative:page;" filled="f" stroked="f" coordsize="21600,21600" o:gfxdata="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tXkfdoAAAANAQAADwAAAAAAAAABACAA&#10;AAAiAAAAZHJzL2Rvd25yZXYueG1sUEsBAhQAFAAAAAgAh07iQDreGJCZAQAALwMAAA4AAAAAAAAA&#10;AQAgAAAAKQEAAGRycy9lMm9Eb2MueG1sUEsFBgAAAAAGAAYAWQEAADQFAAAAAA==&#10;">
              <v:fill on="f" focussize="0,0"/>
              <v:stroke on="f"/>
              <v:imagedata o:title=""/>
              <o:lock v:ext="edit" aspectratio="f"/>
              <v:textbox inset="0mm,0mm,0mm,0mm">
                <w:txbxContent>
                  <w:p>
                    <w:pPr>
                      <w:spacing w:before="0" w:line="223" w:lineRule="exact"/>
                      <w:ind w:right="0"/>
                      <w:jc w:val="left"/>
                      <w:rPr>
                        <w:b/>
                        <w:sz w:val="20"/>
                      </w:rPr>
                    </w:pPr>
                    <w:r>
                      <w:rPr>
                        <w:b/>
                        <w:sz w:val="20"/>
                      </w:rPr>
                      <w:t>| 2140707 – Computer Organization</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g">
          <w:drawing>
            <wp:anchor distT="0" distB="0" distL="114300" distR="114300" simplePos="0" relativeHeight="251718656" behindDoc="1" locked="0" layoutInCell="1" allowOverlap="1">
              <wp:simplePos x="0" y="0"/>
              <wp:positionH relativeFrom="page">
                <wp:posOffset>616585</wp:posOffset>
              </wp:positionH>
              <wp:positionV relativeFrom="page">
                <wp:posOffset>9307830</wp:posOffset>
              </wp:positionV>
              <wp:extent cx="6539865" cy="306705"/>
              <wp:effectExtent l="0" t="0" r="13335" b="17145"/>
              <wp:wrapNone/>
              <wp:docPr id="789" name="Group 49"/>
              <wp:cNvGraphicFramePr/>
              <a:graphic xmlns:a="http://schemas.openxmlformats.org/drawingml/2006/main">
                <a:graphicData uri="http://schemas.microsoft.com/office/word/2010/wordprocessingGroup">
                  <wpg:wgp>
                    <wpg:cNvGrpSpPr/>
                    <wpg:grpSpPr>
                      <a:xfrm>
                        <a:off x="0" y="0"/>
                        <a:ext cx="6539865" cy="306705"/>
                        <a:chOff x="972" y="14659"/>
                        <a:chExt cx="10299" cy="483"/>
                      </a:xfrm>
                    </wpg:grpSpPr>
                    <wps:wsp>
                      <wps:cNvPr id="786" name="Line 50"/>
                      <wps:cNvCnPr/>
                      <wps:spPr>
                        <a:xfrm>
                          <a:off x="972" y="14673"/>
                          <a:ext cx="9456" cy="0"/>
                        </a:xfrm>
                        <a:prstGeom prst="line">
                          <a:avLst/>
                        </a:prstGeom>
                        <a:ln w="18287" cap="flat" cmpd="sng">
                          <a:solidFill>
                            <a:srgbClr val="000000"/>
                          </a:solidFill>
                          <a:prstDash val="solid"/>
                          <a:headEnd type="none" w="med" len="med"/>
                          <a:tailEnd type="none" w="med" len="med"/>
                        </a:ln>
                      </wps:spPr>
                      <wps:bodyPr upright="1"/>
                    </wps:wsp>
                    <wps:wsp>
                      <wps:cNvPr id="787" name="Line 51"/>
                      <wps:cNvCnPr/>
                      <wps:spPr>
                        <a:xfrm>
                          <a:off x="10457" y="14673"/>
                          <a:ext cx="813" cy="0"/>
                        </a:xfrm>
                        <a:prstGeom prst="line">
                          <a:avLst/>
                        </a:prstGeom>
                        <a:ln w="18287" cap="flat" cmpd="sng">
                          <a:solidFill>
                            <a:srgbClr val="000000"/>
                          </a:solidFill>
                          <a:prstDash val="solid"/>
                          <a:headEnd type="none" w="med" len="med"/>
                          <a:tailEnd type="none" w="med" len="med"/>
                        </a:ln>
                      </wps:spPr>
                      <wps:bodyPr upright="1"/>
                    </wps:wsp>
                    <wps:wsp>
                      <wps:cNvPr id="788" name="Line 52"/>
                      <wps:cNvCnPr/>
                      <wps:spPr>
                        <a:xfrm>
                          <a:off x="10442" y="14659"/>
                          <a:ext cx="0" cy="483"/>
                        </a:xfrm>
                        <a:prstGeom prst="line">
                          <a:avLst/>
                        </a:prstGeom>
                        <a:ln w="18288" cap="flat" cmpd="sng">
                          <a:solidFill>
                            <a:srgbClr val="000000"/>
                          </a:solidFill>
                          <a:prstDash val="solid"/>
                          <a:headEnd type="none" w="med" len="med"/>
                          <a:tailEnd type="none" w="med" len="med"/>
                        </a:ln>
                      </wps:spPr>
                      <wps:bodyPr upright="1"/>
                    </wps:wsp>
                  </wpg:wgp>
                </a:graphicData>
              </a:graphic>
            </wp:anchor>
          </w:drawing>
        </mc:Choice>
        <mc:Fallback>
          <w:pict>
            <v:group id="Group 49" o:spid="_x0000_s1026" o:spt="203" style="position:absolute;left:0pt;margin-left:48.55pt;margin-top:732.9pt;height:24.15pt;width:514.95pt;mso-position-horizontal-relative:page;mso-position-vertical-relative:page;z-index:-251597824;mso-width-relative:page;mso-height-relative:page;" coordorigin="972,14659" coordsize="10299,483" o:gfxdata="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I7hKUDcAAAADQEAAA8A&#10;AAAAAAAAAQAgAAAAIgAAAGRycy9kb3ducmV2LnhtbFBLAQIUABQAAAAIAIdO4kAQBnyshQIAAMoI&#10;AAAOAAAAAAAAAAEAIAAAACsBAABkcnMvZTJvRG9jLnhtbFBLBQYAAAAABgAGAFkBAAAiBgAAAAA=&#10;">
              <o:lock v:ext="edit" aspectratio="f"/>
              <v:line id="Line 50" o:spid="_x0000_s1026" o:spt="20" style="position:absolute;left:972;top:14673;height:0;width:9456;" filled="f" stroked="t" coordsize="21600,21600" o:gfxdata="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aH0XrsAAADc&#10;AAAADwAAAAAAAAABACAAAAAiAAAAZHJzL2Rvd25yZXYueG1sUEsBAhQAFAAAAAgAh07iQDMvBZ47&#10;AAAAOQAAABAAAAAAAAAAAQAgAAAACgEAAGRycy9zaGFwZXhtbC54bWxQSwUGAAAAAAYABgBbAQAA&#10;tAMAAAAA&#10;">
                <v:fill on="f" focussize="0,0"/>
                <v:stroke weight="1.43992125984252pt" color="#000000" joinstyle="round"/>
                <v:imagedata o:title=""/>
                <o:lock v:ext="edit" aspectratio="f"/>
              </v:line>
              <v:line id="Line 51" o:spid="_x0000_s1026" o:spt="20" style="position:absolute;left:10457;top:14673;height:0;width:813;" filled="f" stroked="t" coordsize="21600,21600" o:gfxdata="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u1RxbsAAADc&#10;AAAADwAAAAAAAAABACAAAAAiAAAAZHJzL2Rvd25yZXYueG1sUEsBAhQAFAAAAAgAh07iQDMvBZ47&#10;AAAAOQAAABAAAAAAAAAAAQAgAAAACgEAAGRycy9zaGFwZXhtbC54bWxQSwUGAAAAAAYABgBbAQAA&#10;tAMAAAAA&#10;">
                <v:fill on="f" focussize="0,0"/>
                <v:stroke weight="1.43992125984252pt" color="#000000" joinstyle="round"/>
                <v:imagedata o:title=""/>
                <o:lock v:ext="edit" aspectratio="f"/>
              </v:line>
              <v:line id="Line 52" o:spid="_x0000_s1026" o:spt="20" style="position:absolute;left:10442;top:14659;height:483;width:0;" filled="f" stroked="t" coordsize="21600,21600" o:gfxdata="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y8jQugAAANwA&#10;AAAPAAAAAAAAAAEAIAAAACIAAABkcnMvZG93bnJldi54bWxQSwECFAAUAAAACACHTuJAMy8FnjsA&#10;AAA5AAAAEAAAAAAAAAABACAAAAAJAQAAZHJzL3NoYXBleG1sLnhtbFBLBQYAAAAABgAGAFsBAACz&#10;AwAAAAA=&#10;">
                <v:fill on="f" focussize="0,0"/>
                <v:stroke weight="1.44pt" color="#000000" joinstyle="round"/>
                <v:imagedata o:title=""/>
                <o:lock v:ext="edit" aspectratio="f"/>
              </v:line>
            </v:group>
          </w:pict>
        </mc:Fallback>
      </mc:AlternateContent>
    </w:r>
    <w:r>
      <mc:AlternateContent>
        <mc:Choice Requires="wps">
          <w:drawing>
            <wp:anchor distT="0" distB="0" distL="114300" distR="114300" simplePos="0" relativeHeight="251720704" behindDoc="1" locked="0" layoutInCell="1" allowOverlap="1">
              <wp:simplePos x="0" y="0"/>
              <wp:positionH relativeFrom="page">
                <wp:posOffset>6856730</wp:posOffset>
              </wp:positionH>
              <wp:positionV relativeFrom="page">
                <wp:posOffset>9353550</wp:posOffset>
              </wp:positionV>
              <wp:extent cx="255905" cy="228600"/>
              <wp:effectExtent l="0" t="0" r="0" b="0"/>
              <wp:wrapNone/>
              <wp:docPr id="790" name="Text Box 53"/>
              <wp:cNvGraphicFramePr/>
              <a:graphic xmlns:a="http://schemas.openxmlformats.org/drawingml/2006/main">
                <a:graphicData uri="http://schemas.microsoft.com/office/word/2010/wordprocessingShape">
                  <wps:wsp>
                    <wps:cNvSpPr txBox="1"/>
                    <wps:spPr>
                      <a:xfrm>
                        <a:off x="0" y="0"/>
                        <a:ext cx="255905" cy="228600"/>
                      </a:xfrm>
                      <a:prstGeom prst="rect">
                        <a:avLst/>
                      </a:prstGeom>
                      <a:noFill/>
                      <a:ln w="9525">
                        <a:noFill/>
                      </a:ln>
                    </wps:spPr>
                    <wps:txbx>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53" o:spid="_x0000_s1026" o:spt="202" type="#_x0000_t202" style="position:absolute;left:0pt;margin-left:539.9pt;margin-top:736.5pt;height:18pt;width:20.15pt;mso-position-horizontal-relative:page;mso-position-vertical-relative:page;z-index:-251595776;mso-width-relative:page;mso-height-relative:page;" filled="f" stroked="f" coordsize="21600,21600" o:gfxdata="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bw1pLbAAAADwEAAA8AAAAAAAAAAQAg&#10;AAAAIgAAAGRycy9kb3ducmV2LnhtbFBLAQIUABQAAAAIAIdO4kAa7ixhmQEAAC4DAAAOAAAAAAAA&#10;AAEAIAAAACoBAABkcnMvZTJvRG9jLnhtbFBLBQYAAAAABgAGAFkBAAA1BQAAAAA=&#10;">
              <v:fill on="f" focussize="0,0"/>
              <v:stroke on="f"/>
              <v:imagedata o:title=""/>
              <o:lock v:ext="edit" aspectratio="f"/>
              <v:textbox inset="0mm,0mm,0mm,0mm">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608965</wp:posOffset>
              </wp:positionH>
              <wp:positionV relativeFrom="page">
                <wp:posOffset>9387840</wp:posOffset>
              </wp:positionV>
              <wp:extent cx="1638300" cy="152400"/>
              <wp:effectExtent l="0" t="0" r="0" b="0"/>
              <wp:wrapNone/>
              <wp:docPr id="791" name="Text Box 54"/>
              <wp:cNvGraphicFramePr/>
              <a:graphic xmlns:a="http://schemas.openxmlformats.org/drawingml/2006/main">
                <a:graphicData uri="http://schemas.microsoft.com/office/word/2010/wordprocessingShape">
                  <wps:wsp>
                    <wps:cNvSpPr txBox="1"/>
                    <wps:spPr>
                      <a:xfrm>
                        <a:off x="0" y="0"/>
                        <a:ext cx="1638300" cy="152400"/>
                      </a:xfrm>
                      <a:prstGeom prst="rect">
                        <a:avLst/>
                      </a:prstGeom>
                      <a:noFill/>
                      <a:ln w="9525">
                        <a:noFill/>
                      </a:ln>
                    </wps:spPr>
                    <wps:txbx>
                      <w:txbxContent>
                        <w:p>
                          <w:pPr>
                            <w:spacing w:before="0" w:line="223" w:lineRule="exact"/>
                            <w:ind w:left="20" w:right="0" w:firstLine="0"/>
                            <w:jc w:val="left"/>
                            <w:rPr>
                              <w:b/>
                              <w:sz w:val="20"/>
                            </w:rPr>
                          </w:pPr>
                        </w:p>
                      </w:txbxContent>
                    </wps:txbx>
                    <wps:bodyPr lIns="0" tIns="0" rIns="0" bIns="0" upright="1"/>
                  </wps:wsp>
                </a:graphicData>
              </a:graphic>
            </wp:anchor>
          </w:drawing>
        </mc:Choice>
        <mc:Fallback>
          <w:pict>
            <v:shape id="Text Box 54" o:spid="_x0000_s1026" o:spt="202" type="#_x0000_t202" style="position:absolute;left:0pt;margin-left:47.95pt;margin-top:739.2pt;height:12pt;width:129pt;mso-position-horizontal-relative:page;mso-position-vertical-relative:page;z-index:-251652096;mso-width-relative:page;mso-height-relative:page;" filled="f" stroked="f" coordsize="21600,21600" o:gfxdata="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5+zxPtoAAAAMAQAADwAAAAAAAAABACAA&#10;AAAiAAAAZHJzL2Rvd25yZXYueG1sUEsBAhQAFAAAAAgAh07iQFX+jYyZAQAALwMAAA4AAAAAAAAA&#10;AQAgAAAAKQEAAGRycy9lMm9Eb2MueG1sUEsFBgAAAAAGAAYAWQEAADQFAAAAAA==&#10;">
              <v:fill on="f" focussize="0,0"/>
              <v:stroke on="f"/>
              <v:imagedata o:title=""/>
              <o:lock v:ext="edit" aspectratio="f"/>
              <v:textbox inset="0mm,0mm,0mm,0mm">
                <w:txbxContent>
                  <w:p>
                    <w:pPr>
                      <w:spacing w:before="0" w:line="223" w:lineRule="exact"/>
                      <w:ind w:left="20" w:right="0" w:firstLine="0"/>
                      <w:jc w:val="left"/>
                      <w:rPr>
                        <w:b/>
                        <w:sz w:val="20"/>
                      </w:rPr>
                    </w:pPr>
                  </w:p>
                </w:txbxContent>
              </v:textbox>
            </v:shap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2398395</wp:posOffset>
              </wp:positionH>
              <wp:positionV relativeFrom="page">
                <wp:posOffset>9378950</wp:posOffset>
              </wp:positionV>
              <wp:extent cx="1917700" cy="152400"/>
              <wp:effectExtent l="0" t="0" r="0" b="0"/>
              <wp:wrapNone/>
              <wp:docPr id="792" name="Text Box 55"/>
              <wp:cNvGraphicFramePr/>
              <a:graphic xmlns:a="http://schemas.openxmlformats.org/drawingml/2006/main">
                <a:graphicData uri="http://schemas.microsoft.com/office/word/2010/wordprocessingShape">
                  <wps:wsp>
                    <wps:cNvSpPr txBox="1"/>
                    <wps:spPr>
                      <a:xfrm>
                        <a:off x="0" y="0"/>
                        <a:ext cx="1917700" cy="152400"/>
                      </a:xfrm>
                      <a:prstGeom prst="rect">
                        <a:avLst/>
                      </a:prstGeom>
                      <a:noFill/>
                      <a:ln w="9525">
                        <a:noFill/>
                      </a:ln>
                    </wps:spPr>
                    <wps:txbx>
                      <w:txbxContent>
                        <w:p>
                          <w:pPr>
                            <w:spacing w:before="0" w:line="223" w:lineRule="exact"/>
                            <w:ind w:left="20" w:right="0" w:firstLine="0"/>
                            <w:jc w:val="left"/>
                            <w:rPr>
                              <w:b/>
                              <w:sz w:val="20"/>
                            </w:rPr>
                          </w:pPr>
                          <w:r>
                            <w:rPr>
                              <w:b/>
                              <w:sz w:val="20"/>
                            </w:rPr>
                            <w:t>| 2140707 – Computer Organization</w:t>
                          </w:r>
                        </w:p>
                      </w:txbxContent>
                    </wps:txbx>
                    <wps:bodyPr lIns="0" tIns="0" rIns="0" bIns="0" upright="1"/>
                  </wps:wsp>
                </a:graphicData>
              </a:graphic>
            </wp:anchor>
          </w:drawing>
        </mc:Choice>
        <mc:Fallback>
          <w:pict>
            <v:shape id="Text Box 55" o:spid="_x0000_s1026" o:spt="202" type="#_x0000_t202" style="position:absolute;left:0pt;margin-left:188.85pt;margin-top:738.5pt;height:12pt;width:151pt;mso-position-horizontal-relative:page;mso-position-vertical-relative:page;z-index:-251645952;mso-width-relative:page;mso-height-relative:page;" filled="f" stroked="f" coordsize="21600,21600" o:gfxdata="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m1eR92gAAAA0BAAAPAAAAAAAAAAEAIAAA&#10;ACIAAABkcnMvZG93bnJldi54bWxQSwECFAAUAAAACACHTuJAGueTjZgBAAAvAwAADgAAAAAAAAAB&#10;ACAAAAApAQAAZHJzL2Uyb0RvYy54bWxQSwUGAAAAAAYABgBZAQAAMwUAAAAA&#10;">
              <v:fill on="f" focussize="0,0"/>
              <v:stroke on="f"/>
              <v:imagedata o:title=""/>
              <o:lock v:ext="edit" aspectratio="f"/>
              <v:textbox inset="0mm,0mm,0mm,0mm">
                <w:txbxContent>
                  <w:p>
                    <w:pPr>
                      <w:spacing w:before="0" w:line="223" w:lineRule="exact"/>
                      <w:ind w:left="20" w:right="0" w:firstLine="0"/>
                      <w:jc w:val="left"/>
                      <w:rPr>
                        <w:b/>
                        <w:sz w:val="20"/>
                      </w:rPr>
                    </w:pPr>
                    <w:r>
                      <w:rPr>
                        <w:b/>
                        <w:sz w:val="20"/>
                      </w:rPr>
                      <w:t>| 2140707 – Computer Organization</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g">
          <w:drawing>
            <wp:anchor distT="0" distB="0" distL="114300" distR="114300" simplePos="0" relativeHeight="251680768" behindDoc="1" locked="0" layoutInCell="1" allowOverlap="1">
              <wp:simplePos x="0" y="0"/>
              <wp:positionH relativeFrom="page">
                <wp:posOffset>616585</wp:posOffset>
              </wp:positionH>
              <wp:positionV relativeFrom="page">
                <wp:posOffset>9307830</wp:posOffset>
              </wp:positionV>
              <wp:extent cx="6539865" cy="306705"/>
              <wp:effectExtent l="0" t="0" r="13335" b="17145"/>
              <wp:wrapNone/>
              <wp:docPr id="797" name="Group 63"/>
              <wp:cNvGraphicFramePr/>
              <a:graphic xmlns:a="http://schemas.openxmlformats.org/drawingml/2006/main">
                <a:graphicData uri="http://schemas.microsoft.com/office/word/2010/wordprocessingGroup">
                  <wpg:wgp>
                    <wpg:cNvGrpSpPr/>
                    <wpg:grpSpPr>
                      <a:xfrm>
                        <a:off x="0" y="0"/>
                        <a:ext cx="6539865" cy="306705"/>
                        <a:chOff x="972" y="14659"/>
                        <a:chExt cx="10299" cy="483"/>
                      </a:xfrm>
                    </wpg:grpSpPr>
                    <wps:wsp>
                      <wps:cNvPr id="794" name="Line 64"/>
                      <wps:cNvCnPr/>
                      <wps:spPr>
                        <a:xfrm>
                          <a:off x="972" y="14673"/>
                          <a:ext cx="9456" cy="0"/>
                        </a:xfrm>
                        <a:prstGeom prst="line">
                          <a:avLst/>
                        </a:prstGeom>
                        <a:ln w="18287" cap="flat" cmpd="sng">
                          <a:solidFill>
                            <a:srgbClr val="000000"/>
                          </a:solidFill>
                          <a:prstDash val="solid"/>
                          <a:headEnd type="none" w="med" len="med"/>
                          <a:tailEnd type="none" w="med" len="med"/>
                        </a:ln>
                      </wps:spPr>
                      <wps:bodyPr upright="1"/>
                    </wps:wsp>
                    <wps:wsp>
                      <wps:cNvPr id="795" name="Line 65"/>
                      <wps:cNvCnPr/>
                      <wps:spPr>
                        <a:xfrm>
                          <a:off x="10457" y="14673"/>
                          <a:ext cx="813" cy="0"/>
                        </a:xfrm>
                        <a:prstGeom prst="line">
                          <a:avLst/>
                        </a:prstGeom>
                        <a:ln w="18287" cap="flat" cmpd="sng">
                          <a:solidFill>
                            <a:srgbClr val="000000"/>
                          </a:solidFill>
                          <a:prstDash val="solid"/>
                          <a:headEnd type="none" w="med" len="med"/>
                          <a:tailEnd type="none" w="med" len="med"/>
                        </a:ln>
                      </wps:spPr>
                      <wps:bodyPr upright="1"/>
                    </wps:wsp>
                    <wps:wsp>
                      <wps:cNvPr id="796" name="Line 66"/>
                      <wps:cNvCnPr/>
                      <wps:spPr>
                        <a:xfrm>
                          <a:off x="10442" y="14659"/>
                          <a:ext cx="0" cy="483"/>
                        </a:xfrm>
                        <a:prstGeom prst="line">
                          <a:avLst/>
                        </a:prstGeom>
                        <a:ln w="18288" cap="flat" cmpd="sng">
                          <a:solidFill>
                            <a:srgbClr val="000000"/>
                          </a:solidFill>
                          <a:prstDash val="solid"/>
                          <a:headEnd type="none" w="med" len="med"/>
                          <a:tailEnd type="none" w="med" len="med"/>
                        </a:ln>
                      </wps:spPr>
                      <wps:bodyPr upright="1"/>
                    </wps:wsp>
                  </wpg:wgp>
                </a:graphicData>
              </a:graphic>
            </wp:anchor>
          </w:drawing>
        </mc:Choice>
        <mc:Fallback>
          <w:pict>
            <v:group id="Group 63" o:spid="_x0000_s1026" o:spt="203" style="position:absolute;left:0pt;margin-left:48.55pt;margin-top:732.9pt;height:24.15pt;width:514.95pt;mso-position-horizontal-relative:page;mso-position-vertical-relative:page;z-index:-251635712;mso-width-relative:page;mso-height-relative:page;" coordorigin="972,14659" coordsize="10299,483" o:gfxdata="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juEpQNwAAAAN&#10;AQAADwAAAAAAAAABACAAAAAiAAAAZHJzL2Rvd25yZXYueG1sUEsBAhQAFAAAAAgAh07iQC1y+bKK&#10;AgAAyggAAA4AAAAAAAAAAQAgAAAAKwEAAGRycy9lMm9Eb2MueG1sUEsFBgAAAAAGAAYAWQEAACcG&#10;AAAAAA==&#10;">
              <o:lock v:ext="edit" aspectratio="f"/>
              <v:line id="Line 64" o:spid="_x0000_s1026" o:spt="20" style="position:absolute;left:972;top:14673;height:0;width:9456;" filled="f" stroked="t" coordsize="21600,21600" o:gfxdata="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Zb74A&#10;AADcAAAADwAAAAAAAAABACAAAAAiAAAAZHJzL2Rvd25yZXYueG1sUEsBAhQAFAAAAAgAh07iQDMv&#10;BZ47AAAAOQAAABAAAAAAAAAAAQAgAAAADQEAAGRycy9zaGFwZXhtbC54bWxQSwUGAAAAAAYABgBb&#10;AQAAtwMAAAAA&#10;">
                <v:fill on="f" focussize="0,0"/>
                <v:stroke weight="1.43992125984252pt" color="#000000" joinstyle="round"/>
                <v:imagedata o:title=""/>
                <o:lock v:ext="edit" aspectratio="f"/>
              </v:line>
              <v:line id="Line 65" o:spid="_x0000_s1026" o:spt="20" style="position:absolute;left:10457;top:14673;height:0;width:813;" filled="f" stroked="t" coordsize="21600,21600" o:gfxdata="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r89L4A&#10;AADcAAAADwAAAAAAAAABACAAAAAiAAAAZHJzL2Rvd25yZXYueG1sUEsBAhQAFAAAAAgAh07iQDMv&#10;BZ47AAAAOQAAABAAAAAAAAAAAQAgAAAADQEAAGRycy9zaGFwZXhtbC54bWxQSwUGAAAAAAYABgBb&#10;AQAAtwMAAAAA&#10;">
                <v:fill on="f" focussize="0,0"/>
                <v:stroke weight="1.43992125984252pt" color="#000000" joinstyle="round"/>
                <v:imagedata o:title=""/>
                <o:lock v:ext="edit" aspectratio="f"/>
              </v:line>
              <v:line id="Line 66" o:spid="_x0000_s1026" o:spt="20" style="position:absolute;left:10442;top:14659;height:483;width:0;" filled="f" stroked="t" coordsize="21600,21600" o:gfxdata="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Bb+S8AAAA&#10;3AAAAA8AAAAAAAAAAQAgAAAAIgAAAGRycy9kb3ducmV2LnhtbFBLAQIUABQAAAAIAIdO4kAzLwWe&#10;OwAAADkAAAAQAAAAAAAAAAEAIAAAAAsBAABkcnMvc2hhcGV4bWwueG1sUEsFBgAAAAAGAAYAWwEA&#10;ALUDAAAAAA==&#10;">
                <v:fill on="f" focussize="0,0"/>
                <v:stroke weight="1.44pt" color="#000000" joinstyle="round"/>
                <v:imagedata o:title=""/>
                <o:lock v:ext="edit" aspectratio="f"/>
              </v:line>
            </v:group>
          </w:pict>
        </mc:Fallback>
      </mc:AlternateContent>
    </w:r>
    <w:r>
      <mc:AlternateContent>
        <mc:Choice Requires="wps">
          <w:drawing>
            <wp:anchor distT="0" distB="0" distL="114300" distR="114300" simplePos="0" relativeHeight="251681792" behindDoc="1" locked="0" layoutInCell="1" allowOverlap="1">
              <wp:simplePos x="0" y="0"/>
              <wp:positionH relativeFrom="page">
                <wp:posOffset>6856730</wp:posOffset>
              </wp:positionH>
              <wp:positionV relativeFrom="page">
                <wp:posOffset>9353550</wp:posOffset>
              </wp:positionV>
              <wp:extent cx="255905" cy="228600"/>
              <wp:effectExtent l="0" t="0" r="0" b="0"/>
              <wp:wrapNone/>
              <wp:docPr id="798" name="Text Box 67"/>
              <wp:cNvGraphicFramePr/>
              <a:graphic xmlns:a="http://schemas.openxmlformats.org/drawingml/2006/main">
                <a:graphicData uri="http://schemas.microsoft.com/office/word/2010/wordprocessingShape">
                  <wps:wsp>
                    <wps:cNvSpPr txBox="1"/>
                    <wps:spPr>
                      <a:xfrm>
                        <a:off x="0" y="0"/>
                        <a:ext cx="255905" cy="228600"/>
                      </a:xfrm>
                      <a:prstGeom prst="rect">
                        <a:avLst/>
                      </a:prstGeom>
                      <a:noFill/>
                      <a:ln w="9525">
                        <a:noFill/>
                      </a:ln>
                    </wps:spPr>
                    <wps:txbx>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67" o:spid="_x0000_s1026" o:spt="202" type="#_x0000_t202" style="position:absolute;left:0pt;margin-left:539.9pt;margin-top:736.5pt;height:18pt;width:20.15pt;mso-position-horizontal-relative:page;mso-position-vertical-relative:page;z-index:-251634688;mso-width-relative:page;mso-height-relative:page;" filled="f" stroked="f" coordsize="21600,21600" o:gfxdata="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bw1pLbAAAADwEAAA8AAAAAAAAAAQAg&#10;AAAAIgAAAGRycy9kb3ducmV2LnhtbFBLAQIUABQAAAAIAIdO4kAusH3smQEAAC4DAAAOAAAAAAAA&#10;AAEAIAAAACoBAABkcnMvZTJvRG9jLnhtbFBLBQYAAAAABgAGAFkBAAA1BQAAAAA=&#10;">
              <v:fill on="f" focussize="0,0"/>
              <v:stroke on="f"/>
              <v:imagedata o:title=""/>
              <o:lock v:ext="edit" aspectratio="f"/>
              <v:textbox inset="0mm,0mm,0mm,0mm">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83840" behindDoc="1" locked="0" layoutInCell="1" allowOverlap="1">
              <wp:simplePos x="0" y="0"/>
              <wp:positionH relativeFrom="page">
                <wp:posOffset>608965</wp:posOffset>
              </wp:positionH>
              <wp:positionV relativeFrom="page">
                <wp:posOffset>9387840</wp:posOffset>
              </wp:positionV>
              <wp:extent cx="1638300" cy="152400"/>
              <wp:effectExtent l="0" t="0" r="0" b="0"/>
              <wp:wrapNone/>
              <wp:docPr id="799" name="Text Box 68"/>
              <wp:cNvGraphicFramePr/>
              <a:graphic xmlns:a="http://schemas.openxmlformats.org/drawingml/2006/main">
                <a:graphicData uri="http://schemas.microsoft.com/office/word/2010/wordprocessingShape">
                  <wps:wsp>
                    <wps:cNvSpPr txBox="1"/>
                    <wps:spPr>
                      <a:xfrm>
                        <a:off x="0" y="0"/>
                        <a:ext cx="1638300" cy="152400"/>
                      </a:xfrm>
                      <a:prstGeom prst="rect">
                        <a:avLst/>
                      </a:prstGeom>
                      <a:noFill/>
                      <a:ln w="9525">
                        <a:noFill/>
                      </a:ln>
                    </wps:spPr>
                    <wps:txbx>
                      <w:txbxContent>
                        <w:p>
                          <w:pPr>
                            <w:spacing w:before="0" w:line="223" w:lineRule="exact"/>
                            <w:ind w:left="20" w:right="0" w:firstLine="0"/>
                            <w:jc w:val="left"/>
                            <w:rPr>
                              <w:b/>
                              <w:sz w:val="20"/>
                            </w:rPr>
                          </w:pPr>
                        </w:p>
                      </w:txbxContent>
                    </wps:txbx>
                    <wps:bodyPr lIns="0" tIns="0" rIns="0" bIns="0" upright="1"/>
                  </wps:wsp>
                </a:graphicData>
              </a:graphic>
            </wp:anchor>
          </w:drawing>
        </mc:Choice>
        <mc:Fallback>
          <w:pict>
            <v:shape id="Text Box 68" o:spid="_x0000_s1026" o:spt="202" type="#_x0000_t202" style="position:absolute;left:0pt;margin-left:47.95pt;margin-top:739.2pt;height:12pt;width:129pt;mso-position-horizontal-relative:page;mso-position-vertical-relative:page;z-index:-251632640;mso-width-relative:page;mso-height-relative:page;" filled="f" stroked="f" coordsize="21600,21600" o:gfxdata="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5+zxPtoAAAAMAQAADwAAAAAAAAABACAA&#10;AAAiAAAAZHJzL2Rvd25yZXYueG1sUEsBAhQAFAAAAAgAh07iQLp4TB6ZAQAALwMAAA4AAAAAAAAA&#10;AQAgAAAAKQEAAGRycy9lMm9Eb2MueG1sUEsFBgAAAAAGAAYAWQEAADQFAAAAAA==&#10;">
              <v:fill on="f" focussize="0,0"/>
              <v:stroke on="f"/>
              <v:imagedata o:title=""/>
              <o:lock v:ext="edit" aspectratio="f"/>
              <v:textbox inset="0mm,0mm,0mm,0mm">
                <w:txbxContent>
                  <w:p>
                    <w:pPr>
                      <w:spacing w:before="0" w:line="223" w:lineRule="exact"/>
                      <w:ind w:left="20" w:right="0" w:firstLine="0"/>
                      <w:jc w:val="left"/>
                      <w:rPr>
                        <w:b/>
                        <w:sz w:val="20"/>
                      </w:rPr>
                    </w:pPr>
                  </w:p>
                </w:txbxContent>
              </v:textbox>
            </v:shape>
          </w:pict>
        </mc:Fallback>
      </mc:AlternateContent>
    </w:r>
    <w:r>
      <mc:AlternateContent>
        <mc:Choice Requires="wps">
          <w:drawing>
            <wp:anchor distT="0" distB="0" distL="114300" distR="114300" simplePos="0" relativeHeight="251684864" behindDoc="1" locked="0" layoutInCell="1" allowOverlap="1">
              <wp:simplePos x="0" y="0"/>
              <wp:positionH relativeFrom="page">
                <wp:posOffset>2398395</wp:posOffset>
              </wp:positionH>
              <wp:positionV relativeFrom="page">
                <wp:posOffset>9378950</wp:posOffset>
              </wp:positionV>
              <wp:extent cx="1918335" cy="152400"/>
              <wp:effectExtent l="0" t="0" r="0" b="0"/>
              <wp:wrapNone/>
              <wp:docPr id="800" name="Text Box 69"/>
              <wp:cNvGraphicFramePr/>
              <a:graphic xmlns:a="http://schemas.openxmlformats.org/drawingml/2006/main">
                <a:graphicData uri="http://schemas.microsoft.com/office/word/2010/wordprocessingShape">
                  <wps:wsp>
                    <wps:cNvSpPr txBox="1"/>
                    <wps:spPr>
                      <a:xfrm>
                        <a:off x="0" y="0"/>
                        <a:ext cx="1918335" cy="152400"/>
                      </a:xfrm>
                      <a:prstGeom prst="rect">
                        <a:avLst/>
                      </a:prstGeom>
                      <a:noFill/>
                      <a:ln w="9525">
                        <a:noFill/>
                      </a:ln>
                    </wps:spPr>
                    <wps:txbx>
                      <w:txbxContent>
                        <w:p>
                          <w:pPr>
                            <w:spacing w:before="0" w:line="223" w:lineRule="exact"/>
                            <w:ind w:left="20" w:right="0" w:firstLine="0"/>
                            <w:jc w:val="left"/>
                            <w:rPr>
                              <w:b/>
                              <w:sz w:val="20"/>
                            </w:rPr>
                          </w:pPr>
                          <w:r>
                            <w:rPr>
                              <w:b/>
                              <w:sz w:val="20"/>
                            </w:rPr>
                            <w:t>| 2140707 – Computer Organization</w:t>
                          </w:r>
                        </w:p>
                      </w:txbxContent>
                    </wps:txbx>
                    <wps:bodyPr lIns="0" tIns="0" rIns="0" bIns="0" upright="1"/>
                  </wps:wsp>
                </a:graphicData>
              </a:graphic>
            </wp:anchor>
          </w:drawing>
        </mc:Choice>
        <mc:Fallback>
          <w:pict>
            <v:shape id="Text Box 69" o:spid="_x0000_s1026" o:spt="202" type="#_x0000_t202" style="position:absolute;left:0pt;margin-left:188.85pt;margin-top:738.5pt;height:12pt;width:151.05pt;mso-position-horizontal-relative:page;mso-position-vertical-relative:page;z-index:-251631616;mso-width-relative:page;mso-height-relative:page;" filled="f" stroked="f" coordsize="21600,21600" o:gfxdata="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eRleIdoAAAANAQAADwAAAAAAAAABACAA&#10;AAAiAAAAZHJzL2Rvd25yZXYueG1sUEsBAhQAFAAAAAgAh07iQFYTkWyZAQAALwMAAA4AAAAAAAAA&#10;AQAgAAAAKQEAAGRycy9lMm9Eb2MueG1sUEsFBgAAAAAGAAYAWQEAADQFAAAAAA==&#10;">
              <v:fill on="f" focussize="0,0"/>
              <v:stroke on="f"/>
              <v:imagedata o:title=""/>
              <o:lock v:ext="edit" aspectratio="f"/>
              <v:textbox inset="0mm,0mm,0mm,0mm">
                <w:txbxContent>
                  <w:p>
                    <w:pPr>
                      <w:spacing w:before="0" w:line="223" w:lineRule="exact"/>
                      <w:ind w:left="20" w:right="0" w:firstLine="0"/>
                      <w:jc w:val="left"/>
                      <w:rPr>
                        <w:b/>
                        <w:sz w:val="20"/>
                      </w:rPr>
                    </w:pPr>
                    <w:r>
                      <w:rPr>
                        <w:b/>
                        <w:sz w:val="20"/>
                      </w:rPr>
                      <w:t>| 2140707 – Computer Organization</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g">
          <w:drawing>
            <wp:anchor distT="0" distB="0" distL="114300" distR="114300" simplePos="0" relativeHeight="251697152" behindDoc="1" locked="0" layoutInCell="1" allowOverlap="1">
              <wp:simplePos x="0" y="0"/>
              <wp:positionH relativeFrom="page">
                <wp:posOffset>616585</wp:posOffset>
              </wp:positionH>
              <wp:positionV relativeFrom="page">
                <wp:posOffset>9307830</wp:posOffset>
              </wp:positionV>
              <wp:extent cx="6539865" cy="306705"/>
              <wp:effectExtent l="0" t="0" r="13335" b="17145"/>
              <wp:wrapNone/>
              <wp:docPr id="805" name="Group 77"/>
              <wp:cNvGraphicFramePr/>
              <a:graphic xmlns:a="http://schemas.openxmlformats.org/drawingml/2006/main">
                <a:graphicData uri="http://schemas.microsoft.com/office/word/2010/wordprocessingGroup">
                  <wpg:wgp>
                    <wpg:cNvGrpSpPr/>
                    <wpg:grpSpPr>
                      <a:xfrm>
                        <a:off x="0" y="0"/>
                        <a:ext cx="6539865" cy="306705"/>
                        <a:chOff x="972" y="14659"/>
                        <a:chExt cx="10299" cy="483"/>
                      </a:xfrm>
                    </wpg:grpSpPr>
                    <wps:wsp>
                      <wps:cNvPr id="802" name="Line 78"/>
                      <wps:cNvCnPr/>
                      <wps:spPr>
                        <a:xfrm>
                          <a:off x="972" y="14673"/>
                          <a:ext cx="9456" cy="0"/>
                        </a:xfrm>
                        <a:prstGeom prst="line">
                          <a:avLst/>
                        </a:prstGeom>
                        <a:ln w="18287" cap="flat" cmpd="sng">
                          <a:solidFill>
                            <a:srgbClr val="000000"/>
                          </a:solidFill>
                          <a:prstDash val="solid"/>
                          <a:headEnd type="none" w="med" len="med"/>
                          <a:tailEnd type="none" w="med" len="med"/>
                        </a:ln>
                      </wps:spPr>
                      <wps:bodyPr upright="1"/>
                    </wps:wsp>
                    <wps:wsp>
                      <wps:cNvPr id="803" name="Line 79"/>
                      <wps:cNvCnPr/>
                      <wps:spPr>
                        <a:xfrm>
                          <a:off x="10457" y="14673"/>
                          <a:ext cx="813" cy="0"/>
                        </a:xfrm>
                        <a:prstGeom prst="line">
                          <a:avLst/>
                        </a:prstGeom>
                        <a:ln w="18287" cap="flat" cmpd="sng">
                          <a:solidFill>
                            <a:srgbClr val="000000"/>
                          </a:solidFill>
                          <a:prstDash val="solid"/>
                          <a:headEnd type="none" w="med" len="med"/>
                          <a:tailEnd type="none" w="med" len="med"/>
                        </a:ln>
                      </wps:spPr>
                      <wps:bodyPr upright="1"/>
                    </wps:wsp>
                    <wps:wsp>
                      <wps:cNvPr id="804" name="Line 80"/>
                      <wps:cNvCnPr/>
                      <wps:spPr>
                        <a:xfrm>
                          <a:off x="10442" y="14659"/>
                          <a:ext cx="0" cy="483"/>
                        </a:xfrm>
                        <a:prstGeom prst="line">
                          <a:avLst/>
                        </a:prstGeom>
                        <a:ln w="18288" cap="flat" cmpd="sng">
                          <a:solidFill>
                            <a:srgbClr val="000000"/>
                          </a:solidFill>
                          <a:prstDash val="solid"/>
                          <a:headEnd type="none" w="med" len="med"/>
                          <a:tailEnd type="none" w="med" len="med"/>
                        </a:ln>
                      </wps:spPr>
                      <wps:bodyPr upright="1"/>
                    </wps:wsp>
                  </wpg:wgp>
                </a:graphicData>
              </a:graphic>
            </wp:anchor>
          </w:drawing>
        </mc:Choice>
        <mc:Fallback>
          <w:pict>
            <v:group id="Group 77" o:spid="_x0000_s1026" o:spt="203" style="position:absolute;left:0pt;margin-left:48.55pt;margin-top:732.9pt;height:24.15pt;width:514.95pt;mso-position-horizontal-relative:page;mso-position-vertical-relative:page;z-index:-251619328;mso-width-relative:page;mso-height-relative:page;" coordorigin="972,14659" coordsize="10299,483" o:gfxdata="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juEpQNwAAAANAQAADwAAAAAA&#10;AAABACAAAAAiAAAAZHJzL2Rvd25yZXYueG1sUEsBAhQAFAAAAAgAh07iQAyhxcyBAgAAyggAAA4A&#10;AAAAAAAAAQAgAAAAKwEAAGRycy9lMm9Eb2MueG1sUEsFBgAAAAAGAAYAWQEAAB4GAAAAAA==&#10;">
              <o:lock v:ext="edit" aspectratio="f"/>
              <v:line id="Line 78" o:spid="_x0000_s1026" o:spt="20" style="position:absolute;left:972;top:14673;height:0;width:9456;" filled="f" stroked="t" coordsize="21600,21600" o:gfxdata="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1lUbsAAADc&#10;AAAADwAAAAAAAAABACAAAAAiAAAAZHJzL2Rvd25yZXYueG1sUEsBAhQAFAAAAAgAh07iQDMvBZ47&#10;AAAAOQAAABAAAAAAAAAAAQAgAAAACgEAAGRycy9zaGFwZXhtbC54bWxQSwUGAAAAAAYABgBbAQAA&#10;tAMAAAAA&#10;">
                <v:fill on="f" focussize="0,0"/>
                <v:stroke weight="1.43992125984252pt" color="#000000" joinstyle="round"/>
                <v:imagedata o:title=""/>
                <o:lock v:ext="edit" aspectratio="f"/>
              </v:line>
              <v:line id="Line 79" o:spid="_x0000_s1026" o:spt="20" style="position:absolute;left:10457;top:14673;height:0;width:813;" filled="f" stroked="t" coordsize="21600,21600" o:gfxdata="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AyrsAAADc&#10;AAAADwAAAAAAAAABACAAAAAiAAAAZHJzL2Rvd25yZXYueG1sUEsBAhQAFAAAAAgAh07iQDMvBZ47&#10;AAAAOQAAABAAAAAAAAAAAQAgAAAACgEAAGRycy9zaGFwZXhtbC54bWxQSwUGAAAAAAYABgBbAQAA&#10;tAMAAAAA&#10;">
                <v:fill on="f" focussize="0,0"/>
                <v:stroke weight="1.43992125984252pt" color="#000000" joinstyle="round"/>
                <v:imagedata o:title=""/>
                <o:lock v:ext="edit" aspectratio="f"/>
              </v:line>
              <v:line id="Line 80" o:spid="_x0000_s1026" o:spt="20" style="position:absolute;left:10442;top:14659;height:483;width:0;" filled="f" stroked="t" coordsize="21600,21600" o:gfxdata="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4VXZvQAA&#10;ANwAAAAPAAAAAAAAAAEAIAAAACIAAABkcnMvZG93bnJldi54bWxQSwECFAAUAAAACACHTuJAMy8F&#10;njsAAAA5AAAAEAAAAAAAAAABACAAAAAMAQAAZHJzL3NoYXBleG1sLnhtbFBLBQYAAAAABgAGAFsB&#10;AAC2AwAAAAA=&#10;">
                <v:fill on="f" focussize="0,0"/>
                <v:stroke weight="1.44pt" color="#000000" joinstyle="round"/>
                <v:imagedata o:title=""/>
                <o:lock v:ext="edit" aspectratio="f"/>
              </v:line>
            </v:group>
          </w:pict>
        </mc:Fallback>
      </mc:AlternateContent>
    </w:r>
    <w:r>
      <mc:AlternateContent>
        <mc:Choice Requires="wps">
          <w:drawing>
            <wp:anchor distT="0" distB="0" distL="114300" distR="114300" simplePos="0" relativeHeight="251699200" behindDoc="1" locked="0" layoutInCell="1" allowOverlap="1">
              <wp:simplePos x="0" y="0"/>
              <wp:positionH relativeFrom="page">
                <wp:posOffset>6856730</wp:posOffset>
              </wp:positionH>
              <wp:positionV relativeFrom="page">
                <wp:posOffset>9353550</wp:posOffset>
              </wp:positionV>
              <wp:extent cx="255905" cy="228600"/>
              <wp:effectExtent l="0" t="0" r="0" b="0"/>
              <wp:wrapNone/>
              <wp:docPr id="806" name="Text Box 81"/>
              <wp:cNvGraphicFramePr/>
              <a:graphic xmlns:a="http://schemas.openxmlformats.org/drawingml/2006/main">
                <a:graphicData uri="http://schemas.microsoft.com/office/word/2010/wordprocessingShape">
                  <wps:wsp>
                    <wps:cNvSpPr txBox="1"/>
                    <wps:spPr>
                      <a:xfrm>
                        <a:off x="0" y="0"/>
                        <a:ext cx="255905" cy="228600"/>
                      </a:xfrm>
                      <a:prstGeom prst="rect">
                        <a:avLst/>
                      </a:prstGeom>
                      <a:noFill/>
                      <a:ln w="9525">
                        <a:noFill/>
                      </a:ln>
                    </wps:spPr>
                    <wps:txbx>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81" o:spid="_x0000_s1026" o:spt="202" type="#_x0000_t202" style="position:absolute;left:0pt;margin-left:539.9pt;margin-top:736.5pt;height:18pt;width:20.15pt;mso-position-horizontal-relative:page;mso-position-vertical-relative:page;z-index:-251617280;mso-width-relative:page;mso-height-relative:page;" filled="f" stroked="f" coordsize="21600,21600" o:gfxdata="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bw1pLbAAAADwEAAA8AAAAAAAAAAQAg&#10;AAAAIgAAAGRycy9kb3ducmV2LnhtbFBLAQIUABQAAAAIAIdO4kCq+azvmQEAAC4DAAAOAAAAAAAA&#10;AAEAIAAAACoBAABkcnMvZTJvRG9jLnhtbFBLBQYAAAAABgAGAFkBAAA1BQAAAAA=&#10;">
              <v:fill on="f" focussize="0,0"/>
              <v:stroke on="f"/>
              <v:imagedata o:title=""/>
              <o:lock v:ext="edit" aspectratio="f"/>
              <v:textbox inset="0mm,0mm,0mm,0mm">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717632" behindDoc="1" locked="0" layoutInCell="1" allowOverlap="1">
              <wp:simplePos x="0" y="0"/>
              <wp:positionH relativeFrom="page">
                <wp:posOffset>2398395</wp:posOffset>
              </wp:positionH>
              <wp:positionV relativeFrom="page">
                <wp:posOffset>9378950</wp:posOffset>
              </wp:positionV>
              <wp:extent cx="1917700" cy="152400"/>
              <wp:effectExtent l="0" t="0" r="0" b="0"/>
              <wp:wrapNone/>
              <wp:docPr id="807" name="Text Box 83"/>
              <wp:cNvGraphicFramePr/>
              <a:graphic xmlns:a="http://schemas.openxmlformats.org/drawingml/2006/main">
                <a:graphicData uri="http://schemas.microsoft.com/office/word/2010/wordprocessingShape">
                  <wps:wsp>
                    <wps:cNvSpPr txBox="1"/>
                    <wps:spPr>
                      <a:xfrm>
                        <a:off x="0" y="0"/>
                        <a:ext cx="1917700" cy="152400"/>
                      </a:xfrm>
                      <a:prstGeom prst="rect">
                        <a:avLst/>
                      </a:prstGeom>
                      <a:noFill/>
                      <a:ln w="9525">
                        <a:noFill/>
                      </a:ln>
                    </wps:spPr>
                    <wps:txbx>
                      <w:txbxContent>
                        <w:p>
                          <w:pPr>
                            <w:spacing w:before="0" w:line="223" w:lineRule="exact"/>
                            <w:ind w:left="20" w:right="0" w:firstLine="0"/>
                            <w:jc w:val="left"/>
                            <w:rPr>
                              <w:b/>
                              <w:sz w:val="20"/>
                            </w:rPr>
                          </w:pPr>
                          <w:r>
                            <w:rPr>
                              <w:b/>
                              <w:sz w:val="20"/>
                            </w:rPr>
                            <w:t>| 2140707 – Computer Organization</w:t>
                          </w:r>
                        </w:p>
                      </w:txbxContent>
                    </wps:txbx>
                    <wps:bodyPr lIns="0" tIns="0" rIns="0" bIns="0" upright="1"/>
                  </wps:wsp>
                </a:graphicData>
              </a:graphic>
            </wp:anchor>
          </w:drawing>
        </mc:Choice>
        <mc:Fallback>
          <w:pict>
            <v:shape id="Text Box 83" o:spid="_x0000_s1026" o:spt="202" type="#_x0000_t202" style="position:absolute;left:0pt;margin-left:188.85pt;margin-top:738.5pt;height:12pt;width:151pt;mso-position-horizontal-relative:page;mso-position-vertical-relative:page;z-index:-251598848;mso-width-relative:page;mso-height-relative:page;" filled="f" stroked="f" coordsize="21600,21600" o:gfxdata="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tXkfdoAAAANAQAADwAAAAAAAAABACAA&#10;AAAiAAAAZHJzL2Rvd25yZXYueG1sUEsBAhQAFAAAAAgAh07iQF0tfjuZAQAALwMAAA4AAAAAAAAA&#10;AQAgAAAAKQEAAGRycy9lMm9Eb2MueG1sUEsFBgAAAAAGAAYAWQEAADQFAAAAAA==&#10;">
              <v:fill on="f" focussize="0,0"/>
              <v:stroke on="f"/>
              <v:imagedata o:title=""/>
              <o:lock v:ext="edit" aspectratio="f"/>
              <v:textbox inset="0mm,0mm,0mm,0mm">
                <w:txbxContent>
                  <w:p>
                    <w:pPr>
                      <w:spacing w:before="0" w:line="223" w:lineRule="exact"/>
                      <w:ind w:left="20" w:right="0" w:firstLine="0"/>
                      <w:jc w:val="left"/>
                      <w:rPr>
                        <w:b/>
                        <w:sz w:val="20"/>
                      </w:rPr>
                    </w:pPr>
                    <w:r>
                      <w:rPr>
                        <w:b/>
                        <w:sz w:val="20"/>
                      </w:rPr>
                      <w:t>| 2140707 – Computer Organization</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g">
          <w:drawing>
            <wp:anchor distT="0" distB="0" distL="114300" distR="114300" simplePos="0" relativeHeight="251727872" behindDoc="1" locked="0" layoutInCell="1" allowOverlap="1">
              <wp:simplePos x="0" y="0"/>
              <wp:positionH relativeFrom="page">
                <wp:posOffset>616585</wp:posOffset>
              </wp:positionH>
              <wp:positionV relativeFrom="page">
                <wp:posOffset>9307830</wp:posOffset>
              </wp:positionV>
              <wp:extent cx="6539865" cy="306705"/>
              <wp:effectExtent l="0" t="0" r="13335" b="17145"/>
              <wp:wrapNone/>
              <wp:docPr id="812" name="Group 91"/>
              <wp:cNvGraphicFramePr/>
              <a:graphic xmlns:a="http://schemas.openxmlformats.org/drawingml/2006/main">
                <a:graphicData uri="http://schemas.microsoft.com/office/word/2010/wordprocessingGroup">
                  <wpg:wgp>
                    <wpg:cNvGrpSpPr/>
                    <wpg:grpSpPr>
                      <a:xfrm>
                        <a:off x="0" y="0"/>
                        <a:ext cx="6539865" cy="306705"/>
                        <a:chOff x="972" y="14659"/>
                        <a:chExt cx="10299" cy="483"/>
                      </a:xfrm>
                    </wpg:grpSpPr>
                    <wps:wsp>
                      <wps:cNvPr id="809" name="Line 92"/>
                      <wps:cNvCnPr/>
                      <wps:spPr>
                        <a:xfrm>
                          <a:off x="972" y="14673"/>
                          <a:ext cx="9456" cy="0"/>
                        </a:xfrm>
                        <a:prstGeom prst="line">
                          <a:avLst/>
                        </a:prstGeom>
                        <a:ln w="18287" cap="flat" cmpd="sng">
                          <a:solidFill>
                            <a:srgbClr val="000000"/>
                          </a:solidFill>
                          <a:prstDash val="solid"/>
                          <a:headEnd type="none" w="med" len="med"/>
                          <a:tailEnd type="none" w="med" len="med"/>
                        </a:ln>
                      </wps:spPr>
                      <wps:bodyPr upright="1"/>
                    </wps:wsp>
                    <wps:wsp>
                      <wps:cNvPr id="810" name="Line 93"/>
                      <wps:cNvCnPr/>
                      <wps:spPr>
                        <a:xfrm>
                          <a:off x="10457" y="14673"/>
                          <a:ext cx="813" cy="0"/>
                        </a:xfrm>
                        <a:prstGeom prst="line">
                          <a:avLst/>
                        </a:prstGeom>
                        <a:ln w="18287" cap="flat" cmpd="sng">
                          <a:solidFill>
                            <a:srgbClr val="000000"/>
                          </a:solidFill>
                          <a:prstDash val="solid"/>
                          <a:headEnd type="none" w="med" len="med"/>
                          <a:tailEnd type="none" w="med" len="med"/>
                        </a:ln>
                      </wps:spPr>
                      <wps:bodyPr upright="1"/>
                    </wps:wsp>
                    <wps:wsp>
                      <wps:cNvPr id="811" name="Line 94"/>
                      <wps:cNvCnPr/>
                      <wps:spPr>
                        <a:xfrm>
                          <a:off x="10442" y="14659"/>
                          <a:ext cx="0" cy="483"/>
                        </a:xfrm>
                        <a:prstGeom prst="line">
                          <a:avLst/>
                        </a:prstGeom>
                        <a:ln w="18288" cap="flat" cmpd="sng">
                          <a:solidFill>
                            <a:srgbClr val="000000"/>
                          </a:solidFill>
                          <a:prstDash val="solid"/>
                          <a:headEnd type="none" w="med" len="med"/>
                          <a:tailEnd type="none" w="med" len="med"/>
                        </a:ln>
                      </wps:spPr>
                      <wps:bodyPr upright="1"/>
                    </wps:wsp>
                  </wpg:wgp>
                </a:graphicData>
              </a:graphic>
            </wp:anchor>
          </w:drawing>
        </mc:Choice>
        <mc:Fallback>
          <w:pict>
            <v:group id="Group 91" o:spid="_x0000_s1026" o:spt="203" style="position:absolute;left:0pt;margin-left:48.55pt;margin-top:732.9pt;height:24.15pt;width:514.95pt;mso-position-horizontal-relative:page;mso-position-vertical-relative:page;z-index:-251588608;mso-width-relative:page;mso-height-relative:page;" coordorigin="972,14659" coordsize="10299,483" o:gfxdata="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I7hKUDcAAAADQEAAA8AAAAA&#10;AAAAAQAgAAAAIgAAAGRycy9kb3ducmV2LnhtbFBLAQIUABQAAAAIAIdO4kCn4lOZggIAAMoIAAAO&#10;AAAAAAAAAAEAIAAAACsBAABkcnMvZTJvRG9jLnhtbFBLBQYAAAAABgAGAFkBAAAfBgAAAAA=&#10;">
              <o:lock v:ext="edit" aspectratio="f"/>
              <v:line id="Line 92" o:spid="_x0000_s1026" o:spt="20" style="position:absolute;left:972;top:14673;height:0;width:9456;" filled="f" stroked="t" coordsize="21600,21600" o:gfxdata="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1n3ILsAAADc&#10;AAAADwAAAAAAAAABACAAAAAiAAAAZHJzL2Rvd25yZXYueG1sUEsBAhQAFAAAAAgAh07iQDMvBZ47&#10;AAAAOQAAABAAAAAAAAAAAQAgAAAACgEAAGRycy9zaGFwZXhtbC54bWxQSwUGAAAAAAYABgBbAQAA&#10;tAMAAAAA&#10;">
                <v:fill on="f" focussize="0,0"/>
                <v:stroke weight="1.43992125984252pt" color="#000000" joinstyle="round"/>
                <v:imagedata o:title=""/>
                <o:lock v:ext="edit" aspectratio="f"/>
              </v:line>
              <v:line id="Line 93" o:spid="_x0000_s1026" o:spt="20" style="position:absolute;left:10457;top:14673;height:0;width:813;" filled="f" stroked="t" coordsize="21600,21600" o:gfxdata="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ushgtwAAANwAAAAP&#10;AAAAAAAAAAEAIAAAACIAAABkcnMvZG93bnJldi54bWxQSwECFAAUAAAACACHTuJAMy8FnjsAAAA5&#10;AAAAEAAAAAAAAAABACAAAAAGAQAAZHJzL3NoYXBleG1sLnhtbFBLBQYAAAAABgAGAFsBAACwAwAA&#10;AAA=&#10;">
                <v:fill on="f" focussize="0,0"/>
                <v:stroke weight="1.43992125984252pt" color="#000000" joinstyle="round"/>
                <v:imagedata o:title=""/>
                <o:lock v:ext="edit" aspectratio="f"/>
              </v:line>
              <v:line id="Line 94" o:spid="_x0000_s1026" o:spt="20" style="position:absolute;left:10442;top:14659;height:483;width:0;" filled="f" stroked="t" coordsize="21600,21600" o:gfxdata="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U9gnLsAAADc&#10;AAAADwAAAAAAAAABACAAAAAiAAAAZHJzL2Rvd25yZXYueG1sUEsBAhQAFAAAAAgAh07iQDMvBZ47&#10;AAAAOQAAABAAAAAAAAAAAQAgAAAACgEAAGRycy9zaGFwZXhtbC54bWxQSwUGAAAAAAYABgBbAQAA&#10;tAMAAAAA&#10;">
                <v:fill on="f" focussize="0,0"/>
                <v:stroke weight="1.44pt" color="#000000" joinstyle="round"/>
                <v:imagedata o:title=""/>
                <o:lock v:ext="edit" aspectratio="f"/>
              </v:line>
            </v:group>
          </w:pict>
        </mc:Fallback>
      </mc:AlternateContent>
    </w:r>
    <w:r>
      <mc:AlternateContent>
        <mc:Choice Requires="wps">
          <w:drawing>
            <wp:anchor distT="0" distB="0" distL="114300" distR="114300" simplePos="0" relativeHeight="251728896" behindDoc="1" locked="0" layoutInCell="1" allowOverlap="1">
              <wp:simplePos x="0" y="0"/>
              <wp:positionH relativeFrom="page">
                <wp:posOffset>6856730</wp:posOffset>
              </wp:positionH>
              <wp:positionV relativeFrom="page">
                <wp:posOffset>9353550</wp:posOffset>
              </wp:positionV>
              <wp:extent cx="255905" cy="228600"/>
              <wp:effectExtent l="0" t="0" r="0" b="0"/>
              <wp:wrapNone/>
              <wp:docPr id="813" name="Text Box 95"/>
              <wp:cNvGraphicFramePr/>
              <a:graphic xmlns:a="http://schemas.openxmlformats.org/drawingml/2006/main">
                <a:graphicData uri="http://schemas.microsoft.com/office/word/2010/wordprocessingShape">
                  <wps:wsp>
                    <wps:cNvSpPr txBox="1"/>
                    <wps:spPr>
                      <a:xfrm>
                        <a:off x="0" y="0"/>
                        <a:ext cx="255905" cy="228600"/>
                      </a:xfrm>
                      <a:prstGeom prst="rect">
                        <a:avLst/>
                      </a:prstGeom>
                      <a:noFill/>
                      <a:ln w="9525">
                        <a:noFill/>
                      </a:ln>
                    </wps:spPr>
                    <wps:txbx>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95" o:spid="_x0000_s1026" o:spt="202" type="#_x0000_t202" style="position:absolute;left:0pt;margin-left:539.9pt;margin-top:736.5pt;height:18pt;width:20.15pt;mso-position-horizontal-relative:page;mso-position-vertical-relative:page;z-index:-251587584;mso-width-relative:page;mso-height-relative:page;" filled="f" stroked="f" coordsize="21600,21600" o:gfxdata="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bw1pLbAAAADwEAAA8AAAAAAAAAAQAg&#10;AAAAIgAAAGRycy9kb3ducmV2LnhtbFBLAQIUABQAAAAIAIdO4kBJRc6ZmQEAAC4DAAAOAAAAAAAA&#10;AAEAIAAAACoBAABkcnMvZTJvRG9jLnhtbFBLBQYAAAAABgAGAFkBAAA1BQAAAAA=&#10;">
              <v:fill on="f" focussize="0,0"/>
              <v:stroke on="f"/>
              <v:imagedata o:title=""/>
              <o:lock v:ext="edit" aspectratio="f"/>
              <v:textbox inset="0mm,0mm,0mm,0mm">
                <w:txbxContent>
                  <w:p>
                    <w:pPr>
                      <w:spacing w:before="0" w:line="345" w:lineRule="exact"/>
                      <w:ind w:left="40" w:right="0" w:firstLine="0"/>
                      <w:jc w:val="left"/>
                      <w:rPr>
                        <w:b/>
                        <w:sz w:val="32"/>
                      </w:rPr>
                    </w:pPr>
                    <w:r>
                      <w:fldChar w:fldCharType="begin"/>
                    </w:r>
                    <w:r>
                      <w:rPr>
                        <w:b/>
                        <w:sz w:val="32"/>
                      </w:rP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729920" behindDoc="1" locked="0" layoutInCell="1" allowOverlap="1">
              <wp:simplePos x="0" y="0"/>
              <wp:positionH relativeFrom="page">
                <wp:posOffset>608965</wp:posOffset>
              </wp:positionH>
              <wp:positionV relativeFrom="page">
                <wp:posOffset>9387840</wp:posOffset>
              </wp:positionV>
              <wp:extent cx="1638300" cy="152400"/>
              <wp:effectExtent l="0" t="0" r="0" b="0"/>
              <wp:wrapNone/>
              <wp:docPr id="814" name="Text Box 96"/>
              <wp:cNvGraphicFramePr/>
              <a:graphic xmlns:a="http://schemas.openxmlformats.org/drawingml/2006/main">
                <a:graphicData uri="http://schemas.microsoft.com/office/word/2010/wordprocessingShape">
                  <wps:wsp>
                    <wps:cNvSpPr txBox="1"/>
                    <wps:spPr>
                      <a:xfrm>
                        <a:off x="0" y="0"/>
                        <a:ext cx="1638300" cy="152400"/>
                      </a:xfrm>
                      <a:prstGeom prst="rect">
                        <a:avLst/>
                      </a:prstGeom>
                      <a:noFill/>
                      <a:ln w="9525">
                        <a:noFill/>
                      </a:ln>
                    </wps:spPr>
                    <wps:txbx>
                      <w:txbxContent>
                        <w:p>
                          <w:pPr>
                            <w:spacing w:before="0" w:line="223" w:lineRule="exact"/>
                            <w:ind w:left="20" w:right="0" w:firstLine="0"/>
                            <w:jc w:val="left"/>
                            <w:rPr>
                              <w:b/>
                              <w:sz w:val="20"/>
                            </w:rPr>
                          </w:pPr>
                        </w:p>
                      </w:txbxContent>
                    </wps:txbx>
                    <wps:bodyPr lIns="0" tIns="0" rIns="0" bIns="0" upright="1"/>
                  </wps:wsp>
                </a:graphicData>
              </a:graphic>
            </wp:anchor>
          </w:drawing>
        </mc:Choice>
        <mc:Fallback>
          <w:pict>
            <v:shape id="Text Box 96" o:spid="_x0000_s1026" o:spt="202" type="#_x0000_t202" style="position:absolute;left:0pt;margin-left:47.95pt;margin-top:739.2pt;height:12pt;width:129pt;mso-position-horizontal-relative:page;mso-position-vertical-relative:page;z-index:-251586560;mso-width-relative:page;mso-height-relative:page;" filled="f" stroked="f" coordsize="21600,21600" o:gfxdata="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5+zxPtoAAAAMAQAADwAAAAAAAAABACAA&#10;AAAiAAAAZHJzL2Rvd25yZXYueG1sUEsBAhQAFAAAAAgAh07iQI7dFm6ZAQAALwMAAA4AAAAAAAAA&#10;AQAgAAAAKQEAAGRycy9lMm9Eb2MueG1sUEsFBgAAAAAGAAYAWQEAADQFAAAAAA==&#10;">
              <v:fill on="f" focussize="0,0"/>
              <v:stroke on="f"/>
              <v:imagedata o:title=""/>
              <o:lock v:ext="edit" aspectratio="f"/>
              <v:textbox inset="0mm,0mm,0mm,0mm">
                <w:txbxContent>
                  <w:p>
                    <w:pPr>
                      <w:spacing w:before="0" w:line="223" w:lineRule="exact"/>
                      <w:ind w:left="20" w:right="0" w:firstLine="0"/>
                      <w:jc w:val="left"/>
                      <w:rPr>
                        <w:b/>
                        <w:sz w:val="20"/>
                      </w:rPr>
                    </w:pPr>
                  </w:p>
                </w:txbxContent>
              </v:textbox>
            </v:shape>
          </w:pict>
        </mc:Fallback>
      </mc:AlternateContent>
    </w:r>
    <w:r>
      <mc:AlternateContent>
        <mc:Choice Requires="wps">
          <w:drawing>
            <wp:anchor distT="0" distB="0" distL="114300" distR="114300" simplePos="0" relativeHeight="251730944" behindDoc="1" locked="0" layoutInCell="1" allowOverlap="1">
              <wp:simplePos x="0" y="0"/>
              <wp:positionH relativeFrom="page">
                <wp:posOffset>2398395</wp:posOffset>
              </wp:positionH>
              <wp:positionV relativeFrom="page">
                <wp:posOffset>9378950</wp:posOffset>
              </wp:positionV>
              <wp:extent cx="1917700" cy="152400"/>
              <wp:effectExtent l="0" t="0" r="0" b="0"/>
              <wp:wrapNone/>
              <wp:docPr id="815" name="Text Box 97"/>
              <wp:cNvGraphicFramePr/>
              <a:graphic xmlns:a="http://schemas.openxmlformats.org/drawingml/2006/main">
                <a:graphicData uri="http://schemas.microsoft.com/office/word/2010/wordprocessingShape">
                  <wps:wsp>
                    <wps:cNvSpPr txBox="1"/>
                    <wps:spPr>
                      <a:xfrm>
                        <a:off x="0" y="0"/>
                        <a:ext cx="1917700" cy="152400"/>
                      </a:xfrm>
                      <a:prstGeom prst="rect">
                        <a:avLst/>
                      </a:prstGeom>
                      <a:noFill/>
                      <a:ln w="9525">
                        <a:noFill/>
                      </a:ln>
                    </wps:spPr>
                    <wps:txbx>
                      <w:txbxContent>
                        <w:p>
                          <w:pPr>
                            <w:spacing w:before="0" w:line="223" w:lineRule="exact"/>
                            <w:ind w:left="20" w:right="0" w:firstLine="0"/>
                            <w:jc w:val="left"/>
                            <w:rPr>
                              <w:b/>
                              <w:sz w:val="20"/>
                            </w:rPr>
                          </w:pPr>
                          <w:r>
                            <w:rPr>
                              <w:b/>
                              <w:sz w:val="20"/>
                            </w:rPr>
                            <w:t>| 2140707 – Computer Organization</w:t>
                          </w:r>
                        </w:p>
                      </w:txbxContent>
                    </wps:txbx>
                    <wps:bodyPr lIns="0" tIns="0" rIns="0" bIns="0" upright="1"/>
                  </wps:wsp>
                </a:graphicData>
              </a:graphic>
            </wp:anchor>
          </w:drawing>
        </mc:Choice>
        <mc:Fallback>
          <w:pict>
            <v:shape id="Text Box 97" o:spid="_x0000_s1026" o:spt="202" type="#_x0000_t202" style="position:absolute;left:0pt;margin-left:188.85pt;margin-top:738.5pt;height:12pt;width:151pt;mso-position-horizontal-relative:page;mso-position-vertical-relative:page;z-index:-251585536;mso-width-relative:page;mso-height-relative:page;" filled="f" stroked="f" coordsize="21600,21600" o:gfxdata="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tXkfdoAAAANAQAADwAAAAAAAAABACAA&#10;AAAiAAAAZHJzL2Rvd25yZXYueG1sUEsBAhQAFAAAAAgAh07iQFWLo1eZAQAALwMAAA4AAAAAAAAA&#10;AQAgAAAAKQEAAGRycy9lMm9Eb2MueG1sUEsFBgAAAAAGAAYAWQEAADQFAAAAAA==&#10;">
              <v:fill on="f" focussize="0,0"/>
              <v:stroke on="f"/>
              <v:imagedata o:title=""/>
              <o:lock v:ext="edit" aspectratio="f"/>
              <v:textbox inset="0mm,0mm,0mm,0mm">
                <w:txbxContent>
                  <w:p>
                    <w:pPr>
                      <w:spacing w:before="0" w:line="223" w:lineRule="exact"/>
                      <w:ind w:left="20" w:right="0" w:firstLine="0"/>
                      <w:jc w:val="left"/>
                      <w:rPr>
                        <w:b/>
                        <w:sz w:val="20"/>
                      </w:rPr>
                    </w:pPr>
                    <w:r>
                      <w:rPr>
                        <w:b/>
                        <w:sz w:val="20"/>
                      </w:rPr>
                      <w:t>| 2140707 – Computer Organization</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g">
          <w:drawing>
            <wp:anchor distT="0" distB="0" distL="114300" distR="114300" simplePos="0" relativeHeight="251738112" behindDoc="1" locked="0" layoutInCell="1" allowOverlap="1">
              <wp:simplePos x="0" y="0"/>
              <wp:positionH relativeFrom="page">
                <wp:posOffset>616585</wp:posOffset>
              </wp:positionH>
              <wp:positionV relativeFrom="page">
                <wp:posOffset>9307830</wp:posOffset>
              </wp:positionV>
              <wp:extent cx="6539865" cy="306705"/>
              <wp:effectExtent l="0" t="0" r="13335" b="17145"/>
              <wp:wrapNone/>
              <wp:docPr id="820" name="Group 105"/>
              <wp:cNvGraphicFramePr/>
              <a:graphic xmlns:a="http://schemas.openxmlformats.org/drawingml/2006/main">
                <a:graphicData uri="http://schemas.microsoft.com/office/word/2010/wordprocessingGroup">
                  <wpg:wgp>
                    <wpg:cNvGrpSpPr/>
                    <wpg:grpSpPr>
                      <a:xfrm>
                        <a:off x="0" y="0"/>
                        <a:ext cx="6539865" cy="306705"/>
                        <a:chOff x="972" y="14659"/>
                        <a:chExt cx="10299" cy="483"/>
                      </a:xfrm>
                    </wpg:grpSpPr>
                    <wps:wsp>
                      <wps:cNvPr id="817" name="Line 106"/>
                      <wps:cNvCnPr/>
                      <wps:spPr>
                        <a:xfrm>
                          <a:off x="972" y="14673"/>
                          <a:ext cx="9456" cy="0"/>
                        </a:xfrm>
                        <a:prstGeom prst="line">
                          <a:avLst/>
                        </a:prstGeom>
                        <a:ln w="18287" cap="flat" cmpd="sng">
                          <a:solidFill>
                            <a:srgbClr val="000000"/>
                          </a:solidFill>
                          <a:prstDash val="solid"/>
                          <a:headEnd type="none" w="med" len="med"/>
                          <a:tailEnd type="none" w="med" len="med"/>
                        </a:ln>
                      </wps:spPr>
                      <wps:bodyPr upright="1"/>
                    </wps:wsp>
                    <wps:wsp>
                      <wps:cNvPr id="818" name="Line 107"/>
                      <wps:cNvCnPr/>
                      <wps:spPr>
                        <a:xfrm>
                          <a:off x="10457" y="14673"/>
                          <a:ext cx="813" cy="0"/>
                        </a:xfrm>
                        <a:prstGeom prst="line">
                          <a:avLst/>
                        </a:prstGeom>
                        <a:ln w="18287" cap="flat" cmpd="sng">
                          <a:solidFill>
                            <a:srgbClr val="000000"/>
                          </a:solidFill>
                          <a:prstDash val="solid"/>
                          <a:headEnd type="none" w="med" len="med"/>
                          <a:tailEnd type="none" w="med" len="med"/>
                        </a:ln>
                      </wps:spPr>
                      <wps:bodyPr upright="1"/>
                    </wps:wsp>
                    <wps:wsp>
                      <wps:cNvPr id="819" name="Line 108"/>
                      <wps:cNvCnPr/>
                      <wps:spPr>
                        <a:xfrm>
                          <a:off x="10442" y="14659"/>
                          <a:ext cx="0" cy="483"/>
                        </a:xfrm>
                        <a:prstGeom prst="line">
                          <a:avLst/>
                        </a:prstGeom>
                        <a:ln w="18288" cap="flat" cmpd="sng">
                          <a:solidFill>
                            <a:srgbClr val="000000"/>
                          </a:solidFill>
                          <a:prstDash val="solid"/>
                          <a:headEnd type="none" w="med" len="med"/>
                          <a:tailEnd type="none" w="med" len="med"/>
                        </a:ln>
                      </wps:spPr>
                      <wps:bodyPr upright="1"/>
                    </wps:wsp>
                  </wpg:wgp>
                </a:graphicData>
              </a:graphic>
            </wp:anchor>
          </w:drawing>
        </mc:Choice>
        <mc:Fallback>
          <w:pict>
            <v:group id="Group 105" o:spid="_x0000_s1026" o:spt="203" style="position:absolute;left:0pt;margin-left:48.55pt;margin-top:732.9pt;height:24.15pt;width:514.95pt;mso-position-horizontal-relative:page;mso-position-vertical-relative:page;z-index:-251578368;mso-width-relative:page;mso-height-relative:page;" coordorigin="972,14659" coordsize="10299,483" o:gfxdata="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O4SlA3AAAAA0BAAAP&#10;AAAAAAAAAAEAIAAAACIAAABkcnMvZG93bnJldi54bWxQSwECFAAUAAAACACHTuJA+t7FKYYCAADO&#10;CAAADgAAAAAAAAABACAAAAArAQAAZHJzL2Uyb0RvYy54bWxQSwUGAAAAAAYABgBZAQAAIwYAAAAA&#10;">
              <o:lock v:ext="edit" aspectratio="f"/>
              <v:line id="Line 106" o:spid="_x0000_s1026" o:spt="20" style="position:absolute;left:972;top:14673;height:0;width:9456;" filled="f" stroked="t" coordsize="21600,21600" o:gfxdata="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FNQFLsAAADc&#10;AAAADwAAAAAAAAABACAAAAAiAAAAZHJzL2Rvd25yZXYueG1sUEsBAhQAFAAAAAgAh07iQDMvBZ47&#10;AAAAOQAAABAAAAAAAAAAAQAgAAAACgEAAGRycy9zaGFwZXhtbC54bWxQSwUGAAAAAAYABgBbAQAA&#10;tAMAAAAA&#10;">
                <v:fill on="f" focussize="0,0"/>
                <v:stroke weight="1.43992125984252pt" color="#000000" joinstyle="round"/>
                <v:imagedata o:title=""/>
                <o:lock v:ext="edit" aspectratio="f"/>
              </v:line>
              <v:line id="Line 107" o:spid="_x0000_s1026" o:spt="20" style="position:absolute;left:10457;top:14673;height:0;width:813;" filled="f" stroked="t" coordsize="21600,21600" o:gfxdata="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zMRmtwAAANwAAAAP&#10;AAAAAAAAAAEAIAAAACIAAABkcnMvZG93bnJldi54bWxQSwECFAAUAAAACACHTuJAMy8FnjsAAAA5&#10;AAAAEAAAAAAAAAABACAAAAAGAQAAZHJzL3NoYXBleG1sLnhtbFBLBQYAAAAABgAGAFsBAACwAwAA&#10;AAA=&#10;">
                <v:fill on="f" focussize="0,0"/>
                <v:stroke weight="1.43992125984252pt" color="#000000" joinstyle="round"/>
                <v:imagedata o:title=""/>
                <o:lock v:ext="edit" aspectratio="f"/>
              </v:line>
              <v:line id="Line 108" o:spid="_x0000_s1026" o:spt="20" style="position:absolute;left:10442;top:14659;height:483;width:0;" filled="f" stroked="t" coordsize="21600,21600" o:gfxdata="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5bJq8AAAA&#10;3AAAAA8AAAAAAAAAAQAgAAAAIgAAAGRycy9kb3ducmV2LnhtbFBLAQIUABQAAAAIAIdO4kAzLwWe&#10;OwAAADkAAAAQAAAAAAAAAAEAIAAAAAsBAABkcnMvc2hhcGV4bWwueG1sUEsFBgAAAAAGAAYAWwEA&#10;ALUDAAAAAA==&#10;">
                <v:fill on="f" focussize="0,0"/>
                <v:stroke weight="1.44pt" color="#000000" joinstyle="round"/>
                <v:imagedata o:title=""/>
                <o:lock v:ext="edit" aspectratio="f"/>
              </v:line>
            </v:group>
          </w:pict>
        </mc:Fallback>
      </mc:AlternateContent>
    </w:r>
    <w:r>
      <mc:AlternateContent>
        <mc:Choice Requires="wps">
          <w:drawing>
            <wp:anchor distT="0" distB="0" distL="114300" distR="114300" simplePos="0" relativeHeight="251739136" behindDoc="1" locked="0" layoutInCell="1" allowOverlap="1">
              <wp:simplePos x="0" y="0"/>
              <wp:positionH relativeFrom="page">
                <wp:posOffset>6958965</wp:posOffset>
              </wp:positionH>
              <wp:positionV relativeFrom="page">
                <wp:posOffset>9353550</wp:posOffset>
              </wp:positionV>
              <wp:extent cx="153670" cy="228600"/>
              <wp:effectExtent l="0" t="0" r="0" b="0"/>
              <wp:wrapNone/>
              <wp:docPr id="821" name="Text Box 109"/>
              <wp:cNvGraphicFramePr/>
              <a:graphic xmlns:a="http://schemas.openxmlformats.org/drawingml/2006/main">
                <a:graphicData uri="http://schemas.microsoft.com/office/word/2010/wordprocessingShape">
                  <wps:wsp>
                    <wps:cNvSpPr txBox="1"/>
                    <wps:spPr>
                      <a:xfrm>
                        <a:off x="0" y="0"/>
                        <a:ext cx="153670" cy="228600"/>
                      </a:xfrm>
                      <a:prstGeom prst="rect">
                        <a:avLst/>
                      </a:prstGeom>
                      <a:noFill/>
                      <a:ln w="9525">
                        <a:noFill/>
                      </a:ln>
                    </wps:spPr>
                    <wps:txbx>
                      <w:txbxContent>
                        <w:p>
                          <w:pPr>
                            <w:spacing w:before="0" w:line="345" w:lineRule="exact"/>
                            <w:ind w:left="40" w:right="0" w:firstLine="0"/>
                            <w:jc w:val="left"/>
                            <w:rPr>
                              <w:b/>
                              <w:sz w:val="32"/>
                            </w:rPr>
                          </w:pPr>
                          <w:r>
                            <w:fldChar w:fldCharType="begin"/>
                          </w:r>
                          <w:r>
                            <w:rPr>
                              <w:b/>
                              <w:w w:val="99"/>
                              <w:sz w:val="32"/>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Text Box 109" o:spid="_x0000_s1026" o:spt="202" type="#_x0000_t202" style="position:absolute;left:0pt;margin-left:547.95pt;margin-top:736.5pt;height:18pt;width:12.1pt;mso-position-horizontal-relative:page;mso-position-vertical-relative:page;z-index:-251577344;mso-width-relative:page;mso-height-relative:page;" filled="f" stroked="f" coordsize="21600,21600" o:gfxdata="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NjIIKzbAAAADwEAAA8AAAAAAAAAAQAg&#10;AAAAIgAAAGRycy9kb3ducmV2LnhtbFBLAQIUABQAAAAIAIdO4kDKaNv3mQEAAC8DAAAOAAAAAAAA&#10;AAEAIAAAACoBAABkcnMvZTJvRG9jLnhtbFBLBQYAAAAABgAGAFkBAAA1BQAAAAA=&#10;">
              <v:fill on="f" focussize="0,0"/>
              <v:stroke on="f"/>
              <v:imagedata o:title=""/>
              <o:lock v:ext="edit" aspectratio="f"/>
              <v:textbox inset="0mm,0mm,0mm,0mm">
                <w:txbxContent>
                  <w:p>
                    <w:pPr>
                      <w:spacing w:before="0" w:line="345" w:lineRule="exact"/>
                      <w:ind w:left="40" w:right="0" w:firstLine="0"/>
                      <w:jc w:val="left"/>
                      <w:rPr>
                        <w:b/>
                        <w:sz w:val="32"/>
                      </w:rPr>
                    </w:pPr>
                    <w:r>
                      <w:fldChar w:fldCharType="begin"/>
                    </w:r>
                    <w:r>
                      <w:rPr>
                        <w:b/>
                        <w:w w:val="99"/>
                        <w:sz w:val="32"/>
                      </w:rPr>
                      <w:instrText xml:space="preserve"> PAGE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740160" behindDoc="1" locked="0" layoutInCell="1" allowOverlap="1">
              <wp:simplePos x="0" y="0"/>
              <wp:positionH relativeFrom="page">
                <wp:posOffset>608965</wp:posOffset>
              </wp:positionH>
              <wp:positionV relativeFrom="page">
                <wp:posOffset>9387840</wp:posOffset>
              </wp:positionV>
              <wp:extent cx="1638300" cy="152400"/>
              <wp:effectExtent l="0" t="0" r="0" b="0"/>
              <wp:wrapNone/>
              <wp:docPr id="822" name="Text Box 110"/>
              <wp:cNvGraphicFramePr/>
              <a:graphic xmlns:a="http://schemas.openxmlformats.org/drawingml/2006/main">
                <a:graphicData uri="http://schemas.microsoft.com/office/word/2010/wordprocessingShape">
                  <wps:wsp>
                    <wps:cNvSpPr txBox="1"/>
                    <wps:spPr>
                      <a:xfrm>
                        <a:off x="0" y="0"/>
                        <a:ext cx="1638300" cy="152400"/>
                      </a:xfrm>
                      <a:prstGeom prst="rect">
                        <a:avLst/>
                      </a:prstGeom>
                      <a:noFill/>
                      <a:ln w="9525">
                        <a:noFill/>
                      </a:ln>
                    </wps:spPr>
                    <wps:txbx>
                      <w:txbxContent>
                        <w:p>
                          <w:pPr>
                            <w:spacing w:before="0" w:line="223" w:lineRule="exact"/>
                            <w:ind w:left="20" w:right="0" w:firstLine="0"/>
                            <w:jc w:val="left"/>
                            <w:rPr>
                              <w:b/>
                              <w:sz w:val="20"/>
                            </w:rPr>
                          </w:pPr>
                        </w:p>
                      </w:txbxContent>
                    </wps:txbx>
                    <wps:bodyPr lIns="0" tIns="0" rIns="0" bIns="0" upright="1"/>
                  </wps:wsp>
                </a:graphicData>
              </a:graphic>
            </wp:anchor>
          </w:drawing>
        </mc:Choice>
        <mc:Fallback>
          <w:pict>
            <v:shape id="Text Box 110" o:spid="_x0000_s1026" o:spt="202" type="#_x0000_t202" style="position:absolute;left:0pt;margin-left:47.95pt;margin-top:739.2pt;height:12pt;width:129pt;mso-position-horizontal-relative:page;mso-position-vertical-relative:page;z-index:-251576320;mso-width-relative:page;mso-height-relative:page;" filled="f" stroked="f" coordsize="21600,21600" o:gfxdata="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n7PE+2gAAAAwBAAAPAAAAAAAAAAEAIAAA&#10;ACIAAABkcnMvZG93bnJldi54bWxQSwECFAAUAAAACACHTuJAjsIRwJgBAAAwAwAADgAAAAAAAAAB&#10;ACAAAAApAQAAZHJzL2Uyb0RvYy54bWxQSwUGAAAAAAYABgBZAQAAMwUAAAAA&#10;">
              <v:fill on="f" focussize="0,0"/>
              <v:stroke on="f"/>
              <v:imagedata o:title=""/>
              <o:lock v:ext="edit" aspectratio="f"/>
              <v:textbox inset="0mm,0mm,0mm,0mm">
                <w:txbxContent>
                  <w:p>
                    <w:pPr>
                      <w:spacing w:before="0" w:line="223" w:lineRule="exact"/>
                      <w:ind w:left="20" w:right="0" w:firstLine="0"/>
                      <w:jc w:val="left"/>
                      <w:rPr>
                        <w:b/>
                        <w:sz w:val="20"/>
                      </w:rPr>
                    </w:pPr>
                  </w:p>
                </w:txbxContent>
              </v:textbox>
            </v:shape>
          </w:pict>
        </mc:Fallback>
      </mc:AlternateContent>
    </w:r>
    <w:r>
      <mc:AlternateContent>
        <mc:Choice Requires="wps">
          <w:drawing>
            <wp:anchor distT="0" distB="0" distL="114300" distR="114300" simplePos="0" relativeHeight="251741184" behindDoc="1" locked="0" layoutInCell="1" allowOverlap="1">
              <wp:simplePos x="0" y="0"/>
              <wp:positionH relativeFrom="page">
                <wp:posOffset>2398395</wp:posOffset>
              </wp:positionH>
              <wp:positionV relativeFrom="page">
                <wp:posOffset>9378950</wp:posOffset>
              </wp:positionV>
              <wp:extent cx="1917700" cy="152400"/>
              <wp:effectExtent l="0" t="0" r="0" b="0"/>
              <wp:wrapNone/>
              <wp:docPr id="823" name="Text Box 111"/>
              <wp:cNvGraphicFramePr/>
              <a:graphic xmlns:a="http://schemas.openxmlformats.org/drawingml/2006/main">
                <a:graphicData uri="http://schemas.microsoft.com/office/word/2010/wordprocessingShape">
                  <wps:wsp>
                    <wps:cNvSpPr txBox="1"/>
                    <wps:spPr>
                      <a:xfrm>
                        <a:off x="0" y="0"/>
                        <a:ext cx="1917700" cy="152400"/>
                      </a:xfrm>
                      <a:prstGeom prst="rect">
                        <a:avLst/>
                      </a:prstGeom>
                      <a:noFill/>
                      <a:ln w="9525">
                        <a:noFill/>
                      </a:ln>
                    </wps:spPr>
                    <wps:txbx>
                      <w:txbxContent>
                        <w:p>
                          <w:pPr>
                            <w:spacing w:before="0" w:line="223" w:lineRule="exact"/>
                            <w:ind w:left="20" w:right="0" w:firstLine="0"/>
                            <w:jc w:val="left"/>
                            <w:rPr>
                              <w:b/>
                              <w:sz w:val="20"/>
                            </w:rPr>
                          </w:pPr>
                          <w:r>
                            <w:rPr>
                              <w:b/>
                              <w:sz w:val="20"/>
                            </w:rPr>
                            <w:t>| 2140707 – Computer Organization</w:t>
                          </w:r>
                        </w:p>
                      </w:txbxContent>
                    </wps:txbx>
                    <wps:bodyPr lIns="0" tIns="0" rIns="0" bIns="0" upright="1"/>
                  </wps:wsp>
                </a:graphicData>
              </a:graphic>
            </wp:anchor>
          </w:drawing>
        </mc:Choice>
        <mc:Fallback>
          <w:pict>
            <v:shape id="Text Box 111" o:spid="_x0000_s1026" o:spt="202" type="#_x0000_t202" style="position:absolute;left:0pt;margin-left:188.85pt;margin-top:738.5pt;height:12pt;width:151pt;mso-position-horizontal-relative:page;mso-position-vertical-relative:page;z-index:-251575296;mso-width-relative:page;mso-height-relative:page;" filled="f" stroked="f" coordsize="21600,21600" o:gfxdata="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tXkfdoAAAANAQAADwAAAAAAAAABACAA&#10;AAAiAAAAZHJzL2Rvd25yZXYueG1sUEsBAhQAFAAAAAgAh07iQJZNXJ6ZAQAAMAMAAA4AAAAAAAAA&#10;AQAgAAAAKQEAAGRycy9lMm9Eb2MueG1sUEsFBgAAAAAGAAYAWQEAADQFAAAAAA==&#10;">
              <v:fill on="f" focussize="0,0"/>
              <v:stroke on="f"/>
              <v:imagedata o:title=""/>
              <o:lock v:ext="edit" aspectratio="f"/>
              <v:textbox inset="0mm,0mm,0mm,0mm">
                <w:txbxContent>
                  <w:p>
                    <w:pPr>
                      <w:spacing w:before="0" w:line="223" w:lineRule="exact"/>
                      <w:ind w:left="20" w:right="0" w:firstLine="0"/>
                      <w:jc w:val="left"/>
                      <w:rPr>
                        <w:b/>
                        <w:sz w:val="20"/>
                      </w:rPr>
                    </w:pPr>
                    <w:r>
                      <w:rPr>
                        <w:b/>
                        <w:sz w:val="20"/>
                      </w:rPr>
                      <w:t>| 2140707 – Computer Organization</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spacing w:line="14" w:lineRule="auto"/>
      <w:ind w:left="0" w:firstLine="0"/>
      <w:rPr>
        <w:sz w:val="20"/>
      </w:rPr>
    </w:pPr>
    <w:r>
      <mc:AlternateContent>
        <mc:Choice Requires="wps">
          <w:drawing>
            <wp:anchor distT="0" distB="0" distL="114300" distR="114300" simplePos="0" relativeHeight="251663360" behindDoc="1" locked="0" layoutInCell="1" allowOverlap="1">
              <wp:simplePos x="0" y="0"/>
              <wp:positionH relativeFrom="page">
                <wp:posOffset>3653155</wp:posOffset>
              </wp:positionH>
              <wp:positionV relativeFrom="page">
                <wp:posOffset>772795</wp:posOffset>
              </wp:positionV>
              <wp:extent cx="3224530" cy="228600"/>
              <wp:effectExtent l="0" t="0" r="0" b="0"/>
              <wp:wrapNone/>
              <wp:docPr id="763" name="Text Box 7"/>
              <wp:cNvGraphicFramePr/>
              <a:graphic xmlns:a="http://schemas.openxmlformats.org/drawingml/2006/main">
                <a:graphicData uri="http://schemas.microsoft.com/office/word/2010/wordprocessingShape">
                  <wps:wsp>
                    <wps:cNvSpPr txBox="1"/>
                    <wps:spPr>
                      <a:xfrm>
                        <a:off x="0" y="0"/>
                        <a:ext cx="3224530" cy="228600"/>
                      </a:xfrm>
                      <a:prstGeom prst="rect">
                        <a:avLst/>
                      </a:prstGeom>
                      <a:noFill/>
                      <a:ln w="9525">
                        <a:noFill/>
                      </a:ln>
                    </wps:spPr>
                    <wps:txbx>
                      <w:txbxContent>
                        <w:p>
                          <w:pPr>
                            <w:tabs>
                              <w:tab w:val="left" w:pos="1291"/>
                            </w:tabs>
                            <w:spacing w:before="0" w:line="340" w:lineRule="exact"/>
                            <w:ind w:left="20" w:right="0" w:firstLine="0"/>
                            <w:jc w:val="left"/>
                            <w:rPr>
                              <w:rFonts w:ascii="Cambria" w:hAnsi="Cambria"/>
                              <w:sz w:val="32"/>
                            </w:rPr>
                          </w:pPr>
                          <w:r>
                            <w:rPr>
                              <w:rFonts w:ascii="Cambria" w:hAnsi="Cambria"/>
                              <w:sz w:val="32"/>
                            </w:rPr>
                            <w:t>Unit</w:t>
                          </w:r>
                          <w:r>
                            <w:rPr>
                              <w:rFonts w:ascii="Cambria" w:hAnsi="Cambria"/>
                              <w:spacing w:val="-3"/>
                              <w:sz w:val="32"/>
                            </w:rPr>
                            <w:t xml:space="preserve"> </w:t>
                          </w:r>
                          <w:r>
                            <w:rPr>
                              <w:rFonts w:ascii="Cambria" w:hAnsi="Cambria"/>
                              <w:sz w:val="32"/>
                            </w:rPr>
                            <w:t>1</w:t>
                          </w:r>
                          <w:r>
                            <w:rPr>
                              <w:rFonts w:ascii="Cambria" w:hAnsi="Cambria"/>
                              <w:spacing w:val="-1"/>
                              <w:sz w:val="32"/>
                            </w:rPr>
                            <w:t xml:space="preserve"> </w:t>
                          </w:r>
                          <w:r>
                            <w:rPr>
                              <w:rFonts w:ascii="Cambria" w:hAnsi="Cambria"/>
                              <w:sz w:val="32"/>
                            </w:rPr>
                            <w:t>–</w:t>
                          </w:r>
                          <w:r>
                            <w:rPr>
                              <w:rFonts w:ascii="Cambria" w:hAnsi="Cambria"/>
                              <w:sz w:val="32"/>
                            </w:rPr>
                            <w:tab/>
                          </w:r>
                          <w:r>
                            <w:rPr>
                              <w:rFonts w:ascii="Cambria" w:hAnsi="Cambria"/>
                              <w:sz w:val="32"/>
                            </w:rPr>
                            <w:t>Register Transfer</w:t>
                          </w:r>
                          <w:r>
                            <w:rPr>
                              <w:rFonts w:ascii="Cambria" w:hAnsi="Cambria"/>
                              <w:spacing w:val="-12"/>
                              <w:sz w:val="32"/>
                            </w:rPr>
                            <w:t xml:space="preserve"> </w:t>
                          </w:r>
                          <w:r>
                            <w:rPr>
                              <w:rFonts w:ascii="Cambria" w:hAnsi="Cambria"/>
                              <w:sz w:val="32"/>
                            </w:rPr>
                            <w:t>Language</w:t>
                          </w:r>
                        </w:p>
                      </w:txbxContent>
                    </wps:txbx>
                    <wps:bodyPr lIns="0" tIns="0" rIns="0" bIns="0" upright="1"/>
                  </wps:wsp>
                </a:graphicData>
              </a:graphic>
            </wp:anchor>
          </w:drawing>
        </mc:Choice>
        <mc:Fallback>
          <w:pict>
            <v:shape id="Text Box 7" o:spid="_x0000_s1026" o:spt="202" type="#_x0000_t202" style="position:absolute;left:0pt;margin-left:287.65pt;margin-top:60.85pt;height:18pt;width:253.9pt;mso-position-horizontal-relative:page;mso-position-vertical-relative:page;z-index:-251653120;mso-width-relative:page;mso-height-relative:page;" filled="f" stroked="f" coordsize="21600,21600" o:gfxdata="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ILhLi2wAAAAwBAAAPAAAAAAAAAAEA&#10;IAAAACIAAABkcnMvZG93bnJldi54bWxQSwECFAAUAAAACACHTuJA7GUU8JoBAAAuAwAADgAAAAAA&#10;AAABACAAAAAqAQAAZHJzL2Uyb0RvYy54bWxQSwUGAAAAAAYABgBZAQAANgUAAAAA&#10;">
              <v:fill on="f" focussize="0,0"/>
              <v:stroke on="f"/>
              <v:imagedata o:title=""/>
              <o:lock v:ext="edit" aspectratio="f"/>
              <v:textbox inset="0mm,0mm,0mm,0mm">
                <w:txbxContent>
                  <w:p>
                    <w:pPr>
                      <w:tabs>
                        <w:tab w:val="left" w:pos="1291"/>
                      </w:tabs>
                      <w:spacing w:before="0" w:line="340" w:lineRule="exact"/>
                      <w:ind w:left="20" w:right="0" w:firstLine="0"/>
                      <w:jc w:val="left"/>
                      <w:rPr>
                        <w:rFonts w:ascii="Cambria" w:hAnsi="Cambria"/>
                        <w:sz w:val="32"/>
                      </w:rPr>
                    </w:pPr>
                    <w:r>
                      <w:rPr>
                        <w:rFonts w:ascii="Cambria" w:hAnsi="Cambria"/>
                        <w:sz w:val="32"/>
                      </w:rPr>
                      <w:t>Unit</w:t>
                    </w:r>
                    <w:r>
                      <w:rPr>
                        <w:rFonts w:ascii="Cambria" w:hAnsi="Cambria"/>
                        <w:spacing w:val="-3"/>
                        <w:sz w:val="32"/>
                      </w:rPr>
                      <w:t xml:space="preserve"> </w:t>
                    </w:r>
                    <w:r>
                      <w:rPr>
                        <w:rFonts w:ascii="Cambria" w:hAnsi="Cambria"/>
                        <w:sz w:val="32"/>
                      </w:rPr>
                      <w:t>1</w:t>
                    </w:r>
                    <w:r>
                      <w:rPr>
                        <w:rFonts w:ascii="Cambria" w:hAnsi="Cambria"/>
                        <w:spacing w:val="-1"/>
                        <w:sz w:val="32"/>
                      </w:rPr>
                      <w:t xml:space="preserve"> </w:t>
                    </w:r>
                    <w:r>
                      <w:rPr>
                        <w:rFonts w:ascii="Cambria" w:hAnsi="Cambria"/>
                        <w:sz w:val="32"/>
                      </w:rPr>
                      <w:t>–</w:t>
                    </w:r>
                    <w:r>
                      <w:rPr>
                        <w:rFonts w:ascii="Cambria" w:hAnsi="Cambria"/>
                        <w:sz w:val="32"/>
                      </w:rPr>
                      <w:tab/>
                    </w:r>
                    <w:r>
                      <w:rPr>
                        <w:rFonts w:ascii="Cambria" w:hAnsi="Cambria"/>
                        <w:sz w:val="32"/>
                      </w:rPr>
                      <w:t>Register Transfer</w:t>
                    </w:r>
                    <w:r>
                      <w:rPr>
                        <w:rFonts w:ascii="Cambria" w:hAnsi="Cambria"/>
                        <w:spacing w:val="-12"/>
                        <w:sz w:val="32"/>
                      </w:rPr>
                      <w:t xml:space="preserve"> </w:t>
                    </w:r>
                    <w:r>
                      <w:rPr>
                        <w:rFonts w:ascii="Cambria" w:hAnsi="Cambria"/>
                        <w:sz w:val="32"/>
                      </w:rPr>
                      <w:t>Language</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s">
          <w:drawing>
            <wp:anchor distT="0" distB="0" distL="114300" distR="114300" simplePos="0" relativeHeight="251747328" behindDoc="1" locked="0" layoutInCell="1" allowOverlap="1">
              <wp:simplePos x="0" y="0"/>
              <wp:positionH relativeFrom="page">
                <wp:posOffset>4102735</wp:posOffset>
              </wp:positionH>
              <wp:positionV relativeFrom="page">
                <wp:posOffset>772795</wp:posOffset>
              </wp:positionV>
              <wp:extent cx="3106420" cy="228600"/>
              <wp:effectExtent l="0" t="0" r="0" b="0"/>
              <wp:wrapNone/>
              <wp:docPr id="824" name="Text Box 118"/>
              <wp:cNvGraphicFramePr/>
              <a:graphic xmlns:a="http://schemas.openxmlformats.org/drawingml/2006/main">
                <a:graphicData uri="http://schemas.microsoft.com/office/word/2010/wordprocessingShape">
                  <wps:wsp>
                    <wps:cNvSpPr txBox="1"/>
                    <wps:spPr>
                      <a:xfrm>
                        <a:off x="0" y="0"/>
                        <a:ext cx="3106420" cy="228600"/>
                      </a:xfrm>
                      <a:prstGeom prst="rect">
                        <a:avLst/>
                      </a:prstGeom>
                      <a:noFill/>
                      <a:ln w="9525">
                        <a:noFill/>
                      </a:ln>
                    </wps:spPr>
                    <wps:txbx>
                      <w:txbxContent>
                        <w:p>
                          <w:pPr>
                            <w:spacing w:before="0" w:line="340" w:lineRule="exact"/>
                            <w:ind w:left="20" w:right="0" w:firstLine="0"/>
                            <w:jc w:val="left"/>
                            <w:rPr>
                              <w:rFonts w:ascii="Cambria" w:hAnsi="Cambria"/>
                              <w:sz w:val="32"/>
                            </w:rPr>
                          </w:pPr>
                          <w:r>
                            <w:rPr>
                              <w:rFonts w:ascii="Cambria" w:hAnsi="Cambria"/>
                              <w:sz w:val="32"/>
                            </w:rPr>
                            <w:t>Unit 8 – Input-Output Organization</w:t>
                          </w:r>
                        </w:p>
                      </w:txbxContent>
                    </wps:txbx>
                    <wps:bodyPr lIns="0" tIns="0" rIns="0" bIns="0" upright="1"/>
                  </wps:wsp>
                </a:graphicData>
              </a:graphic>
            </wp:anchor>
          </w:drawing>
        </mc:Choice>
        <mc:Fallback>
          <w:pict>
            <v:shape id="Text Box 118" o:spid="_x0000_s1026" o:spt="202" type="#_x0000_t202" style="position:absolute;left:0pt;margin-left:323.05pt;margin-top:60.85pt;height:18pt;width:244.6pt;mso-position-horizontal-relative:page;mso-position-vertical-relative:page;z-index:-251569152;mso-width-relative:page;mso-height-relative:page;" filled="f" stroked="f" coordsize="21600,21600" o:gfxdata="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a6+zi9sAAAAMAQAADwAAAAAAAAAB&#10;ACAAAAAiAAAAZHJzL2Rvd25yZXYueG1sUEsBAhQAFAAAAAgAh07iQFIXqe6bAQAAMAMAAA4AAAAA&#10;AAAAAQAgAAAAKgEAAGRycy9lMm9Eb2MueG1sUEsFBgAAAAAGAAYAWQEAADcFAAAAAA==&#10;">
              <v:fill on="f" focussize="0,0"/>
              <v:stroke on="f"/>
              <v:imagedata o:title=""/>
              <o:lock v:ext="edit" aspectratio="f"/>
              <v:textbox inset="0mm,0mm,0mm,0mm">
                <w:txbxContent>
                  <w:p>
                    <w:pPr>
                      <w:spacing w:before="0" w:line="340" w:lineRule="exact"/>
                      <w:ind w:left="20" w:right="0" w:firstLine="0"/>
                      <w:jc w:val="left"/>
                      <w:rPr>
                        <w:rFonts w:ascii="Cambria" w:hAnsi="Cambria"/>
                        <w:sz w:val="32"/>
                      </w:rPr>
                    </w:pPr>
                    <w:r>
                      <w:rPr>
                        <w:rFonts w:ascii="Cambria" w:hAnsi="Cambria"/>
                        <w:sz w:val="32"/>
                      </w:rPr>
                      <w:t>Unit 8 – Input-Output Organization</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s">
          <w:drawing>
            <wp:anchor distT="0" distB="0" distL="114300" distR="114300" simplePos="0" relativeHeight="251757568" behindDoc="1" locked="0" layoutInCell="1" allowOverlap="1">
              <wp:simplePos x="0" y="0"/>
              <wp:positionH relativeFrom="page">
                <wp:posOffset>4559935</wp:posOffset>
              </wp:positionH>
              <wp:positionV relativeFrom="page">
                <wp:posOffset>772795</wp:posOffset>
              </wp:positionV>
              <wp:extent cx="2685415" cy="228600"/>
              <wp:effectExtent l="0" t="0" r="0" b="0"/>
              <wp:wrapNone/>
              <wp:docPr id="832" name="Text Box 132"/>
              <wp:cNvGraphicFramePr/>
              <a:graphic xmlns:a="http://schemas.openxmlformats.org/drawingml/2006/main">
                <a:graphicData uri="http://schemas.microsoft.com/office/word/2010/wordprocessingShape">
                  <wps:wsp>
                    <wps:cNvSpPr txBox="1"/>
                    <wps:spPr>
                      <a:xfrm>
                        <a:off x="0" y="0"/>
                        <a:ext cx="2685415" cy="228600"/>
                      </a:xfrm>
                      <a:prstGeom prst="rect">
                        <a:avLst/>
                      </a:prstGeom>
                      <a:noFill/>
                      <a:ln w="9525">
                        <a:noFill/>
                      </a:ln>
                    </wps:spPr>
                    <wps:txbx>
                      <w:txbxContent>
                        <w:p>
                          <w:pPr>
                            <w:spacing w:before="0" w:line="340" w:lineRule="exact"/>
                            <w:ind w:left="20" w:right="0" w:firstLine="0"/>
                            <w:jc w:val="left"/>
                            <w:rPr>
                              <w:rFonts w:ascii="Cambria" w:hAnsi="Cambria"/>
                              <w:sz w:val="32"/>
                            </w:rPr>
                          </w:pPr>
                          <w:r>
                            <w:rPr>
                              <w:rFonts w:ascii="Cambria" w:hAnsi="Cambria"/>
                              <w:sz w:val="32"/>
                            </w:rPr>
                            <w:t>Unit 9 – Memory Organization</w:t>
                          </w:r>
                        </w:p>
                      </w:txbxContent>
                    </wps:txbx>
                    <wps:bodyPr lIns="0" tIns="0" rIns="0" bIns="0" upright="1"/>
                  </wps:wsp>
                </a:graphicData>
              </a:graphic>
            </wp:anchor>
          </w:drawing>
        </mc:Choice>
        <mc:Fallback>
          <w:pict>
            <v:shape id="Text Box 132" o:spid="_x0000_s1026" o:spt="202" type="#_x0000_t202" style="position:absolute;left:0pt;margin-left:359.05pt;margin-top:60.85pt;height:18pt;width:211.45pt;mso-position-horizontal-relative:page;mso-position-vertical-relative:page;z-index:-251558912;mso-width-relative:page;mso-height-relative:page;" filled="f" stroked="f" coordsize="21600,21600" o:gfxdata="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h6eGL2gAAAAwBAAAPAAAAAAAAAAEA&#10;IAAAACIAAABkcnMvZG93bnJldi54bWxQSwECFAAUAAAACACHTuJA81aKlpsBAAAwAwAADgAAAAAA&#10;AAABACAAAAApAQAAZHJzL2Uyb0RvYy54bWxQSwUGAAAAAAYABgBZAQAANgUAAAAA&#10;">
              <v:fill on="f" focussize="0,0"/>
              <v:stroke on="f"/>
              <v:imagedata o:title=""/>
              <o:lock v:ext="edit" aspectratio="f"/>
              <v:textbox inset="0mm,0mm,0mm,0mm">
                <w:txbxContent>
                  <w:p>
                    <w:pPr>
                      <w:spacing w:before="0" w:line="340" w:lineRule="exact"/>
                      <w:ind w:left="20" w:right="0" w:firstLine="0"/>
                      <w:jc w:val="left"/>
                      <w:rPr>
                        <w:rFonts w:ascii="Cambria" w:hAnsi="Cambria"/>
                        <w:sz w:val="32"/>
                      </w:rPr>
                    </w:pPr>
                    <w:r>
                      <w:rPr>
                        <w:rFonts w:ascii="Cambria" w:hAnsi="Cambria"/>
                        <w:sz w:val="32"/>
                      </w:rPr>
                      <w:t>Unit 9 – Memory Organization</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s">
          <w:drawing>
            <wp:anchor distT="0" distB="0" distL="114300" distR="114300" simplePos="0" relativeHeight="251767808" behindDoc="1" locked="0" layoutInCell="1" allowOverlap="1">
              <wp:simplePos x="0" y="0"/>
              <wp:positionH relativeFrom="page">
                <wp:posOffset>4959350</wp:posOffset>
              </wp:positionH>
              <wp:positionV relativeFrom="page">
                <wp:posOffset>772795</wp:posOffset>
              </wp:positionV>
              <wp:extent cx="2216785" cy="228600"/>
              <wp:effectExtent l="0" t="0" r="0" b="0"/>
              <wp:wrapNone/>
              <wp:docPr id="840" name="Text Box 146"/>
              <wp:cNvGraphicFramePr/>
              <a:graphic xmlns:a="http://schemas.openxmlformats.org/drawingml/2006/main">
                <a:graphicData uri="http://schemas.microsoft.com/office/word/2010/wordprocessingShape">
                  <wps:wsp>
                    <wps:cNvSpPr txBox="1"/>
                    <wps:spPr>
                      <a:xfrm>
                        <a:off x="0" y="0"/>
                        <a:ext cx="2216785" cy="228600"/>
                      </a:xfrm>
                      <a:prstGeom prst="rect">
                        <a:avLst/>
                      </a:prstGeom>
                      <a:noFill/>
                      <a:ln w="9525">
                        <a:noFill/>
                      </a:ln>
                    </wps:spPr>
                    <wps:txbx>
                      <w:txbxContent>
                        <w:p>
                          <w:pPr>
                            <w:spacing w:before="0" w:line="340" w:lineRule="exact"/>
                            <w:ind w:left="20" w:right="0" w:firstLine="0"/>
                            <w:jc w:val="left"/>
                            <w:rPr>
                              <w:rFonts w:ascii="Cambria" w:hAnsi="Cambria"/>
                              <w:sz w:val="32"/>
                            </w:rPr>
                          </w:pPr>
                          <w:r>
                            <w:rPr>
                              <w:rFonts w:ascii="Cambria" w:hAnsi="Cambria"/>
                              <w:sz w:val="32"/>
                            </w:rPr>
                            <w:t>Unit 10– Multiprocessors</w:t>
                          </w:r>
                        </w:p>
                      </w:txbxContent>
                    </wps:txbx>
                    <wps:bodyPr lIns="0" tIns="0" rIns="0" bIns="0" upright="1"/>
                  </wps:wsp>
                </a:graphicData>
              </a:graphic>
            </wp:anchor>
          </w:drawing>
        </mc:Choice>
        <mc:Fallback>
          <w:pict>
            <v:shape id="Text Box 146" o:spid="_x0000_s1026" o:spt="202" type="#_x0000_t202" style="position:absolute;left:0pt;margin-left:390.5pt;margin-top:60.85pt;height:18pt;width:174.55pt;mso-position-horizontal-relative:page;mso-position-vertical-relative:page;z-index:-251548672;mso-width-relative:page;mso-height-relative:page;" filled="f" stroked="f" coordsize="21600,21600" o:gfxdata="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1ofgQ2gAAAAwBAAAPAAAAAAAAAAEA&#10;IAAAACIAAABkcnMvZG93bnJldi54bWxQSwECFAAUAAAACACHTuJAcKeNw5sBAAAwAwAADgAAAAAA&#10;AAABACAAAAApAQAAZHJzL2Uyb0RvYy54bWxQSwUGAAAAAAYABgBZAQAANgUAAAAA&#10;">
              <v:fill on="f" focussize="0,0"/>
              <v:stroke on="f"/>
              <v:imagedata o:title=""/>
              <o:lock v:ext="edit" aspectratio="f"/>
              <v:textbox inset="0mm,0mm,0mm,0mm">
                <w:txbxContent>
                  <w:p>
                    <w:pPr>
                      <w:spacing w:before="0" w:line="340" w:lineRule="exact"/>
                      <w:ind w:left="20" w:right="0" w:firstLine="0"/>
                      <w:jc w:val="left"/>
                      <w:rPr>
                        <w:rFonts w:ascii="Cambria" w:hAnsi="Cambria"/>
                        <w:sz w:val="32"/>
                      </w:rPr>
                    </w:pPr>
                    <w:r>
                      <w:rPr>
                        <w:rFonts w:ascii="Cambria" w:hAnsi="Cambria"/>
                        <w:sz w:val="32"/>
                      </w:rPr>
                      <w:t>Unit 10– Multiprocessors</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s">
          <w:drawing>
            <wp:anchor distT="0" distB="0" distL="114300" distR="114300" simplePos="0" relativeHeight="251679744" behindDoc="1" locked="0" layoutInCell="1" allowOverlap="1">
              <wp:simplePos x="0" y="0"/>
              <wp:positionH relativeFrom="page">
                <wp:posOffset>3630295</wp:posOffset>
              </wp:positionH>
              <wp:positionV relativeFrom="page">
                <wp:posOffset>523875</wp:posOffset>
              </wp:positionV>
              <wp:extent cx="3437890" cy="228600"/>
              <wp:effectExtent l="0" t="0" r="0" b="0"/>
              <wp:wrapNone/>
              <wp:docPr id="769" name="Text Box 20"/>
              <wp:cNvGraphicFramePr/>
              <a:graphic xmlns:a="http://schemas.openxmlformats.org/drawingml/2006/main">
                <a:graphicData uri="http://schemas.microsoft.com/office/word/2010/wordprocessingShape">
                  <wps:wsp>
                    <wps:cNvSpPr txBox="1"/>
                    <wps:spPr>
                      <a:xfrm>
                        <a:off x="0" y="0"/>
                        <a:ext cx="3437890" cy="228600"/>
                      </a:xfrm>
                      <a:prstGeom prst="rect">
                        <a:avLst/>
                      </a:prstGeom>
                      <a:noFill/>
                      <a:ln w="9525">
                        <a:noFill/>
                      </a:ln>
                    </wps:spPr>
                    <wps:txbx>
                      <w:txbxContent>
                        <w:p>
                          <w:pPr>
                            <w:spacing w:before="0" w:line="340" w:lineRule="exact"/>
                            <w:ind w:left="20" w:right="0" w:firstLine="0"/>
                            <w:jc w:val="left"/>
                            <w:rPr>
                              <w:rFonts w:ascii="Cambria" w:hAnsi="Cambria"/>
                              <w:sz w:val="32"/>
                            </w:rPr>
                          </w:pPr>
                          <w:r>
                            <w:rPr>
                              <w:rFonts w:ascii="Cambria" w:hAnsi="Cambria"/>
                              <w:sz w:val="32"/>
                            </w:rPr>
                            <w:t>Unit 1 – Computer Data Representation</w:t>
                          </w:r>
                        </w:p>
                      </w:txbxContent>
                    </wps:txbx>
                    <wps:bodyPr lIns="0" tIns="0" rIns="0" bIns="0" upright="1"/>
                  </wps:wsp>
                </a:graphicData>
              </a:graphic>
            </wp:anchor>
          </w:drawing>
        </mc:Choice>
        <mc:Fallback>
          <w:pict>
            <v:shape id="Text Box 20" o:spid="_x0000_s1026" o:spt="202" type="#_x0000_t202" style="position:absolute;left:0pt;margin-left:285.85pt;margin-top:41.25pt;height:18pt;width:270.7pt;mso-position-horizontal-relative:page;mso-position-vertical-relative:page;z-index:-251636736;mso-width-relative:page;mso-height-relative:page;" filled="f" stroked="f" coordsize="21600,21600" o:gfxdata="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yva/q2QAAAAsBAAAPAAAAAAAAAAEAIAAA&#10;ACIAAABkcnMvZG93bnJldi54bWxQSwECFAAUAAAACACHTuJAlmyQsJkBAAAvAwAADgAAAAAAAAAB&#10;ACAAAAAoAQAAZHJzL2Uyb0RvYy54bWxQSwUGAAAAAAYABgBZAQAAMwUAAAAA&#10;">
              <v:fill on="f" focussize="0,0"/>
              <v:stroke on="f"/>
              <v:imagedata o:title=""/>
              <o:lock v:ext="edit" aspectratio="f"/>
              <v:textbox inset="0mm,0mm,0mm,0mm">
                <w:txbxContent>
                  <w:p>
                    <w:pPr>
                      <w:spacing w:before="0" w:line="340" w:lineRule="exact"/>
                      <w:ind w:left="20" w:right="0" w:firstLine="0"/>
                      <w:jc w:val="left"/>
                      <w:rPr>
                        <w:rFonts w:ascii="Cambria" w:hAnsi="Cambria"/>
                        <w:sz w:val="32"/>
                      </w:rPr>
                    </w:pPr>
                    <w:r>
                      <w:rPr>
                        <w:rFonts w:ascii="Cambria" w:hAnsi="Cambria"/>
                        <w:sz w:val="32"/>
                      </w:rPr>
                      <w:t>Unit 1 – Computer Data Representation</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w:rPr>
        <w:sz w:val="24"/>
      </w:rPr>
      <mc:AlternateContent>
        <mc:Choice Requires="wps">
          <w:drawing>
            <wp:anchor distT="0" distB="0" distL="114300" distR="114300" simplePos="0" relativeHeight="251714560" behindDoc="1" locked="0" layoutInCell="1" allowOverlap="1">
              <wp:simplePos x="0" y="0"/>
              <wp:positionH relativeFrom="column">
                <wp:posOffset>2300605</wp:posOffset>
              </wp:positionH>
              <wp:positionV relativeFrom="paragraph">
                <wp:posOffset>593090</wp:posOffset>
              </wp:positionV>
              <wp:extent cx="4558665" cy="0"/>
              <wp:effectExtent l="0" t="0" r="0" b="0"/>
              <wp:wrapNone/>
              <wp:docPr id="776" name="Line 32"/>
              <wp:cNvGraphicFramePr/>
              <a:graphic xmlns:a="http://schemas.openxmlformats.org/drawingml/2006/main">
                <a:graphicData uri="http://schemas.microsoft.com/office/word/2010/wordprocessingShape">
                  <wps:wsp>
                    <wps:cNvCnPr/>
                    <wps:spPr>
                      <a:xfrm>
                        <a:off x="2757805" y="1050290"/>
                        <a:ext cx="4558665" cy="0"/>
                      </a:xfrm>
                      <a:prstGeom prst="line">
                        <a:avLst/>
                      </a:prstGeom>
                      <a:ln w="27432" cap="flat" cmpd="sng">
                        <a:solidFill>
                          <a:srgbClr val="808080"/>
                        </a:solidFill>
                        <a:prstDash val="solid"/>
                        <a:headEnd type="none" w="med" len="med"/>
                        <a:tailEnd type="none" w="med" len="med"/>
                      </a:ln>
                    </wps:spPr>
                    <wps:bodyPr upright="1"/>
                  </wps:wsp>
                </a:graphicData>
              </a:graphic>
            </wp:anchor>
          </w:drawing>
        </mc:Choice>
        <mc:Fallback>
          <w:pict>
            <v:line id="Line 32" o:spid="_x0000_s1026" o:spt="20" style="position:absolute;left:0pt;margin-left:181.15pt;margin-top:46.7pt;height:0pt;width:358.95pt;z-index:-251601920;mso-width-relative:page;mso-height-relative:page;" filled="f" stroked="t" coordsize="21600,21600" o:gfxdata="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ZL7+PaAAAACgEAAA8AAAAAAAAAAQAg&#10;AAAAIgAAAGRycy9kb3ducmV2LnhtbFBLAQIUABQAAAAIAIdO4kDIoL0U0wEAAJsDAAAOAAAAAAAA&#10;AAEAIAAAACkBAABkcnMvZTJvRG9jLnhtbFBLBQYAAAAABgAGAFkBAABuBQAAAAA=&#10;">
              <v:fill on="f" focussize="0,0"/>
              <v:stroke weight="2.16pt" color="#808080" joinstyle="round"/>
              <v:imagedata o:title=""/>
              <o:lock v:ext="edit" aspectratio="f"/>
            </v:line>
          </w:pict>
        </mc:Fallback>
      </mc:AlternateContent>
    </w:r>
    <w:r>
      <w:rPr>
        <w:sz w:val="24"/>
      </w:rPr>
      <mc:AlternateContent>
        <mc:Choice Requires="wps">
          <w:drawing>
            <wp:anchor distT="0" distB="0" distL="114300" distR="114300" simplePos="0" relativeHeight="251709440" behindDoc="1" locked="0" layoutInCell="1" allowOverlap="1">
              <wp:simplePos x="0" y="0"/>
              <wp:positionH relativeFrom="column">
                <wp:posOffset>2286635</wp:posOffset>
              </wp:positionH>
              <wp:positionV relativeFrom="paragraph">
                <wp:posOffset>45720</wp:posOffset>
              </wp:positionV>
              <wp:extent cx="0" cy="560705"/>
              <wp:effectExtent l="13970" t="0" r="24130" b="10795"/>
              <wp:wrapNone/>
              <wp:docPr id="775" name="Line 31"/>
              <wp:cNvGraphicFramePr/>
              <a:graphic xmlns:a="http://schemas.openxmlformats.org/drawingml/2006/main">
                <a:graphicData uri="http://schemas.microsoft.com/office/word/2010/wordprocessingShape">
                  <wps:wsp>
                    <wps:cNvCnPr/>
                    <wps:spPr>
                      <a:xfrm>
                        <a:off x="2743835" y="502920"/>
                        <a:ext cx="0" cy="560705"/>
                      </a:xfrm>
                      <a:prstGeom prst="line">
                        <a:avLst/>
                      </a:prstGeom>
                      <a:ln w="27432" cap="flat" cmpd="sng">
                        <a:solidFill>
                          <a:srgbClr val="808080"/>
                        </a:solidFill>
                        <a:prstDash val="solid"/>
                        <a:headEnd type="none" w="med" len="med"/>
                        <a:tailEnd type="none" w="med" len="med"/>
                      </a:ln>
                    </wps:spPr>
                    <wps:bodyPr upright="1"/>
                  </wps:wsp>
                </a:graphicData>
              </a:graphic>
            </wp:anchor>
          </w:drawing>
        </mc:Choice>
        <mc:Fallback>
          <w:pict>
            <v:line id="Line 31" o:spid="_x0000_s1026" o:spt="20" style="position:absolute;left:0pt;margin-left:180.05pt;margin-top:3.6pt;height:44.15pt;width:0pt;z-index:-251607040;mso-width-relative:page;mso-height-relative:page;" filled="f" stroked="t" coordsize="21600,21600" o:gfxdata="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&#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Jc+4xjYAAAACAEAAA8AAAAAAAAAAQAgAAAAIgAAAGRy&#10;cy9kb3ducmV2LnhtbFBLAQIUABQAAAAIAIdO4kB12kdXzAEAAJkDAAAOAAAAAAAAAAEAIAAAACcB&#10;AABkcnMvZTJvRG9jLnhtbFBLBQYAAAAABgAGAFkBAABlBQAAAAA=&#10;">
              <v:fill on="f" focussize="0,0"/>
              <v:stroke weight="2.16pt" color="#808080" joinstyle="round"/>
              <v:imagedata o:title=""/>
              <o:lock v:ext="edit" aspectratio="f"/>
            </v:line>
          </w:pict>
        </mc:Fallback>
      </mc:AlternateContent>
    </w:r>
    <w:r>
      <w:rPr>
        <w:sz w:val="24"/>
      </w:rPr>
      <mc:AlternateContent>
        <mc:Choice Requires="wps">
          <w:drawing>
            <wp:anchor distT="0" distB="0" distL="114300" distR="114300" simplePos="0" relativeHeight="251708416" behindDoc="1" locked="0" layoutInCell="1" allowOverlap="1">
              <wp:simplePos x="0" y="0"/>
              <wp:positionH relativeFrom="column">
                <wp:posOffset>146050</wp:posOffset>
              </wp:positionH>
              <wp:positionV relativeFrom="paragraph">
                <wp:posOffset>593090</wp:posOffset>
              </wp:positionV>
              <wp:extent cx="2126615" cy="0"/>
              <wp:effectExtent l="0" t="0" r="0" b="0"/>
              <wp:wrapNone/>
              <wp:docPr id="774" name="Line 30"/>
              <wp:cNvGraphicFramePr/>
              <a:graphic xmlns:a="http://schemas.openxmlformats.org/drawingml/2006/main">
                <a:graphicData uri="http://schemas.microsoft.com/office/word/2010/wordprocessingShape">
                  <wps:wsp>
                    <wps:cNvCnPr/>
                    <wps:spPr>
                      <a:xfrm>
                        <a:off x="603250" y="1050290"/>
                        <a:ext cx="2126615" cy="0"/>
                      </a:xfrm>
                      <a:prstGeom prst="line">
                        <a:avLst/>
                      </a:prstGeom>
                      <a:ln w="27432" cap="flat" cmpd="sng">
                        <a:solidFill>
                          <a:srgbClr val="808080"/>
                        </a:solidFill>
                        <a:prstDash val="solid"/>
                        <a:headEnd type="none" w="med" len="med"/>
                        <a:tailEnd type="none" w="med" len="med"/>
                      </a:ln>
                    </wps:spPr>
                    <wps:bodyPr upright="1"/>
                  </wps:wsp>
                </a:graphicData>
              </a:graphic>
            </wp:anchor>
          </w:drawing>
        </mc:Choice>
        <mc:Fallback>
          <w:pict>
            <v:line id="Line 30" o:spid="_x0000_s1026" o:spt="20" style="position:absolute;left:0pt;margin-left:11.5pt;margin-top:46.7pt;height:0pt;width:167.45pt;z-index:-251608064;mso-width-relative:page;mso-height-relative:page;" filled="f" stroked="t" coordsize="21600,21600" o:gfxdata="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E/6BR2gAAAAgBAAAPAAAAAAAAAAEAIAAA&#10;ACIAAABkcnMvZG93bnJldi54bWxQSwECFAAUAAAACACHTuJARYLkMNEBAACaAwAADgAAAAAAAAAB&#10;ACAAAAApAQAAZHJzL2Uyb0RvYy54bWxQSwUGAAAAAAYABgBZAQAAbAUAAAAA&#10;">
              <v:fill on="f" focussize="0,0"/>
              <v:stroke weight="2.16pt" color="#808080" joinstyle="round"/>
              <v:imagedata o:title=""/>
              <o:lock v:ext="edit" aspectratio="f"/>
            </v:line>
          </w:pict>
        </mc:Fallback>
      </mc:AlternateContent>
    </w:r>
    <w:r>
      <w:rPr>
        <w:sz w:val="24"/>
      </w:rPr>
      <mc:AlternateContent>
        <mc:Choice Requires="wps">
          <w:drawing>
            <wp:anchor distT="0" distB="0" distL="114300" distR="114300" simplePos="0" relativeHeight="251707392" behindDoc="1" locked="0" layoutInCell="1" allowOverlap="1">
              <wp:simplePos x="0" y="0"/>
              <wp:positionH relativeFrom="column">
                <wp:posOffset>2272665</wp:posOffset>
              </wp:positionH>
              <wp:positionV relativeFrom="paragraph">
                <wp:posOffset>0</wp:posOffset>
              </wp:positionV>
              <wp:extent cx="27940" cy="45720"/>
              <wp:effectExtent l="0" t="0" r="10160" b="11430"/>
              <wp:wrapNone/>
              <wp:docPr id="773" name="Rectangle 29"/>
              <wp:cNvGraphicFramePr/>
              <a:graphic xmlns:a="http://schemas.openxmlformats.org/drawingml/2006/main">
                <a:graphicData uri="http://schemas.microsoft.com/office/word/2010/wordprocessingShape">
                  <wps:wsp>
                    <wps:cNvSpPr/>
                    <wps:spPr>
                      <a:xfrm>
                        <a:off x="2729865" y="457200"/>
                        <a:ext cx="27940" cy="45720"/>
                      </a:xfrm>
                      <a:prstGeom prst="rect">
                        <a:avLst/>
                      </a:prstGeom>
                      <a:solidFill>
                        <a:srgbClr val="808080"/>
                      </a:solidFill>
                      <a:ln w="9525">
                        <a:noFill/>
                      </a:ln>
                    </wps:spPr>
                    <wps:bodyPr vert="horz" anchor="t" upright="1"/>
                  </wps:wsp>
                </a:graphicData>
              </a:graphic>
            </wp:anchor>
          </w:drawing>
        </mc:Choice>
        <mc:Fallback>
          <w:pict>
            <v:rect id="Rectangle 29" o:spid="_x0000_s1026" o:spt="1" style="position:absolute;left:0pt;margin-left:178.95pt;margin-top:0pt;height:3.6pt;width:2.2pt;z-index:-251609088;mso-width-relative:page;mso-height-relative:page;" fillcolor="#808080" filled="t" stroked="f" coordsize="21600,21600" o:gfxdata="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9IVCmdUAAAAGAQAA&#10;DwAAAAAAAAABACAAAAAiAAAAZHJzL2Rvd25yZXYueG1sUEsBAhQAFAAAAAgAh07iQBwJVGWqAQAA&#10;PwMAAA4AAAAAAAAAAQAgAAAAJAEAAGRycy9lMm9Eb2MueG1sUEsFBgAAAAAGAAYAWQEAAEAFAAAA&#10;AA==&#10;">
              <v:fill on="t" focussize="0,0"/>
              <v:stroke on="f"/>
              <v:imagedata o:title=""/>
              <o:lock v:ext="edit" aspectratio="f"/>
            </v:rect>
          </w:pict>
        </mc:Fallback>
      </mc:AlternateContent>
    </w:r>
    <w:r>
      <mc:AlternateContent>
        <mc:Choice Requires="wps">
          <w:drawing>
            <wp:anchor distT="0" distB="0" distL="114300" distR="114300" simplePos="0" relativeHeight="251688960" behindDoc="1" locked="0" layoutInCell="1" allowOverlap="1">
              <wp:simplePos x="0" y="0"/>
              <wp:positionH relativeFrom="page">
                <wp:posOffset>2845435</wp:posOffset>
              </wp:positionH>
              <wp:positionV relativeFrom="page">
                <wp:posOffset>772795</wp:posOffset>
              </wp:positionV>
              <wp:extent cx="4374515" cy="228600"/>
              <wp:effectExtent l="0" t="0" r="0" b="0"/>
              <wp:wrapNone/>
              <wp:docPr id="777" name="Text Box 34"/>
              <wp:cNvGraphicFramePr/>
              <a:graphic xmlns:a="http://schemas.openxmlformats.org/drawingml/2006/main">
                <a:graphicData uri="http://schemas.microsoft.com/office/word/2010/wordprocessingShape">
                  <wps:wsp>
                    <wps:cNvSpPr txBox="1"/>
                    <wps:spPr>
                      <a:xfrm>
                        <a:off x="0" y="0"/>
                        <a:ext cx="4374515" cy="228600"/>
                      </a:xfrm>
                      <a:prstGeom prst="rect">
                        <a:avLst/>
                      </a:prstGeom>
                      <a:noFill/>
                      <a:ln w="9525">
                        <a:noFill/>
                      </a:ln>
                    </wps:spPr>
                    <wps:txbx>
                      <w:txbxContent>
                        <w:p>
                          <w:pPr>
                            <w:tabs>
                              <w:tab w:val="left" w:pos="1292"/>
                            </w:tabs>
                            <w:spacing w:before="0" w:line="340" w:lineRule="exact"/>
                            <w:ind w:left="20" w:right="0" w:firstLine="0"/>
                            <w:jc w:val="left"/>
                            <w:rPr>
                              <w:rFonts w:ascii="Cambria" w:hAnsi="Cambria"/>
                              <w:sz w:val="32"/>
                            </w:rPr>
                          </w:pPr>
                          <w:r>
                            <w:rPr>
                              <w:rFonts w:ascii="Cambria" w:hAnsi="Cambria"/>
                              <w:sz w:val="32"/>
                            </w:rPr>
                            <w:t>Unit</w:t>
                          </w:r>
                          <w:r>
                            <w:rPr>
                              <w:rFonts w:ascii="Cambria" w:hAnsi="Cambria"/>
                              <w:spacing w:val="-3"/>
                              <w:sz w:val="32"/>
                            </w:rPr>
                            <w:t xml:space="preserve"> </w:t>
                          </w:r>
                          <w:r>
                            <w:rPr>
                              <w:rFonts w:ascii="Cambria" w:hAnsi="Cambria"/>
                              <w:sz w:val="32"/>
                            </w:rPr>
                            <w:t>2</w:t>
                          </w:r>
                          <w:r>
                            <w:rPr>
                              <w:rFonts w:ascii="Cambria" w:hAnsi="Cambria"/>
                              <w:spacing w:val="2"/>
                              <w:sz w:val="32"/>
                            </w:rPr>
                            <w:t xml:space="preserve"> </w:t>
                          </w:r>
                          <w:r>
                            <w:rPr>
                              <w:rFonts w:ascii="Cambria" w:hAnsi="Cambria"/>
                              <w:sz w:val="32"/>
                            </w:rPr>
                            <w:t>–</w:t>
                          </w:r>
                          <w:r>
                            <w:rPr>
                              <w:rFonts w:ascii="Cambria" w:hAnsi="Cambria"/>
                              <w:sz w:val="32"/>
                            </w:rPr>
                            <w:tab/>
                          </w:r>
                          <w:r>
                            <w:rPr>
                              <w:rFonts w:ascii="Cambria" w:hAnsi="Cambria"/>
                              <w:sz w:val="32"/>
                            </w:rPr>
                            <w:t>Basic Computer Organization and</w:t>
                          </w:r>
                          <w:r>
                            <w:rPr>
                              <w:rFonts w:ascii="Cambria" w:hAnsi="Cambria"/>
                              <w:spacing w:val="-24"/>
                              <w:sz w:val="32"/>
                            </w:rPr>
                            <w:t xml:space="preserve"> </w:t>
                          </w:r>
                          <w:r>
                            <w:rPr>
                              <w:rFonts w:ascii="Cambria" w:hAnsi="Cambria"/>
                              <w:sz w:val="32"/>
                            </w:rPr>
                            <w:t>Design</w:t>
                          </w:r>
                        </w:p>
                      </w:txbxContent>
                    </wps:txbx>
                    <wps:bodyPr lIns="0" tIns="0" rIns="0" bIns="0" upright="1"/>
                  </wps:wsp>
                </a:graphicData>
              </a:graphic>
            </wp:anchor>
          </w:drawing>
        </mc:Choice>
        <mc:Fallback>
          <w:pict>
            <v:shape id="Text Box 34" o:spid="_x0000_s1026" o:spt="202" type="#_x0000_t202" style="position:absolute;left:0pt;margin-left:224.05pt;margin-top:60.85pt;height:18pt;width:344.45pt;mso-position-horizontal-relative:page;mso-position-vertical-relative:page;z-index:-251627520;mso-width-relative:page;mso-height-relative:page;" filled="f" stroked="f" coordsize="21600,21600" o:gfxdata="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iUrJ9oAAAAMAQAADwAAAAAAAAAB&#10;ACAAAAAiAAAAZHJzL2Rvd25yZXYueG1sUEsBAhQAFAAAAAgAh07iQGET/xycAQAALwMAAA4AAAAA&#10;AAAAAQAgAAAAKQEAAGRycy9lMm9Eb2MueG1sUEsFBgAAAAAGAAYAWQEAADcFAAAAAA==&#10;">
              <v:fill on="f" focussize="0,0"/>
              <v:stroke on="f"/>
              <v:imagedata o:title=""/>
              <o:lock v:ext="edit" aspectratio="f"/>
              <v:textbox inset="0mm,0mm,0mm,0mm">
                <w:txbxContent>
                  <w:p>
                    <w:pPr>
                      <w:tabs>
                        <w:tab w:val="left" w:pos="1292"/>
                      </w:tabs>
                      <w:spacing w:before="0" w:line="340" w:lineRule="exact"/>
                      <w:ind w:left="20" w:right="0" w:firstLine="0"/>
                      <w:jc w:val="left"/>
                      <w:rPr>
                        <w:rFonts w:ascii="Cambria" w:hAnsi="Cambria"/>
                        <w:sz w:val="32"/>
                      </w:rPr>
                    </w:pPr>
                    <w:r>
                      <w:rPr>
                        <w:rFonts w:ascii="Cambria" w:hAnsi="Cambria"/>
                        <w:sz w:val="32"/>
                      </w:rPr>
                      <w:t>Unit</w:t>
                    </w:r>
                    <w:r>
                      <w:rPr>
                        <w:rFonts w:ascii="Cambria" w:hAnsi="Cambria"/>
                        <w:spacing w:val="-3"/>
                        <w:sz w:val="32"/>
                      </w:rPr>
                      <w:t xml:space="preserve"> </w:t>
                    </w:r>
                    <w:r>
                      <w:rPr>
                        <w:rFonts w:ascii="Cambria" w:hAnsi="Cambria"/>
                        <w:sz w:val="32"/>
                      </w:rPr>
                      <w:t>2</w:t>
                    </w:r>
                    <w:r>
                      <w:rPr>
                        <w:rFonts w:ascii="Cambria" w:hAnsi="Cambria"/>
                        <w:spacing w:val="2"/>
                        <w:sz w:val="32"/>
                      </w:rPr>
                      <w:t xml:space="preserve"> </w:t>
                    </w:r>
                    <w:r>
                      <w:rPr>
                        <w:rFonts w:ascii="Cambria" w:hAnsi="Cambria"/>
                        <w:sz w:val="32"/>
                      </w:rPr>
                      <w:t>–</w:t>
                    </w:r>
                    <w:r>
                      <w:rPr>
                        <w:rFonts w:ascii="Cambria" w:hAnsi="Cambria"/>
                        <w:sz w:val="32"/>
                      </w:rPr>
                      <w:tab/>
                    </w:r>
                    <w:r>
                      <w:rPr>
                        <w:rFonts w:ascii="Cambria" w:hAnsi="Cambria"/>
                        <w:sz w:val="32"/>
                      </w:rPr>
                      <w:t>Basic Computer Organization and</w:t>
                    </w:r>
                    <w:r>
                      <w:rPr>
                        <w:rFonts w:ascii="Cambria" w:hAnsi="Cambria"/>
                        <w:spacing w:val="-24"/>
                        <w:sz w:val="32"/>
                      </w:rPr>
                      <w:t xml:space="preserve"> </w:t>
                    </w:r>
                    <w:r>
                      <w:rPr>
                        <w:rFonts w:ascii="Cambria" w:hAnsi="Cambria"/>
                        <w:sz w:val="32"/>
                      </w:rPr>
                      <w:t>Design</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s">
          <w:drawing>
            <wp:anchor distT="0" distB="0" distL="114300" distR="114300" simplePos="0" relativeHeight="251716608" behindDoc="1" locked="0" layoutInCell="1" allowOverlap="1">
              <wp:simplePos x="0" y="0"/>
              <wp:positionH relativeFrom="page">
                <wp:posOffset>3416300</wp:posOffset>
              </wp:positionH>
              <wp:positionV relativeFrom="page">
                <wp:posOffset>772795</wp:posOffset>
              </wp:positionV>
              <wp:extent cx="3822700" cy="228600"/>
              <wp:effectExtent l="0" t="0" r="0" b="0"/>
              <wp:wrapNone/>
              <wp:docPr id="785" name="Text Box 48"/>
              <wp:cNvGraphicFramePr/>
              <a:graphic xmlns:a="http://schemas.openxmlformats.org/drawingml/2006/main">
                <a:graphicData uri="http://schemas.microsoft.com/office/word/2010/wordprocessingShape">
                  <wps:wsp>
                    <wps:cNvSpPr txBox="1"/>
                    <wps:spPr>
                      <a:xfrm>
                        <a:off x="0" y="0"/>
                        <a:ext cx="3822700" cy="228600"/>
                      </a:xfrm>
                      <a:prstGeom prst="rect">
                        <a:avLst/>
                      </a:prstGeom>
                      <a:noFill/>
                      <a:ln w="9525">
                        <a:noFill/>
                      </a:ln>
                    </wps:spPr>
                    <wps:txbx>
                      <w:txbxContent>
                        <w:p>
                          <w:pPr>
                            <w:tabs>
                              <w:tab w:val="left" w:pos="1289"/>
                            </w:tabs>
                            <w:spacing w:before="0" w:line="340" w:lineRule="exact"/>
                            <w:ind w:left="20" w:right="0" w:firstLine="0"/>
                            <w:jc w:val="left"/>
                            <w:rPr>
                              <w:rFonts w:ascii="Cambria" w:hAnsi="Cambria"/>
                              <w:sz w:val="32"/>
                            </w:rPr>
                          </w:pPr>
                          <w:r>
                            <w:rPr>
                              <w:rFonts w:ascii="Cambria" w:hAnsi="Cambria"/>
                              <w:sz w:val="32"/>
                            </w:rPr>
                            <w:t>Unit</w:t>
                          </w:r>
                          <w:r>
                            <w:rPr>
                              <w:rFonts w:ascii="Cambria" w:hAnsi="Cambria"/>
                              <w:spacing w:val="-3"/>
                              <w:sz w:val="32"/>
                            </w:rPr>
                            <w:t xml:space="preserve"> </w:t>
                          </w:r>
                          <w:r>
                            <w:rPr>
                              <w:rFonts w:ascii="Cambria" w:hAnsi="Cambria"/>
                              <w:sz w:val="32"/>
                            </w:rPr>
                            <w:t>3</w:t>
                          </w:r>
                          <w:r>
                            <w:rPr>
                              <w:rFonts w:ascii="Cambria" w:hAnsi="Cambria"/>
                              <w:spacing w:val="2"/>
                              <w:sz w:val="32"/>
                            </w:rPr>
                            <w:t xml:space="preserve"> </w:t>
                          </w:r>
                          <w:r>
                            <w:rPr>
                              <w:rFonts w:ascii="Cambria" w:hAnsi="Cambria"/>
                              <w:sz w:val="32"/>
                            </w:rPr>
                            <w:t>–</w:t>
                          </w:r>
                          <w:r>
                            <w:rPr>
                              <w:rFonts w:ascii="Cambria" w:hAnsi="Cambria"/>
                              <w:sz w:val="32"/>
                            </w:rPr>
                            <w:tab/>
                          </w:r>
                          <w:r>
                            <w:rPr>
                              <w:rFonts w:ascii="Cambria" w:hAnsi="Cambria"/>
                              <w:sz w:val="32"/>
                            </w:rPr>
                            <w:t>Programming The Basic</w:t>
                          </w:r>
                          <w:r>
                            <w:rPr>
                              <w:rFonts w:ascii="Cambria" w:hAnsi="Cambria"/>
                              <w:spacing w:val="-10"/>
                              <w:sz w:val="32"/>
                            </w:rPr>
                            <w:t xml:space="preserve"> </w:t>
                          </w:r>
                          <w:r>
                            <w:rPr>
                              <w:rFonts w:ascii="Cambria" w:hAnsi="Cambria"/>
                              <w:sz w:val="32"/>
                            </w:rPr>
                            <w:t>Computer</w:t>
                          </w:r>
                        </w:p>
                      </w:txbxContent>
                    </wps:txbx>
                    <wps:bodyPr lIns="0" tIns="0" rIns="0" bIns="0" upright="1"/>
                  </wps:wsp>
                </a:graphicData>
              </a:graphic>
            </wp:anchor>
          </w:drawing>
        </mc:Choice>
        <mc:Fallback>
          <w:pict>
            <v:shape id="Text Box 48" o:spid="_x0000_s1026" o:spt="202" type="#_x0000_t202" style="position:absolute;left:0pt;margin-left:269pt;margin-top:60.85pt;height:18pt;width:301pt;mso-position-horizontal-relative:page;mso-position-vertical-relative:page;z-index:-251599872;mso-width-relative:page;mso-height-relative:page;" filled="f" stroked="f" coordsize="21600,21600" o:gfxdata="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JFZNl9oAAAAMAQAADwAAAAAAAAABACAA&#10;AAAiAAAAZHJzL2Rvd25yZXYueG1sUEsBAhQAFAAAAAgAh07iQODXqlOZAQAALwMAAA4AAAAAAAAA&#10;AQAgAAAAKQEAAGRycy9lMm9Eb2MueG1sUEsFBgAAAAAGAAYAWQEAADQFAAAAAA==&#10;">
              <v:fill on="f" focussize="0,0"/>
              <v:stroke on="f"/>
              <v:imagedata o:title=""/>
              <o:lock v:ext="edit" aspectratio="f"/>
              <v:textbox inset="0mm,0mm,0mm,0mm">
                <w:txbxContent>
                  <w:p>
                    <w:pPr>
                      <w:tabs>
                        <w:tab w:val="left" w:pos="1289"/>
                      </w:tabs>
                      <w:spacing w:before="0" w:line="340" w:lineRule="exact"/>
                      <w:ind w:left="20" w:right="0" w:firstLine="0"/>
                      <w:jc w:val="left"/>
                      <w:rPr>
                        <w:rFonts w:ascii="Cambria" w:hAnsi="Cambria"/>
                        <w:sz w:val="32"/>
                      </w:rPr>
                    </w:pPr>
                    <w:r>
                      <w:rPr>
                        <w:rFonts w:ascii="Cambria" w:hAnsi="Cambria"/>
                        <w:sz w:val="32"/>
                      </w:rPr>
                      <w:t>Unit</w:t>
                    </w:r>
                    <w:r>
                      <w:rPr>
                        <w:rFonts w:ascii="Cambria" w:hAnsi="Cambria"/>
                        <w:spacing w:val="-3"/>
                        <w:sz w:val="32"/>
                      </w:rPr>
                      <w:t xml:space="preserve"> </w:t>
                    </w:r>
                    <w:r>
                      <w:rPr>
                        <w:rFonts w:ascii="Cambria" w:hAnsi="Cambria"/>
                        <w:sz w:val="32"/>
                      </w:rPr>
                      <w:t>3</w:t>
                    </w:r>
                    <w:r>
                      <w:rPr>
                        <w:rFonts w:ascii="Cambria" w:hAnsi="Cambria"/>
                        <w:spacing w:val="2"/>
                        <w:sz w:val="32"/>
                      </w:rPr>
                      <w:t xml:space="preserve"> </w:t>
                    </w:r>
                    <w:r>
                      <w:rPr>
                        <w:rFonts w:ascii="Cambria" w:hAnsi="Cambria"/>
                        <w:sz w:val="32"/>
                      </w:rPr>
                      <w:t>–</w:t>
                    </w:r>
                    <w:r>
                      <w:rPr>
                        <w:rFonts w:ascii="Cambria" w:hAnsi="Cambria"/>
                        <w:sz w:val="32"/>
                      </w:rPr>
                      <w:tab/>
                    </w:r>
                    <w:r>
                      <w:rPr>
                        <w:rFonts w:ascii="Cambria" w:hAnsi="Cambria"/>
                        <w:sz w:val="32"/>
                      </w:rPr>
                      <w:t>Programming The Basic</w:t>
                    </w:r>
                    <w:r>
                      <w:rPr>
                        <w:rFonts w:ascii="Cambria" w:hAnsi="Cambria"/>
                        <w:spacing w:val="-10"/>
                        <w:sz w:val="32"/>
                      </w:rPr>
                      <w:t xml:space="preserve"> </w:t>
                    </w:r>
                    <w:r>
                      <w:rPr>
                        <w:rFonts w:ascii="Cambria" w:hAnsi="Cambria"/>
                        <w:sz w:val="32"/>
                      </w:rPr>
                      <w:t>Computer</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s">
          <w:drawing>
            <wp:anchor distT="0" distB="0" distL="114300" distR="114300" simplePos="0" relativeHeight="251673600" behindDoc="1" locked="0" layoutInCell="1" allowOverlap="1">
              <wp:simplePos x="0" y="0"/>
              <wp:positionH relativeFrom="page">
                <wp:posOffset>4046220</wp:posOffset>
              </wp:positionH>
              <wp:positionV relativeFrom="page">
                <wp:posOffset>772795</wp:posOffset>
              </wp:positionV>
              <wp:extent cx="3171190" cy="228600"/>
              <wp:effectExtent l="0" t="0" r="0" b="0"/>
              <wp:wrapNone/>
              <wp:docPr id="793" name="Text Box 62"/>
              <wp:cNvGraphicFramePr/>
              <a:graphic xmlns:a="http://schemas.openxmlformats.org/drawingml/2006/main">
                <a:graphicData uri="http://schemas.microsoft.com/office/word/2010/wordprocessingShape">
                  <wps:wsp>
                    <wps:cNvSpPr txBox="1"/>
                    <wps:spPr>
                      <a:xfrm>
                        <a:off x="0" y="0"/>
                        <a:ext cx="3171190" cy="228600"/>
                      </a:xfrm>
                      <a:prstGeom prst="rect">
                        <a:avLst/>
                      </a:prstGeom>
                      <a:noFill/>
                      <a:ln w="9525">
                        <a:noFill/>
                      </a:ln>
                    </wps:spPr>
                    <wps:txbx>
                      <w:txbxContent>
                        <w:p>
                          <w:pPr>
                            <w:tabs>
                              <w:tab w:val="left" w:pos="1291"/>
                            </w:tabs>
                            <w:spacing w:before="0" w:line="340" w:lineRule="exact"/>
                            <w:ind w:left="20" w:right="0" w:firstLine="0"/>
                            <w:jc w:val="left"/>
                            <w:rPr>
                              <w:rFonts w:ascii="Cambria" w:hAnsi="Cambria"/>
                              <w:sz w:val="32"/>
                            </w:rPr>
                          </w:pPr>
                          <w:r>
                            <w:rPr>
                              <w:rFonts w:ascii="Cambria" w:hAnsi="Cambria"/>
                              <w:sz w:val="32"/>
                            </w:rPr>
                            <w:t>Unit</w:t>
                          </w:r>
                          <w:r>
                            <w:rPr>
                              <w:rFonts w:ascii="Cambria" w:hAnsi="Cambria"/>
                              <w:spacing w:val="-3"/>
                              <w:sz w:val="32"/>
                            </w:rPr>
                            <w:t xml:space="preserve"> </w:t>
                          </w:r>
                          <w:r>
                            <w:rPr>
                              <w:rFonts w:ascii="Cambria" w:hAnsi="Cambria"/>
                              <w:sz w:val="32"/>
                            </w:rPr>
                            <w:t>4</w:t>
                          </w:r>
                          <w:r>
                            <w:rPr>
                              <w:rFonts w:ascii="Cambria" w:hAnsi="Cambria"/>
                              <w:spacing w:val="2"/>
                              <w:sz w:val="32"/>
                            </w:rPr>
                            <w:t xml:space="preserve"> </w:t>
                          </w:r>
                          <w:r>
                            <w:rPr>
                              <w:rFonts w:ascii="Cambria" w:hAnsi="Cambria"/>
                              <w:sz w:val="32"/>
                            </w:rPr>
                            <w:t>–</w:t>
                          </w:r>
                          <w:r>
                            <w:rPr>
                              <w:rFonts w:ascii="Cambria" w:hAnsi="Cambria"/>
                              <w:sz w:val="32"/>
                            </w:rPr>
                            <w:tab/>
                          </w:r>
                          <w:r>
                            <w:rPr>
                              <w:rFonts w:ascii="Cambria" w:hAnsi="Cambria"/>
                              <w:sz w:val="32"/>
                            </w:rPr>
                            <w:t>Microprogrammed</w:t>
                          </w:r>
                          <w:r>
                            <w:rPr>
                              <w:rFonts w:ascii="Cambria" w:hAnsi="Cambria"/>
                              <w:spacing w:val="-9"/>
                              <w:sz w:val="32"/>
                            </w:rPr>
                            <w:t xml:space="preserve"> </w:t>
                          </w:r>
                          <w:r>
                            <w:rPr>
                              <w:rFonts w:ascii="Cambria" w:hAnsi="Cambria"/>
                              <w:sz w:val="32"/>
                            </w:rPr>
                            <w:t>Control</w:t>
                          </w:r>
                        </w:p>
                      </w:txbxContent>
                    </wps:txbx>
                    <wps:bodyPr lIns="0" tIns="0" rIns="0" bIns="0" upright="1"/>
                  </wps:wsp>
                </a:graphicData>
              </a:graphic>
            </wp:anchor>
          </w:drawing>
        </mc:Choice>
        <mc:Fallback>
          <w:pict>
            <v:shape id="Text Box 62" o:spid="_x0000_s1026" o:spt="202" type="#_x0000_t202" style="position:absolute;left:0pt;margin-left:318.6pt;margin-top:60.85pt;height:18pt;width:249.7pt;mso-position-horizontal-relative:page;mso-position-vertical-relative:page;z-index:-251642880;mso-width-relative:page;mso-height-relative:page;" filled="f" stroked="f" coordsize="21600,21600" o:gfxdata="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Ob9ibXaAAAADAEAAA8AAAAAAAAAAQAg&#10;AAAAIgAAAGRycy9kb3ducmV2LnhtbFBLAQIUABQAAAAIAIdO4kClY0RtmgEAAC8DAAAOAAAAAAAA&#10;AAEAIAAAACkBAABkcnMvZTJvRG9jLnhtbFBLBQYAAAAABgAGAFkBAAA1BQAAAAA=&#10;">
              <v:fill on="f" focussize="0,0"/>
              <v:stroke on="f"/>
              <v:imagedata o:title=""/>
              <o:lock v:ext="edit" aspectratio="f"/>
              <v:textbox inset="0mm,0mm,0mm,0mm">
                <w:txbxContent>
                  <w:p>
                    <w:pPr>
                      <w:tabs>
                        <w:tab w:val="left" w:pos="1291"/>
                      </w:tabs>
                      <w:spacing w:before="0" w:line="340" w:lineRule="exact"/>
                      <w:ind w:left="20" w:right="0" w:firstLine="0"/>
                      <w:jc w:val="left"/>
                      <w:rPr>
                        <w:rFonts w:ascii="Cambria" w:hAnsi="Cambria"/>
                        <w:sz w:val="32"/>
                      </w:rPr>
                    </w:pPr>
                    <w:r>
                      <w:rPr>
                        <w:rFonts w:ascii="Cambria" w:hAnsi="Cambria"/>
                        <w:sz w:val="32"/>
                      </w:rPr>
                      <w:t>Unit</w:t>
                    </w:r>
                    <w:r>
                      <w:rPr>
                        <w:rFonts w:ascii="Cambria" w:hAnsi="Cambria"/>
                        <w:spacing w:val="-3"/>
                        <w:sz w:val="32"/>
                      </w:rPr>
                      <w:t xml:space="preserve"> </w:t>
                    </w:r>
                    <w:r>
                      <w:rPr>
                        <w:rFonts w:ascii="Cambria" w:hAnsi="Cambria"/>
                        <w:sz w:val="32"/>
                      </w:rPr>
                      <w:t>4</w:t>
                    </w:r>
                    <w:r>
                      <w:rPr>
                        <w:rFonts w:ascii="Cambria" w:hAnsi="Cambria"/>
                        <w:spacing w:val="2"/>
                        <w:sz w:val="32"/>
                      </w:rPr>
                      <w:t xml:space="preserve"> </w:t>
                    </w:r>
                    <w:r>
                      <w:rPr>
                        <w:rFonts w:ascii="Cambria" w:hAnsi="Cambria"/>
                        <w:sz w:val="32"/>
                      </w:rPr>
                      <w:t>–</w:t>
                    </w:r>
                    <w:r>
                      <w:rPr>
                        <w:rFonts w:ascii="Cambria" w:hAnsi="Cambria"/>
                        <w:sz w:val="32"/>
                      </w:rPr>
                      <w:tab/>
                    </w:r>
                    <w:r>
                      <w:rPr>
                        <w:rFonts w:ascii="Cambria" w:hAnsi="Cambria"/>
                        <w:sz w:val="32"/>
                      </w:rPr>
                      <w:t>Microprogrammed</w:t>
                    </w:r>
                    <w:r>
                      <w:rPr>
                        <w:rFonts w:ascii="Cambria" w:hAnsi="Cambria"/>
                        <w:spacing w:val="-9"/>
                        <w:sz w:val="32"/>
                      </w:rPr>
                      <w:t xml:space="preserve"> </w:t>
                    </w:r>
                    <w:r>
                      <w:rPr>
                        <w:rFonts w:ascii="Cambria" w:hAnsi="Cambria"/>
                        <w:sz w:val="32"/>
                      </w:rPr>
                      <w:t>Control</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s">
          <w:drawing>
            <wp:anchor distT="0" distB="0" distL="114300" distR="114300" simplePos="0" relativeHeight="251689984" behindDoc="1" locked="0" layoutInCell="1" allowOverlap="1">
              <wp:simplePos x="0" y="0"/>
              <wp:positionH relativeFrom="page">
                <wp:posOffset>4217035</wp:posOffset>
              </wp:positionH>
              <wp:positionV relativeFrom="page">
                <wp:posOffset>772795</wp:posOffset>
              </wp:positionV>
              <wp:extent cx="2867660" cy="228600"/>
              <wp:effectExtent l="0" t="0" r="0" b="0"/>
              <wp:wrapNone/>
              <wp:docPr id="801" name="Text Box 76"/>
              <wp:cNvGraphicFramePr/>
              <a:graphic xmlns:a="http://schemas.openxmlformats.org/drawingml/2006/main">
                <a:graphicData uri="http://schemas.microsoft.com/office/word/2010/wordprocessingShape">
                  <wps:wsp>
                    <wps:cNvSpPr txBox="1"/>
                    <wps:spPr>
                      <a:xfrm>
                        <a:off x="0" y="0"/>
                        <a:ext cx="2867660" cy="228600"/>
                      </a:xfrm>
                      <a:prstGeom prst="rect">
                        <a:avLst/>
                      </a:prstGeom>
                      <a:noFill/>
                      <a:ln w="9525">
                        <a:noFill/>
                      </a:ln>
                    </wps:spPr>
                    <wps:txbx>
                      <w:txbxContent>
                        <w:p>
                          <w:pPr>
                            <w:tabs>
                              <w:tab w:val="left" w:pos="1289"/>
                            </w:tabs>
                            <w:spacing w:before="0" w:line="340" w:lineRule="exact"/>
                            <w:ind w:left="20" w:right="0" w:firstLine="0"/>
                            <w:jc w:val="left"/>
                            <w:rPr>
                              <w:rFonts w:ascii="Cambria" w:hAnsi="Cambria"/>
                              <w:sz w:val="32"/>
                            </w:rPr>
                          </w:pPr>
                          <w:r>
                            <w:rPr>
                              <w:rFonts w:ascii="Cambria" w:hAnsi="Cambria"/>
                              <w:sz w:val="32"/>
                            </w:rPr>
                            <w:t>Unit</w:t>
                          </w:r>
                          <w:r>
                            <w:rPr>
                              <w:rFonts w:ascii="Cambria" w:hAnsi="Cambria"/>
                              <w:spacing w:val="-3"/>
                              <w:sz w:val="32"/>
                            </w:rPr>
                            <w:t xml:space="preserve"> </w:t>
                          </w:r>
                          <w:r>
                            <w:rPr>
                              <w:rFonts w:ascii="Cambria" w:hAnsi="Cambria"/>
                              <w:sz w:val="32"/>
                            </w:rPr>
                            <w:t>5</w:t>
                          </w:r>
                          <w:r>
                            <w:rPr>
                              <w:rFonts w:ascii="Cambria" w:hAnsi="Cambria"/>
                              <w:spacing w:val="2"/>
                              <w:sz w:val="32"/>
                            </w:rPr>
                            <w:t xml:space="preserve"> </w:t>
                          </w:r>
                          <w:r>
                            <w:rPr>
                              <w:rFonts w:ascii="Cambria" w:hAnsi="Cambria"/>
                              <w:sz w:val="32"/>
                            </w:rPr>
                            <w:t>–</w:t>
                          </w:r>
                          <w:r>
                            <w:rPr>
                              <w:rFonts w:ascii="Cambria" w:hAnsi="Cambria"/>
                              <w:sz w:val="32"/>
                            </w:rPr>
                            <w:tab/>
                          </w:r>
                          <w:r>
                            <w:rPr>
                              <w:rFonts w:ascii="Cambria" w:hAnsi="Cambria"/>
                              <w:sz w:val="32"/>
                            </w:rPr>
                            <w:t>Central Processing</w:t>
                          </w:r>
                          <w:r>
                            <w:rPr>
                              <w:rFonts w:ascii="Cambria" w:hAnsi="Cambria"/>
                              <w:spacing w:val="-8"/>
                              <w:sz w:val="32"/>
                            </w:rPr>
                            <w:t xml:space="preserve"> </w:t>
                          </w:r>
                          <w:r>
                            <w:rPr>
                              <w:rFonts w:ascii="Cambria" w:hAnsi="Cambria"/>
                              <w:sz w:val="32"/>
                            </w:rPr>
                            <w:t>Unit</w:t>
                          </w:r>
                        </w:p>
                      </w:txbxContent>
                    </wps:txbx>
                    <wps:bodyPr lIns="0" tIns="0" rIns="0" bIns="0" upright="1"/>
                  </wps:wsp>
                </a:graphicData>
              </a:graphic>
            </wp:anchor>
          </w:drawing>
        </mc:Choice>
        <mc:Fallback>
          <w:pict>
            <v:shape id="Text Box 76" o:spid="_x0000_s1026" o:spt="202" type="#_x0000_t202" style="position:absolute;left:0pt;margin-left:332.05pt;margin-top:60.85pt;height:18pt;width:225.8pt;mso-position-horizontal-relative:page;mso-position-vertical-relative:page;z-index:-251626496;mso-width-relative:page;mso-height-relative:page;" filled="f" stroked="f" coordsize="21600,21600" o:gfxdata="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NAcB0vZAAAADAEAAA8AAAAAAAAAAQAgAAAA&#10;IgAAAGRycy9kb3ducmV2LnhtbFBLAQIUABQAAAAIAIdO4kAdfRzwmAEAAC8DAAAOAAAAAAAAAAEA&#10;IAAAACgBAABkcnMvZTJvRG9jLnhtbFBLBQYAAAAABgAGAFkBAAAyBQAAAAA=&#10;">
              <v:fill on="f" focussize="0,0"/>
              <v:stroke on="f"/>
              <v:imagedata o:title=""/>
              <o:lock v:ext="edit" aspectratio="f"/>
              <v:textbox inset="0mm,0mm,0mm,0mm">
                <w:txbxContent>
                  <w:p>
                    <w:pPr>
                      <w:tabs>
                        <w:tab w:val="left" w:pos="1289"/>
                      </w:tabs>
                      <w:spacing w:before="0" w:line="340" w:lineRule="exact"/>
                      <w:ind w:left="20" w:right="0" w:firstLine="0"/>
                      <w:jc w:val="left"/>
                      <w:rPr>
                        <w:rFonts w:ascii="Cambria" w:hAnsi="Cambria"/>
                        <w:sz w:val="32"/>
                      </w:rPr>
                    </w:pPr>
                    <w:r>
                      <w:rPr>
                        <w:rFonts w:ascii="Cambria" w:hAnsi="Cambria"/>
                        <w:sz w:val="32"/>
                      </w:rPr>
                      <w:t>Unit</w:t>
                    </w:r>
                    <w:r>
                      <w:rPr>
                        <w:rFonts w:ascii="Cambria" w:hAnsi="Cambria"/>
                        <w:spacing w:val="-3"/>
                        <w:sz w:val="32"/>
                      </w:rPr>
                      <w:t xml:space="preserve"> </w:t>
                    </w:r>
                    <w:r>
                      <w:rPr>
                        <w:rFonts w:ascii="Cambria" w:hAnsi="Cambria"/>
                        <w:sz w:val="32"/>
                      </w:rPr>
                      <w:t>5</w:t>
                    </w:r>
                    <w:r>
                      <w:rPr>
                        <w:rFonts w:ascii="Cambria" w:hAnsi="Cambria"/>
                        <w:spacing w:val="2"/>
                        <w:sz w:val="32"/>
                      </w:rPr>
                      <w:t xml:space="preserve"> </w:t>
                    </w:r>
                    <w:r>
                      <w:rPr>
                        <w:rFonts w:ascii="Cambria" w:hAnsi="Cambria"/>
                        <w:sz w:val="32"/>
                      </w:rPr>
                      <w:t>–</w:t>
                    </w:r>
                    <w:r>
                      <w:rPr>
                        <w:rFonts w:ascii="Cambria" w:hAnsi="Cambria"/>
                        <w:sz w:val="32"/>
                      </w:rPr>
                      <w:tab/>
                    </w:r>
                    <w:r>
                      <w:rPr>
                        <w:rFonts w:ascii="Cambria" w:hAnsi="Cambria"/>
                        <w:sz w:val="32"/>
                      </w:rPr>
                      <w:t>Central Processing</w:t>
                    </w:r>
                    <w:r>
                      <w:rPr>
                        <w:rFonts w:ascii="Cambria" w:hAnsi="Cambria"/>
                        <w:spacing w:val="-8"/>
                        <w:sz w:val="32"/>
                      </w:rPr>
                      <w:t xml:space="preserve"> </w:t>
                    </w:r>
                    <w:r>
                      <w:rPr>
                        <w:rFonts w:ascii="Cambria" w:hAnsi="Cambria"/>
                        <w:sz w:val="32"/>
                      </w:rPr>
                      <w:t>Unit</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s">
          <w:drawing>
            <wp:anchor distT="0" distB="0" distL="114300" distR="114300" simplePos="0" relativeHeight="251726848" behindDoc="1" locked="0" layoutInCell="1" allowOverlap="1">
              <wp:simplePos x="0" y="0"/>
              <wp:positionH relativeFrom="page">
                <wp:posOffset>3759835</wp:posOffset>
              </wp:positionH>
              <wp:positionV relativeFrom="page">
                <wp:posOffset>772795</wp:posOffset>
              </wp:positionV>
              <wp:extent cx="3465830" cy="228600"/>
              <wp:effectExtent l="0" t="0" r="0" b="0"/>
              <wp:wrapNone/>
              <wp:docPr id="808" name="Text Box 90"/>
              <wp:cNvGraphicFramePr/>
              <a:graphic xmlns:a="http://schemas.openxmlformats.org/drawingml/2006/main">
                <a:graphicData uri="http://schemas.microsoft.com/office/word/2010/wordprocessingShape">
                  <wps:wsp>
                    <wps:cNvSpPr txBox="1"/>
                    <wps:spPr>
                      <a:xfrm>
                        <a:off x="0" y="0"/>
                        <a:ext cx="3465830" cy="228600"/>
                      </a:xfrm>
                      <a:prstGeom prst="rect">
                        <a:avLst/>
                      </a:prstGeom>
                      <a:noFill/>
                      <a:ln w="9525">
                        <a:noFill/>
                      </a:ln>
                    </wps:spPr>
                    <wps:txbx>
                      <w:txbxContent>
                        <w:p>
                          <w:pPr>
                            <w:spacing w:before="0" w:line="340" w:lineRule="exact"/>
                            <w:ind w:left="20" w:right="0" w:firstLine="0"/>
                            <w:jc w:val="left"/>
                            <w:rPr>
                              <w:rFonts w:ascii="Cambria" w:hAnsi="Cambria"/>
                              <w:sz w:val="32"/>
                            </w:rPr>
                          </w:pPr>
                          <w:r>
                            <w:rPr>
                              <w:rFonts w:ascii="Cambria" w:hAnsi="Cambria"/>
                              <w:sz w:val="32"/>
                            </w:rPr>
                            <w:t>Unit 6 – Pipeline and Vector Processing</w:t>
                          </w:r>
                        </w:p>
                      </w:txbxContent>
                    </wps:txbx>
                    <wps:bodyPr lIns="0" tIns="0" rIns="0" bIns="0" upright="1"/>
                  </wps:wsp>
                </a:graphicData>
              </a:graphic>
            </wp:anchor>
          </w:drawing>
        </mc:Choice>
        <mc:Fallback>
          <w:pict>
            <v:shape id="Text Box 90" o:spid="_x0000_s1026" o:spt="202" type="#_x0000_t202" style="position:absolute;left:0pt;margin-left:296.05pt;margin-top:60.85pt;height:18pt;width:272.9pt;mso-position-horizontal-relative:page;mso-position-vertical-relative:page;z-index:-251589632;mso-width-relative:page;mso-height-relative:page;" filled="f" stroked="f" coordsize="21600,21600" o:gfxdata="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RZNGc2gAAAAwBAAAPAAAAAAAAAAEAIAAA&#10;ACIAAABkcnMvZG93bnJldi54bWxQSwECFAAUAAAACACHTuJAVmN2u5gBAAAvAwAADgAAAAAAAAAB&#10;ACAAAAApAQAAZHJzL2Uyb0RvYy54bWxQSwUGAAAAAAYABgBZAQAAMwUAAAAA&#10;">
              <v:fill on="f" focussize="0,0"/>
              <v:stroke on="f"/>
              <v:imagedata o:title=""/>
              <o:lock v:ext="edit" aspectratio="f"/>
              <v:textbox inset="0mm,0mm,0mm,0mm">
                <w:txbxContent>
                  <w:p>
                    <w:pPr>
                      <w:spacing w:before="0" w:line="340" w:lineRule="exact"/>
                      <w:ind w:left="20" w:right="0" w:firstLine="0"/>
                      <w:jc w:val="left"/>
                      <w:rPr>
                        <w:rFonts w:ascii="Cambria" w:hAnsi="Cambria"/>
                        <w:sz w:val="32"/>
                      </w:rPr>
                    </w:pPr>
                    <w:r>
                      <w:rPr>
                        <w:rFonts w:ascii="Cambria" w:hAnsi="Cambria"/>
                        <w:sz w:val="32"/>
                      </w:rPr>
                      <w:t>Unit 6 – Pipeline and Vector Processing</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firstLine="0"/>
      <w:rPr>
        <w:sz w:val="20"/>
      </w:rPr>
    </w:pPr>
    <w:r>
      <mc:AlternateContent>
        <mc:Choice Requires="wps">
          <w:drawing>
            <wp:anchor distT="0" distB="0" distL="114300" distR="114300" simplePos="0" relativeHeight="251737088" behindDoc="1" locked="0" layoutInCell="1" allowOverlap="1">
              <wp:simplePos x="0" y="0"/>
              <wp:positionH relativeFrom="page">
                <wp:posOffset>4617720</wp:posOffset>
              </wp:positionH>
              <wp:positionV relativeFrom="page">
                <wp:posOffset>772795</wp:posOffset>
              </wp:positionV>
              <wp:extent cx="2632075" cy="228600"/>
              <wp:effectExtent l="0" t="0" r="0" b="0"/>
              <wp:wrapNone/>
              <wp:docPr id="816" name="Text Box 104"/>
              <wp:cNvGraphicFramePr/>
              <a:graphic xmlns:a="http://schemas.openxmlformats.org/drawingml/2006/main">
                <a:graphicData uri="http://schemas.microsoft.com/office/word/2010/wordprocessingShape">
                  <wps:wsp>
                    <wps:cNvSpPr txBox="1"/>
                    <wps:spPr>
                      <a:xfrm>
                        <a:off x="0" y="0"/>
                        <a:ext cx="2632075" cy="228600"/>
                      </a:xfrm>
                      <a:prstGeom prst="rect">
                        <a:avLst/>
                      </a:prstGeom>
                      <a:noFill/>
                      <a:ln w="9525">
                        <a:noFill/>
                      </a:ln>
                    </wps:spPr>
                    <wps:txbx>
                      <w:txbxContent>
                        <w:p>
                          <w:pPr>
                            <w:spacing w:before="0" w:line="340" w:lineRule="exact"/>
                            <w:ind w:left="20" w:right="0" w:firstLine="0"/>
                            <w:jc w:val="left"/>
                            <w:rPr>
                              <w:rFonts w:ascii="Cambria" w:hAnsi="Cambria"/>
                              <w:sz w:val="32"/>
                            </w:rPr>
                          </w:pPr>
                          <w:r>
                            <w:rPr>
                              <w:rFonts w:ascii="Cambria" w:hAnsi="Cambria"/>
                              <w:sz w:val="32"/>
                            </w:rPr>
                            <w:t>Unit 7 – Computer Arithmetic</w:t>
                          </w:r>
                        </w:p>
                      </w:txbxContent>
                    </wps:txbx>
                    <wps:bodyPr lIns="0" tIns="0" rIns="0" bIns="0" upright="1"/>
                  </wps:wsp>
                </a:graphicData>
              </a:graphic>
            </wp:anchor>
          </w:drawing>
        </mc:Choice>
        <mc:Fallback>
          <w:pict>
            <v:shape id="Text Box 104" o:spid="_x0000_s1026" o:spt="202" type="#_x0000_t202" style="position:absolute;left:0pt;margin-left:363.6pt;margin-top:60.85pt;height:18pt;width:207.25pt;mso-position-horizontal-relative:page;mso-position-vertical-relative:page;z-index:-251579392;mso-width-relative:page;mso-height-relative:page;" filled="f" stroked="f" coordsize="21600,21600" o:gfxdata="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yWEfjYAAAADAEAAA8AAAAAAAAAAQAg&#10;AAAAIgAAAGRycy9kb3ducmV2LnhtbFBLAQIUABQAAAAIAIdO4kCMCMFBnAEAADADAAAOAAAAAAAA&#10;AAEAIAAAACcBAABkcnMvZTJvRG9jLnhtbFBLBQYAAAAABgAGAFkBAAA1BQAAAAA=&#10;">
              <v:fill on="f" focussize="0,0"/>
              <v:stroke on="f"/>
              <v:imagedata o:title=""/>
              <o:lock v:ext="edit" aspectratio="f"/>
              <v:textbox inset="0mm,0mm,0mm,0mm">
                <w:txbxContent>
                  <w:p>
                    <w:pPr>
                      <w:spacing w:before="0" w:line="340" w:lineRule="exact"/>
                      <w:ind w:left="20" w:right="0" w:firstLine="0"/>
                      <w:jc w:val="left"/>
                      <w:rPr>
                        <w:rFonts w:ascii="Cambria" w:hAnsi="Cambria"/>
                        <w:sz w:val="32"/>
                      </w:rPr>
                    </w:pPr>
                    <w:r>
                      <w:rPr>
                        <w:rFonts w:ascii="Cambria" w:hAnsi="Cambria"/>
                        <w:sz w:val="32"/>
                      </w:rPr>
                      <w:t>Unit 7 – Computer Arithmetic</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tentative="0">
      <w:start w:val="1"/>
      <w:numFmt w:val="decimal"/>
      <w:lvlText w:val="%1."/>
      <w:lvlJc w:val="left"/>
      <w:pPr>
        <w:ind w:left="1188" w:hanging="829"/>
        <w:jc w:val="left"/>
      </w:pPr>
      <w:rPr>
        <w:rFonts w:hint="default" w:ascii="Cambria" w:hAnsi="Cambria" w:eastAsia="Cambria" w:cs="Cambria"/>
        <w:b/>
        <w:bCs/>
        <w:spacing w:val="0"/>
        <w:w w:val="99"/>
        <w:sz w:val="32"/>
        <w:szCs w:val="32"/>
        <w:lang w:val="en-US" w:eastAsia="en-US" w:bidi="en-US"/>
      </w:rPr>
    </w:lvl>
    <w:lvl w:ilvl="1" w:tentative="0">
      <w:start w:val="0"/>
      <w:numFmt w:val="bullet"/>
      <w:lvlText w:val=""/>
      <w:lvlJc w:val="left"/>
      <w:pPr>
        <w:ind w:left="1908" w:hanging="360"/>
      </w:pPr>
      <w:rPr>
        <w:rFonts w:hint="default"/>
        <w:w w:val="100"/>
        <w:lang w:val="en-US" w:eastAsia="en-US" w:bidi="en-US"/>
      </w:rPr>
    </w:lvl>
    <w:lvl w:ilvl="2" w:tentative="0">
      <w:start w:val="0"/>
      <w:numFmt w:val="bullet"/>
      <w:lvlText w:val="•"/>
      <w:lvlJc w:val="left"/>
      <w:pPr>
        <w:ind w:left="1900" w:hanging="360"/>
      </w:pPr>
      <w:rPr>
        <w:rFonts w:hint="default"/>
        <w:lang w:val="en-US" w:eastAsia="en-US" w:bidi="en-US"/>
      </w:rPr>
    </w:lvl>
    <w:lvl w:ilvl="3" w:tentative="0">
      <w:start w:val="0"/>
      <w:numFmt w:val="bullet"/>
      <w:lvlText w:val="•"/>
      <w:lvlJc w:val="left"/>
      <w:pPr>
        <w:ind w:left="3015" w:hanging="360"/>
      </w:pPr>
      <w:rPr>
        <w:rFonts w:hint="default"/>
        <w:lang w:val="en-US" w:eastAsia="en-US" w:bidi="en-US"/>
      </w:rPr>
    </w:lvl>
    <w:lvl w:ilvl="4" w:tentative="0">
      <w:start w:val="0"/>
      <w:numFmt w:val="bullet"/>
      <w:lvlText w:val="•"/>
      <w:lvlJc w:val="left"/>
      <w:pPr>
        <w:ind w:left="4130" w:hanging="360"/>
      </w:pPr>
      <w:rPr>
        <w:rFonts w:hint="default"/>
        <w:lang w:val="en-US" w:eastAsia="en-US" w:bidi="en-US"/>
      </w:rPr>
    </w:lvl>
    <w:lvl w:ilvl="5" w:tentative="0">
      <w:start w:val="0"/>
      <w:numFmt w:val="bullet"/>
      <w:lvlText w:val="•"/>
      <w:lvlJc w:val="left"/>
      <w:pPr>
        <w:ind w:left="5245" w:hanging="360"/>
      </w:pPr>
      <w:rPr>
        <w:rFonts w:hint="default"/>
        <w:lang w:val="en-US" w:eastAsia="en-US" w:bidi="en-US"/>
      </w:rPr>
    </w:lvl>
    <w:lvl w:ilvl="6" w:tentative="0">
      <w:start w:val="0"/>
      <w:numFmt w:val="bullet"/>
      <w:lvlText w:val="•"/>
      <w:lvlJc w:val="left"/>
      <w:pPr>
        <w:ind w:left="6360" w:hanging="360"/>
      </w:pPr>
      <w:rPr>
        <w:rFonts w:hint="default"/>
        <w:lang w:val="en-US" w:eastAsia="en-US" w:bidi="en-US"/>
      </w:rPr>
    </w:lvl>
    <w:lvl w:ilvl="7" w:tentative="0">
      <w:start w:val="0"/>
      <w:numFmt w:val="bullet"/>
      <w:lvlText w:val="•"/>
      <w:lvlJc w:val="left"/>
      <w:pPr>
        <w:ind w:left="7475" w:hanging="360"/>
      </w:pPr>
      <w:rPr>
        <w:rFonts w:hint="default"/>
        <w:lang w:val="en-US" w:eastAsia="en-US" w:bidi="en-US"/>
      </w:rPr>
    </w:lvl>
    <w:lvl w:ilvl="8" w:tentative="0">
      <w:start w:val="0"/>
      <w:numFmt w:val="bullet"/>
      <w:lvlText w:val="•"/>
      <w:lvlJc w:val="left"/>
      <w:pPr>
        <w:ind w:left="8590" w:hanging="360"/>
      </w:pPr>
      <w:rPr>
        <w:rFonts w:hint="default"/>
        <w:lang w:val="en-US" w:eastAsia="en-US" w:bidi="en-US"/>
      </w:rPr>
    </w:lvl>
  </w:abstractNum>
  <w:abstractNum w:abstractNumId="1">
    <w:nsid w:val="845B5372"/>
    <w:multiLevelType w:val="multilevel"/>
    <w:tmpl w:val="845B5372"/>
    <w:lvl w:ilvl="0" w:tentative="0">
      <w:start w:val="4"/>
      <w:numFmt w:val="decimal"/>
      <w:lvlText w:val="%1."/>
      <w:lvlJc w:val="left"/>
      <w:pPr>
        <w:ind w:left="1188" w:hanging="829"/>
        <w:jc w:val="left"/>
      </w:pPr>
      <w:rPr>
        <w:rFonts w:hint="default" w:ascii="Cambria" w:hAnsi="Cambria" w:eastAsia="Cambria" w:cs="Cambria"/>
        <w:b/>
        <w:bCs/>
        <w:w w:val="99"/>
        <w:sz w:val="32"/>
        <w:szCs w:val="32"/>
        <w:lang w:val="en-US" w:eastAsia="en-US" w:bidi="en-US"/>
      </w:rPr>
    </w:lvl>
    <w:lvl w:ilvl="1" w:tentative="0">
      <w:start w:val="0"/>
      <w:numFmt w:val="bullet"/>
      <w:lvlText w:val=""/>
      <w:lvlJc w:val="left"/>
      <w:pPr>
        <w:ind w:left="1908" w:hanging="360"/>
      </w:pPr>
      <w:rPr>
        <w:rFonts w:hint="default"/>
        <w:w w:val="100"/>
        <w:lang w:val="en-US" w:eastAsia="en-US" w:bidi="en-US"/>
      </w:rPr>
    </w:lvl>
    <w:lvl w:ilvl="2" w:tentative="0">
      <w:start w:val="0"/>
      <w:numFmt w:val="bullet"/>
      <w:lvlText w:val="•"/>
      <w:lvlJc w:val="left"/>
      <w:pPr>
        <w:ind w:left="2891" w:hanging="360"/>
      </w:pPr>
      <w:rPr>
        <w:rFonts w:hint="default"/>
        <w:lang w:val="en-US" w:eastAsia="en-US" w:bidi="en-US"/>
      </w:rPr>
    </w:lvl>
    <w:lvl w:ilvl="3" w:tentative="0">
      <w:start w:val="0"/>
      <w:numFmt w:val="bullet"/>
      <w:lvlText w:val="•"/>
      <w:lvlJc w:val="left"/>
      <w:pPr>
        <w:ind w:left="3882" w:hanging="360"/>
      </w:pPr>
      <w:rPr>
        <w:rFonts w:hint="default"/>
        <w:lang w:val="en-US" w:eastAsia="en-US" w:bidi="en-US"/>
      </w:rPr>
    </w:lvl>
    <w:lvl w:ilvl="4" w:tentative="0">
      <w:start w:val="0"/>
      <w:numFmt w:val="bullet"/>
      <w:lvlText w:val="•"/>
      <w:lvlJc w:val="left"/>
      <w:pPr>
        <w:ind w:left="4873" w:hanging="360"/>
      </w:pPr>
      <w:rPr>
        <w:rFonts w:hint="default"/>
        <w:lang w:val="en-US" w:eastAsia="en-US" w:bidi="en-US"/>
      </w:rPr>
    </w:lvl>
    <w:lvl w:ilvl="5" w:tentative="0">
      <w:start w:val="0"/>
      <w:numFmt w:val="bullet"/>
      <w:lvlText w:val="•"/>
      <w:lvlJc w:val="left"/>
      <w:pPr>
        <w:ind w:left="5864" w:hanging="360"/>
      </w:pPr>
      <w:rPr>
        <w:rFonts w:hint="default"/>
        <w:lang w:val="en-US" w:eastAsia="en-US" w:bidi="en-US"/>
      </w:rPr>
    </w:lvl>
    <w:lvl w:ilvl="6" w:tentative="0">
      <w:start w:val="0"/>
      <w:numFmt w:val="bullet"/>
      <w:lvlText w:val="•"/>
      <w:lvlJc w:val="left"/>
      <w:pPr>
        <w:ind w:left="6855" w:hanging="360"/>
      </w:pPr>
      <w:rPr>
        <w:rFonts w:hint="default"/>
        <w:lang w:val="en-US" w:eastAsia="en-US" w:bidi="en-US"/>
      </w:rPr>
    </w:lvl>
    <w:lvl w:ilvl="7" w:tentative="0">
      <w:start w:val="0"/>
      <w:numFmt w:val="bullet"/>
      <w:lvlText w:val="•"/>
      <w:lvlJc w:val="left"/>
      <w:pPr>
        <w:ind w:left="7846" w:hanging="360"/>
      </w:pPr>
      <w:rPr>
        <w:rFonts w:hint="default"/>
        <w:lang w:val="en-US" w:eastAsia="en-US" w:bidi="en-US"/>
      </w:rPr>
    </w:lvl>
    <w:lvl w:ilvl="8" w:tentative="0">
      <w:start w:val="0"/>
      <w:numFmt w:val="bullet"/>
      <w:lvlText w:val="•"/>
      <w:lvlJc w:val="left"/>
      <w:pPr>
        <w:ind w:left="8837" w:hanging="360"/>
      </w:pPr>
      <w:rPr>
        <w:rFonts w:hint="default"/>
        <w:lang w:val="en-US" w:eastAsia="en-US" w:bidi="en-US"/>
      </w:rPr>
    </w:lvl>
  </w:abstractNum>
  <w:abstractNum w:abstractNumId="2">
    <w:nsid w:val="8461FADE"/>
    <w:multiLevelType w:val="multilevel"/>
    <w:tmpl w:val="8461FADE"/>
    <w:lvl w:ilvl="0" w:tentative="0">
      <w:start w:val="1"/>
      <w:numFmt w:val="decimal"/>
      <w:lvlText w:val="%1."/>
      <w:lvlJc w:val="left"/>
      <w:pPr>
        <w:ind w:left="1188" w:hanging="829"/>
        <w:jc w:val="left"/>
      </w:pPr>
      <w:rPr>
        <w:rFonts w:hint="default" w:ascii="Cambria" w:hAnsi="Cambria" w:eastAsia="Cambria" w:cs="Cambria"/>
        <w:b/>
        <w:bCs/>
        <w:w w:val="99"/>
        <w:sz w:val="32"/>
        <w:szCs w:val="32"/>
        <w:lang w:val="en-US" w:eastAsia="en-US" w:bidi="en-US"/>
      </w:rPr>
    </w:lvl>
    <w:lvl w:ilvl="1" w:tentative="0">
      <w:start w:val="0"/>
      <w:numFmt w:val="bullet"/>
      <w:lvlText w:val=""/>
      <w:lvlJc w:val="left"/>
      <w:pPr>
        <w:ind w:left="1922"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1920" w:hanging="360"/>
      </w:pPr>
      <w:rPr>
        <w:rFonts w:hint="default"/>
        <w:lang w:val="en-US" w:eastAsia="en-US" w:bidi="en-US"/>
      </w:rPr>
    </w:lvl>
    <w:lvl w:ilvl="3" w:tentative="0">
      <w:start w:val="0"/>
      <w:numFmt w:val="bullet"/>
      <w:lvlText w:val="•"/>
      <w:lvlJc w:val="left"/>
      <w:pPr>
        <w:ind w:left="3032" w:hanging="360"/>
      </w:pPr>
      <w:rPr>
        <w:rFonts w:hint="default"/>
        <w:lang w:val="en-US" w:eastAsia="en-US" w:bidi="en-US"/>
      </w:rPr>
    </w:lvl>
    <w:lvl w:ilvl="4" w:tentative="0">
      <w:start w:val="0"/>
      <w:numFmt w:val="bullet"/>
      <w:lvlText w:val="•"/>
      <w:lvlJc w:val="left"/>
      <w:pPr>
        <w:ind w:left="4145" w:hanging="360"/>
      </w:pPr>
      <w:rPr>
        <w:rFonts w:hint="default"/>
        <w:lang w:val="en-US" w:eastAsia="en-US" w:bidi="en-US"/>
      </w:rPr>
    </w:lvl>
    <w:lvl w:ilvl="5" w:tentative="0">
      <w:start w:val="0"/>
      <w:numFmt w:val="bullet"/>
      <w:lvlText w:val="•"/>
      <w:lvlJc w:val="left"/>
      <w:pPr>
        <w:ind w:left="5257" w:hanging="360"/>
      </w:pPr>
      <w:rPr>
        <w:rFonts w:hint="default"/>
        <w:lang w:val="en-US" w:eastAsia="en-US" w:bidi="en-US"/>
      </w:rPr>
    </w:lvl>
    <w:lvl w:ilvl="6" w:tentative="0">
      <w:start w:val="0"/>
      <w:numFmt w:val="bullet"/>
      <w:lvlText w:val="•"/>
      <w:lvlJc w:val="left"/>
      <w:pPr>
        <w:ind w:left="6370" w:hanging="360"/>
      </w:pPr>
      <w:rPr>
        <w:rFonts w:hint="default"/>
        <w:lang w:val="en-US" w:eastAsia="en-US" w:bidi="en-US"/>
      </w:rPr>
    </w:lvl>
    <w:lvl w:ilvl="7" w:tentative="0">
      <w:start w:val="0"/>
      <w:numFmt w:val="bullet"/>
      <w:lvlText w:val="•"/>
      <w:lvlJc w:val="left"/>
      <w:pPr>
        <w:ind w:left="7482" w:hanging="360"/>
      </w:pPr>
      <w:rPr>
        <w:rFonts w:hint="default"/>
        <w:lang w:val="en-US" w:eastAsia="en-US" w:bidi="en-US"/>
      </w:rPr>
    </w:lvl>
    <w:lvl w:ilvl="8" w:tentative="0">
      <w:start w:val="0"/>
      <w:numFmt w:val="bullet"/>
      <w:lvlText w:val="•"/>
      <w:lvlJc w:val="left"/>
      <w:pPr>
        <w:ind w:left="8595" w:hanging="360"/>
      </w:pPr>
      <w:rPr>
        <w:rFonts w:hint="default"/>
        <w:lang w:val="en-US" w:eastAsia="en-US" w:bidi="en-US"/>
      </w:rPr>
    </w:lvl>
  </w:abstractNum>
  <w:abstractNum w:abstractNumId="3">
    <w:nsid w:val="8CAEB125"/>
    <w:multiLevelType w:val="multilevel"/>
    <w:tmpl w:val="8CAEB125"/>
    <w:lvl w:ilvl="0" w:tentative="0">
      <w:start w:val="1"/>
      <w:numFmt w:val="decimal"/>
      <w:lvlText w:val="%1."/>
      <w:lvlJc w:val="left"/>
      <w:pPr>
        <w:ind w:left="2881" w:hanging="361"/>
        <w:jc w:val="right"/>
      </w:pPr>
      <w:rPr>
        <w:rFonts w:hint="default"/>
        <w:spacing w:val="-4"/>
        <w:w w:val="100"/>
        <w:lang w:val="en-US" w:eastAsia="en-US" w:bidi="en-US"/>
      </w:rPr>
    </w:lvl>
    <w:lvl w:ilvl="1" w:tentative="0">
      <w:start w:val="1"/>
      <w:numFmt w:val="decimal"/>
      <w:lvlText w:val="%2."/>
      <w:lvlJc w:val="left"/>
      <w:pPr>
        <w:ind w:left="1908" w:hanging="360"/>
        <w:jc w:val="left"/>
      </w:pPr>
      <w:rPr>
        <w:rFonts w:hint="default" w:ascii="Calibri" w:hAnsi="Calibri" w:eastAsia="Calibri" w:cs="Calibri"/>
        <w:spacing w:val="-3"/>
        <w:w w:val="100"/>
        <w:sz w:val="24"/>
        <w:szCs w:val="24"/>
        <w:lang w:val="en-US" w:eastAsia="en-US" w:bidi="en-US"/>
      </w:rPr>
    </w:lvl>
    <w:lvl w:ilvl="2" w:tentative="0">
      <w:start w:val="0"/>
      <w:numFmt w:val="bullet"/>
      <w:lvlText w:val="•"/>
      <w:lvlJc w:val="left"/>
      <w:pPr>
        <w:ind w:left="3762" w:hanging="360"/>
      </w:pPr>
      <w:rPr>
        <w:rFonts w:hint="default"/>
        <w:lang w:val="en-US" w:eastAsia="en-US" w:bidi="en-US"/>
      </w:rPr>
    </w:lvl>
    <w:lvl w:ilvl="3" w:tentative="0">
      <w:start w:val="0"/>
      <w:numFmt w:val="bullet"/>
      <w:lvlText w:val="•"/>
      <w:lvlJc w:val="left"/>
      <w:pPr>
        <w:ind w:left="4644" w:hanging="360"/>
      </w:pPr>
      <w:rPr>
        <w:rFonts w:hint="default"/>
        <w:lang w:val="en-US" w:eastAsia="en-US" w:bidi="en-US"/>
      </w:rPr>
    </w:lvl>
    <w:lvl w:ilvl="4" w:tentative="0">
      <w:start w:val="0"/>
      <w:numFmt w:val="bullet"/>
      <w:lvlText w:val="•"/>
      <w:lvlJc w:val="left"/>
      <w:pPr>
        <w:ind w:left="5526" w:hanging="360"/>
      </w:pPr>
      <w:rPr>
        <w:rFonts w:hint="default"/>
        <w:lang w:val="en-US" w:eastAsia="en-US" w:bidi="en-US"/>
      </w:rPr>
    </w:lvl>
    <w:lvl w:ilvl="5" w:tentative="0">
      <w:start w:val="0"/>
      <w:numFmt w:val="bullet"/>
      <w:lvlText w:val="•"/>
      <w:lvlJc w:val="left"/>
      <w:pPr>
        <w:ind w:left="6408" w:hanging="360"/>
      </w:pPr>
      <w:rPr>
        <w:rFonts w:hint="default"/>
        <w:lang w:val="en-US" w:eastAsia="en-US" w:bidi="en-US"/>
      </w:rPr>
    </w:lvl>
    <w:lvl w:ilvl="6" w:tentative="0">
      <w:start w:val="0"/>
      <w:numFmt w:val="bullet"/>
      <w:lvlText w:val="•"/>
      <w:lvlJc w:val="left"/>
      <w:pPr>
        <w:ind w:left="7291" w:hanging="360"/>
      </w:pPr>
      <w:rPr>
        <w:rFonts w:hint="default"/>
        <w:lang w:val="en-US" w:eastAsia="en-US" w:bidi="en-US"/>
      </w:rPr>
    </w:lvl>
    <w:lvl w:ilvl="7" w:tentative="0">
      <w:start w:val="0"/>
      <w:numFmt w:val="bullet"/>
      <w:lvlText w:val="•"/>
      <w:lvlJc w:val="left"/>
      <w:pPr>
        <w:ind w:left="8173" w:hanging="360"/>
      </w:pPr>
      <w:rPr>
        <w:rFonts w:hint="default"/>
        <w:lang w:val="en-US" w:eastAsia="en-US" w:bidi="en-US"/>
      </w:rPr>
    </w:lvl>
    <w:lvl w:ilvl="8" w:tentative="0">
      <w:start w:val="0"/>
      <w:numFmt w:val="bullet"/>
      <w:lvlText w:val="•"/>
      <w:lvlJc w:val="left"/>
      <w:pPr>
        <w:ind w:left="9055" w:hanging="360"/>
      </w:pPr>
      <w:rPr>
        <w:rFonts w:hint="default"/>
        <w:lang w:val="en-US" w:eastAsia="en-US" w:bidi="en-US"/>
      </w:rPr>
    </w:lvl>
  </w:abstractNum>
  <w:abstractNum w:abstractNumId="4">
    <w:nsid w:val="91995D4F"/>
    <w:multiLevelType w:val="multilevel"/>
    <w:tmpl w:val="91995D4F"/>
    <w:lvl w:ilvl="0" w:tentative="0">
      <w:start w:val="1"/>
      <w:numFmt w:val="decimal"/>
      <w:lvlText w:val="%1."/>
      <w:lvlJc w:val="left"/>
      <w:pPr>
        <w:ind w:left="1908" w:hanging="360"/>
        <w:jc w:val="left"/>
      </w:pPr>
      <w:rPr>
        <w:rFonts w:hint="default"/>
        <w:spacing w:val="-3"/>
        <w:w w:val="100"/>
        <w:lang w:val="en-US" w:eastAsia="en-US" w:bidi="en-US"/>
      </w:rPr>
    </w:lvl>
    <w:lvl w:ilvl="1" w:tentative="0">
      <w:start w:val="0"/>
      <w:numFmt w:val="bullet"/>
      <w:lvlText w:val="•"/>
      <w:lvlJc w:val="left"/>
      <w:pPr>
        <w:ind w:left="2792" w:hanging="360"/>
      </w:pPr>
      <w:rPr>
        <w:rFonts w:hint="default"/>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5">
    <w:nsid w:val="9239341B"/>
    <w:multiLevelType w:val="multilevel"/>
    <w:tmpl w:val="9239341B"/>
    <w:lvl w:ilvl="0" w:tentative="0">
      <w:start w:val="4"/>
      <w:numFmt w:val="decimal"/>
      <w:lvlText w:val="%1-"/>
      <w:lvlJc w:val="left"/>
      <w:pPr>
        <w:ind w:left="1385" w:hanging="197"/>
        <w:jc w:val="left"/>
      </w:pPr>
      <w:rPr>
        <w:rFonts w:hint="default" w:ascii="Calibri" w:hAnsi="Calibri" w:eastAsia="Calibri" w:cs="Calibri"/>
        <w:b/>
        <w:bCs/>
        <w:spacing w:val="-3"/>
        <w:w w:val="100"/>
        <w:sz w:val="22"/>
        <w:szCs w:val="22"/>
        <w:lang w:val="en-US" w:eastAsia="en-US" w:bidi="en-US"/>
      </w:rPr>
    </w:lvl>
    <w:lvl w:ilvl="1"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2891" w:hanging="360"/>
      </w:pPr>
      <w:rPr>
        <w:rFonts w:hint="default"/>
        <w:lang w:val="en-US" w:eastAsia="en-US" w:bidi="en-US"/>
      </w:rPr>
    </w:lvl>
    <w:lvl w:ilvl="3" w:tentative="0">
      <w:start w:val="0"/>
      <w:numFmt w:val="bullet"/>
      <w:lvlText w:val="•"/>
      <w:lvlJc w:val="left"/>
      <w:pPr>
        <w:ind w:left="3882" w:hanging="360"/>
      </w:pPr>
      <w:rPr>
        <w:rFonts w:hint="default"/>
        <w:lang w:val="en-US" w:eastAsia="en-US" w:bidi="en-US"/>
      </w:rPr>
    </w:lvl>
    <w:lvl w:ilvl="4" w:tentative="0">
      <w:start w:val="0"/>
      <w:numFmt w:val="bullet"/>
      <w:lvlText w:val="•"/>
      <w:lvlJc w:val="left"/>
      <w:pPr>
        <w:ind w:left="4873" w:hanging="360"/>
      </w:pPr>
      <w:rPr>
        <w:rFonts w:hint="default"/>
        <w:lang w:val="en-US" w:eastAsia="en-US" w:bidi="en-US"/>
      </w:rPr>
    </w:lvl>
    <w:lvl w:ilvl="5" w:tentative="0">
      <w:start w:val="0"/>
      <w:numFmt w:val="bullet"/>
      <w:lvlText w:val="•"/>
      <w:lvlJc w:val="left"/>
      <w:pPr>
        <w:ind w:left="5864" w:hanging="360"/>
      </w:pPr>
      <w:rPr>
        <w:rFonts w:hint="default"/>
        <w:lang w:val="en-US" w:eastAsia="en-US" w:bidi="en-US"/>
      </w:rPr>
    </w:lvl>
    <w:lvl w:ilvl="6" w:tentative="0">
      <w:start w:val="0"/>
      <w:numFmt w:val="bullet"/>
      <w:lvlText w:val="•"/>
      <w:lvlJc w:val="left"/>
      <w:pPr>
        <w:ind w:left="6855" w:hanging="360"/>
      </w:pPr>
      <w:rPr>
        <w:rFonts w:hint="default"/>
        <w:lang w:val="en-US" w:eastAsia="en-US" w:bidi="en-US"/>
      </w:rPr>
    </w:lvl>
    <w:lvl w:ilvl="7" w:tentative="0">
      <w:start w:val="0"/>
      <w:numFmt w:val="bullet"/>
      <w:lvlText w:val="•"/>
      <w:lvlJc w:val="left"/>
      <w:pPr>
        <w:ind w:left="7846" w:hanging="360"/>
      </w:pPr>
      <w:rPr>
        <w:rFonts w:hint="default"/>
        <w:lang w:val="en-US" w:eastAsia="en-US" w:bidi="en-US"/>
      </w:rPr>
    </w:lvl>
    <w:lvl w:ilvl="8" w:tentative="0">
      <w:start w:val="0"/>
      <w:numFmt w:val="bullet"/>
      <w:lvlText w:val="•"/>
      <w:lvlJc w:val="left"/>
      <w:pPr>
        <w:ind w:left="8837" w:hanging="360"/>
      </w:pPr>
      <w:rPr>
        <w:rFonts w:hint="default"/>
        <w:lang w:val="en-US" w:eastAsia="en-US" w:bidi="en-US"/>
      </w:rPr>
    </w:lvl>
  </w:abstractNum>
  <w:abstractNum w:abstractNumId="6">
    <w:nsid w:val="9288B902"/>
    <w:multiLevelType w:val="multilevel"/>
    <w:tmpl w:val="9288B902"/>
    <w:lvl w:ilvl="0"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2792" w:hanging="360"/>
      </w:pPr>
      <w:rPr>
        <w:rFonts w:hint="default"/>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7">
    <w:nsid w:val="9C8AC8EF"/>
    <w:multiLevelType w:val="multilevel"/>
    <w:tmpl w:val="9C8AC8EF"/>
    <w:lvl w:ilvl="0" w:tentative="0">
      <w:start w:val="1"/>
      <w:numFmt w:val="decimal"/>
      <w:lvlText w:val="%1."/>
      <w:lvlJc w:val="left"/>
      <w:pPr>
        <w:ind w:left="2129" w:hanging="238"/>
        <w:jc w:val="left"/>
      </w:pPr>
      <w:rPr>
        <w:rFonts w:hint="default" w:ascii="Calibri" w:hAnsi="Calibri" w:eastAsia="Calibri" w:cs="Calibri"/>
        <w:w w:val="100"/>
        <w:sz w:val="24"/>
        <w:szCs w:val="24"/>
        <w:lang w:val="en-US" w:eastAsia="en-US" w:bidi="en-US"/>
      </w:rPr>
    </w:lvl>
    <w:lvl w:ilvl="1" w:tentative="0">
      <w:start w:val="0"/>
      <w:numFmt w:val="bullet"/>
      <w:lvlText w:val="•"/>
      <w:lvlJc w:val="left"/>
      <w:pPr>
        <w:ind w:left="2990" w:hanging="238"/>
      </w:pPr>
      <w:rPr>
        <w:rFonts w:hint="default"/>
        <w:lang w:val="en-US" w:eastAsia="en-US" w:bidi="en-US"/>
      </w:rPr>
    </w:lvl>
    <w:lvl w:ilvl="2" w:tentative="0">
      <w:start w:val="0"/>
      <w:numFmt w:val="bullet"/>
      <w:lvlText w:val="•"/>
      <w:lvlJc w:val="left"/>
      <w:pPr>
        <w:ind w:left="3860" w:hanging="238"/>
      </w:pPr>
      <w:rPr>
        <w:rFonts w:hint="default"/>
        <w:lang w:val="en-US" w:eastAsia="en-US" w:bidi="en-US"/>
      </w:rPr>
    </w:lvl>
    <w:lvl w:ilvl="3" w:tentative="0">
      <w:start w:val="0"/>
      <w:numFmt w:val="bullet"/>
      <w:lvlText w:val="•"/>
      <w:lvlJc w:val="left"/>
      <w:pPr>
        <w:ind w:left="4730" w:hanging="238"/>
      </w:pPr>
      <w:rPr>
        <w:rFonts w:hint="default"/>
        <w:lang w:val="en-US" w:eastAsia="en-US" w:bidi="en-US"/>
      </w:rPr>
    </w:lvl>
    <w:lvl w:ilvl="4" w:tentative="0">
      <w:start w:val="0"/>
      <w:numFmt w:val="bullet"/>
      <w:lvlText w:val="•"/>
      <w:lvlJc w:val="left"/>
      <w:pPr>
        <w:ind w:left="5600" w:hanging="238"/>
      </w:pPr>
      <w:rPr>
        <w:rFonts w:hint="default"/>
        <w:lang w:val="en-US" w:eastAsia="en-US" w:bidi="en-US"/>
      </w:rPr>
    </w:lvl>
    <w:lvl w:ilvl="5" w:tentative="0">
      <w:start w:val="0"/>
      <w:numFmt w:val="bullet"/>
      <w:lvlText w:val="•"/>
      <w:lvlJc w:val="left"/>
      <w:pPr>
        <w:ind w:left="6470" w:hanging="238"/>
      </w:pPr>
      <w:rPr>
        <w:rFonts w:hint="default"/>
        <w:lang w:val="en-US" w:eastAsia="en-US" w:bidi="en-US"/>
      </w:rPr>
    </w:lvl>
    <w:lvl w:ilvl="6" w:tentative="0">
      <w:start w:val="0"/>
      <w:numFmt w:val="bullet"/>
      <w:lvlText w:val="•"/>
      <w:lvlJc w:val="left"/>
      <w:pPr>
        <w:ind w:left="7340" w:hanging="238"/>
      </w:pPr>
      <w:rPr>
        <w:rFonts w:hint="default"/>
        <w:lang w:val="en-US" w:eastAsia="en-US" w:bidi="en-US"/>
      </w:rPr>
    </w:lvl>
    <w:lvl w:ilvl="7" w:tentative="0">
      <w:start w:val="0"/>
      <w:numFmt w:val="bullet"/>
      <w:lvlText w:val="•"/>
      <w:lvlJc w:val="left"/>
      <w:pPr>
        <w:ind w:left="8210" w:hanging="238"/>
      </w:pPr>
      <w:rPr>
        <w:rFonts w:hint="default"/>
        <w:lang w:val="en-US" w:eastAsia="en-US" w:bidi="en-US"/>
      </w:rPr>
    </w:lvl>
    <w:lvl w:ilvl="8" w:tentative="0">
      <w:start w:val="0"/>
      <w:numFmt w:val="bullet"/>
      <w:lvlText w:val="•"/>
      <w:lvlJc w:val="left"/>
      <w:pPr>
        <w:ind w:left="9080" w:hanging="238"/>
      </w:pPr>
      <w:rPr>
        <w:rFonts w:hint="default"/>
        <w:lang w:val="en-US" w:eastAsia="en-US" w:bidi="en-US"/>
      </w:rPr>
    </w:lvl>
  </w:abstractNum>
  <w:abstractNum w:abstractNumId="8">
    <w:nsid w:val="B0F1ACD9"/>
    <w:multiLevelType w:val="multilevel"/>
    <w:tmpl w:val="B0F1ACD9"/>
    <w:lvl w:ilvl="0" w:tentative="0">
      <w:start w:val="1"/>
      <w:numFmt w:val="decimal"/>
      <w:lvlText w:val="%1."/>
      <w:lvlJc w:val="left"/>
      <w:pPr>
        <w:ind w:left="1188" w:hanging="829"/>
        <w:jc w:val="left"/>
      </w:pPr>
      <w:rPr>
        <w:rFonts w:hint="default" w:ascii="Cambria" w:hAnsi="Cambria" w:eastAsia="Cambria" w:cs="Cambria"/>
        <w:b/>
        <w:bCs/>
        <w:w w:val="99"/>
        <w:sz w:val="32"/>
        <w:szCs w:val="32"/>
        <w:lang w:val="en-US" w:eastAsia="en-US" w:bidi="en-US"/>
      </w:rPr>
    </w:lvl>
    <w:lvl w:ilvl="1" w:tentative="0">
      <w:start w:val="1"/>
      <w:numFmt w:val="decimal"/>
      <w:lvlText w:val="%2."/>
      <w:lvlJc w:val="left"/>
      <w:pPr>
        <w:ind w:left="3152" w:hanging="360"/>
        <w:jc w:val="left"/>
      </w:pPr>
      <w:rPr>
        <w:rFonts w:hint="default"/>
        <w:spacing w:val="-3"/>
        <w:w w:val="100"/>
        <w:lang w:val="en-US" w:eastAsia="en-US" w:bidi="en-US"/>
      </w:rPr>
    </w:lvl>
    <w:lvl w:ilvl="2" w:tentative="0">
      <w:start w:val="1"/>
      <w:numFmt w:val="lowerRoman"/>
      <w:lvlText w:val="%3."/>
      <w:lvlJc w:val="left"/>
      <w:pPr>
        <w:ind w:left="2520" w:hanging="360"/>
        <w:jc w:val="right"/>
      </w:pPr>
      <w:rPr>
        <w:rFonts w:hint="default" w:ascii="Calibri" w:hAnsi="Calibri" w:eastAsia="Calibri" w:cs="Calibri"/>
        <w:spacing w:val="-3"/>
        <w:w w:val="100"/>
        <w:sz w:val="24"/>
        <w:szCs w:val="24"/>
        <w:lang w:val="en-US" w:eastAsia="en-US" w:bidi="en-US"/>
      </w:rPr>
    </w:lvl>
    <w:lvl w:ilvl="3" w:tentative="0">
      <w:start w:val="0"/>
      <w:numFmt w:val="bullet"/>
      <w:lvlText w:val="•"/>
      <w:lvlJc w:val="left"/>
      <w:pPr>
        <w:ind w:left="3160" w:hanging="360"/>
      </w:pPr>
      <w:rPr>
        <w:rFonts w:hint="default"/>
        <w:lang w:val="en-US" w:eastAsia="en-US" w:bidi="en-US"/>
      </w:rPr>
    </w:lvl>
    <w:lvl w:ilvl="4" w:tentative="0">
      <w:start w:val="0"/>
      <w:numFmt w:val="bullet"/>
      <w:lvlText w:val="•"/>
      <w:lvlJc w:val="left"/>
      <w:pPr>
        <w:ind w:left="4254" w:hanging="360"/>
      </w:pPr>
      <w:rPr>
        <w:rFonts w:hint="default"/>
        <w:lang w:val="en-US" w:eastAsia="en-US" w:bidi="en-US"/>
      </w:rPr>
    </w:lvl>
    <w:lvl w:ilvl="5" w:tentative="0">
      <w:start w:val="0"/>
      <w:numFmt w:val="bullet"/>
      <w:lvlText w:val="•"/>
      <w:lvlJc w:val="left"/>
      <w:pPr>
        <w:ind w:left="5348" w:hanging="360"/>
      </w:pPr>
      <w:rPr>
        <w:rFonts w:hint="default"/>
        <w:lang w:val="en-US" w:eastAsia="en-US" w:bidi="en-US"/>
      </w:rPr>
    </w:lvl>
    <w:lvl w:ilvl="6" w:tentative="0">
      <w:start w:val="0"/>
      <w:numFmt w:val="bullet"/>
      <w:lvlText w:val="•"/>
      <w:lvlJc w:val="left"/>
      <w:pPr>
        <w:ind w:left="6442" w:hanging="360"/>
      </w:pPr>
      <w:rPr>
        <w:rFonts w:hint="default"/>
        <w:lang w:val="en-US" w:eastAsia="en-US" w:bidi="en-US"/>
      </w:rPr>
    </w:lvl>
    <w:lvl w:ilvl="7" w:tentative="0">
      <w:start w:val="0"/>
      <w:numFmt w:val="bullet"/>
      <w:lvlText w:val="•"/>
      <w:lvlJc w:val="left"/>
      <w:pPr>
        <w:ind w:left="7537" w:hanging="360"/>
      </w:pPr>
      <w:rPr>
        <w:rFonts w:hint="default"/>
        <w:lang w:val="en-US" w:eastAsia="en-US" w:bidi="en-US"/>
      </w:rPr>
    </w:lvl>
    <w:lvl w:ilvl="8" w:tentative="0">
      <w:start w:val="0"/>
      <w:numFmt w:val="bullet"/>
      <w:lvlText w:val="•"/>
      <w:lvlJc w:val="left"/>
      <w:pPr>
        <w:ind w:left="8631" w:hanging="360"/>
      </w:pPr>
      <w:rPr>
        <w:rFonts w:hint="default"/>
        <w:lang w:val="en-US" w:eastAsia="en-US" w:bidi="en-US"/>
      </w:rPr>
    </w:lvl>
  </w:abstractNum>
  <w:abstractNum w:abstractNumId="9">
    <w:nsid w:val="B5E306ED"/>
    <w:multiLevelType w:val="multilevel"/>
    <w:tmpl w:val="B5E306ED"/>
    <w:lvl w:ilvl="0" w:tentative="0">
      <w:start w:val="1"/>
      <w:numFmt w:val="decimal"/>
      <w:lvlText w:val="%1."/>
      <w:lvlJc w:val="left"/>
      <w:pPr>
        <w:ind w:left="2770" w:hanging="361"/>
        <w:jc w:val="left"/>
      </w:pPr>
      <w:rPr>
        <w:rFonts w:hint="default" w:ascii="Calibri" w:hAnsi="Calibri" w:eastAsia="Calibri" w:cs="Calibri"/>
        <w:spacing w:val="-2"/>
        <w:w w:val="100"/>
        <w:sz w:val="24"/>
        <w:szCs w:val="24"/>
        <w:lang w:val="en-US" w:eastAsia="en-US" w:bidi="en-US"/>
      </w:rPr>
    </w:lvl>
    <w:lvl w:ilvl="1" w:tentative="0">
      <w:start w:val="0"/>
      <w:numFmt w:val="bullet"/>
      <w:lvlText w:val="•"/>
      <w:lvlJc w:val="left"/>
      <w:pPr>
        <w:ind w:left="3584" w:hanging="361"/>
      </w:pPr>
      <w:rPr>
        <w:rFonts w:hint="default"/>
        <w:lang w:val="en-US" w:eastAsia="en-US" w:bidi="en-US"/>
      </w:rPr>
    </w:lvl>
    <w:lvl w:ilvl="2" w:tentative="0">
      <w:start w:val="0"/>
      <w:numFmt w:val="bullet"/>
      <w:lvlText w:val="•"/>
      <w:lvlJc w:val="left"/>
      <w:pPr>
        <w:ind w:left="4388" w:hanging="361"/>
      </w:pPr>
      <w:rPr>
        <w:rFonts w:hint="default"/>
        <w:lang w:val="en-US" w:eastAsia="en-US" w:bidi="en-US"/>
      </w:rPr>
    </w:lvl>
    <w:lvl w:ilvl="3" w:tentative="0">
      <w:start w:val="0"/>
      <w:numFmt w:val="bullet"/>
      <w:lvlText w:val="•"/>
      <w:lvlJc w:val="left"/>
      <w:pPr>
        <w:ind w:left="5192" w:hanging="361"/>
      </w:pPr>
      <w:rPr>
        <w:rFonts w:hint="default"/>
        <w:lang w:val="en-US" w:eastAsia="en-US" w:bidi="en-US"/>
      </w:rPr>
    </w:lvl>
    <w:lvl w:ilvl="4" w:tentative="0">
      <w:start w:val="0"/>
      <w:numFmt w:val="bullet"/>
      <w:lvlText w:val="•"/>
      <w:lvlJc w:val="left"/>
      <w:pPr>
        <w:ind w:left="5996" w:hanging="361"/>
      </w:pPr>
      <w:rPr>
        <w:rFonts w:hint="default"/>
        <w:lang w:val="en-US" w:eastAsia="en-US" w:bidi="en-US"/>
      </w:rPr>
    </w:lvl>
    <w:lvl w:ilvl="5" w:tentative="0">
      <w:start w:val="0"/>
      <w:numFmt w:val="bullet"/>
      <w:lvlText w:val="•"/>
      <w:lvlJc w:val="left"/>
      <w:pPr>
        <w:ind w:left="6800" w:hanging="361"/>
      </w:pPr>
      <w:rPr>
        <w:rFonts w:hint="default"/>
        <w:lang w:val="en-US" w:eastAsia="en-US" w:bidi="en-US"/>
      </w:rPr>
    </w:lvl>
    <w:lvl w:ilvl="6" w:tentative="0">
      <w:start w:val="0"/>
      <w:numFmt w:val="bullet"/>
      <w:lvlText w:val="•"/>
      <w:lvlJc w:val="left"/>
      <w:pPr>
        <w:ind w:left="7604" w:hanging="361"/>
      </w:pPr>
      <w:rPr>
        <w:rFonts w:hint="default"/>
        <w:lang w:val="en-US" w:eastAsia="en-US" w:bidi="en-US"/>
      </w:rPr>
    </w:lvl>
    <w:lvl w:ilvl="7" w:tentative="0">
      <w:start w:val="0"/>
      <w:numFmt w:val="bullet"/>
      <w:lvlText w:val="•"/>
      <w:lvlJc w:val="left"/>
      <w:pPr>
        <w:ind w:left="8408" w:hanging="361"/>
      </w:pPr>
      <w:rPr>
        <w:rFonts w:hint="default"/>
        <w:lang w:val="en-US" w:eastAsia="en-US" w:bidi="en-US"/>
      </w:rPr>
    </w:lvl>
    <w:lvl w:ilvl="8" w:tentative="0">
      <w:start w:val="0"/>
      <w:numFmt w:val="bullet"/>
      <w:lvlText w:val="•"/>
      <w:lvlJc w:val="left"/>
      <w:pPr>
        <w:ind w:left="9212" w:hanging="361"/>
      </w:pPr>
      <w:rPr>
        <w:rFonts w:hint="default"/>
        <w:lang w:val="en-US" w:eastAsia="en-US" w:bidi="en-US"/>
      </w:rPr>
    </w:lvl>
  </w:abstractNum>
  <w:abstractNum w:abstractNumId="10">
    <w:nsid w:val="B8CEF35B"/>
    <w:multiLevelType w:val="multilevel"/>
    <w:tmpl w:val="B8CEF35B"/>
    <w:lvl w:ilvl="0" w:tentative="0">
      <w:start w:val="1"/>
      <w:numFmt w:val="decimal"/>
      <w:lvlText w:val="%1."/>
      <w:lvlJc w:val="left"/>
      <w:pPr>
        <w:ind w:left="1188" w:hanging="829"/>
        <w:jc w:val="left"/>
      </w:pPr>
      <w:rPr>
        <w:rFonts w:hint="default" w:ascii="Cambria" w:hAnsi="Cambria" w:eastAsia="Cambria" w:cs="Cambria"/>
        <w:b/>
        <w:bCs/>
        <w:spacing w:val="0"/>
        <w:w w:val="99"/>
        <w:sz w:val="32"/>
        <w:szCs w:val="32"/>
        <w:lang w:val="en-US" w:eastAsia="en-US" w:bidi="en-US"/>
      </w:rPr>
    </w:lvl>
    <w:lvl w:ilvl="1"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2891" w:hanging="360"/>
      </w:pPr>
      <w:rPr>
        <w:rFonts w:hint="default"/>
        <w:lang w:val="en-US" w:eastAsia="en-US" w:bidi="en-US"/>
      </w:rPr>
    </w:lvl>
    <w:lvl w:ilvl="3" w:tentative="0">
      <w:start w:val="0"/>
      <w:numFmt w:val="bullet"/>
      <w:lvlText w:val="•"/>
      <w:lvlJc w:val="left"/>
      <w:pPr>
        <w:ind w:left="3882" w:hanging="360"/>
      </w:pPr>
      <w:rPr>
        <w:rFonts w:hint="default"/>
        <w:lang w:val="en-US" w:eastAsia="en-US" w:bidi="en-US"/>
      </w:rPr>
    </w:lvl>
    <w:lvl w:ilvl="4" w:tentative="0">
      <w:start w:val="0"/>
      <w:numFmt w:val="bullet"/>
      <w:lvlText w:val="•"/>
      <w:lvlJc w:val="left"/>
      <w:pPr>
        <w:ind w:left="4873" w:hanging="360"/>
      </w:pPr>
      <w:rPr>
        <w:rFonts w:hint="default"/>
        <w:lang w:val="en-US" w:eastAsia="en-US" w:bidi="en-US"/>
      </w:rPr>
    </w:lvl>
    <w:lvl w:ilvl="5" w:tentative="0">
      <w:start w:val="0"/>
      <w:numFmt w:val="bullet"/>
      <w:lvlText w:val="•"/>
      <w:lvlJc w:val="left"/>
      <w:pPr>
        <w:ind w:left="5864" w:hanging="360"/>
      </w:pPr>
      <w:rPr>
        <w:rFonts w:hint="default"/>
        <w:lang w:val="en-US" w:eastAsia="en-US" w:bidi="en-US"/>
      </w:rPr>
    </w:lvl>
    <w:lvl w:ilvl="6" w:tentative="0">
      <w:start w:val="0"/>
      <w:numFmt w:val="bullet"/>
      <w:lvlText w:val="•"/>
      <w:lvlJc w:val="left"/>
      <w:pPr>
        <w:ind w:left="6855" w:hanging="360"/>
      </w:pPr>
      <w:rPr>
        <w:rFonts w:hint="default"/>
        <w:lang w:val="en-US" w:eastAsia="en-US" w:bidi="en-US"/>
      </w:rPr>
    </w:lvl>
    <w:lvl w:ilvl="7" w:tentative="0">
      <w:start w:val="0"/>
      <w:numFmt w:val="bullet"/>
      <w:lvlText w:val="•"/>
      <w:lvlJc w:val="left"/>
      <w:pPr>
        <w:ind w:left="7846" w:hanging="360"/>
      </w:pPr>
      <w:rPr>
        <w:rFonts w:hint="default"/>
        <w:lang w:val="en-US" w:eastAsia="en-US" w:bidi="en-US"/>
      </w:rPr>
    </w:lvl>
    <w:lvl w:ilvl="8" w:tentative="0">
      <w:start w:val="0"/>
      <w:numFmt w:val="bullet"/>
      <w:lvlText w:val="•"/>
      <w:lvlJc w:val="left"/>
      <w:pPr>
        <w:ind w:left="8837" w:hanging="360"/>
      </w:pPr>
      <w:rPr>
        <w:rFonts w:hint="default"/>
        <w:lang w:val="en-US" w:eastAsia="en-US" w:bidi="en-US"/>
      </w:rPr>
    </w:lvl>
  </w:abstractNum>
  <w:abstractNum w:abstractNumId="11">
    <w:nsid w:val="BB64CFA9"/>
    <w:multiLevelType w:val="multilevel"/>
    <w:tmpl w:val="BB64CFA9"/>
    <w:lvl w:ilvl="0" w:tentative="0">
      <w:start w:val="1"/>
      <w:numFmt w:val="decimal"/>
      <w:lvlText w:val="%1."/>
      <w:lvlJc w:val="left"/>
      <w:pPr>
        <w:ind w:left="1908" w:hanging="360"/>
        <w:jc w:val="left"/>
      </w:pPr>
      <w:rPr>
        <w:rFonts w:hint="default" w:ascii="Calibri" w:hAnsi="Calibri" w:eastAsia="Calibri" w:cs="Calibri"/>
        <w:spacing w:val="-3"/>
        <w:w w:val="100"/>
        <w:sz w:val="24"/>
        <w:szCs w:val="24"/>
        <w:lang w:val="en-US" w:eastAsia="en-US" w:bidi="en-US"/>
      </w:rPr>
    </w:lvl>
    <w:lvl w:ilvl="1" w:tentative="0">
      <w:start w:val="0"/>
      <w:numFmt w:val="bullet"/>
      <w:lvlText w:val="•"/>
      <w:lvlJc w:val="left"/>
      <w:pPr>
        <w:ind w:left="2792" w:hanging="360"/>
      </w:pPr>
      <w:rPr>
        <w:rFonts w:hint="default"/>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12">
    <w:nsid w:val="BE923771"/>
    <w:multiLevelType w:val="multilevel"/>
    <w:tmpl w:val="BE923771"/>
    <w:lvl w:ilvl="0"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2792" w:hanging="360"/>
      </w:pPr>
      <w:rPr>
        <w:rFonts w:hint="default"/>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13">
    <w:nsid w:val="BF205925"/>
    <w:multiLevelType w:val="multilevel"/>
    <w:tmpl w:val="BF205925"/>
    <w:lvl w:ilvl="0" w:tentative="0">
      <w:start w:val="1"/>
      <w:numFmt w:val="decimal"/>
      <w:lvlText w:val="%1."/>
      <w:lvlJc w:val="left"/>
      <w:pPr>
        <w:ind w:left="2770" w:hanging="361"/>
        <w:jc w:val="left"/>
      </w:pPr>
      <w:rPr>
        <w:rFonts w:hint="default" w:ascii="Calibri" w:hAnsi="Calibri" w:eastAsia="Calibri" w:cs="Calibri"/>
        <w:spacing w:val="-3"/>
        <w:w w:val="100"/>
        <w:sz w:val="24"/>
        <w:szCs w:val="24"/>
        <w:lang w:val="en-US" w:eastAsia="en-US" w:bidi="en-US"/>
      </w:rPr>
    </w:lvl>
    <w:lvl w:ilvl="1" w:tentative="0">
      <w:start w:val="0"/>
      <w:numFmt w:val="bullet"/>
      <w:lvlText w:val="•"/>
      <w:lvlJc w:val="left"/>
      <w:pPr>
        <w:ind w:left="3584" w:hanging="361"/>
      </w:pPr>
      <w:rPr>
        <w:rFonts w:hint="default"/>
        <w:lang w:val="en-US" w:eastAsia="en-US" w:bidi="en-US"/>
      </w:rPr>
    </w:lvl>
    <w:lvl w:ilvl="2" w:tentative="0">
      <w:start w:val="0"/>
      <w:numFmt w:val="bullet"/>
      <w:lvlText w:val="•"/>
      <w:lvlJc w:val="left"/>
      <w:pPr>
        <w:ind w:left="4388" w:hanging="361"/>
      </w:pPr>
      <w:rPr>
        <w:rFonts w:hint="default"/>
        <w:lang w:val="en-US" w:eastAsia="en-US" w:bidi="en-US"/>
      </w:rPr>
    </w:lvl>
    <w:lvl w:ilvl="3" w:tentative="0">
      <w:start w:val="0"/>
      <w:numFmt w:val="bullet"/>
      <w:lvlText w:val="•"/>
      <w:lvlJc w:val="left"/>
      <w:pPr>
        <w:ind w:left="5192" w:hanging="361"/>
      </w:pPr>
      <w:rPr>
        <w:rFonts w:hint="default"/>
        <w:lang w:val="en-US" w:eastAsia="en-US" w:bidi="en-US"/>
      </w:rPr>
    </w:lvl>
    <w:lvl w:ilvl="4" w:tentative="0">
      <w:start w:val="0"/>
      <w:numFmt w:val="bullet"/>
      <w:lvlText w:val="•"/>
      <w:lvlJc w:val="left"/>
      <w:pPr>
        <w:ind w:left="5996" w:hanging="361"/>
      </w:pPr>
      <w:rPr>
        <w:rFonts w:hint="default"/>
        <w:lang w:val="en-US" w:eastAsia="en-US" w:bidi="en-US"/>
      </w:rPr>
    </w:lvl>
    <w:lvl w:ilvl="5" w:tentative="0">
      <w:start w:val="0"/>
      <w:numFmt w:val="bullet"/>
      <w:lvlText w:val="•"/>
      <w:lvlJc w:val="left"/>
      <w:pPr>
        <w:ind w:left="6800" w:hanging="361"/>
      </w:pPr>
      <w:rPr>
        <w:rFonts w:hint="default"/>
        <w:lang w:val="en-US" w:eastAsia="en-US" w:bidi="en-US"/>
      </w:rPr>
    </w:lvl>
    <w:lvl w:ilvl="6" w:tentative="0">
      <w:start w:val="0"/>
      <w:numFmt w:val="bullet"/>
      <w:lvlText w:val="•"/>
      <w:lvlJc w:val="left"/>
      <w:pPr>
        <w:ind w:left="7604" w:hanging="361"/>
      </w:pPr>
      <w:rPr>
        <w:rFonts w:hint="default"/>
        <w:lang w:val="en-US" w:eastAsia="en-US" w:bidi="en-US"/>
      </w:rPr>
    </w:lvl>
    <w:lvl w:ilvl="7" w:tentative="0">
      <w:start w:val="0"/>
      <w:numFmt w:val="bullet"/>
      <w:lvlText w:val="•"/>
      <w:lvlJc w:val="left"/>
      <w:pPr>
        <w:ind w:left="8408" w:hanging="361"/>
      </w:pPr>
      <w:rPr>
        <w:rFonts w:hint="default"/>
        <w:lang w:val="en-US" w:eastAsia="en-US" w:bidi="en-US"/>
      </w:rPr>
    </w:lvl>
    <w:lvl w:ilvl="8" w:tentative="0">
      <w:start w:val="0"/>
      <w:numFmt w:val="bullet"/>
      <w:lvlText w:val="•"/>
      <w:lvlJc w:val="left"/>
      <w:pPr>
        <w:ind w:left="9212" w:hanging="361"/>
      </w:pPr>
      <w:rPr>
        <w:rFonts w:hint="default"/>
        <w:lang w:val="en-US" w:eastAsia="en-US" w:bidi="en-US"/>
      </w:rPr>
    </w:lvl>
  </w:abstractNum>
  <w:abstractNum w:abstractNumId="14">
    <w:nsid w:val="C8879AEF"/>
    <w:multiLevelType w:val="multilevel"/>
    <w:tmpl w:val="C8879AEF"/>
    <w:lvl w:ilvl="0" w:tentative="0">
      <w:start w:val="1"/>
      <w:numFmt w:val="decimal"/>
      <w:lvlText w:val="%1."/>
      <w:lvlJc w:val="left"/>
      <w:pPr>
        <w:ind w:left="1908" w:hanging="360"/>
        <w:jc w:val="left"/>
      </w:pPr>
      <w:rPr>
        <w:rFonts w:hint="default" w:ascii="Calibri" w:hAnsi="Calibri" w:eastAsia="Calibri" w:cs="Calibri"/>
        <w:b/>
        <w:bCs/>
        <w:spacing w:val="-1"/>
        <w:w w:val="100"/>
        <w:sz w:val="24"/>
        <w:szCs w:val="24"/>
        <w:lang w:val="en-US" w:eastAsia="en-US" w:bidi="en-US"/>
      </w:rPr>
    </w:lvl>
    <w:lvl w:ilvl="1" w:tentative="0">
      <w:start w:val="0"/>
      <w:numFmt w:val="bullet"/>
      <w:lvlText w:val=""/>
      <w:lvlJc w:val="left"/>
      <w:pPr>
        <w:ind w:left="2611"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3531" w:hanging="360"/>
      </w:pPr>
      <w:rPr>
        <w:rFonts w:hint="default"/>
        <w:lang w:val="en-US" w:eastAsia="en-US" w:bidi="en-US"/>
      </w:rPr>
    </w:lvl>
    <w:lvl w:ilvl="3" w:tentative="0">
      <w:start w:val="0"/>
      <w:numFmt w:val="bullet"/>
      <w:lvlText w:val="•"/>
      <w:lvlJc w:val="left"/>
      <w:pPr>
        <w:ind w:left="4442" w:hanging="360"/>
      </w:pPr>
      <w:rPr>
        <w:rFonts w:hint="default"/>
        <w:lang w:val="en-US" w:eastAsia="en-US" w:bidi="en-US"/>
      </w:rPr>
    </w:lvl>
    <w:lvl w:ilvl="4" w:tentative="0">
      <w:start w:val="0"/>
      <w:numFmt w:val="bullet"/>
      <w:lvlText w:val="•"/>
      <w:lvlJc w:val="left"/>
      <w:pPr>
        <w:ind w:left="5353" w:hanging="360"/>
      </w:pPr>
      <w:rPr>
        <w:rFonts w:hint="default"/>
        <w:lang w:val="en-US" w:eastAsia="en-US" w:bidi="en-US"/>
      </w:rPr>
    </w:lvl>
    <w:lvl w:ilvl="5" w:tentative="0">
      <w:start w:val="0"/>
      <w:numFmt w:val="bullet"/>
      <w:lvlText w:val="•"/>
      <w:lvlJc w:val="left"/>
      <w:pPr>
        <w:ind w:left="6264" w:hanging="360"/>
      </w:pPr>
      <w:rPr>
        <w:rFonts w:hint="default"/>
        <w:lang w:val="en-US" w:eastAsia="en-US" w:bidi="en-US"/>
      </w:rPr>
    </w:lvl>
    <w:lvl w:ilvl="6" w:tentative="0">
      <w:start w:val="0"/>
      <w:numFmt w:val="bullet"/>
      <w:lvlText w:val="•"/>
      <w:lvlJc w:val="left"/>
      <w:pPr>
        <w:ind w:left="7175" w:hanging="360"/>
      </w:pPr>
      <w:rPr>
        <w:rFonts w:hint="default"/>
        <w:lang w:val="en-US" w:eastAsia="en-US" w:bidi="en-US"/>
      </w:rPr>
    </w:lvl>
    <w:lvl w:ilvl="7" w:tentative="0">
      <w:start w:val="0"/>
      <w:numFmt w:val="bullet"/>
      <w:lvlText w:val="•"/>
      <w:lvlJc w:val="left"/>
      <w:pPr>
        <w:ind w:left="8086" w:hanging="360"/>
      </w:pPr>
      <w:rPr>
        <w:rFonts w:hint="default"/>
        <w:lang w:val="en-US" w:eastAsia="en-US" w:bidi="en-US"/>
      </w:rPr>
    </w:lvl>
    <w:lvl w:ilvl="8" w:tentative="0">
      <w:start w:val="0"/>
      <w:numFmt w:val="bullet"/>
      <w:lvlText w:val="•"/>
      <w:lvlJc w:val="left"/>
      <w:pPr>
        <w:ind w:left="8997" w:hanging="360"/>
      </w:pPr>
      <w:rPr>
        <w:rFonts w:hint="default"/>
        <w:lang w:val="en-US" w:eastAsia="en-US" w:bidi="en-US"/>
      </w:rPr>
    </w:lvl>
  </w:abstractNum>
  <w:abstractNum w:abstractNumId="15">
    <w:nsid w:val="CF092B84"/>
    <w:multiLevelType w:val="multilevel"/>
    <w:tmpl w:val="CF092B84"/>
    <w:lvl w:ilvl="0" w:tentative="0">
      <w:start w:val="1"/>
      <w:numFmt w:val="lowerRoman"/>
      <w:lvlText w:val="(%1)"/>
      <w:lvlJc w:val="left"/>
      <w:pPr>
        <w:ind w:left="1514" w:hanging="365"/>
        <w:jc w:val="left"/>
      </w:pPr>
      <w:rPr>
        <w:rFonts w:hint="default" w:ascii="Calibri" w:hAnsi="Calibri" w:eastAsia="Calibri" w:cs="Calibri"/>
        <w:spacing w:val="-3"/>
        <w:w w:val="100"/>
        <w:sz w:val="24"/>
        <w:szCs w:val="24"/>
        <w:lang w:val="en-US" w:eastAsia="en-US" w:bidi="en-US"/>
      </w:rPr>
    </w:lvl>
    <w:lvl w:ilvl="1" w:tentative="0">
      <w:start w:val="0"/>
      <w:numFmt w:val="bullet"/>
      <w:lvlText w:val="•"/>
      <w:lvlJc w:val="left"/>
      <w:pPr>
        <w:ind w:left="2450" w:hanging="365"/>
      </w:pPr>
      <w:rPr>
        <w:rFonts w:hint="default"/>
        <w:lang w:val="en-US" w:eastAsia="en-US" w:bidi="en-US"/>
      </w:rPr>
    </w:lvl>
    <w:lvl w:ilvl="2" w:tentative="0">
      <w:start w:val="0"/>
      <w:numFmt w:val="bullet"/>
      <w:lvlText w:val="•"/>
      <w:lvlJc w:val="left"/>
      <w:pPr>
        <w:ind w:left="3380" w:hanging="365"/>
      </w:pPr>
      <w:rPr>
        <w:rFonts w:hint="default"/>
        <w:lang w:val="en-US" w:eastAsia="en-US" w:bidi="en-US"/>
      </w:rPr>
    </w:lvl>
    <w:lvl w:ilvl="3" w:tentative="0">
      <w:start w:val="0"/>
      <w:numFmt w:val="bullet"/>
      <w:lvlText w:val="•"/>
      <w:lvlJc w:val="left"/>
      <w:pPr>
        <w:ind w:left="4310" w:hanging="365"/>
      </w:pPr>
      <w:rPr>
        <w:rFonts w:hint="default"/>
        <w:lang w:val="en-US" w:eastAsia="en-US" w:bidi="en-US"/>
      </w:rPr>
    </w:lvl>
    <w:lvl w:ilvl="4" w:tentative="0">
      <w:start w:val="0"/>
      <w:numFmt w:val="bullet"/>
      <w:lvlText w:val="•"/>
      <w:lvlJc w:val="left"/>
      <w:pPr>
        <w:ind w:left="5240" w:hanging="365"/>
      </w:pPr>
      <w:rPr>
        <w:rFonts w:hint="default"/>
        <w:lang w:val="en-US" w:eastAsia="en-US" w:bidi="en-US"/>
      </w:rPr>
    </w:lvl>
    <w:lvl w:ilvl="5" w:tentative="0">
      <w:start w:val="0"/>
      <w:numFmt w:val="bullet"/>
      <w:lvlText w:val="•"/>
      <w:lvlJc w:val="left"/>
      <w:pPr>
        <w:ind w:left="6170" w:hanging="365"/>
      </w:pPr>
      <w:rPr>
        <w:rFonts w:hint="default"/>
        <w:lang w:val="en-US" w:eastAsia="en-US" w:bidi="en-US"/>
      </w:rPr>
    </w:lvl>
    <w:lvl w:ilvl="6" w:tentative="0">
      <w:start w:val="0"/>
      <w:numFmt w:val="bullet"/>
      <w:lvlText w:val="•"/>
      <w:lvlJc w:val="left"/>
      <w:pPr>
        <w:ind w:left="7100" w:hanging="365"/>
      </w:pPr>
      <w:rPr>
        <w:rFonts w:hint="default"/>
        <w:lang w:val="en-US" w:eastAsia="en-US" w:bidi="en-US"/>
      </w:rPr>
    </w:lvl>
    <w:lvl w:ilvl="7" w:tentative="0">
      <w:start w:val="0"/>
      <w:numFmt w:val="bullet"/>
      <w:lvlText w:val="•"/>
      <w:lvlJc w:val="left"/>
      <w:pPr>
        <w:ind w:left="8030" w:hanging="365"/>
      </w:pPr>
      <w:rPr>
        <w:rFonts w:hint="default"/>
        <w:lang w:val="en-US" w:eastAsia="en-US" w:bidi="en-US"/>
      </w:rPr>
    </w:lvl>
    <w:lvl w:ilvl="8" w:tentative="0">
      <w:start w:val="0"/>
      <w:numFmt w:val="bullet"/>
      <w:lvlText w:val="•"/>
      <w:lvlJc w:val="left"/>
      <w:pPr>
        <w:ind w:left="8960" w:hanging="365"/>
      </w:pPr>
      <w:rPr>
        <w:rFonts w:hint="default"/>
        <w:lang w:val="en-US" w:eastAsia="en-US" w:bidi="en-US"/>
      </w:rPr>
    </w:lvl>
  </w:abstractNum>
  <w:abstractNum w:abstractNumId="16">
    <w:nsid w:val="D7D140E4"/>
    <w:multiLevelType w:val="multilevel"/>
    <w:tmpl w:val="D7D140E4"/>
    <w:lvl w:ilvl="0" w:tentative="0">
      <w:start w:val="1"/>
      <w:numFmt w:val="decimal"/>
      <w:lvlText w:val="%1."/>
      <w:lvlJc w:val="left"/>
      <w:pPr>
        <w:ind w:left="2251" w:hanging="360"/>
        <w:jc w:val="left"/>
      </w:pPr>
      <w:rPr>
        <w:rFonts w:hint="default" w:ascii="Calibri" w:hAnsi="Calibri" w:eastAsia="Calibri" w:cs="Calibri"/>
        <w:spacing w:val="-3"/>
        <w:w w:val="100"/>
        <w:sz w:val="24"/>
        <w:szCs w:val="24"/>
        <w:lang w:val="en-US" w:eastAsia="en-US" w:bidi="en-US"/>
      </w:rPr>
    </w:lvl>
    <w:lvl w:ilvl="1" w:tentative="0">
      <w:start w:val="0"/>
      <w:numFmt w:val="bullet"/>
      <w:lvlText w:val="•"/>
      <w:lvlJc w:val="left"/>
      <w:pPr>
        <w:ind w:left="3116" w:hanging="360"/>
      </w:pPr>
      <w:rPr>
        <w:rFonts w:hint="default"/>
        <w:lang w:val="en-US" w:eastAsia="en-US" w:bidi="en-US"/>
      </w:rPr>
    </w:lvl>
    <w:lvl w:ilvl="2" w:tentative="0">
      <w:start w:val="0"/>
      <w:numFmt w:val="bullet"/>
      <w:lvlText w:val="•"/>
      <w:lvlJc w:val="left"/>
      <w:pPr>
        <w:ind w:left="3972" w:hanging="360"/>
      </w:pPr>
      <w:rPr>
        <w:rFonts w:hint="default"/>
        <w:lang w:val="en-US" w:eastAsia="en-US" w:bidi="en-US"/>
      </w:rPr>
    </w:lvl>
    <w:lvl w:ilvl="3" w:tentative="0">
      <w:start w:val="0"/>
      <w:numFmt w:val="bullet"/>
      <w:lvlText w:val="•"/>
      <w:lvlJc w:val="left"/>
      <w:pPr>
        <w:ind w:left="4828" w:hanging="360"/>
      </w:pPr>
      <w:rPr>
        <w:rFonts w:hint="default"/>
        <w:lang w:val="en-US" w:eastAsia="en-US" w:bidi="en-US"/>
      </w:rPr>
    </w:lvl>
    <w:lvl w:ilvl="4" w:tentative="0">
      <w:start w:val="0"/>
      <w:numFmt w:val="bullet"/>
      <w:lvlText w:val="•"/>
      <w:lvlJc w:val="left"/>
      <w:pPr>
        <w:ind w:left="5684" w:hanging="360"/>
      </w:pPr>
      <w:rPr>
        <w:rFonts w:hint="default"/>
        <w:lang w:val="en-US" w:eastAsia="en-US" w:bidi="en-US"/>
      </w:rPr>
    </w:lvl>
    <w:lvl w:ilvl="5" w:tentative="0">
      <w:start w:val="0"/>
      <w:numFmt w:val="bullet"/>
      <w:lvlText w:val="•"/>
      <w:lvlJc w:val="left"/>
      <w:pPr>
        <w:ind w:left="6540" w:hanging="360"/>
      </w:pPr>
      <w:rPr>
        <w:rFonts w:hint="default"/>
        <w:lang w:val="en-US" w:eastAsia="en-US" w:bidi="en-US"/>
      </w:rPr>
    </w:lvl>
    <w:lvl w:ilvl="6" w:tentative="0">
      <w:start w:val="0"/>
      <w:numFmt w:val="bullet"/>
      <w:lvlText w:val="•"/>
      <w:lvlJc w:val="left"/>
      <w:pPr>
        <w:ind w:left="7396" w:hanging="360"/>
      </w:pPr>
      <w:rPr>
        <w:rFonts w:hint="default"/>
        <w:lang w:val="en-US" w:eastAsia="en-US" w:bidi="en-US"/>
      </w:rPr>
    </w:lvl>
    <w:lvl w:ilvl="7" w:tentative="0">
      <w:start w:val="0"/>
      <w:numFmt w:val="bullet"/>
      <w:lvlText w:val="•"/>
      <w:lvlJc w:val="left"/>
      <w:pPr>
        <w:ind w:left="8252" w:hanging="360"/>
      </w:pPr>
      <w:rPr>
        <w:rFonts w:hint="default"/>
        <w:lang w:val="en-US" w:eastAsia="en-US" w:bidi="en-US"/>
      </w:rPr>
    </w:lvl>
    <w:lvl w:ilvl="8" w:tentative="0">
      <w:start w:val="0"/>
      <w:numFmt w:val="bullet"/>
      <w:lvlText w:val="•"/>
      <w:lvlJc w:val="left"/>
      <w:pPr>
        <w:ind w:left="9108" w:hanging="360"/>
      </w:pPr>
      <w:rPr>
        <w:rFonts w:hint="default"/>
        <w:lang w:val="en-US" w:eastAsia="en-US" w:bidi="en-US"/>
      </w:rPr>
    </w:lvl>
  </w:abstractNum>
  <w:abstractNum w:abstractNumId="17">
    <w:nsid w:val="D7F9FE59"/>
    <w:multiLevelType w:val="multilevel"/>
    <w:tmpl w:val="D7F9FE59"/>
    <w:lvl w:ilvl="0" w:tentative="0">
      <w:start w:val="1"/>
      <w:numFmt w:val="decimal"/>
      <w:lvlText w:val="(%1)"/>
      <w:lvlJc w:val="left"/>
      <w:pPr>
        <w:ind w:left="1908" w:hanging="360"/>
        <w:jc w:val="left"/>
      </w:pPr>
      <w:rPr>
        <w:rFonts w:hint="default" w:ascii="Calibri" w:hAnsi="Calibri" w:eastAsia="Calibri" w:cs="Calibri"/>
        <w:spacing w:val="-17"/>
        <w:w w:val="100"/>
        <w:sz w:val="24"/>
        <w:szCs w:val="24"/>
        <w:lang w:val="en-US" w:eastAsia="en-US" w:bidi="en-US"/>
      </w:rPr>
    </w:lvl>
    <w:lvl w:ilvl="1" w:tentative="0">
      <w:start w:val="0"/>
      <w:numFmt w:val="bullet"/>
      <w:lvlText w:val="•"/>
      <w:lvlJc w:val="left"/>
      <w:pPr>
        <w:ind w:left="2792" w:hanging="360"/>
      </w:pPr>
      <w:rPr>
        <w:rFonts w:hint="default"/>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18">
    <w:nsid w:val="DCBA6B53"/>
    <w:multiLevelType w:val="multilevel"/>
    <w:tmpl w:val="DCBA6B53"/>
    <w:lvl w:ilvl="0" w:tentative="0">
      <w:start w:val="1"/>
      <w:numFmt w:val="decimal"/>
      <w:lvlText w:val="%1."/>
      <w:lvlJc w:val="left"/>
      <w:pPr>
        <w:ind w:left="2628" w:hanging="360"/>
        <w:jc w:val="left"/>
      </w:pPr>
      <w:rPr>
        <w:rFonts w:hint="default" w:ascii="Courier New" w:hAnsi="Courier New" w:eastAsia="Courier New" w:cs="Courier New"/>
        <w:spacing w:val="-1"/>
        <w:w w:val="100"/>
        <w:sz w:val="24"/>
        <w:szCs w:val="24"/>
        <w:lang w:val="en-US" w:eastAsia="en-US" w:bidi="en-US"/>
      </w:rPr>
    </w:lvl>
    <w:lvl w:ilvl="1" w:tentative="0">
      <w:start w:val="0"/>
      <w:numFmt w:val="bullet"/>
      <w:lvlText w:val="•"/>
      <w:lvlJc w:val="left"/>
      <w:pPr>
        <w:ind w:left="3440" w:hanging="360"/>
      </w:pPr>
      <w:rPr>
        <w:rFonts w:hint="default"/>
        <w:lang w:val="en-US" w:eastAsia="en-US" w:bidi="en-US"/>
      </w:rPr>
    </w:lvl>
    <w:lvl w:ilvl="2" w:tentative="0">
      <w:start w:val="0"/>
      <w:numFmt w:val="bullet"/>
      <w:lvlText w:val="•"/>
      <w:lvlJc w:val="left"/>
      <w:pPr>
        <w:ind w:left="4260" w:hanging="360"/>
      </w:pPr>
      <w:rPr>
        <w:rFonts w:hint="default"/>
        <w:lang w:val="en-US" w:eastAsia="en-US" w:bidi="en-US"/>
      </w:rPr>
    </w:lvl>
    <w:lvl w:ilvl="3" w:tentative="0">
      <w:start w:val="0"/>
      <w:numFmt w:val="bullet"/>
      <w:lvlText w:val="•"/>
      <w:lvlJc w:val="left"/>
      <w:pPr>
        <w:ind w:left="5080" w:hanging="360"/>
      </w:pPr>
      <w:rPr>
        <w:rFonts w:hint="default"/>
        <w:lang w:val="en-US" w:eastAsia="en-US" w:bidi="en-US"/>
      </w:rPr>
    </w:lvl>
    <w:lvl w:ilvl="4" w:tentative="0">
      <w:start w:val="0"/>
      <w:numFmt w:val="bullet"/>
      <w:lvlText w:val="•"/>
      <w:lvlJc w:val="left"/>
      <w:pPr>
        <w:ind w:left="5900" w:hanging="360"/>
      </w:pPr>
      <w:rPr>
        <w:rFonts w:hint="default"/>
        <w:lang w:val="en-US" w:eastAsia="en-US" w:bidi="en-US"/>
      </w:rPr>
    </w:lvl>
    <w:lvl w:ilvl="5" w:tentative="0">
      <w:start w:val="0"/>
      <w:numFmt w:val="bullet"/>
      <w:lvlText w:val="•"/>
      <w:lvlJc w:val="left"/>
      <w:pPr>
        <w:ind w:left="6720" w:hanging="360"/>
      </w:pPr>
      <w:rPr>
        <w:rFonts w:hint="default"/>
        <w:lang w:val="en-US" w:eastAsia="en-US" w:bidi="en-US"/>
      </w:rPr>
    </w:lvl>
    <w:lvl w:ilvl="6" w:tentative="0">
      <w:start w:val="0"/>
      <w:numFmt w:val="bullet"/>
      <w:lvlText w:val="•"/>
      <w:lvlJc w:val="left"/>
      <w:pPr>
        <w:ind w:left="7540" w:hanging="360"/>
      </w:pPr>
      <w:rPr>
        <w:rFonts w:hint="default"/>
        <w:lang w:val="en-US" w:eastAsia="en-US" w:bidi="en-US"/>
      </w:rPr>
    </w:lvl>
    <w:lvl w:ilvl="7" w:tentative="0">
      <w:start w:val="0"/>
      <w:numFmt w:val="bullet"/>
      <w:lvlText w:val="•"/>
      <w:lvlJc w:val="left"/>
      <w:pPr>
        <w:ind w:left="8360" w:hanging="360"/>
      </w:pPr>
      <w:rPr>
        <w:rFonts w:hint="default"/>
        <w:lang w:val="en-US" w:eastAsia="en-US" w:bidi="en-US"/>
      </w:rPr>
    </w:lvl>
    <w:lvl w:ilvl="8" w:tentative="0">
      <w:start w:val="0"/>
      <w:numFmt w:val="bullet"/>
      <w:lvlText w:val="•"/>
      <w:lvlJc w:val="left"/>
      <w:pPr>
        <w:ind w:left="9180" w:hanging="360"/>
      </w:pPr>
      <w:rPr>
        <w:rFonts w:hint="default"/>
        <w:lang w:val="en-US" w:eastAsia="en-US" w:bidi="en-US"/>
      </w:rPr>
    </w:lvl>
  </w:abstractNum>
  <w:abstractNum w:abstractNumId="19">
    <w:nsid w:val="E093A4B0"/>
    <w:multiLevelType w:val="multilevel"/>
    <w:tmpl w:val="E093A4B0"/>
    <w:lvl w:ilvl="0" w:tentative="0">
      <w:start w:val="1"/>
      <w:numFmt w:val="decimal"/>
      <w:lvlText w:val="%1."/>
      <w:lvlJc w:val="left"/>
      <w:pPr>
        <w:ind w:left="2628" w:hanging="360"/>
        <w:jc w:val="left"/>
      </w:pPr>
      <w:rPr>
        <w:rFonts w:hint="default" w:ascii="Calibri" w:hAnsi="Calibri" w:eastAsia="Calibri" w:cs="Calibri"/>
        <w:spacing w:val="-3"/>
        <w:w w:val="100"/>
        <w:sz w:val="24"/>
        <w:szCs w:val="24"/>
        <w:lang w:val="en-US" w:eastAsia="en-US" w:bidi="en-US"/>
      </w:rPr>
    </w:lvl>
    <w:lvl w:ilvl="1" w:tentative="0">
      <w:start w:val="0"/>
      <w:numFmt w:val="bullet"/>
      <w:lvlText w:val="•"/>
      <w:lvlJc w:val="left"/>
      <w:pPr>
        <w:ind w:left="3440" w:hanging="360"/>
      </w:pPr>
      <w:rPr>
        <w:rFonts w:hint="default"/>
        <w:lang w:val="en-US" w:eastAsia="en-US" w:bidi="en-US"/>
      </w:rPr>
    </w:lvl>
    <w:lvl w:ilvl="2" w:tentative="0">
      <w:start w:val="0"/>
      <w:numFmt w:val="bullet"/>
      <w:lvlText w:val="•"/>
      <w:lvlJc w:val="left"/>
      <w:pPr>
        <w:ind w:left="4260" w:hanging="360"/>
      </w:pPr>
      <w:rPr>
        <w:rFonts w:hint="default"/>
        <w:lang w:val="en-US" w:eastAsia="en-US" w:bidi="en-US"/>
      </w:rPr>
    </w:lvl>
    <w:lvl w:ilvl="3" w:tentative="0">
      <w:start w:val="0"/>
      <w:numFmt w:val="bullet"/>
      <w:lvlText w:val="•"/>
      <w:lvlJc w:val="left"/>
      <w:pPr>
        <w:ind w:left="5080" w:hanging="360"/>
      </w:pPr>
      <w:rPr>
        <w:rFonts w:hint="default"/>
        <w:lang w:val="en-US" w:eastAsia="en-US" w:bidi="en-US"/>
      </w:rPr>
    </w:lvl>
    <w:lvl w:ilvl="4" w:tentative="0">
      <w:start w:val="0"/>
      <w:numFmt w:val="bullet"/>
      <w:lvlText w:val="•"/>
      <w:lvlJc w:val="left"/>
      <w:pPr>
        <w:ind w:left="5900" w:hanging="360"/>
      </w:pPr>
      <w:rPr>
        <w:rFonts w:hint="default"/>
        <w:lang w:val="en-US" w:eastAsia="en-US" w:bidi="en-US"/>
      </w:rPr>
    </w:lvl>
    <w:lvl w:ilvl="5" w:tentative="0">
      <w:start w:val="0"/>
      <w:numFmt w:val="bullet"/>
      <w:lvlText w:val="•"/>
      <w:lvlJc w:val="left"/>
      <w:pPr>
        <w:ind w:left="6720" w:hanging="360"/>
      </w:pPr>
      <w:rPr>
        <w:rFonts w:hint="default"/>
        <w:lang w:val="en-US" w:eastAsia="en-US" w:bidi="en-US"/>
      </w:rPr>
    </w:lvl>
    <w:lvl w:ilvl="6" w:tentative="0">
      <w:start w:val="0"/>
      <w:numFmt w:val="bullet"/>
      <w:lvlText w:val="•"/>
      <w:lvlJc w:val="left"/>
      <w:pPr>
        <w:ind w:left="7540" w:hanging="360"/>
      </w:pPr>
      <w:rPr>
        <w:rFonts w:hint="default"/>
        <w:lang w:val="en-US" w:eastAsia="en-US" w:bidi="en-US"/>
      </w:rPr>
    </w:lvl>
    <w:lvl w:ilvl="7" w:tentative="0">
      <w:start w:val="0"/>
      <w:numFmt w:val="bullet"/>
      <w:lvlText w:val="•"/>
      <w:lvlJc w:val="left"/>
      <w:pPr>
        <w:ind w:left="8360" w:hanging="360"/>
      </w:pPr>
      <w:rPr>
        <w:rFonts w:hint="default"/>
        <w:lang w:val="en-US" w:eastAsia="en-US" w:bidi="en-US"/>
      </w:rPr>
    </w:lvl>
    <w:lvl w:ilvl="8" w:tentative="0">
      <w:start w:val="0"/>
      <w:numFmt w:val="bullet"/>
      <w:lvlText w:val="•"/>
      <w:lvlJc w:val="left"/>
      <w:pPr>
        <w:ind w:left="9180" w:hanging="360"/>
      </w:pPr>
      <w:rPr>
        <w:rFonts w:hint="default"/>
        <w:lang w:val="en-US" w:eastAsia="en-US" w:bidi="en-US"/>
      </w:rPr>
    </w:lvl>
  </w:abstractNum>
  <w:abstractNum w:abstractNumId="20">
    <w:nsid w:val="F0E89278"/>
    <w:multiLevelType w:val="multilevel"/>
    <w:tmpl w:val="F0E89278"/>
    <w:lvl w:ilvl="0" w:tentative="0">
      <w:start w:val="2"/>
      <w:numFmt w:val="decimal"/>
      <w:lvlText w:val="%1."/>
      <w:lvlJc w:val="left"/>
      <w:pPr>
        <w:ind w:left="936" w:hanging="829"/>
        <w:jc w:val="left"/>
      </w:pPr>
      <w:rPr>
        <w:rFonts w:hint="default" w:ascii="Cambria" w:hAnsi="Cambria" w:eastAsia="Cambria" w:cs="Cambria"/>
        <w:b/>
        <w:bCs/>
        <w:w w:val="99"/>
        <w:sz w:val="32"/>
        <w:szCs w:val="32"/>
        <w:lang w:val="en-US" w:eastAsia="en-US" w:bidi="en-US"/>
      </w:rPr>
    </w:lvl>
    <w:lvl w:ilvl="1" w:tentative="0">
      <w:start w:val="0"/>
      <w:numFmt w:val="bullet"/>
      <w:lvlText w:val=""/>
      <w:lvlJc w:val="left"/>
      <w:pPr>
        <w:ind w:left="1656" w:hanging="360"/>
      </w:pPr>
      <w:rPr>
        <w:rFonts w:hint="default"/>
        <w:w w:val="100"/>
        <w:lang w:val="en-US" w:eastAsia="en-US" w:bidi="en-US"/>
      </w:rPr>
    </w:lvl>
    <w:lvl w:ilvl="2" w:tentative="0">
      <w:start w:val="0"/>
      <w:numFmt w:val="bullet"/>
      <w:lvlText w:val="•"/>
      <w:lvlJc w:val="left"/>
      <w:pPr>
        <w:ind w:left="2677" w:hanging="360"/>
      </w:pPr>
      <w:rPr>
        <w:rFonts w:hint="default"/>
        <w:lang w:val="en-US" w:eastAsia="en-US" w:bidi="en-US"/>
      </w:rPr>
    </w:lvl>
    <w:lvl w:ilvl="3" w:tentative="0">
      <w:start w:val="0"/>
      <w:numFmt w:val="bullet"/>
      <w:lvlText w:val="•"/>
      <w:lvlJc w:val="left"/>
      <w:pPr>
        <w:ind w:left="3695" w:hanging="360"/>
      </w:pPr>
      <w:rPr>
        <w:rFonts w:hint="default"/>
        <w:lang w:val="en-US" w:eastAsia="en-US" w:bidi="en-US"/>
      </w:rPr>
    </w:lvl>
    <w:lvl w:ilvl="4" w:tentative="0">
      <w:start w:val="0"/>
      <w:numFmt w:val="bullet"/>
      <w:lvlText w:val="•"/>
      <w:lvlJc w:val="left"/>
      <w:pPr>
        <w:ind w:left="4713" w:hanging="360"/>
      </w:pPr>
      <w:rPr>
        <w:rFonts w:hint="default"/>
        <w:lang w:val="en-US" w:eastAsia="en-US" w:bidi="en-US"/>
      </w:rPr>
    </w:lvl>
    <w:lvl w:ilvl="5" w:tentative="0">
      <w:start w:val="0"/>
      <w:numFmt w:val="bullet"/>
      <w:lvlText w:val="•"/>
      <w:lvlJc w:val="left"/>
      <w:pPr>
        <w:ind w:left="5731" w:hanging="360"/>
      </w:pPr>
      <w:rPr>
        <w:rFonts w:hint="default"/>
        <w:lang w:val="en-US" w:eastAsia="en-US" w:bidi="en-US"/>
      </w:rPr>
    </w:lvl>
    <w:lvl w:ilvl="6" w:tentative="0">
      <w:start w:val="0"/>
      <w:numFmt w:val="bullet"/>
      <w:lvlText w:val="•"/>
      <w:lvlJc w:val="left"/>
      <w:pPr>
        <w:ind w:left="6748" w:hanging="360"/>
      </w:pPr>
      <w:rPr>
        <w:rFonts w:hint="default"/>
        <w:lang w:val="en-US" w:eastAsia="en-US" w:bidi="en-US"/>
      </w:rPr>
    </w:lvl>
    <w:lvl w:ilvl="7" w:tentative="0">
      <w:start w:val="0"/>
      <w:numFmt w:val="bullet"/>
      <w:lvlText w:val="•"/>
      <w:lvlJc w:val="left"/>
      <w:pPr>
        <w:ind w:left="7766" w:hanging="360"/>
      </w:pPr>
      <w:rPr>
        <w:rFonts w:hint="default"/>
        <w:lang w:val="en-US" w:eastAsia="en-US" w:bidi="en-US"/>
      </w:rPr>
    </w:lvl>
    <w:lvl w:ilvl="8" w:tentative="0">
      <w:start w:val="0"/>
      <w:numFmt w:val="bullet"/>
      <w:lvlText w:val="•"/>
      <w:lvlJc w:val="left"/>
      <w:pPr>
        <w:ind w:left="8784" w:hanging="360"/>
      </w:pPr>
      <w:rPr>
        <w:rFonts w:hint="default"/>
        <w:lang w:val="en-US" w:eastAsia="en-US" w:bidi="en-US"/>
      </w:rPr>
    </w:lvl>
  </w:abstractNum>
  <w:abstractNum w:abstractNumId="21">
    <w:nsid w:val="F4B5D9F5"/>
    <w:multiLevelType w:val="multilevel"/>
    <w:tmpl w:val="F4B5D9F5"/>
    <w:lvl w:ilvl="0" w:tentative="0">
      <w:start w:val="0"/>
      <w:numFmt w:val="bullet"/>
      <w:lvlText w:val=""/>
      <w:lvlJc w:val="left"/>
      <w:pPr>
        <w:ind w:left="1891"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2792" w:hanging="360"/>
      </w:pPr>
      <w:rPr>
        <w:rFonts w:hint="default"/>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22">
    <w:nsid w:val="F7735DC9"/>
    <w:multiLevelType w:val="multilevel"/>
    <w:tmpl w:val="F7735DC9"/>
    <w:lvl w:ilvl="0" w:tentative="0">
      <w:start w:val="1"/>
      <w:numFmt w:val="decimal"/>
      <w:lvlText w:val="%1."/>
      <w:lvlJc w:val="left"/>
      <w:pPr>
        <w:ind w:left="2628" w:hanging="360"/>
        <w:jc w:val="left"/>
      </w:pPr>
      <w:rPr>
        <w:rFonts w:hint="default" w:ascii="Calibri" w:hAnsi="Calibri" w:eastAsia="Calibri" w:cs="Calibri"/>
        <w:spacing w:val="-3"/>
        <w:w w:val="100"/>
        <w:sz w:val="24"/>
        <w:szCs w:val="24"/>
        <w:lang w:val="en-US" w:eastAsia="en-US" w:bidi="en-US"/>
      </w:rPr>
    </w:lvl>
    <w:lvl w:ilvl="1" w:tentative="0">
      <w:start w:val="0"/>
      <w:numFmt w:val="bullet"/>
      <w:lvlText w:val="•"/>
      <w:lvlJc w:val="left"/>
      <w:pPr>
        <w:ind w:left="3440" w:hanging="360"/>
      </w:pPr>
      <w:rPr>
        <w:rFonts w:hint="default"/>
        <w:lang w:val="en-US" w:eastAsia="en-US" w:bidi="en-US"/>
      </w:rPr>
    </w:lvl>
    <w:lvl w:ilvl="2" w:tentative="0">
      <w:start w:val="0"/>
      <w:numFmt w:val="bullet"/>
      <w:lvlText w:val="•"/>
      <w:lvlJc w:val="left"/>
      <w:pPr>
        <w:ind w:left="4260" w:hanging="360"/>
      </w:pPr>
      <w:rPr>
        <w:rFonts w:hint="default"/>
        <w:lang w:val="en-US" w:eastAsia="en-US" w:bidi="en-US"/>
      </w:rPr>
    </w:lvl>
    <w:lvl w:ilvl="3" w:tentative="0">
      <w:start w:val="0"/>
      <w:numFmt w:val="bullet"/>
      <w:lvlText w:val="•"/>
      <w:lvlJc w:val="left"/>
      <w:pPr>
        <w:ind w:left="5080" w:hanging="360"/>
      </w:pPr>
      <w:rPr>
        <w:rFonts w:hint="default"/>
        <w:lang w:val="en-US" w:eastAsia="en-US" w:bidi="en-US"/>
      </w:rPr>
    </w:lvl>
    <w:lvl w:ilvl="4" w:tentative="0">
      <w:start w:val="0"/>
      <w:numFmt w:val="bullet"/>
      <w:lvlText w:val="•"/>
      <w:lvlJc w:val="left"/>
      <w:pPr>
        <w:ind w:left="5900" w:hanging="360"/>
      </w:pPr>
      <w:rPr>
        <w:rFonts w:hint="default"/>
        <w:lang w:val="en-US" w:eastAsia="en-US" w:bidi="en-US"/>
      </w:rPr>
    </w:lvl>
    <w:lvl w:ilvl="5" w:tentative="0">
      <w:start w:val="0"/>
      <w:numFmt w:val="bullet"/>
      <w:lvlText w:val="•"/>
      <w:lvlJc w:val="left"/>
      <w:pPr>
        <w:ind w:left="6720" w:hanging="360"/>
      </w:pPr>
      <w:rPr>
        <w:rFonts w:hint="default"/>
        <w:lang w:val="en-US" w:eastAsia="en-US" w:bidi="en-US"/>
      </w:rPr>
    </w:lvl>
    <w:lvl w:ilvl="6" w:tentative="0">
      <w:start w:val="0"/>
      <w:numFmt w:val="bullet"/>
      <w:lvlText w:val="•"/>
      <w:lvlJc w:val="left"/>
      <w:pPr>
        <w:ind w:left="7540" w:hanging="360"/>
      </w:pPr>
      <w:rPr>
        <w:rFonts w:hint="default"/>
        <w:lang w:val="en-US" w:eastAsia="en-US" w:bidi="en-US"/>
      </w:rPr>
    </w:lvl>
    <w:lvl w:ilvl="7" w:tentative="0">
      <w:start w:val="0"/>
      <w:numFmt w:val="bullet"/>
      <w:lvlText w:val="•"/>
      <w:lvlJc w:val="left"/>
      <w:pPr>
        <w:ind w:left="8360" w:hanging="360"/>
      </w:pPr>
      <w:rPr>
        <w:rFonts w:hint="default"/>
        <w:lang w:val="en-US" w:eastAsia="en-US" w:bidi="en-US"/>
      </w:rPr>
    </w:lvl>
    <w:lvl w:ilvl="8" w:tentative="0">
      <w:start w:val="0"/>
      <w:numFmt w:val="bullet"/>
      <w:lvlText w:val="•"/>
      <w:lvlJc w:val="left"/>
      <w:pPr>
        <w:ind w:left="9180" w:hanging="360"/>
      </w:pPr>
      <w:rPr>
        <w:rFonts w:hint="default"/>
        <w:lang w:val="en-US" w:eastAsia="en-US" w:bidi="en-US"/>
      </w:rPr>
    </w:lvl>
  </w:abstractNum>
  <w:abstractNum w:abstractNumId="23">
    <w:nsid w:val="0053208E"/>
    <w:multiLevelType w:val="multilevel"/>
    <w:tmpl w:val="0053208E"/>
    <w:lvl w:ilvl="0" w:tentative="0">
      <w:start w:val="1"/>
      <w:numFmt w:val="decimal"/>
      <w:lvlText w:val="%1."/>
      <w:lvlJc w:val="left"/>
      <w:pPr>
        <w:ind w:left="1188" w:hanging="829"/>
        <w:jc w:val="left"/>
      </w:pPr>
      <w:rPr>
        <w:rFonts w:hint="default" w:ascii="Cambria" w:hAnsi="Cambria" w:eastAsia="Cambria" w:cs="Cambria"/>
        <w:b/>
        <w:bCs/>
        <w:w w:val="99"/>
        <w:sz w:val="32"/>
        <w:szCs w:val="32"/>
        <w:lang w:val="en-US" w:eastAsia="en-US" w:bidi="en-US"/>
      </w:rPr>
    </w:lvl>
    <w:lvl w:ilvl="1"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3349" w:hanging="360"/>
      </w:pPr>
      <w:rPr>
        <w:rFonts w:hint="default" w:ascii="Symbol" w:hAnsi="Symbol" w:eastAsia="Symbol" w:cs="Symbol"/>
        <w:w w:val="100"/>
        <w:sz w:val="24"/>
        <w:szCs w:val="24"/>
        <w:lang w:val="en-US" w:eastAsia="en-US" w:bidi="en-US"/>
      </w:rPr>
    </w:lvl>
    <w:lvl w:ilvl="3" w:tentative="0">
      <w:start w:val="0"/>
      <w:numFmt w:val="bullet"/>
      <w:lvlText w:val="•"/>
      <w:lvlJc w:val="left"/>
      <w:pPr>
        <w:ind w:left="3340" w:hanging="360"/>
      </w:pPr>
      <w:rPr>
        <w:rFonts w:hint="default"/>
        <w:lang w:val="en-US" w:eastAsia="en-US" w:bidi="en-US"/>
      </w:rPr>
    </w:lvl>
    <w:lvl w:ilvl="4" w:tentative="0">
      <w:start w:val="0"/>
      <w:numFmt w:val="bullet"/>
      <w:lvlText w:val="•"/>
      <w:lvlJc w:val="left"/>
      <w:pPr>
        <w:ind w:left="3780" w:hanging="360"/>
      </w:pPr>
      <w:rPr>
        <w:rFonts w:hint="default"/>
        <w:lang w:val="en-US" w:eastAsia="en-US" w:bidi="en-US"/>
      </w:rPr>
    </w:lvl>
    <w:lvl w:ilvl="5" w:tentative="0">
      <w:start w:val="0"/>
      <w:numFmt w:val="bullet"/>
      <w:lvlText w:val="•"/>
      <w:lvlJc w:val="left"/>
      <w:pPr>
        <w:ind w:left="9740" w:hanging="360"/>
      </w:pPr>
      <w:rPr>
        <w:rFonts w:hint="default"/>
        <w:lang w:val="en-US" w:eastAsia="en-US" w:bidi="en-US"/>
      </w:rPr>
    </w:lvl>
    <w:lvl w:ilvl="6" w:tentative="0">
      <w:start w:val="0"/>
      <w:numFmt w:val="bullet"/>
      <w:lvlText w:val="•"/>
      <w:lvlJc w:val="left"/>
      <w:pPr>
        <w:ind w:left="9956" w:hanging="360"/>
      </w:pPr>
      <w:rPr>
        <w:rFonts w:hint="default"/>
        <w:lang w:val="en-US" w:eastAsia="en-US" w:bidi="en-US"/>
      </w:rPr>
    </w:lvl>
    <w:lvl w:ilvl="7" w:tentative="0">
      <w:start w:val="0"/>
      <w:numFmt w:val="bullet"/>
      <w:lvlText w:val="•"/>
      <w:lvlJc w:val="left"/>
      <w:pPr>
        <w:ind w:left="10172" w:hanging="360"/>
      </w:pPr>
      <w:rPr>
        <w:rFonts w:hint="default"/>
        <w:lang w:val="en-US" w:eastAsia="en-US" w:bidi="en-US"/>
      </w:rPr>
    </w:lvl>
    <w:lvl w:ilvl="8" w:tentative="0">
      <w:start w:val="0"/>
      <w:numFmt w:val="bullet"/>
      <w:lvlText w:val="•"/>
      <w:lvlJc w:val="left"/>
      <w:pPr>
        <w:ind w:left="10388" w:hanging="360"/>
      </w:pPr>
      <w:rPr>
        <w:rFonts w:hint="default"/>
        <w:lang w:val="en-US" w:eastAsia="en-US" w:bidi="en-US"/>
      </w:rPr>
    </w:lvl>
  </w:abstractNum>
  <w:abstractNum w:abstractNumId="24">
    <w:nsid w:val="0248C179"/>
    <w:multiLevelType w:val="multilevel"/>
    <w:tmpl w:val="0248C179"/>
    <w:lvl w:ilvl="0" w:tentative="0">
      <w:start w:val="1"/>
      <w:numFmt w:val="decimal"/>
      <w:lvlText w:val="%1."/>
      <w:lvlJc w:val="left"/>
      <w:pPr>
        <w:ind w:left="1548" w:hanging="360"/>
        <w:jc w:val="left"/>
      </w:pPr>
      <w:rPr>
        <w:rFonts w:hint="default" w:ascii="Calibri" w:hAnsi="Calibri" w:eastAsia="Calibri" w:cs="Calibri"/>
        <w:spacing w:val="-2"/>
        <w:w w:val="100"/>
        <w:sz w:val="24"/>
        <w:szCs w:val="24"/>
        <w:lang w:val="en-US" w:eastAsia="en-US" w:bidi="en-US"/>
      </w:rPr>
    </w:lvl>
    <w:lvl w:ilvl="1"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2260" w:hanging="360"/>
      </w:pPr>
      <w:rPr>
        <w:rFonts w:hint="default"/>
        <w:lang w:val="en-US" w:eastAsia="en-US" w:bidi="en-US"/>
      </w:rPr>
    </w:lvl>
    <w:lvl w:ilvl="3" w:tentative="0">
      <w:start w:val="0"/>
      <w:numFmt w:val="bullet"/>
      <w:lvlText w:val="•"/>
      <w:lvlJc w:val="left"/>
      <w:pPr>
        <w:ind w:left="3330" w:hanging="360"/>
      </w:pPr>
      <w:rPr>
        <w:rFonts w:hint="default"/>
        <w:lang w:val="en-US" w:eastAsia="en-US" w:bidi="en-US"/>
      </w:rPr>
    </w:lvl>
    <w:lvl w:ilvl="4" w:tentative="0">
      <w:start w:val="0"/>
      <w:numFmt w:val="bullet"/>
      <w:lvlText w:val="•"/>
      <w:lvlJc w:val="left"/>
      <w:pPr>
        <w:ind w:left="4400" w:hanging="360"/>
      </w:pPr>
      <w:rPr>
        <w:rFonts w:hint="default"/>
        <w:lang w:val="en-US" w:eastAsia="en-US" w:bidi="en-US"/>
      </w:rPr>
    </w:lvl>
    <w:lvl w:ilvl="5" w:tentative="0">
      <w:start w:val="0"/>
      <w:numFmt w:val="bullet"/>
      <w:lvlText w:val="•"/>
      <w:lvlJc w:val="left"/>
      <w:pPr>
        <w:ind w:left="5470" w:hanging="360"/>
      </w:pPr>
      <w:rPr>
        <w:rFonts w:hint="default"/>
        <w:lang w:val="en-US" w:eastAsia="en-US" w:bidi="en-US"/>
      </w:rPr>
    </w:lvl>
    <w:lvl w:ilvl="6" w:tentative="0">
      <w:start w:val="0"/>
      <w:numFmt w:val="bullet"/>
      <w:lvlText w:val="•"/>
      <w:lvlJc w:val="left"/>
      <w:pPr>
        <w:ind w:left="6540" w:hanging="360"/>
      </w:pPr>
      <w:rPr>
        <w:rFonts w:hint="default"/>
        <w:lang w:val="en-US" w:eastAsia="en-US" w:bidi="en-US"/>
      </w:rPr>
    </w:lvl>
    <w:lvl w:ilvl="7" w:tentative="0">
      <w:start w:val="0"/>
      <w:numFmt w:val="bullet"/>
      <w:lvlText w:val="•"/>
      <w:lvlJc w:val="left"/>
      <w:pPr>
        <w:ind w:left="7610" w:hanging="360"/>
      </w:pPr>
      <w:rPr>
        <w:rFonts w:hint="default"/>
        <w:lang w:val="en-US" w:eastAsia="en-US" w:bidi="en-US"/>
      </w:rPr>
    </w:lvl>
    <w:lvl w:ilvl="8" w:tentative="0">
      <w:start w:val="0"/>
      <w:numFmt w:val="bullet"/>
      <w:lvlText w:val="•"/>
      <w:lvlJc w:val="left"/>
      <w:pPr>
        <w:ind w:left="8680" w:hanging="360"/>
      </w:pPr>
      <w:rPr>
        <w:rFonts w:hint="default"/>
        <w:lang w:val="en-US" w:eastAsia="en-US" w:bidi="en-US"/>
      </w:rPr>
    </w:lvl>
  </w:abstractNum>
  <w:abstractNum w:abstractNumId="25">
    <w:nsid w:val="03D62ECE"/>
    <w:multiLevelType w:val="multilevel"/>
    <w:tmpl w:val="03D62ECE"/>
    <w:lvl w:ilvl="0" w:tentative="0">
      <w:start w:val="1"/>
      <w:numFmt w:val="decimal"/>
      <w:lvlText w:val="%1."/>
      <w:lvlJc w:val="left"/>
      <w:pPr>
        <w:ind w:left="2770" w:hanging="361"/>
        <w:jc w:val="left"/>
      </w:pPr>
      <w:rPr>
        <w:rFonts w:hint="default" w:ascii="Calibri" w:hAnsi="Calibri" w:eastAsia="Calibri" w:cs="Calibri"/>
        <w:spacing w:val="-4"/>
        <w:w w:val="100"/>
        <w:sz w:val="24"/>
        <w:szCs w:val="24"/>
        <w:lang w:val="en-US" w:eastAsia="en-US" w:bidi="en-US"/>
      </w:rPr>
    </w:lvl>
    <w:lvl w:ilvl="1" w:tentative="0">
      <w:start w:val="0"/>
      <w:numFmt w:val="bullet"/>
      <w:lvlText w:val="•"/>
      <w:lvlJc w:val="left"/>
      <w:pPr>
        <w:ind w:left="3584" w:hanging="361"/>
      </w:pPr>
      <w:rPr>
        <w:rFonts w:hint="default"/>
        <w:lang w:val="en-US" w:eastAsia="en-US" w:bidi="en-US"/>
      </w:rPr>
    </w:lvl>
    <w:lvl w:ilvl="2" w:tentative="0">
      <w:start w:val="0"/>
      <w:numFmt w:val="bullet"/>
      <w:lvlText w:val="•"/>
      <w:lvlJc w:val="left"/>
      <w:pPr>
        <w:ind w:left="4388" w:hanging="361"/>
      </w:pPr>
      <w:rPr>
        <w:rFonts w:hint="default"/>
        <w:lang w:val="en-US" w:eastAsia="en-US" w:bidi="en-US"/>
      </w:rPr>
    </w:lvl>
    <w:lvl w:ilvl="3" w:tentative="0">
      <w:start w:val="0"/>
      <w:numFmt w:val="bullet"/>
      <w:lvlText w:val="•"/>
      <w:lvlJc w:val="left"/>
      <w:pPr>
        <w:ind w:left="5192" w:hanging="361"/>
      </w:pPr>
      <w:rPr>
        <w:rFonts w:hint="default"/>
        <w:lang w:val="en-US" w:eastAsia="en-US" w:bidi="en-US"/>
      </w:rPr>
    </w:lvl>
    <w:lvl w:ilvl="4" w:tentative="0">
      <w:start w:val="0"/>
      <w:numFmt w:val="bullet"/>
      <w:lvlText w:val="•"/>
      <w:lvlJc w:val="left"/>
      <w:pPr>
        <w:ind w:left="5996" w:hanging="361"/>
      </w:pPr>
      <w:rPr>
        <w:rFonts w:hint="default"/>
        <w:lang w:val="en-US" w:eastAsia="en-US" w:bidi="en-US"/>
      </w:rPr>
    </w:lvl>
    <w:lvl w:ilvl="5" w:tentative="0">
      <w:start w:val="0"/>
      <w:numFmt w:val="bullet"/>
      <w:lvlText w:val="•"/>
      <w:lvlJc w:val="left"/>
      <w:pPr>
        <w:ind w:left="6800" w:hanging="361"/>
      </w:pPr>
      <w:rPr>
        <w:rFonts w:hint="default"/>
        <w:lang w:val="en-US" w:eastAsia="en-US" w:bidi="en-US"/>
      </w:rPr>
    </w:lvl>
    <w:lvl w:ilvl="6" w:tentative="0">
      <w:start w:val="0"/>
      <w:numFmt w:val="bullet"/>
      <w:lvlText w:val="•"/>
      <w:lvlJc w:val="left"/>
      <w:pPr>
        <w:ind w:left="7604" w:hanging="361"/>
      </w:pPr>
      <w:rPr>
        <w:rFonts w:hint="default"/>
        <w:lang w:val="en-US" w:eastAsia="en-US" w:bidi="en-US"/>
      </w:rPr>
    </w:lvl>
    <w:lvl w:ilvl="7" w:tentative="0">
      <w:start w:val="0"/>
      <w:numFmt w:val="bullet"/>
      <w:lvlText w:val="•"/>
      <w:lvlJc w:val="left"/>
      <w:pPr>
        <w:ind w:left="8408" w:hanging="361"/>
      </w:pPr>
      <w:rPr>
        <w:rFonts w:hint="default"/>
        <w:lang w:val="en-US" w:eastAsia="en-US" w:bidi="en-US"/>
      </w:rPr>
    </w:lvl>
    <w:lvl w:ilvl="8" w:tentative="0">
      <w:start w:val="0"/>
      <w:numFmt w:val="bullet"/>
      <w:lvlText w:val="•"/>
      <w:lvlJc w:val="left"/>
      <w:pPr>
        <w:ind w:left="9212" w:hanging="361"/>
      </w:pPr>
      <w:rPr>
        <w:rFonts w:hint="default"/>
        <w:lang w:val="en-US" w:eastAsia="en-US" w:bidi="en-US"/>
      </w:rPr>
    </w:lvl>
  </w:abstractNum>
  <w:abstractNum w:abstractNumId="26">
    <w:nsid w:val="0709FD3E"/>
    <w:multiLevelType w:val="multilevel"/>
    <w:tmpl w:val="0709FD3E"/>
    <w:lvl w:ilvl="0" w:tentative="0">
      <w:start w:val="1"/>
      <w:numFmt w:val="decimal"/>
      <w:lvlText w:val="%1."/>
      <w:lvlJc w:val="left"/>
      <w:pPr>
        <w:ind w:left="1188" w:hanging="829"/>
        <w:jc w:val="left"/>
      </w:pPr>
      <w:rPr>
        <w:rFonts w:hint="default" w:ascii="Cambria" w:hAnsi="Cambria" w:eastAsia="Cambria" w:cs="Cambria"/>
        <w:b/>
        <w:bCs/>
        <w:spacing w:val="0"/>
        <w:w w:val="99"/>
        <w:sz w:val="32"/>
        <w:szCs w:val="32"/>
        <w:lang w:val="en-US" w:eastAsia="en-US" w:bidi="en-US"/>
      </w:rPr>
    </w:lvl>
    <w:lvl w:ilvl="1" w:tentative="0">
      <w:start w:val="0"/>
      <w:numFmt w:val="bullet"/>
      <w:lvlText w:val=""/>
      <w:lvlJc w:val="left"/>
      <w:pPr>
        <w:ind w:left="1908" w:hanging="360"/>
      </w:pPr>
      <w:rPr>
        <w:rFonts w:hint="default"/>
        <w:w w:val="100"/>
        <w:lang w:val="en-US" w:eastAsia="en-US" w:bidi="en-US"/>
      </w:rPr>
    </w:lvl>
    <w:lvl w:ilvl="2" w:tentative="0">
      <w:start w:val="0"/>
      <w:numFmt w:val="bullet"/>
      <w:lvlText w:val="•"/>
      <w:lvlJc w:val="left"/>
      <w:pPr>
        <w:ind w:left="2891" w:hanging="360"/>
      </w:pPr>
      <w:rPr>
        <w:rFonts w:hint="default"/>
        <w:lang w:val="en-US" w:eastAsia="en-US" w:bidi="en-US"/>
      </w:rPr>
    </w:lvl>
    <w:lvl w:ilvl="3" w:tentative="0">
      <w:start w:val="0"/>
      <w:numFmt w:val="bullet"/>
      <w:lvlText w:val="•"/>
      <w:lvlJc w:val="left"/>
      <w:pPr>
        <w:ind w:left="3882" w:hanging="360"/>
      </w:pPr>
      <w:rPr>
        <w:rFonts w:hint="default"/>
        <w:lang w:val="en-US" w:eastAsia="en-US" w:bidi="en-US"/>
      </w:rPr>
    </w:lvl>
    <w:lvl w:ilvl="4" w:tentative="0">
      <w:start w:val="0"/>
      <w:numFmt w:val="bullet"/>
      <w:lvlText w:val="•"/>
      <w:lvlJc w:val="left"/>
      <w:pPr>
        <w:ind w:left="4873" w:hanging="360"/>
      </w:pPr>
      <w:rPr>
        <w:rFonts w:hint="default"/>
        <w:lang w:val="en-US" w:eastAsia="en-US" w:bidi="en-US"/>
      </w:rPr>
    </w:lvl>
    <w:lvl w:ilvl="5" w:tentative="0">
      <w:start w:val="0"/>
      <w:numFmt w:val="bullet"/>
      <w:lvlText w:val="•"/>
      <w:lvlJc w:val="left"/>
      <w:pPr>
        <w:ind w:left="5864" w:hanging="360"/>
      </w:pPr>
      <w:rPr>
        <w:rFonts w:hint="default"/>
        <w:lang w:val="en-US" w:eastAsia="en-US" w:bidi="en-US"/>
      </w:rPr>
    </w:lvl>
    <w:lvl w:ilvl="6" w:tentative="0">
      <w:start w:val="0"/>
      <w:numFmt w:val="bullet"/>
      <w:lvlText w:val="•"/>
      <w:lvlJc w:val="left"/>
      <w:pPr>
        <w:ind w:left="6855" w:hanging="360"/>
      </w:pPr>
      <w:rPr>
        <w:rFonts w:hint="default"/>
        <w:lang w:val="en-US" w:eastAsia="en-US" w:bidi="en-US"/>
      </w:rPr>
    </w:lvl>
    <w:lvl w:ilvl="7" w:tentative="0">
      <w:start w:val="0"/>
      <w:numFmt w:val="bullet"/>
      <w:lvlText w:val="•"/>
      <w:lvlJc w:val="left"/>
      <w:pPr>
        <w:ind w:left="7846" w:hanging="360"/>
      </w:pPr>
      <w:rPr>
        <w:rFonts w:hint="default"/>
        <w:lang w:val="en-US" w:eastAsia="en-US" w:bidi="en-US"/>
      </w:rPr>
    </w:lvl>
    <w:lvl w:ilvl="8" w:tentative="0">
      <w:start w:val="0"/>
      <w:numFmt w:val="bullet"/>
      <w:lvlText w:val="•"/>
      <w:lvlJc w:val="left"/>
      <w:pPr>
        <w:ind w:left="8837" w:hanging="360"/>
      </w:pPr>
      <w:rPr>
        <w:rFonts w:hint="default"/>
        <w:lang w:val="en-US" w:eastAsia="en-US" w:bidi="en-US"/>
      </w:rPr>
    </w:lvl>
  </w:abstractNum>
  <w:abstractNum w:abstractNumId="27">
    <w:nsid w:val="0CEF100B"/>
    <w:multiLevelType w:val="multilevel"/>
    <w:tmpl w:val="0CEF100B"/>
    <w:lvl w:ilvl="0" w:tentative="0">
      <w:start w:val="1"/>
      <w:numFmt w:val="decimal"/>
      <w:lvlText w:val="%1."/>
      <w:lvlJc w:val="left"/>
      <w:pPr>
        <w:ind w:left="2129" w:hanging="238"/>
        <w:jc w:val="left"/>
      </w:pPr>
      <w:rPr>
        <w:rFonts w:hint="default" w:ascii="Calibri" w:hAnsi="Calibri" w:eastAsia="Calibri" w:cs="Calibri"/>
        <w:w w:val="100"/>
        <w:sz w:val="24"/>
        <w:szCs w:val="24"/>
        <w:lang w:val="en-US" w:eastAsia="en-US" w:bidi="en-US"/>
      </w:rPr>
    </w:lvl>
    <w:lvl w:ilvl="1" w:tentative="0">
      <w:start w:val="0"/>
      <w:numFmt w:val="bullet"/>
      <w:lvlText w:val="•"/>
      <w:lvlJc w:val="left"/>
      <w:pPr>
        <w:ind w:left="2990" w:hanging="238"/>
      </w:pPr>
      <w:rPr>
        <w:rFonts w:hint="default"/>
        <w:lang w:val="en-US" w:eastAsia="en-US" w:bidi="en-US"/>
      </w:rPr>
    </w:lvl>
    <w:lvl w:ilvl="2" w:tentative="0">
      <w:start w:val="0"/>
      <w:numFmt w:val="bullet"/>
      <w:lvlText w:val="•"/>
      <w:lvlJc w:val="left"/>
      <w:pPr>
        <w:ind w:left="3860" w:hanging="238"/>
      </w:pPr>
      <w:rPr>
        <w:rFonts w:hint="default"/>
        <w:lang w:val="en-US" w:eastAsia="en-US" w:bidi="en-US"/>
      </w:rPr>
    </w:lvl>
    <w:lvl w:ilvl="3" w:tentative="0">
      <w:start w:val="0"/>
      <w:numFmt w:val="bullet"/>
      <w:lvlText w:val="•"/>
      <w:lvlJc w:val="left"/>
      <w:pPr>
        <w:ind w:left="4730" w:hanging="238"/>
      </w:pPr>
      <w:rPr>
        <w:rFonts w:hint="default"/>
        <w:lang w:val="en-US" w:eastAsia="en-US" w:bidi="en-US"/>
      </w:rPr>
    </w:lvl>
    <w:lvl w:ilvl="4" w:tentative="0">
      <w:start w:val="0"/>
      <w:numFmt w:val="bullet"/>
      <w:lvlText w:val="•"/>
      <w:lvlJc w:val="left"/>
      <w:pPr>
        <w:ind w:left="5600" w:hanging="238"/>
      </w:pPr>
      <w:rPr>
        <w:rFonts w:hint="default"/>
        <w:lang w:val="en-US" w:eastAsia="en-US" w:bidi="en-US"/>
      </w:rPr>
    </w:lvl>
    <w:lvl w:ilvl="5" w:tentative="0">
      <w:start w:val="0"/>
      <w:numFmt w:val="bullet"/>
      <w:lvlText w:val="•"/>
      <w:lvlJc w:val="left"/>
      <w:pPr>
        <w:ind w:left="6470" w:hanging="238"/>
      </w:pPr>
      <w:rPr>
        <w:rFonts w:hint="default"/>
        <w:lang w:val="en-US" w:eastAsia="en-US" w:bidi="en-US"/>
      </w:rPr>
    </w:lvl>
    <w:lvl w:ilvl="6" w:tentative="0">
      <w:start w:val="0"/>
      <w:numFmt w:val="bullet"/>
      <w:lvlText w:val="•"/>
      <w:lvlJc w:val="left"/>
      <w:pPr>
        <w:ind w:left="7340" w:hanging="238"/>
      </w:pPr>
      <w:rPr>
        <w:rFonts w:hint="default"/>
        <w:lang w:val="en-US" w:eastAsia="en-US" w:bidi="en-US"/>
      </w:rPr>
    </w:lvl>
    <w:lvl w:ilvl="7" w:tentative="0">
      <w:start w:val="0"/>
      <w:numFmt w:val="bullet"/>
      <w:lvlText w:val="•"/>
      <w:lvlJc w:val="left"/>
      <w:pPr>
        <w:ind w:left="8210" w:hanging="238"/>
      </w:pPr>
      <w:rPr>
        <w:rFonts w:hint="default"/>
        <w:lang w:val="en-US" w:eastAsia="en-US" w:bidi="en-US"/>
      </w:rPr>
    </w:lvl>
    <w:lvl w:ilvl="8" w:tentative="0">
      <w:start w:val="0"/>
      <w:numFmt w:val="bullet"/>
      <w:lvlText w:val="•"/>
      <w:lvlJc w:val="left"/>
      <w:pPr>
        <w:ind w:left="9080" w:hanging="238"/>
      </w:pPr>
      <w:rPr>
        <w:rFonts w:hint="default"/>
        <w:lang w:val="en-US" w:eastAsia="en-US" w:bidi="en-US"/>
      </w:rPr>
    </w:lvl>
  </w:abstractNum>
  <w:abstractNum w:abstractNumId="28">
    <w:nsid w:val="0E640482"/>
    <w:multiLevelType w:val="multilevel"/>
    <w:tmpl w:val="0E640482"/>
    <w:lvl w:ilvl="0" w:tentative="0">
      <w:start w:val="1"/>
      <w:numFmt w:val="decimal"/>
      <w:lvlText w:val="%1."/>
      <w:lvlJc w:val="left"/>
      <w:pPr>
        <w:ind w:left="2628" w:hanging="360"/>
        <w:jc w:val="right"/>
      </w:pPr>
      <w:rPr>
        <w:rFonts w:hint="default"/>
        <w:spacing w:val="-3"/>
        <w:w w:val="100"/>
        <w:lang w:val="en-US" w:eastAsia="en-US" w:bidi="en-US"/>
      </w:rPr>
    </w:lvl>
    <w:lvl w:ilvl="1" w:tentative="0">
      <w:start w:val="1"/>
      <w:numFmt w:val="decimal"/>
      <w:lvlText w:val="%2."/>
      <w:lvlJc w:val="left"/>
      <w:pPr>
        <w:ind w:left="2251" w:hanging="360"/>
        <w:jc w:val="left"/>
      </w:pPr>
      <w:rPr>
        <w:rFonts w:hint="default" w:ascii="Calibri" w:hAnsi="Calibri" w:eastAsia="Calibri" w:cs="Calibri"/>
        <w:spacing w:val="-2"/>
        <w:w w:val="100"/>
        <w:sz w:val="24"/>
        <w:szCs w:val="24"/>
        <w:lang w:val="en-US" w:eastAsia="en-US" w:bidi="en-US"/>
      </w:rPr>
    </w:lvl>
    <w:lvl w:ilvl="2" w:tentative="0">
      <w:start w:val="0"/>
      <w:numFmt w:val="bullet"/>
      <w:lvlText w:val="•"/>
      <w:lvlJc w:val="left"/>
      <w:pPr>
        <w:ind w:left="2620" w:hanging="360"/>
      </w:pPr>
      <w:rPr>
        <w:rFonts w:hint="default"/>
        <w:lang w:val="en-US" w:eastAsia="en-US" w:bidi="en-US"/>
      </w:rPr>
    </w:lvl>
    <w:lvl w:ilvl="3" w:tentative="0">
      <w:start w:val="0"/>
      <w:numFmt w:val="bullet"/>
      <w:lvlText w:val="•"/>
      <w:lvlJc w:val="left"/>
      <w:pPr>
        <w:ind w:left="3645" w:hanging="360"/>
      </w:pPr>
      <w:rPr>
        <w:rFonts w:hint="default"/>
        <w:lang w:val="en-US" w:eastAsia="en-US" w:bidi="en-US"/>
      </w:rPr>
    </w:lvl>
    <w:lvl w:ilvl="4" w:tentative="0">
      <w:start w:val="0"/>
      <w:numFmt w:val="bullet"/>
      <w:lvlText w:val="•"/>
      <w:lvlJc w:val="left"/>
      <w:pPr>
        <w:ind w:left="4670" w:hanging="360"/>
      </w:pPr>
      <w:rPr>
        <w:rFonts w:hint="default"/>
        <w:lang w:val="en-US" w:eastAsia="en-US" w:bidi="en-US"/>
      </w:rPr>
    </w:lvl>
    <w:lvl w:ilvl="5" w:tentative="0">
      <w:start w:val="0"/>
      <w:numFmt w:val="bullet"/>
      <w:lvlText w:val="•"/>
      <w:lvlJc w:val="left"/>
      <w:pPr>
        <w:ind w:left="5695" w:hanging="360"/>
      </w:pPr>
      <w:rPr>
        <w:rFonts w:hint="default"/>
        <w:lang w:val="en-US" w:eastAsia="en-US" w:bidi="en-US"/>
      </w:rPr>
    </w:lvl>
    <w:lvl w:ilvl="6" w:tentative="0">
      <w:start w:val="0"/>
      <w:numFmt w:val="bullet"/>
      <w:lvlText w:val="•"/>
      <w:lvlJc w:val="left"/>
      <w:pPr>
        <w:ind w:left="6720" w:hanging="360"/>
      </w:pPr>
      <w:rPr>
        <w:rFonts w:hint="default"/>
        <w:lang w:val="en-US" w:eastAsia="en-US" w:bidi="en-US"/>
      </w:rPr>
    </w:lvl>
    <w:lvl w:ilvl="7" w:tentative="0">
      <w:start w:val="0"/>
      <w:numFmt w:val="bullet"/>
      <w:lvlText w:val="•"/>
      <w:lvlJc w:val="left"/>
      <w:pPr>
        <w:ind w:left="7745" w:hanging="360"/>
      </w:pPr>
      <w:rPr>
        <w:rFonts w:hint="default"/>
        <w:lang w:val="en-US" w:eastAsia="en-US" w:bidi="en-US"/>
      </w:rPr>
    </w:lvl>
    <w:lvl w:ilvl="8" w:tentative="0">
      <w:start w:val="0"/>
      <w:numFmt w:val="bullet"/>
      <w:lvlText w:val="•"/>
      <w:lvlJc w:val="left"/>
      <w:pPr>
        <w:ind w:left="8770" w:hanging="360"/>
      </w:pPr>
      <w:rPr>
        <w:rFonts w:hint="default"/>
        <w:lang w:val="en-US" w:eastAsia="en-US" w:bidi="en-US"/>
      </w:rPr>
    </w:lvl>
  </w:abstractNum>
  <w:abstractNum w:abstractNumId="29">
    <w:nsid w:val="1ACDE60F"/>
    <w:multiLevelType w:val="multilevel"/>
    <w:tmpl w:val="1ACDE60F"/>
    <w:lvl w:ilvl="0" w:tentative="0">
      <w:start w:val="1"/>
      <w:numFmt w:val="decimal"/>
      <w:lvlText w:val="%1."/>
      <w:lvlJc w:val="left"/>
      <w:pPr>
        <w:ind w:left="3118" w:hanging="238"/>
        <w:jc w:val="left"/>
      </w:pPr>
      <w:rPr>
        <w:rFonts w:hint="default" w:ascii="Calibri" w:hAnsi="Calibri" w:eastAsia="Calibri" w:cs="Calibri"/>
        <w:w w:val="100"/>
        <w:sz w:val="24"/>
        <w:szCs w:val="24"/>
        <w:lang w:val="en-US" w:eastAsia="en-US" w:bidi="en-US"/>
      </w:rPr>
    </w:lvl>
    <w:lvl w:ilvl="1" w:tentative="0">
      <w:start w:val="0"/>
      <w:numFmt w:val="bullet"/>
      <w:lvlText w:val="•"/>
      <w:lvlJc w:val="left"/>
      <w:pPr>
        <w:ind w:left="3890" w:hanging="238"/>
      </w:pPr>
      <w:rPr>
        <w:rFonts w:hint="default"/>
        <w:lang w:val="en-US" w:eastAsia="en-US" w:bidi="en-US"/>
      </w:rPr>
    </w:lvl>
    <w:lvl w:ilvl="2" w:tentative="0">
      <w:start w:val="0"/>
      <w:numFmt w:val="bullet"/>
      <w:lvlText w:val="•"/>
      <w:lvlJc w:val="left"/>
      <w:pPr>
        <w:ind w:left="4660" w:hanging="238"/>
      </w:pPr>
      <w:rPr>
        <w:rFonts w:hint="default"/>
        <w:lang w:val="en-US" w:eastAsia="en-US" w:bidi="en-US"/>
      </w:rPr>
    </w:lvl>
    <w:lvl w:ilvl="3" w:tentative="0">
      <w:start w:val="0"/>
      <w:numFmt w:val="bullet"/>
      <w:lvlText w:val="•"/>
      <w:lvlJc w:val="left"/>
      <w:pPr>
        <w:ind w:left="5430" w:hanging="238"/>
      </w:pPr>
      <w:rPr>
        <w:rFonts w:hint="default"/>
        <w:lang w:val="en-US" w:eastAsia="en-US" w:bidi="en-US"/>
      </w:rPr>
    </w:lvl>
    <w:lvl w:ilvl="4" w:tentative="0">
      <w:start w:val="0"/>
      <w:numFmt w:val="bullet"/>
      <w:lvlText w:val="•"/>
      <w:lvlJc w:val="left"/>
      <w:pPr>
        <w:ind w:left="6200" w:hanging="238"/>
      </w:pPr>
      <w:rPr>
        <w:rFonts w:hint="default"/>
        <w:lang w:val="en-US" w:eastAsia="en-US" w:bidi="en-US"/>
      </w:rPr>
    </w:lvl>
    <w:lvl w:ilvl="5" w:tentative="0">
      <w:start w:val="0"/>
      <w:numFmt w:val="bullet"/>
      <w:lvlText w:val="•"/>
      <w:lvlJc w:val="left"/>
      <w:pPr>
        <w:ind w:left="6970" w:hanging="238"/>
      </w:pPr>
      <w:rPr>
        <w:rFonts w:hint="default"/>
        <w:lang w:val="en-US" w:eastAsia="en-US" w:bidi="en-US"/>
      </w:rPr>
    </w:lvl>
    <w:lvl w:ilvl="6" w:tentative="0">
      <w:start w:val="0"/>
      <w:numFmt w:val="bullet"/>
      <w:lvlText w:val="•"/>
      <w:lvlJc w:val="left"/>
      <w:pPr>
        <w:ind w:left="7740" w:hanging="238"/>
      </w:pPr>
      <w:rPr>
        <w:rFonts w:hint="default"/>
        <w:lang w:val="en-US" w:eastAsia="en-US" w:bidi="en-US"/>
      </w:rPr>
    </w:lvl>
    <w:lvl w:ilvl="7" w:tentative="0">
      <w:start w:val="0"/>
      <w:numFmt w:val="bullet"/>
      <w:lvlText w:val="•"/>
      <w:lvlJc w:val="left"/>
      <w:pPr>
        <w:ind w:left="8510" w:hanging="238"/>
      </w:pPr>
      <w:rPr>
        <w:rFonts w:hint="default"/>
        <w:lang w:val="en-US" w:eastAsia="en-US" w:bidi="en-US"/>
      </w:rPr>
    </w:lvl>
    <w:lvl w:ilvl="8" w:tentative="0">
      <w:start w:val="0"/>
      <w:numFmt w:val="bullet"/>
      <w:lvlText w:val="•"/>
      <w:lvlJc w:val="left"/>
      <w:pPr>
        <w:ind w:left="9280" w:hanging="238"/>
      </w:pPr>
      <w:rPr>
        <w:rFonts w:hint="default"/>
        <w:lang w:val="en-US" w:eastAsia="en-US" w:bidi="en-US"/>
      </w:rPr>
    </w:lvl>
  </w:abstractNum>
  <w:abstractNum w:abstractNumId="30">
    <w:nsid w:val="1C257C7B"/>
    <w:multiLevelType w:val="multilevel"/>
    <w:tmpl w:val="1C257C7B"/>
    <w:lvl w:ilvl="0" w:tentative="0">
      <w:start w:val="1"/>
      <w:numFmt w:val="decimal"/>
      <w:lvlText w:val="%1."/>
      <w:lvlJc w:val="left"/>
      <w:pPr>
        <w:ind w:left="936" w:hanging="829"/>
        <w:jc w:val="left"/>
      </w:pPr>
      <w:rPr>
        <w:rFonts w:hint="default" w:ascii="Cambria" w:hAnsi="Cambria" w:eastAsia="Cambria" w:cs="Cambria"/>
        <w:b/>
        <w:bCs/>
        <w:w w:val="99"/>
        <w:sz w:val="32"/>
        <w:szCs w:val="32"/>
        <w:lang w:val="en-US" w:eastAsia="en-US" w:bidi="en-US"/>
      </w:rPr>
    </w:lvl>
    <w:lvl w:ilvl="1" w:tentative="0">
      <w:start w:val="0"/>
      <w:numFmt w:val="bullet"/>
      <w:lvlText w:val=""/>
      <w:lvlJc w:val="left"/>
      <w:pPr>
        <w:ind w:left="1656"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2677" w:hanging="360"/>
      </w:pPr>
      <w:rPr>
        <w:rFonts w:hint="default"/>
        <w:lang w:val="en-US" w:eastAsia="en-US" w:bidi="en-US"/>
      </w:rPr>
    </w:lvl>
    <w:lvl w:ilvl="3" w:tentative="0">
      <w:start w:val="0"/>
      <w:numFmt w:val="bullet"/>
      <w:lvlText w:val="•"/>
      <w:lvlJc w:val="left"/>
      <w:pPr>
        <w:ind w:left="3695" w:hanging="360"/>
      </w:pPr>
      <w:rPr>
        <w:rFonts w:hint="default"/>
        <w:lang w:val="en-US" w:eastAsia="en-US" w:bidi="en-US"/>
      </w:rPr>
    </w:lvl>
    <w:lvl w:ilvl="4" w:tentative="0">
      <w:start w:val="0"/>
      <w:numFmt w:val="bullet"/>
      <w:lvlText w:val="•"/>
      <w:lvlJc w:val="left"/>
      <w:pPr>
        <w:ind w:left="4713" w:hanging="360"/>
      </w:pPr>
      <w:rPr>
        <w:rFonts w:hint="default"/>
        <w:lang w:val="en-US" w:eastAsia="en-US" w:bidi="en-US"/>
      </w:rPr>
    </w:lvl>
    <w:lvl w:ilvl="5" w:tentative="0">
      <w:start w:val="0"/>
      <w:numFmt w:val="bullet"/>
      <w:lvlText w:val="•"/>
      <w:lvlJc w:val="left"/>
      <w:pPr>
        <w:ind w:left="5731" w:hanging="360"/>
      </w:pPr>
      <w:rPr>
        <w:rFonts w:hint="default"/>
        <w:lang w:val="en-US" w:eastAsia="en-US" w:bidi="en-US"/>
      </w:rPr>
    </w:lvl>
    <w:lvl w:ilvl="6" w:tentative="0">
      <w:start w:val="0"/>
      <w:numFmt w:val="bullet"/>
      <w:lvlText w:val="•"/>
      <w:lvlJc w:val="left"/>
      <w:pPr>
        <w:ind w:left="6748" w:hanging="360"/>
      </w:pPr>
      <w:rPr>
        <w:rFonts w:hint="default"/>
        <w:lang w:val="en-US" w:eastAsia="en-US" w:bidi="en-US"/>
      </w:rPr>
    </w:lvl>
    <w:lvl w:ilvl="7" w:tentative="0">
      <w:start w:val="0"/>
      <w:numFmt w:val="bullet"/>
      <w:lvlText w:val="•"/>
      <w:lvlJc w:val="left"/>
      <w:pPr>
        <w:ind w:left="7766" w:hanging="360"/>
      </w:pPr>
      <w:rPr>
        <w:rFonts w:hint="default"/>
        <w:lang w:val="en-US" w:eastAsia="en-US" w:bidi="en-US"/>
      </w:rPr>
    </w:lvl>
    <w:lvl w:ilvl="8" w:tentative="0">
      <w:start w:val="0"/>
      <w:numFmt w:val="bullet"/>
      <w:lvlText w:val="•"/>
      <w:lvlJc w:val="left"/>
      <w:pPr>
        <w:ind w:left="8784" w:hanging="360"/>
      </w:pPr>
      <w:rPr>
        <w:rFonts w:hint="default"/>
        <w:lang w:val="en-US" w:eastAsia="en-US" w:bidi="en-US"/>
      </w:rPr>
    </w:lvl>
  </w:abstractNum>
  <w:abstractNum w:abstractNumId="31">
    <w:nsid w:val="243FCF68"/>
    <w:multiLevelType w:val="multilevel"/>
    <w:tmpl w:val="243FCF68"/>
    <w:lvl w:ilvl="0" w:tentative="0">
      <w:start w:val="1"/>
      <w:numFmt w:val="decimal"/>
      <w:lvlText w:val="%1)"/>
      <w:lvlJc w:val="left"/>
      <w:pPr>
        <w:ind w:left="1908" w:hanging="360"/>
        <w:jc w:val="left"/>
      </w:pPr>
      <w:rPr>
        <w:rFonts w:hint="default" w:ascii="Calibri" w:hAnsi="Calibri" w:eastAsia="Calibri" w:cs="Calibri"/>
        <w:b/>
        <w:bCs/>
        <w:spacing w:val="-1"/>
        <w:w w:val="100"/>
        <w:sz w:val="24"/>
        <w:szCs w:val="24"/>
        <w:lang w:val="en-US" w:eastAsia="en-US" w:bidi="en-US"/>
      </w:rPr>
    </w:lvl>
    <w:lvl w:ilvl="1" w:tentative="0">
      <w:start w:val="0"/>
      <w:numFmt w:val="bullet"/>
      <w:lvlText w:val="•"/>
      <w:lvlJc w:val="left"/>
      <w:pPr>
        <w:ind w:left="2792" w:hanging="360"/>
      </w:pPr>
      <w:rPr>
        <w:rFonts w:hint="default"/>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32">
    <w:nsid w:val="2470EC97"/>
    <w:multiLevelType w:val="multilevel"/>
    <w:tmpl w:val="2470EC97"/>
    <w:lvl w:ilvl="0" w:tentative="0">
      <w:start w:val="1"/>
      <w:numFmt w:val="decimal"/>
      <w:lvlText w:val="%1."/>
      <w:lvlJc w:val="left"/>
      <w:pPr>
        <w:ind w:left="2611" w:hanging="360"/>
        <w:jc w:val="left"/>
      </w:pPr>
      <w:rPr>
        <w:rFonts w:hint="default" w:ascii="Calibri" w:hAnsi="Calibri" w:eastAsia="Calibri" w:cs="Calibri"/>
        <w:spacing w:val="-3"/>
        <w:w w:val="100"/>
        <w:sz w:val="24"/>
        <w:szCs w:val="24"/>
        <w:lang w:val="en-US" w:eastAsia="en-US" w:bidi="en-US"/>
      </w:rPr>
    </w:lvl>
    <w:lvl w:ilvl="1" w:tentative="0">
      <w:start w:val="0"/>
      <w:numFmt w:val="bullet"/>
      <w:lvlText w:val="•"/>
      <w:lvlJc w:val="left"/>
      <w:pPr>
        <w:ind w:left="3440" w:hanging="360"/>
      </w:pPr>
      <w:rPr>
        <w:rFonts w:hint="default"/>
        <w:lang w:val="en-US" w:eastAsia="en-US" w:bidi="en-US"/>
      </w:rPr>
    </w:lvl>
    <w:lvl w:ilvl="2" w:tentative="0">
      <w:start w:val="0"/>
      <w:numFmt w:val="bullet"/>
      <w:lvlText w:val="•"/>
      <w:lvlJc w:val="left"/>
      <w:pPr>
        <w:ind w:left="4260" w:hanging="360"/>
      </w:pPr>
      <w:rPr>
        <w:rFonts w:hint="default"/>
        <w:lang w:val="en-US" w:eastAsia="en-US" w:bidi="en-US"/>
      </w:rPr>
    </w:lvl>
    <w:lvl w:ilvl="3" w:tentative="0">
      <w:start w:val="0"/>
      <w:numFmt w:val="bullet"/>
      <w:lvlText w:val="•"/>
      <w:lvlJc w:val="left"/>
      <w:pPr>
        <w:ind w:left="5080" w:hanging="360"/>
      </w:pPr>
      <w:rPr>
        <w:rFonts w:hint="default"/>
        <w:lang w:val="en-US" w:eastAsia="en-US" w:bidi="en-US"/>
      </w:rPr>
    </w:lvl>
    <w:lvl w:ilvl="4" w:tentative="0">
      <w:start w:val="0"/>
      <w:numFmt w:val="bullet"/>
      <w:lvlText w:val="•"/>
      <w:lvlJc w:val="left"/>
      <w:pPr>
        <w:ind w:left="5900" w:hanging="360"/>
      </w:pPr>
      <w:rPr>
        <w:rFonts w:hint="default"/>
        <w:lang w:val="en-US" w:eastAsia="en-US" w:bidi="en-US"/>
      </w:rPr>
    </w:lvl>
    <w:lvl w:ilvl="5" w:tentative="0">
      <w:start w:val="0"/>
      <w:numFmt w:val="bullet"/>
      <w:lvlText w:val="•"/>
      <w:lvlJc w:val="left"/>
      <w:pPr>
        <w:ind w:left="6720" w:hanging="360"/>
      </w:pPr>
      <w:rPr>
        <w:rFonts w:hint="default"/>
        <w:lang w:val="en-US" w:eastAsia="en-US" w:bidi="en-US"/>
      </w:rPr>
    </w:lvl>
    <w:lvl w:ilvl="6" w:tentative="0">
      <w:start w:val="0"/>
      <w:numFmt w:val="bullet"/>
      <w:lvlText w:val="•"/>
      <w:lvlJc w:val="left"/>
      <w:pPr>
        <w:ind w:left="7540" w:hanging="360"/>
      </w:pPr>
      <w:rPr>
        <w:rFonts w:hint="default"/>
        <w:lang w:val="en-US" w:eastAsia="en-US" w:bidi="en-US"/>
      </w:rPr>
    </w:lvl>
    <w:lvl w:ilvl="7" w:tentative="0">
      <w:start w:val="0"/>
      <w:numFmt w:val="bullet"/>
      <w:lvlText w:val="•"/>
      <w:lvlJc w:val="left"/>
      <w:pPr>
        <w:ind w:left="8360" w:hanging="360"/>
      </w:pPr>
      <w:rPr>
        <w:rFonts w:hint="default"/>
        <w:lang w:val="en-US" w:eastAsia="en-US" w:bidi="en-US"/>
      </w:rPr>
    </w:lvl>
    <w:lvl w:ilvl="8" w:tentative="0">
      <w:start w:val="0"/>
      <w:numFmt w:val="bullet"/>
      <w:lvlText w:val="•"/>
      <w:lvlJc w:val="left"/>
      <w:pPr>
        <w:ind w:left="9180" w:hanging="360"/>
      </w:pPr>
      <w:rPr>
        <w:rFonts w:hint="default"/>
        <w:lang w:val="en-US" w:eastAsia="en-US" w:bidi="en-US"/>
      </w:rPr>
    </w:lvl>
  </w:abstractNum>
  <w:abstractNum w:abstractNumId="33">
    <w:nsid w:val="25B654F3"/>
    <w:multiLevelType w:val="multilevel"/>
    <w:tmpl w:val="25B654F3"/>
    <w:lvl w:ilvl="0" w:tentative="0">
      <w:start w:val="1"/>
      <w:numFmt w:val="decimal"/>
      <w:lvlText w:val="%1."/>
      <w:lvlJc w:val="left"/>
      <w:pPr>
        <w:ind w:left="2501" w:hanging="360"/>
        <w:jc w:val="left"/>
      </w:pPr>
      <w:rPr>
        <w:rFonts w:hint="default" w:ascii="Calibri" w:hAnsi="Calibri" w:eastAsia="Calibri" w:cs="Calibri"/>
        <w:spacing w:val="-6"/>
        <w:w w:val="100"/>
        <w:sz w:val="24"/>
        <w:szCs w:val="24"/>
        <w:lang w:val="en-US" w:eastAsia="en-US" w:bidi="en-US"/>
      </w:rPr>
    </w:lvl>
    <w:lvl w:ilvl="1" w:tentative="0">
      <w:start w:val="0"/>
      <w:numFmt w:val="bullet"/>
      <w:lvlText w:val="•"/>
      <w:lvlJc w:val="left"/>
      <w:pPr>
        <w:ind w:left="3332" w:hanging="360"/>
      </w:pPr>
      <w:rPr>
        <w:rFonts w:hint="default"/>
        <w:lang w:val="en-US" w:eastAsia="en-US" w:bidi="en-US"/>
      </w:rPr>
    </w:lvl>
    <w:lvl w:ilvl="2" w:tentative="0">
      <w:start w:val="0"/>
      <w:numFmt w:val="bullet"/>
      <w:lvlText w:val="•"/>
      <w:lvlJc w:val="left"/>
      <w:pPr>
        <w:ind w:left="4164" w:hanging="360"/>
      </w:pPr>
      <w:rPr>
        <w:rFonts w:hint="default"/>
        <w:lang w:val="en-US" w:eastAsia="en-US" w:bidi="en-US"/>
      </w:rPr>
    </w:lvl>
    <w:lvl w:ilvl="3" w:tentative="0">
      <w:start w:val="0"/>
      <w:numFmt w:val="bullet"/>
      <w:lvlText w:val="•"/>
      <w:lvlJc w:val="left"/>
      <w:pPr>
        <w:ind w:left="4996" w:hanging="360"/>
      </w:pPr>
      <w:rPr>
        <w:rFonts w:hint="default"/>
        <w:lang w:val="en-US" w:eastAsia="en-US" w:bidi="en-US"/>
      </w:rPr>
    </w:lvl>
    <w:lvl w:ilvl="4" w:tentative="0">
      <w:start w:val="0"/>
      <w:numFmt w:val="bullet"/>
      <w:lvlText w:val="•"/>
      <w:lvlJc w:val="left"/>
      <w:pPr>
        <w:ind w:left="5828" w:hanging="360"/>
      </w:pPr>
      <w:rPr>
        <w:rFonts w:hint="default"/>
        <w:lang w:val="en-US" w:eastAsia="en-US" w:bidi="en-US"/>
      </w:rPr>
    </w:lvl>
    <w:lvl w:ilvl="5" w:tentative="0">
      <w:start w:val="0"/>
      <w:numFmt w:val="bullet"/>
      <w:lvlText w:val="•"/>
      <w:lvlJc w:val="left"/>
      <w:pPr>
        <w:ind w:left="6660" w:hanging="360"/>
      </w:pPr>
      <w:rPr>
        <w:rFonts w:hint="default"/>
        <w:lang w:val="en-US" w:eastAsia="en-US" w:bidi="en-US"/>
      </w:rPr>
    </w:lvl>
    <w:lvl w:ilvl="6" w:tentative="0">
      <w:start w:val="0"/>
      <w:numFmt w:val="bullet"/>
      <w:lvlText w:val="•"/>
      <w:lvlJc w:val="left"/>
      <w:pPr>
        <w:ind w:left="7492" w:hanging="360"/>
      </w:pPr>
      <w:rPr>
        <w:rFonts w:hint="default"/>
        <w:lang w:val="en-US" w:eastAsia="en-US" w:bidi="en-US"/>
      </w:rPr>
    </w:lvl>
    <w:lvl w:ilvl="7" w:tentative="0">
      <w:start w:val="0"/>
      <w:numFmt w:val="bullet"/>
      <w:lvlText w:val="•"/>
      <w:lvlJc w:val="left"/>
      <w:pPr>
        <w:ind w:left="8324" w:hanging="360"/>
      </w:pPr>
      <w:rPr>
        <w:rFonts w:hint="default"/>
        <w:lang w:val="en-US" w:eastAsia="en-US" w:bidi="en-US"/>
      </w:rPr>
    </w:lvl>
    <w:lvl w:ilvl="8" w:tentative="0">
      <w:start w:val="0"/>
      <w:numFmt w:val="bullet"/>
      <w:lvlText w:val="•"/>
      <w:lvlJc w:val="left"/>
      <w:pPr>
        <w:ind w:left="9156" w:hanging="360"/>
      </w:pPr>
      <w:rPr>
        <w:rFonts w:hint="default"/>
        <w:lang w:val="en-US" w:eastAsia="en-US" w:bidi="en-US"/>
      </w:rPr>
    </w:lvl>
  </w:abstractNum>
  <w:abstractNum w:abstractNumId="34">
    <w:nsid w:val="2A8F537B"/>
    <w:multiLevelType w:val="multilevel"/>
    <w:tmpl w:val="2A8F537B"/>
    <w:lvl w:ilvl="0" w:tentative="0">
      <w:start w:val="1"/>
      <w:numFmt w:val="decimal"/>
      <w:lvlText w:val="%1."/>
      <w:lvlJc w:val="left"/>
      <w:pPr>
        <w:ind w:left="1188" w:hanging="829"/>
        <w:jc w:val="left"/>
      </w:pPr>
      <w:rPr>
        <w:rFonts w:hint="default" w:ascii="Cambria" w:hAnsi="Cambria" w:eastAsia="Cambria" w:cs="Cambria"/>
        <w:b/>
        <w:bCs/>
        <w:w w:val="99"/>
        <w:sz w:val="32"/>
        <w:szCs w:val="32"/>
        <w:lang w:val="en-US" w:eastAsia="en-US" w:bidi="en-US"/>
      </w:rPr>
    </w:lvl>
    <w:lvl w:ilvl="1"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2628" w:hanging="360"/>
      </w:pPr>
      <w:rPr>
        <w:rFonts w:hint="default" w:ascii="Symbol" w:hAnsi="Symbol" w:eastAsia="Symbol" w:cs="Symbol"/>
        <w:w w:val="100"/>
        <w:sz w:val="24"/>
        <w:szCs w:val="24"/>
        <w:lang w:val="en-US" w:eastAsia="en-US" w:bidi="en-US"/>
      </w:rPr>
    </w:lvl>
    <w:lvl w:ilvl="3" w:tentative="0">
      <w:start w:val="0"/>
      <w:numFmt w:val="bullet"/>
      <w:lvlText w:val="•"/>
      <w:lvlJc w:val="left"/>
      <w:pPr>
        <w:ind w:left="3645" w:hanging="360"/>
      </w:pPr>
      <w:rPr>
        <w:rFonts w:hint="default"/>
        <w:lang w:val="en-US" w:eastAsia="en-US" w:bidi="en-US"/>
      </w:rPr>
    </w:lvl>
    <w:lvl w:ilvl="4" w:tentative="0">
      <w:start w:val="0"/>
      <w:numFmt w:val="bullet"/>
      <w:lvlText w:val="•"/>
      <w:lvlJc w:val="left"/>
      <w:pPr>
        <w:ind w:left="4670" w:hanging="360"/>
      </w:pPr>
      <w:rPr>
        <w:rFonts w:hint="default"/>
        <w:lang w:val="en-US" w:eastAsia="en-US" w:bidi="en-US"/>
      </w:rPr>
    </w:lvl>
    <w:lvl w:ilvl="5" w:tentative="0">
      <w:start w:val="0"/>
      <w:numFmt w:val="bullet"/>
      <w:lvlText w:val="•"/>
      <w:lvlJc w:val="left"/>
      <w:pPr>
        <w:ind w:left="5695" w:hanging="360"/>
      </w:pPr>
      <w:rPr>
        <w:rFonts w:hint="default"/>
        <w:lang w:val="en-US" w:eastAsia="en-US" w:bidi="en-US"/>
      </w:rPr>
    </w:lvl>
    <w:lvl w:ilvl="6" w:tentative="0">
      <w:start w:val="0"/>
      <w:numFmt w:val="bullet"/>
      <w:lvlText w:val="•"/>
      <w:lvlJc w:val="left"/>
      <w:pPr>
        <w:ind w:left="6720" w:hanging="360"/>
      </w:pPr>
      <w:rPr>
        <w:rFonts w:hint="default"/>
        <w:lang w:val="en-US" w:eastAsia="en-US" w:bidi="en-US"/>
      </w:rPr>
    </w:lvl>
    <w:lvl w:ilvl="7" w:tentative="0">
      <w:start w:val="0"/>
      <w:numFmt w:val="bullet"/>
      <w:lvlText w:val="•"/>
      <w:lvlJc w:val="left"/>
      <w:pPr>
        <w:ind w:left="7745" w:hanging="360"/>
      </w:pPr>
      <w:rPr>
        <w:rFonts w:hint="default"/>
        <w:lang w:val="en-US" w:eastAsia="en-US" w:bidi="en-US"/>
      </w:rPr>
    </w:lvl>
    <w:lvl w:ilvl="8" w:tentative="0">
      <w:start w:val="0"/>
      <w:numFmt w:val="bullet"/>
      <w:lvlText w:val="•"/>
      <w:lvlJc w:val="left"/>
      <w:pPr>
        <w:ind w:left="8770" w:hanging="360"/>
      </w:pPr>
      <w:rPr>
        <w:rFonts w:hint="default"/>
        <w:lang w:val="en-US" w:eastAsia="en-US" w:bidi="en-US"/>
      </w:rPr>
    </w:lvl>
  </w:abstractNum>
  <w:abstractNum w:abstractNumId="35">
    <w:nsid w:val="30FC5B15"/>
    <w:multiLevelType w:val="multilevel"/>
    <w:tmpl w:val="30FC5B15"/>
    <w:lvl w:ilvl="0" w:tentative="0">
      <w:start w:val="1"/>
      <w:numFmt w:val="decimal"/>
      <w:lvlText w:val="%1."/>
      <w:lvlJc w:val="left"/>
      <w:pPr>
        <w:ind w:left="2628" w:hanging="360"/>
        <w:jc w:val="left"/>
      </w:pPr>
      <w:rPr>
        <w:rFonts w:hint="default" w:ascii="Calibri" w:hAnsi="Calibri" w:eastAsia="Calibri" w:cs="Calibri"/>
        <w:spacing w:val="-3"/>
        <w:w w:val="100"/>
        <w:sz w:val="24"/>
        <w:szCs w:val="24"/>
        <w:lang w:val="en-US" w:eastAsia="en-US" w:bidi="en-US"/>
      </w:rPr>
    </w:lvl>
    <w:lvl w:ilvl="1" w:tentative="0">
      <w:start w:val="0"/>
      <w:numFmt w:val="bullet"/>
      <w:lvlText w:val="•"/>
      <w:lvlJc w:val="left"/>
      <w:pPr>
        <w:ind w:left="3440" w:hanging="360"/>
      </w:pPr>
      <w:rPr>
        <w:rFonts w:hint="default"/>
        <w:lang w:val="en-US" w:eastAsia="en-US" w:bidi="en-US"/>
      </w:rPr>
    </w:lvl>
    <w:lvl w:ilvl="2" w:tentative="0">
      <w:start w:val="0"/>
      <w:numFmt w:val="bullet"/>
      <w:lvlText w:val="•"/>
      <w:lvlJc w:val="left"/>
      <w:pPr>
        <w:ind w:left="4260" w:hanging="360"/>
      </w:pPr>
      <w:rPr>
        <w:rFonts w:hint="default"/>
        <w:lang w:val="en-US" w:eastAsia="en-US" w:bidi="en-US"/>
      </w:rPr>
    </w:lvl>
    <w:lvl w:ilvl="3" w:tentative="0">
      <w:start w:val="0"/>
      <w:numFmt w:val="bullet"/>
      <w:lvlText w:val="•"/>
      <w:lvlJc w:val="left"/>
      <w:pPr>
        <w:ind w:left="5080" w:hanging="360"/>
      </w:pPr>
      <w:rPr>
        <w:rFonts w:hint="default"/>
        <w:lang w:val="en-US" w:eastAsia="en-US" w:bidi="en-US"/>
      </w:rPr>
    </w:lvl>
    <w:lvl w:ilvl="4" w:tentative="0">
      <w:start w:val="0"/>
      <w:numFmt w:val="bullet"/>
      <w:lvlText w:val="•"/>
      <w:lvlJc w:val="left"/>
      <w:pPr>
        <w:ind w:left="5900" w:hanging="360"/>
      </w:pPr>
      <w:rPr>
        <w:rFonts w:hint="default"/>
        <w:lang w:val="en-US" w:eastAsia="en-US" w:bidi="en-US"/>
      </w:rPr>
    </w:lvl>
    <w:lvl w:ilvl="5" w:tentative="0">
      <w:start w:val="0"/>
      <w:numFmt w:val="bullet"/>
      <w:lvlText w:val="•"/>
      <w:lvlJc w:val="left"/>
      <w:pPr>
        <w:ind w:left="6720" w:hanging="360"/>
      </w:pPr>
      <w:rPr>
        <w:rFonts w:hint="default"/>
        <w:lang w:val="en-US" w:eastAsia="en-US" w:bidi="en-US"/>
      </w:rPr>
    </w:lvl>
    <w:lvl w:ilvl="6" w:tentative="0">
      <w:start w:val="0"/>
      <w:numFmt w:val="bullet"/>
      <w:lvlText w:val="•"/>
      <w:lvlJc w:val="left"/>
      <w:pPr>
        <w:ind w:left="7540" w:hanging="360"/>
      </w:pPr>
      <w:rPr>
        <w:rFonts w:hint="default"/>
        <w:lang w:val="en-US" w:eastAsia="en-US" w:bidi="en-US"/>
      </w:rPr>
    </w:lvl>
    <w:lvl w:ilvl="7" w:tentative="0">
      <w:start w:val="0"/>
      <w:numFmt w:val="bullet"/>
      <w:lvlText w:val="•"/>
      <w:lvlJc w:val="left"/>
      <w:pPr>
        <w:ind w:left="8360" w:hanging="360"/>
      </w:pPr>
      <w:rPr>
        <w:rFonts w:hint="default"/>
        <w:lang w:val="en-US" w:eastAsia="en-US" w:bidi="en-US"/>
      </w:rPr>
    </w:lvl>
    <w:lvl w:ilvl="8" w:tentative="0">
      <w:start w:val="0"/>
      <w:numFmt w:val="bullet"/>
      <w:lvlText w:val="•"/>
      <w:lvlJc w:val="left"/>
      <w:pPr>
        <w:ind w:left="9180" w:hanging="360"/>
      </w:pPr>
      <w:rPr>
        <w:rFonts w:hint="default"/>
        <w:lang w:val="en-US" w:eastAsia="en-US" w:bidi="en-US"/>
      </w:rPr>
    </w:lvl>
  </w:abstractNum>
  <w:abstractNum w:abstractNumId="36">
    <w:nsid w:val="322D85CA"/>
    <w:multiLevelType w:val="multilevel"/>
    <w:tmpl w:val="322D85CA"/>
    <w:lvl w:ilvl="0" w:tentative="0">
      <w:start w:val="1"/>
      <w:numFmt w:val="decimal"/>
      <w:lvlText w:val="%1."/>
      <w:lvlJc w:val="left"/>
      <w:pPr>
        <w:ind w:left="2520" w:hanging="360"/>
        <w:jc w:val="left"/>
      </w:pPr>
      <w:rPr>
        <w:rFonts w:hint="default" w:ascii="Calibri" w:hAnsi="Calibri" w:eastAsia="Calibri" w:cs="Calibri"/>
        <w:spacing w:val="-1"/>
        <w:w w:val="100"/>
        <w:sz w:val="24"/>
        <w:szCs w:val="24"/>
        <w:lang w:val="en-US" w:eastAsia="en-US" w:bidi="en-US"/>
      </w:rPr>
    </w:lvl>
    <w:lvl w:ilvl="1" w:tentative="0">
      <w:start w:val="0"/>
      <w:numFmt w:val="bullet"/>
      <w:lvlText w:val="•"/>
      <w:lvlJc w:val="left"/>
      <w:pPr>
        <w:ind w:left="3350" w:hanging="360"/>
      </w:pPr>
      <w:rPr>
        <w:rFonts w:hint="default"/>
        <w:lang w:val="en-US" w:eastAsia="en-US" w:bidi="en-US"/>
      </w:rPr>
    </w:lvl>
    <w:lvl w:ilvl="2" w:tentative="0">
      <w:start w:val="0"/>
      <w:numFmt w:val="bullet"/>
      <w:lvlText w:val="•"/>
      <w:lvlJc w:val="left"/>
      <w:pPr>
        <w:ind w:left="4180" w:hanging="360"/>
      </w:pPr>
      <w:rPr>
        <w:rFonts w:hint="default"/>
        <w:lang w:val="en-US" w:eastAsia="en-US" w:bidi="en-US"/>
      </w:rPr>
    </w:lvl>
    <w:lvl w:ilvl="3" w:tentative="0">
      <w:start w:val="0"/>
      <w:numFmt w:val="bullet"/>
      <w:lvlText w:val="•"/>
      <w:lvlJc w:val="left"/>
      <w:pPr>
        <w:ind w:left="5010" w:hanging="360"/>
      </w:pPr>
      <w:rPr>
        <w:rFonts w:hint="default"/>
        <w:lang w:val="en-US" w:eastAsia="en-US" w:bidi="en-US"/>
      </w:rPr>
    </w:lvl>
    <w:lvl w:ilvl="4" w:tentative="0">
      <w:start w:val="0"/>
      <w:numFmt w:val="bullet"/>
      <w:lvlText w:val="•"/>
      <w:lvlJc w:val="left"/>
      <w:pPr>
        <w:ind w:left="5840" w:hanging="360"/>
      </w:pPr>
      <w:rPr>
        <w:rFonts w:hint="default"/>
        <w:lang w:val="en-US" w:eastAsia="en-US" w:bidi="en-US"/>
      </w:rPr>
    </w:lvl>
    <w:lvl w:ilvl="5" w:tentative="0">
      <w:start w:val="0"/>
      <w:numFmt w:val="bullet"/>
      <w:lvlText w:val="•"/>
      <w:lvlJc w:val="left"/>
      <w:pPr>
        <w:ind w:left="6670" w:hanging="360"/>
      </w:pPr>
      <w:rPr>
        <w:rFonts w:hint="default"/>
        <w:lang w:val="en-US" w:eastAsia="en-US" w:bidi="en-US"/>
      </w:rPr>
    </w:lvl>
    <w:lvl w:ilvl="6" w:tentative="0">
      <w:start w:val="0"/>
      <w:numFmt w:val="bullet"/>
      <w:lvlText w:val="•"/>
      <w:lvlJc w:val="left"/>
      <w:pPr>
        <w:ind w:left="7500" w:hanging="360"/>
      </w:pPr>
      <w:rPr>
        <w:rFonts w:hint="default"/>
        <w:lang w:val="en-US" w:eastAsia="en-US" w:bidi="en-US"/>
      </w:rPr>
    </w:lvl>
    <w:lvl w:ilvl="7" w:tentative="0">
      <w:start w:val="0"/>
      <w:numFmt w:val="bullet"/>
      <w:lvlText w:val="•"/>
      <w:lvlJc w:val="left"/>
      <w:pPr>
        <w:ind w:left="8330" w:hanging="360"/>
      </w:pPr>
      <w:rPr>
        <w:rFonts w:hint="default"/>
        <w:lang w:val="en-US" w:eastAsia="en-US" w:bidi="en-US"/>
      </w:rPr>
    </w:lvl>
    <w:lvl w:ilvl="8" w:tentative="0">
      <w:start w:val="0"/>
      <w:numFmt w:val="bullet"/>
      <w:lvlText w:val="•"/>
      <w:lvlJc w:val="left"/>
      <w:pPr>
        <w:ind w:left="9160" w:hanging="360"/>
      </w:pPr>
      <w:rPr>
        <w:rFonts w:hint="default"/>
        <w:lang w:val="en-US" w:eastAsia="en-US" w:bidi="en-US"/>
      </w:rPr>
    </w:lvl>
  </w:abstractNum>
  <w:abstractNum w:abstractNumId="37">
    <w:nsid w:val="32A7AF2D"/>
    <w:multiLevelType w:val="multilevel"/>
    <w:tmpl w:val="32A7AF2D"/>
    <w:lvl w:ilvl="0" w:tentative="0">
      <w:start w:val="1"/>
      <w:numFmt w:val="decimal"/>
      <w:lvlText w:val="%1."/>
      <w:lvlJc w:val="left"/>
      <w:pPr>
        <w:ind w:left="1188" w:hanging="829"/>
        <w:jc w:val="left"/>
      </w:pPr>
      <w:rPr>
        <w:rFonts w:hint="default" w:ascii="Cambria" w:hAnsi="Cambria" w:eastAsia="Cambria" w:cs="Cambria"/>
        <w:b/>
        <w:bCs/>
        <w:spacing w:val="0"/>
        <w:w w:val="99"/>
        <w:sz w:val="32"/>
        <w:szCs w:val="32"/>
        <w:lang w:val="en-US" w:eastAsia="en-US" w:bidi="en-US"/>
      </w:rPr>
    </w:lvl>
    <w:lvl w:ilvl="1" w:tentative="0">
      <w:start w:val="0"/>
      <w:numFmt w:val="bullet"/>
      <w:lvlText w:val=""/>
      <w:lvlJc w:val="left"/>
      <w:pPr>
        <w:ind w:left="1908" w:hanging="360"/>
      </w:pPr>
      <w:rPr>
        <w:rFonts w:hint="default"/>
        <w:w w:val="100"/>
        <w:lang w:val="en-US" w:eastAsia="en-US" w:bidi="en-US"/>
      </w:rPr>
    </w:lvl>
    <w:lvl w:ilvl="2" w:tentative="0">
      <w:start w:val="0"/>
      <w:numFmt w:val="bullet"/>
      <w:lvlText w:val="•"/>
      <w:lvlJc w:val="left"/>
      <w:pPr>
        <w:ind w:left="2891" w:hanging="360"/>
      </w:pPr>
      <w:rPr>
        <w:rFonts w:hint="default"/>
        <w:lang w:val="en-US" w:eastAsia="en-US" w:bidi="en-US"/>
      </w:rPr>
    </w:lvl>
    <w:lvl w:ilvl="3" w:tentative="0">
      <w:start w:val="0"/>
      <w:numFmt w:val="bullet"/>
      <w:lvlText w:val="•"/>
      <w:lvlJc w:val="left"/>
      <w:pPr>
        <w:ind w:left="3882" w:hanging="360"/>
      </w:pPr>
      <w:rPr>
        <w:rFonts w:hint="default"/>
        <w:lang w:val="en-US" w:eastAsia="en-US" w:bidi="en-US"/>
      </w:rPr>
    </w:lvl>
    <w:lvl w:ilvl="4" w:tentative="0">
      <w:start w:val="0"/>
      <w:numFmt w:val="bullet"/>
      <w:lvlText w:val="•"/>
      <w:lvlJc w:val="left"/>
      <w:pPr>
        <w:ind w:left="4873" w:hanging="360"/>
      </w:pPr>
      <w:rPr>
        <w:rFonts w:hint="default"/>
        <w:lang w:val="en-US" w:eastAsia="en-US" w:bidi="en-US"/>
      </w:rPr>
    </w:lvl>
    <w:lvl w:ilvl="5" w:tentative="0">
      <w:start w:val="0"/>
      <w:numFmt w:val="bullet"/>
      <w:lvlText w:val="•"/>
      <w:lvlJc w:val="left"/>
      <w:pPr>
        <w:ind w:left="5864" w:hanging="360"/>
      </w:pPr>
      <w:rPr>
        <w:rFonts w:hint="default"/>
        <w:lang w:val="en-US" w:eastAsia="en-US" w:bidi="en-US"/>
      </w:rPr>
    </w:lvl>
    <w:lvl w:ilvl="6" w:tentative="0">
      <w:start w:val="0"/>
      <w:numFmt w:val="bullet"/>
      <w:lvlText w:val="•"/>
      <w:lvlJc w:val="left"/>
      <w:pPr>
        <w:ind w:left="6855" w:hanging="360"/>
      </w:pPr>
      <w:rPr>
        <w:rFonts w:hint="default"/>
        <w:lang w:val="en-US" w:eastAsia="en-US" w:bidi="en-US"/>
      </w:rPr>
    </w:lvl>
    <w:lvl w:ilvl="7" w:tentative="0">
      <w:start w:val="0"/>
      <w:numFmt w:val="bullet"/>
      <w:lvlText w:val="•"/>
      <w:lvlJc w:val="left"/>
      <w:pPr>
        <w:ind w:left="7846" w:hanging="360"/>
      </w:pPr>
      <w:rPr>
        <w:rFonts w:hint="default"/>
        <w:lang w:val="en-US" w:eastAsia="en-US" w:bidi="en-US"/>
      </w:rPr>
    </w:lvl>
    <w:lvl w:ilvl="8" w:tentative="0">
      <w:start w:val="0"/>
      <w:numFmt w:val="bullet"/>
      <w:lvlText w:val="•"/>
      <w:lvlJc w:val="left"/>
      <w:pPr>
        <w:ind w:left="8837" w:hanging="360"/>
      </w:pPr>
      <w:rPr>
        <w:rFonts w:hint="default"/>
        <w:lang w:val="en-US" w:eastAsia="en-US" w:bidi="en-US"/>
      </w:rPr>
    </w:lvl>
  </w:abstractNum>
  <w:abstractNum w:abstractNumId="38">
    <w:nsid w:val="39A0D9AC"/>
    <w:multiLevelType w:val="multilevel"/>
    <w:tmpl w:val="39A0D9AC"/>
    <w:lvl w:ilvl="0"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2140" w:hanging="360"/>
      </w:pPr>
      <w:rPr>
        <w:rFonts w:hint="default"/>
        <w:lang w:val="en-US" w:eastAsia="en-US" w:bidi="en-US"/>
      </w:rPr>
    </w:lvl>
    <w:lvl w:ilvl="2" w:tentative="0">
      <w:start w:val="0"/>
      <w:numFmt w:val="bullet"/>
      <w:lvlText w:val="•"/>
      <w:lvlJc w:val="left"/>
      <w:pPr>
        <w:ind w:left="3104" w:hanging="360"/>
      </w:pPr>
      <w:rPr>
        <w:rFonts w:hint="default"/>
        <w:lang w:val="en-US" w:eastAsia="en-US" w:bidi="en-US"/>
      </w:rPr>
    </w:lvl>
    <w:lvl w:ilvl="3" w:tentative="0">
      <w:start w:val="0"/>
      <w:numFmt w:val="bullet"/>
      <w:lvlText w:val="•"/>
      <w:lvlJc w:val="left"/>
      <w:pPr>
        <w:ind w:left="4068" w:hanging="360"/>
      </w:pPr>
      <w:rPr>
        <w:rFonts w:hint="default"/>
        <w:lang w:val="en-US" w:eastAsia="en-US" w:bidi="en-US"/>
      </w:rPr>
    </w:lvl>
    <w:lvl w:ilvl="4" w:tentative="0">
      <w:start w:val="0"/>
      <w:numFmt w:val="bullet"/>
      <w:lvlText w:val="•"/>
      <w:lvlJc w:val="left"/>
      <w:pPr>
        <w:ind w:left="5033" w:hanging="360"/>
      </w:pPr>
      <w:rPr>
        <w:rFonts w:hint="default"/>
        <w:lang w:val="en-US" w:eastAsia="en-US" w:bidi="en-US"/>
      </w:rPr>
    </w:lvl>
    <w:lvl w:ilvl="5" w:tentative="0">
      <w:start w:val="0"/>
      <w:numFmt w:val="bullet"/>
      <w:lvlText w:val="•"/>
      <w:lvlJc w:val="left"/>
      <w:pPr>
        <w:ind w:left="5997" w:hanging="360"/>
      </w:pPr>
      <w:rPr>
        <w:rFonts w:hint="default"/>
        <w:lang w:val="en-US" w:eastAsia="en-US" w:bidi="en-US"/>
      </w:rPr>
    </w:lvl>
    <w:lvl w:ilvl="6" w:tentative="0">
      <w:start w:val="0"/>
      <w:numFmt w:val="bullet"/>
      <w:lvlText w:val="•"/>
      <w:lvlJc w:val="left"/>
      <w:pPr>
        <w:ind w:left="6962" w:hanging="360"/>
      </w:pPr>
      <w:rPr>
        <w:rFonts w:hint="default"/>
        <w:lang w:val="en-US" w:eastAsia="en-US" w:bidi="en-US"/>
      </w:rPr>
    </w:lvl>
    <w:lvl w:ilvl="7" w:tentative="0">
      <w:start w:val="0"/>
      <w:numFmt w:val="bullet"/>
      <w:lvlText w:val="•"/>
      <w:lvlJc w:val="left"/>
      <w:pPr>
        <w:ind w:left="7926" w:hanging="360"/>
      </w:pPr>
      <w:rPr>
        <w:rFonts w:hint="default"/>
        <w:lang w:val="en-US" w:eastAsia="en-US" w:bidi="en-US"/>
      </w:rPr>
    </w:lvl>
    <w:lvl w:ilvl="8" w:tentative="0">
      <w:start w:val="0"/>
      <w:numFmt w:val="bullet"/>
      <w:lvlText w:val="•"/>
      <w:lvlJc w:val="left"/>
      <w:pPr>
        <w:ind w:left="8891" w:hanging="360"/>
      </w:pPr>
      <w:rPr>
        <w:rFonts w:hint="default"/>
        <w:lang w:val="en-US" w:eastAsia="en-US" w:bidi="en-US"/>
      </w:rPr>
    </w:lvl>
  </w:abstractNum>
  <w:abstractNum w:abstractNumId="39">
    <w:nsid w:val="46A08BB8"/>
    <w:multiLevelType w:val="multilevel"/>
    <w:tmpl w:val="46A08BB8"/>
    <w:lvl w:ilvl="0" w:tentative="0">
      <w:start w:val="0"/>
      <w:numFmt w:val="bullet"/>
      <w:lvlText w:val=""/>
      <w:lvlJc w:val="left"/>
      <w:pPr>
        <w:ind w:left="1531"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2161" w:hanging="360"/>
      </w:pPr>
      <w:rPr>
        <w:rFonts w:hint="default"/>
        <w:lang w:val="en-US" w:eastAsia="en-US" w:bidi="en-US"/>
      </w:rPr>
    </w:lvl>
    <w:lvl w:ilvl="3" w:tentative="0">
      <w:start w:val="0"/>
      <w:numFmt w:val="bullet"/>
      <w:lvlText w:val="•"/>
      <w:lvlJc w:val="left"/>
      <w:pPr>
        <w:ind w:left="2422" w:hanging="360"/>
      </w:pPr>
      <w:rPr>
        <w:rFonts w:hint="default"/>
        <w:lang w:val="en-US" w:eastAsia="en-US" w:bidi="en-US"/>
      </w:rPr>
    </w:lvl>
    <w:lvl w:ilvl="4" w:tentative="0">
      <w:start w:val="0"/>
      <w:numFmt w:val="bullet"/>
      <w:lvlText w:val="•"/>
      <w:lvlJc w:val="left"/>
      <w:pPr>
        <w:ind w:left="2683" w:hanging="360"/>
      </w:pPr>
      <w:rPr>
        <w:rFonts w:hint="default"/>
        <w:lang w:val="en-US" w:eastAsia="en-US" w:bidi="en-US"/>
      </w:rPr>
    </w:lvl>
    <w:lvl w:ilvl="5" w:tentative="0">
      <w:start w:val="0"/>
      <w:numFmt w:val="bullet"/>
      <w:lvlText w:val="•"/>
      <w:lvlJc w:val="left"/>
      <w:pPr>
        <w:ind w:left="2944" w:hanging="360"/>
      </w:pPr>
      <w:rPr>
        <w:rFonts w:hint="default"/>
        <w:lang w:val="en-US" w:eastAsia="en-US" w:bidi="en-US"/>
      </w:rPr>
    </w:lvl>
    <w:lvl w:ilvl="6" w:tentative="0">
      <w:start w:val="0"/>
      <w:numFmt w:val="bullet"/>
      <w:lvlText w:val="•"/>
      <w:lvlJc w:val="left"/>
      <w:pPr>
        <w:ind w:left="3205" w:hanging="360"/>
      </w:pPr>
      <w:rPr>
        <w:rFonts w:hint="default"/>
        <w:lang w:val="en-US" w:eastAsia="en-US" w:bidi="en-US"/>
      </w:rPr>
    </w:lvl>
    <w:lvl w:ilvl="7" w:tentative="0">
      <w:start w:val="0"/>
      <w:numFmt w:val="bullet"/>
      <w:lvlText w:val="•"/>
      <w:lvlJc w:val="left"/>
      <w:pPr>
        <w:ind w:left="3466" w:hanging="360"/>
      </w:pPr>
      <w:rPr>
        <w:rFonts w:hint="default"/>
        <w:lang w:val="en-US" w:eastAsia="en-US" w:bidi="en-US"/>
      </w:rPr>
    </w:lvl>
    <w:lvl w:ilvl="8" w:tentative="0">
      <w:start w:val="0"/>
      <w:numFmt w:val="bullet"/>
      <w:lvlText w:val="•"/>
      <w:lvlJc w:val="left"/>
      <w:pPr>
        <w:ind w:left="3727" w:hanging="360"/>
      </w:pPr>
      <w:rPr>
        <w:rFonts w:hint="default"/>
        <w:lang w:val="en-US" w:eastAsia="en-US" w:bidi="en-US"/>
      </w:rPr>
    </w:lvl>
  </w:abstractNum>
  <w:abstractNum w:abstractNumId="40">
    <w:nsid w:val="4C1BAE26"/>
    <w:multiLevelType w:val="multilevel"/>
    <w:tmpl w:val="4C1BAE26"/>
    <w:lvl w:ilvl="0" w:tentative="0">
      <w:start w:val="1"/>
      <w:numFmt w:val="decimal"/>
      <w:lvlText w:val="%1."/>
      <w:lvlJc w:val="left"/>
      <w:pPr>
        <w:ind w:left="1908" w:hanging="360"/>
        <w:jc w:val="right"/>
      </w:pPr>
      <w:rPr>
        <w:rFonts w:hint="default"/>
        <w:spacing w:val="-2"/>
        <w:w w:val="100"/>
        <w:lang w:val="en-US" w:eastAsia="en-US" w:bidi="en-US"/>
      </w:rPr>
    </w:lvl>
    <w:lvl w:ilvl="1" w:tentative="0">
      <w:start w:val="0"/>
      <w:numFmt w:val="bullet"/>
      <w:lvlText w:val="•"/>
      <w:lvlJc w:val="left"/>
      <w:pPr>
        <w:ind w:left="2792" w:hanging="360"/>
      </w:pPr>
      <w:rPr>
        <w:rFonts w:hint="default"/>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41">
    <w:nsid w:val="4C3D7A74"/>
    <w:multiLevelType w:val="multilevel"/>
    <w:tmpl w:val="4C3D7A74"/>
    <w:lvl w:ilvl="0" w:tentative="0">
      <w:start w:val="3"/>
      <w:numFmt w:val="decimal"/>
      <w:lvlText w:val="%1."/>
      <w:lvlJc w:val="left"/>
      <w:pPr>
        <w:ind w:left="1188" w:hanging="829"/>
        <w:jc w:val="left"/>
      </w:pPr>
      <w:rPr>
        <w:rFonts w:hint="default" w:ascii="Cambria" w:hAnsi="Cambria" w:eastAsia="Cambria" w:cs="Cambria"/>
        <w:b/>
        <w:bCs/>
        <w:spacing w:val="0"/>
        <w:w w:val="99"/>
        <w:sz w:val="32"/>
        <w:szCs w:val="32"/>
        <w:lang w:val="en-US" w:eastAsia="en-US" w:bidi="en-US"/>
      </w:rPr>
    </w:lvl>
    <w:lvl w:ilvl="1"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2891" w:hanging="360"/>
      </w:pPr>
      <w:rPr>
        <w:rFonts w:hint="default"/>
        <w:lang w:val="en-US" w:eastAsia="en-US" w:bidi="en-US"/>
      </w:rPr>
    </w:lvl>
    <w:lvl w:ilvl="3" w:tentative="0">
      <w:start w:val="0"/>
      <w:numFmt w:val="bullet"/>
      <w:lvlText w:val="•"/>
      <w:lvlJc w:val="left"/>
      <w:pPr>
        <w:ind w:left="3882" w:hanging="360"/>
      </w:pPr>
      <w:rPr>
        <w:rFonts w:hint="default"/>
        <w:lang w:val="en-US" w:eastAsia="en-US" w:bidi="en-US"/>
      </w:rPr>
    </w:lvl>
    <w:lvl w:ilvl="4" w:tentative="0">
      <w:start w:val="0"/>
      <w:numFmt w:val="bullet"/>
      <w:lvlText w:val="•"/>
      <w:lvlJc w:val="left"/>
      <w:pPr>
        <w:ind w:left="4873" w:hanging="360"/>
      </w:pPr>
      <w:rPr>
        <w:rFonts w:hint="default"/>
        <w:lang w:val="en-US" w:eastAsia="en-US" w:bidi="en-US"/>
      </w:rPr>
    </w:lvl>
    <w:lvl w:ilvl="5" w:tentative="0">
      <w:start w:val="0"/>
      <w:numFmt w:val="bullet"/>
      <w:lvlText w:val="•"/>
      <w:lvlJc w:val="left"/>
      <w:pPr>
        <w:ind w:left="5864" w:hanging="360"/>
      </w:pPr>
      <w:rPr>
        <w:rFonts w:hint="default"/>
        <w:lang w:val="en-US" w:eastAsia="en-US" w:bidi="en-US"/>
      </w:rPr>
    </w:lvl>
    <w:lvl w:ilvl="6" w:tentative="0">
      <w:start w:val="0"/>
      <w:numFmt w:val="bullet"/>
      <w:lvlText w:val="•"/>
      <w:lvlJc w:val="left"/>
      <w:pPr>
        <w:ind w:left="6855" w:hanging="360"/>
      </w:pPr>
      <w:rPr>
        <w:rFonts w:hint="default"/>
        <w:lang w:val="en-US" w:eastAsia="en-US" w:bidi="en-US"/>
      </w:rPr>
    </w:lvl>
    <w:lvl w:ilvl="7" w:tentative="0">
      <w:start w:val="0"/>
      <w:numFmt w:val="bullet"/>
      <w:lvlText w:val="•"/>
      <w:lvlJc w:val="left"/>
      <w:pPr>
        <w:ind w:left="7846" w:hanging="360"/>
      </w:pPr>
      <w:rPr>
        <w:rFonts w:hint="default"/>
        <w:lang w:val="en-US" w:eastAsia="en-US" w:bidi="en-US"/>
      </w:rPr>
    </w:lvl>
    <w:lvl w:ilvl="8" w:tentative="0">
      <w:start w:val="0"/>
      <w:numFmt w:val="bullet"/>
      <w:lvlText w:val="•"/>
      <w:lvlJc w:val="left"/>
      <w:pPr>
        <w:ind w:left="8837" w:hanging="360"/>
      </w:pPr>
      <w:rPr>
        <w:rFonts w:hint="default"/>
        <w:lang w:val="en-US" w:eastAsia="en-US" w:bidi="en-US"/>
      </w:rPr>
    </w:lvl>
  </w:abstractNum>
  <w:abstractNum w:abstractNumId="42">
    <w:nsid w:val="4D4DC07F"/>
    <w:multiLevelType w:val="multilevel"/>
    <w:tmpl w:val="4D4DC07F"/>
    <w:lvl w:ilvl="0" w:tentative="0">
      <w:start w:val="2"/>
      <w:numFmt w:val="decimal"/>
      <w:lvlText w:val="%1."/>
      <w:lvlJc w:val="left"/>
      <w:pPr>
        <w:ind w:left="1188" w:hanging="829"/>
        <w:jc w:val="right"/>
      </w:pPr>
      <w:rPr>
        <w:rFonts w:hint="default" w:ascii="Cambria" w:hAnsi="Cambria" w:eastAsia="Cambria" w:cs="Cambria"/>
        <w:b/>
        <w:bCs/>
        <w:w w:val="99"/>
        <w:sz w:val="32"/>
        <w:szCs w:val="32"/>
        <w:lang w:val="en-US" w:eastAsia="en-US" w:bidi="en-US"/>
      </w:rPr>
    </w:lvl>
    <w:lvl w:ilvl="1"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2628" w:hanging="360"/>
      </w:pPr>
      <w:rPr>
        <w:rFonts w:hint="default" w:ascii="Symbol" w:hAnsi="Symbol" w:eastAsia="Symbol" w:cs="Symbol"/>
        <w:w w:val="100"/>
        <w:sz w:val="24"/>
        <w:szCs w:val="24"/>
        <w:lang w:val="en-US" w:eastAsia="en-US" w:bidi="en-US"/>
      </w:rPr>
    </w:lvl>
    <w:lvl w:ilvl="3" w:tentative="0">
      <w:start w:val="0"/>
      <w:numFmt w:val="bullet"/>
      <w:lvlText w:val="•"/>
      <w:lvlJc w:val="left"/>
      <w:pPr>
        <w:ind w:left="3645" w:hanging="360"/>
      </w:pPr>
      <w:rPr>
        <w:rFonts w:hint="default"/>
        <w:lang w:val="en-US" w:eastAsia="en-US" w:bidi="en-US"/>
      </w:rPr>
    </w:lvl>
    <w:lvl w:ilvl="4" w:tentative="0">
      <w:start w:val="0"/>
      <w:numFmt w:val="bullet"/>
      <w:lvlText w:val="•"/>
      <w:lvlJc w:val="left"/>
      <w:pPr>
        <w:ind w:left="4670" w:hanging="360"/>
      </w:pPr>
      <w:rPr>
        <w:rFonts w:hint="default"/>
        <w:lang w:val="en-US" w:eastAsia="en-US" w:bidi="en-US"/>
      </w:rPr>
    </w:lvl>
    <w:lvl w:ilvl="5" w:tentative="0">
      <w:start w:val="0"/>
      <w:numFmt w:val="bullet"/>
      <w:lvlText w:val="•"/>
      <w:lvlJc w:val="left"/>
      <w:pPr>
        <w:ind w:left="5695" w:hanging="360"/>
      </w:pPr>
      <w:rPr>
        <w:rFonts w:hint="default"/>
        <w:lang w:val="en-US" w:eastAsia="en-US" w:bidi="en-US"/>
      </w:rPr>
    </w:lvl>
    <w:lvl w:ilvl="6" w:tentative="0">
      <w:start w:val="0"/>
      <w:numFmt w:val="bullet"/>
      <w:lvlText w:val="•"/>
      <w:lvlJc w:val="left"/>
      <w:pPr>
        <w:ind w:left="6720" w:hanging="360"/>
      </w:pPr>
      <w:rPr>
        <w:rFonts w:hint="default"/>
        <w:lang w:val="en-US" w:eastAsia="en-US" w:bidi="en-US"/>
      </w:rPr>
    </w:lvl>
    <w:lvl w:ilvl="7" w:tentative="0">
      <w:start w:val="0"/>
      <w:numFmt w:val="bullet"/>
      <w:lvlText w:val="•"/>
      <w:lvlJc w:val="left"/>
      <w:pPr>
        <w:ind w:left="7745" w:hanging="360"/>
      </w:pPr>
      <w:rPr>
        <w:rFonts w:hint="default"/>
        <w:lang w:val="en-US" w:eastAsia="en-US" w:bidi="en-US"/>
      </w:rPr>
    </w:lvl>
    <w:lvl w:ilvl="8" w:tentative="0">
      <w:start w:val="0"/>
      <w:numFmt w:val="bullet"/>
      <w:lvlText w:val="•"/>
      <w:lvlJc w:val="left"/>
      <w:pPr>
        <w:ind w:left="8770" w:hanging="360"/>
      </w:pPr>
      <w:rPr>
        <w:rFonts w:hint="default"/>
        <w:lang w:val="en-US" w:eastAsia="en-US" w:bidi="en-US"/>
      </w:rPr>
    </w:lvl>
  </w:abstractNum>
  <w:abstractNum w:abstractNumId="43">
    <w:nsid w:val="4D94DA66"/>
    <w:multiLevelType w:val="multilevel"/>
    <w:tmpl w:val="4D94DA66"/>
    <w:lvl w:ilvl="0" w:tentative="0">
      <w:start w:val="1"/>
      <w:numFmt w:val="decimal"/>
      <w:lvlText w:val="%1."/>
      <w:lvlJc w:val="left"/>
      <w:pPr>
        <w:ind w:left="2628" w:hanging="360"/>
        <w:jc w:val="left"/>
      </w:pPr>
      <w:rPr>
        <w:rFonts w:hint="default" w:ascii="Calibri" w:hAnsi="Calibri" w:eastAsia="Calibri" w:cs="Calibri"/>
        <w:spacing w:val="-3"/>
        <w:w w:val="100"/>
        <w:position w:val="2"/>
        <w:sz w:val="24"/>
        <w:szCs w:val="24"/>
        <w:lang w:val="en-US" w:eastAsia="en-US" w:bidi="en-US"/>
      </w:rPr>
    </w:lvl>
    <w:lvl w:ilvl="1" w:tentative="0">
      <w:start w:val="0"/>
      <w:numFmt w:val="bullet"/>
      <w:lvlText w:val="•"/>
      <w:lvlJc w:val="left"/>
      <w:pPr>
        <w:ind w:left="3440" w:hanging="360"/>
      </w:pPr>
      <w:rPr>
        <w:rFonts w:hint="default"/>
        <w:lang w:val="en-US" w:eastAsia="en-US" w:bidi="en-US"/>
      </w:rPr>
    </w:lvl>
    <w:lvl w:ilvl="2" w:tentative="0">
      <w:start w:val="0"/>
      <w:numFmt w:val="bullet"/>
      <w:lvlText w:val="•"/>
      <w:lvlJc w:val="left"/>
      <w:pPr>
        <w:ind w:left="4260" w:hanging="360"/>
      </w:pPr>
      <w:rPr>
        <w:rFonts w:hint="default"/>
        <w:lang w:val="en-US" w:eastAsia="en-US" w:bidi="en-US"/>
      </w:rPr>
    </w:lvl>
    <w:lvl w:ilvl="3" w:tentative="0">
      <w:start w:val="0"/>
      <w:numFmt w:val="bullet"/>
      <w:lvlText w:val="•"/>
      <w:lvlJc w:val="left"/>
      <w:pPr>
        <w:ind w:left="5080" w:hanging="360"/>
      </w:pPr>
      <w:rPr>
        <w:rFonts w:hint="default"/>
        <w:lang w:val="en-US" w:eastAsia="en-US" w:bidi="en-US"/>
      </w:rPr>
    </w:lvl>
    <w:lvl w:ilvl="4" w:tentative="0">
      <w:start w:val="0"/>
      <w:numFmt w:val="bullet"/>
      <w:lvlText w:val="•"/>
      <w:lvlJc w:val="left"/>
      <w:pPr>
        <w:ind w:left="5900" w:hanging="360"/>
      </w:pPr>
      <w:rPr>
        <w:rFonts w:hint="default"/>
        <w:lang w:val="en-US" w:eastAsia="en-US" w:bidi="en-US"/>
      </w:rPr>
    </w:lvl>
    <w:lvl w:ilvl="5" w:tentative="0">
      <w:start w:val="0"/>
      <w:numFmt w:val="bullet"/>
      <w:lvlText w:val="•"/>
      <w:lvlJc w:val="left"/>
      <w:pPr>
        <w:ind w:left="6720" w:hanging="360"/>
      </w:pPr>
      <w:rPr>
        <w:rFonts w:hint="default"/>
        <w:lang w:val="en-US" w:eastAsia="en-US" w:bidi="en-US"/>
      </w:rPr>
    </w:lvl>
    <w:lvl w:ilvl="6" w:tentative="0">
      <w:start w:val="0"/>
      <w:numFmt w:val="bullet"/>
      <w:lvlText w:val="•"/>
      <w:lvlJc w:val="left"/>
      <w:pPr>
        <w:ind w:left="7540" w:hanging="360"/>
      </w:pPr>
      <w:rPr>
        <w:rFonts w:hint="default"/>
        <w:lang w:val="en-US" w:eastAsia="en-US" w:bidi="en-US"/>
      </w:rPr>
    </w:lvl>
    <w:lvl w:ilvl="7" w:tentative="0">
      <w:start w:val="0"/>
      <w:numFmt w:val="bullet"/>
      <w:lvlText w:val="•"/>
      <w:lvlJc w:val="left"/>
      <w:pPr>
        <w:ind w:left="8360" w:hanging="360"/>
      </w:pPr>
      <w:rPr>
        <w:rFonts w:hint="default"/>
        <w:lang w:val="en-US" w:eastAsia="en-US" w:bidi="en-US"/>
      </w:rPr>
    </w:lvl>
    <w:lvl w:ilvl="8" w:tentative="0">
      <w:start w:val="0"/>
      <w:numFmt w:val="bullet"/>
      <w:lvlText w:val="•"/>
      <w:lvlJc w:val="left"/>
      <w:pPr>
        <w:ind w:left="9180" w:hanging="360"/>
      </w:pPr>
      <w:rPr>
        <w:rFonts w:hint="default"/>
        <w:lang w:val="en-US" w:eastAsia="en-US" w:bidi="en-US"/>
      </w:rPr>
    </w:lvl>
  </w:abstractNum>
  <w:abstractNum w:abstractNumId="44">
    <w:nsid w:val="58765686"/>
    <w:multiLevelType w:val="multilevel"/>
    <w:tmpl w:val="58765686"/>
    <w:lvl w:ilvl="0" w:tentative="0">
      <w:start w:val="1"/>
      <w:numFmt w:val="decimal"/>
      <w:lvlText w:val="%1."/>
      <w:lvlJc w:val="left"/>
      <w:pPr>
        <w:ind w:left="1891" w:hanging="360"/>
        <w:jc w:val="right"/>
      </w:pPr>
      <w:rPr>
        <w:rFonts w:hint="default"/>
        <w:spacing w:val="-2"/>
        <w:w w:val="100"/>
        <w:lang w:val="en-US" w:eastAsia="en-US" w:bidi="en-US"/>
      </w:rPr>
    </w:lvl>
    <w:lvl w:ilvl="1" w:tentative="0">
      <w:start w:val="1"/>
      <w:numFmt w:val="decimal"/>
      <w:lvlText w:val="%2."/>
      <w:lvlJc w:val="left"/>
      <w:pPr>
        <w:ind w:left="1908" w:hanging="360"/>
        <w:jc w:val="left"/>
      </w:pPr>
      <w:rPr>
        <w:rFonts w:hint="default" w:ascii="Calibri" w:hAnsi="Calibri" w:eastAsia="Calibri" w:cs="Calibri"/>
        <w:spacing w:val="-3"/>
        <w:w w:val="100"/>
        <w:sz w:val="24"/>
        <w:szCs w:val="24"/>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45">
    <w:nsid w:val="59ADCABA"/>
    <w:multiLevelType w:val="multilevel"/>
    <w:tmpl w:val="59ADCABA"/>
    <w:lvl w:ilvl="0"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2792" w:hanging="360"/>
      </w:pPr>
      <w:rPr>
        <w:rFonts w:hint="default"/>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46">
    <w:nsid w:val="5A241D34"/>
    <w:multiLevelType w:val="multilevel"/>
    <w:tmpl w:val="5A241D34"/>
    <w:lvl w:ilvl="0" w:tentative="0">
      <w:start w:val="1"/>
      <w:numFmt w:val="decimal"/>
      <w:lvlText w:val="(%1)"/>
      <w:lvlJc w:val="left"/>
      <w:pPr>
        <w:ind w:left="2229" w:hanging="322"/>
        <w:jc w:val="left"/>
      </w:pPr>
      <w:rPr>
        <w:rFonts w:hint="default" w:ascii="Calibri" w:hAnsi="Calibri" w:eastAsia="Calibri" w:cs="Calibri"/>
        <w:spacing w:val="-1"/>
        <w:w w:val="100"/>
        <w:sz w:val="24"/>
        <w:szCs w:val="24"/>
        <w:lang w:val="en-US" w:eastAsia="en-US" w:bidi="en-US"/>
      </w:rPr>
    </w:lvl>
    <w:lvl w:ilvl="1" w:tentative="0">
      <w:start w:val="0"/>
      <w:numFmt w:val="bullet"/>
      <w:lvlText w:val="•"/>
      <w:lvlJc w:val="left"/>
      <w:pPr>
        <w:ind w:left="3080" w:hanging="322"/>
      </w:pPr>
      <w:rPr>
        <w:rFonts w:hint="default"/>
        <w:lang w:val="en-US" w:eastAsia="en-US" w:bidi="en-US"/>
      </w:rPr>
    </w:lvl>
    <w:lvl w:ilvl="2" w:tentative="0">
      <w:start w:val="0"/>
      <w:numFmt w:val="bullet"/>
      <w:lvlText w:val="•"/>
      <w:lvlJc w:val="left"/>
      <w:pPr>
        <w:ind w:left="3940" w:hanging="322"/>
      </w:pPr>
      <w:rPr>
        <w:rFonts w:hint="default"/>
        <w:lang w:val="en-US" w:eastAsia="en-US" w:bidi="en-US"/>
      </w:rPr>
    </w:lvl>
    <w:lvl w:ilvl="3" w:tentative="0">
      <w:start w:val="0"/>
      <w:numFmt w:val="bullet"/>
      <w:lvlText w:val="•"/>
      <w:lvlJc w:val="left"/>
      <w:pPr>
        <w:ind w:left="4800" w:hanging="322"/>
      </w:pPr>
      <w:rPr>
        <w:rFonts w:hint="default"/>
        <w:lang w:val="en-US" w:eastAsia="en-US" w:bidi="en-US"/>
      </w:rPr>
    </w:lvl>
    <w:lvl w:ilvl="4" w:tentative="0">
      <w:start w:val="0"/>
      <w:numFmt w:val="bullet"/>
      <w:lvlText w:val="•"/>
      <w:lvlJc w:val="left"/>
      <w:pPr>
        <w:ind w:left="5660" w:hanging="322"/>
      </w:pPr>
      <w:rPr>
        <w:rFonts w:hint="default"/>
        <w:lang w:val="en-US" w:eastAsia="en-US" w:bidi="en-US"/>
      </w:rPr>
    </w:lvl>
    <w:lvl w:ilvl="5" w:tentative="0">
      <w:start w:val="0"/>
      <w:numFmt w:val="bullet"/>
      <w:lvlText w:val="•"/>
      <w:lvlJc w:val="left"/>
      <w:pPr>
        <w:ind w:left="6520" w:hanging="322"/>
      </w:pPr>
      <w:rPr>
        <w:rFonts w:hint="default"/>
        <w:lang w:val="en-US" w:eastAsia="en-US" w:bidi="en-US"/>
      </w:rPr>
    </w:lvl>
    <w:lvl w:ilvl="6" w:tentative="0">
      <w:start w:val="0"/>
      <w:numFmt w:val="bullet"/>
      <w:lvlText w:val="•"/>
      <w:lvlJc w:val="left"/>
      <w:pPr>
        <w:ind w:left="7380" w:hanging="322"/>
      </w:pPr>
      <w:rPr>
        <w:rFonts w:hint="default"/>
        <w:lang w:val="en-US" w:eastAsia="en-US" w:bidi="en-US"/>
      </w:rPr>
    </w:lvl>
    <w:lvl w:ilvl="7" w:tentative="0">
      <w:start w:val="0"/>
      <w:numFmt w:val="bullet"/>
      <w:lvlText w:val="•"/>
      <w:lvlJc w:val="left"/>
      <w:pPr>
        <w:ind w:left="8240" w:hanging="322"/>
      </w:pPr>
      <w:rPr>
        <w:rFonts w:hint="default"/>
        <w:lang w:val="en-US" w:eastAsia="en-US" w:bidi="en-US"/>
      </w:rPr>
    </w:lvl>
    <w:lvl w:ilvl="8" w:tentative="0">
      <w:start w:val="0"/>
      <w:numFmt w:val="bullet"/>
      <w:lvlText w:val="•"/>
      <w:lvlJc w:val="left"/>
      <w:pPr>
        <w:ind w:left="9100" w:hanging="322"/>
      </w:pPr>
      <w:rPr>
        <w:rFonts w:hint="default"/>
        <w:lang w:val="en-US" w:eastAsia="en-US" w:bidi="en-US"/>
      </w:rPr>
    </w:lvl>
  </w:abstractNum>
  <w:abstractNum w:abstractNumId="47">
    <w:nsid w:val="5E29AB5A"/>
    <w:multiLevelType w:val="multilevel"/>
    <w:tmpl w:val="5E29AB5A"/>
    <w:lvl w:ilvl="0" w:tentative="0">
      <w:start w:val="1"/>
      <w:numFmt w:val="decimal"/>
      <w:lvlText w:val="%1."/>
      <w:lvlJc w:val="left"/>
      <w:pPr>
        <w:ind w:left="3118" w:hanging="238"/>
        <w:jc w:val="left"/>
      </w:pPr>
      <w:rPr>
        <w:rFonts w:hint="default" w:ascii="Calibri" w:hAnsi="Calibri" w:eastAsia="Calibri" w:cs="Calibri"/>
        <w:w w:val="100"/>
        <w:sz w:val="24"/>
        <w:szCs w:val="24"/>
        <w:lang w:val="en-US" w:eastAsia="en-US" w:bidi="en-US"/>
      </w:rPr>
    </w:lvl>
    <w:lvl w:ilvl="1" w:tentative="0">
      <w:start w:val="0"/>
      <w:numFmt w:val="bullet"/>
      <w:lvlText w:val="•"/>
      <w:lvlJc w:val="left"/>
      <w:pPr>
        <w:ind w:left="3890" w:hanging="238"/>
      </w:pPr>
      <w:rPr>
        <w:rFonts w:hint="default"/>
        <w:lang w:val="en-US" w:eastAsia="en-US" w:bidi="en-US"/>
      </w:rPr>
    </w:lvl>
    <w:lvl w:ilvl="2" w:tentative="0">
      <w:start w:val="0"/>
      <w:numFmt w:val="bullet"/>
      <w:lvlText w:val="•"/>
      <w:lvlJc w:val="left"/>
      <w:pPr>
        <w:ind w:left="4660" w:hanging="238"/>
      </w:pPr>
      <w:rPr>
        <w:rFonts w:hint="default"/>
        <w:lang w:val="en-US" w:eastAsia="en-US" w:bidi="en-US"/>
      </w:rPr>
    </w:lvl>
    <w:lvl w:ilvl="3" w:tentative="0">
      <w:start w:val="0"/>
      <w:numFmt w:val="bullet"/>
      <w:lvlText w:val="•"/>
      <w:lvlJc w:val="left"/>
      <w:pPr>
        <w:ind w:left="5430" w:hanging="238"/>
      </w:pPr>
      <w:rPr>
        <w:rFonts w:hint="default"/>
        <w:lang w:val="en-US" w:eastAsia="en-US" w:bidi="en-US"/>
      </w:rPr>
    </w:lvl>
    <w:lvl w:ilvl="4" w:tentative="0">
      <w:start w:val="0"/>
      <w:numFmt w:val="bullet"/>
      <w:lvlText w:val="•"/>
      <w:lvlJc w:val="left"/>
      <w:pPr>
        <w:ind w:left="6200" w:hanging="238"/>
      </w:pPr>
      <w:rPr>
        <w:rFonts w:hint="default"/>
        <w:lang w:val="en-US" w:eastAsia="en-US" w:bidi="en-US"/>
      </w:rPr>
    </w:lvl>
    <w:lvl w:ilvl="5" w:tentative="0">
      <w:start w:val="0"/>
      <w:numFmt w:val="bullet"/>
      <w:lvlText w:val="•"/>
      <w:lvlJc w:val="left"/>
      <w:pPr>
        <w:ind w:left="6970" w:hanging="238"/>
      </w:pPr>
      <w:rPr>
        <w:rFonts w:hint="default"/>
        <w:lang w:val="en-US" w:eastAsia="en-US" w:bidi="en-US"/>
      </w:rPr>
    </w:lvl>
    <w:lvl w:ilvl="6" w:tentative="0">
      <w:start w:val="0"/>
      <w:numFmt w:val="bullet"/>
      <w:lvlText w:val="•"/>
      <w:lvlJc w:val="left"/>
      <w:pPr>
        <w:ind w:left="7740" w:hanging="238"/>
      </w:pPr>
      <w:rPr>
        <w:rFonts w:hint="default"/>
        <w:lang w:val="en-US" w:eastAsia="en-US" w:bidi="en-US"/>
      </w:rPr>
    </w:lvl>
    <w:lvl w:ilvl="7" w:tentative="0">
      <w:start w:val="0"/>
      <w:numFmt w:val="bullet"/>
      <w:lvlText w:val="•"/>
      <w:lvlJc w:val="left"/>
      <w:pPr>
        <w:ind w:left="8510" w:hanging="238"/>
      </w:pPr>
      <w:rPr>
        <w:rFonts w:hint="default"/>
        <w:lang w:val="en-US" w:eastAsia="en-US" w:bidi="en-US"/>
      </w:rPr>
    </w:lvl>
    <w:lvl w:ilvl="8" w:tentative="0">
      <w:start w:val="0"/>
      <w:numFmt w:val="bullet"/>
      <w:lvlText w:val="•"/>
      <w:lvlJc w:val="left"/>
      <w:pPr>
        <w:ind w:left="9280" w:hanging="238"/>
      </w:pPr>
      <w:rPr>
        <w:rFonts w:hint="default"/>
        <w:lang w:val="en-US" w:eastAsia="en-US" w:bidi="en-US"/>
      </w:rPr>
    </w:lvl>
  </w:abstractNum>
  <w:abstractNum w:abstractNumId="48">
    <w:nsid w:val="5FFFB1A7"/>
    <w:multiLevelType w:val="multilevel"/>
    <w:tmpl w:val="5FFFB1A7"/>
    <w:lvl w:ilvl="0" w:tentative="0">
      <w:start w:val="1"/>
      <w:numFmt w:val="decimal"/>
      <w:lvlText w:val="%1."/>
      <w:lvlJc w:val="left"/>
      <w:pPr>
        <w:ind w:left="1188" w:hanging="829"/>
        <w:jc w:val="left"/>
      </w:pPr>
      <w:rPr>
        <w:rFonts w:hint="default" w:ascii="Cambria" w:hAnsi="Cambria" w:eastAsia="Cambria" w:cs="Cambria"/>
        <w:b/>
        <w:bCs/>
        <w:spacing w:val="0"/>
        <w:w w:val="99"/>
        <w:sz w:val="32"/>
        <w:szCs w:val="32"/>
        <w:lang w:val="en-US" w:eastAsia="en-US" w:bidi="en-US"/>
      </w:rPr>
    </w:lvl>
    <w:lvl w:ilvl="1" w:tentative="0">
      <w:start w:val="0"/>
      <w:numFmt w:val="bullet"/>
      <w:lvlText w:val=""/>
      <w:lvlJc w:val="left"/>
      <w:pPr>
        <w:ind w:left="1891"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2891" w:hanging="360"/>
      </w:pPr>
      <w:rPr>
        <w:rFonts w:hint="default"/>
        <w:lang w:val="en-US" w:eastAsia="en-US" w:bidi="en-US"/>
      </w:rPr>
    </w:lvl>
    <w:lvl w:ilvl="3" w:tentative="0">
      <w:start w:val="0"/>
      <w:numFmt w:val="bullet"/>
      <w:lvlText w:val="•"/>
      <w:lvlJc w:val="left"/>
      <w:pPr>
        <w:ind w:left="3882" w:hanging="360"/>
      </w:pPr>
      <w:rPr>
        <w:rFonts w:hint="default"/>
        <w:lang w:val="en-US" w:eastAsia="en-US" w:bidi="en-US"/>
      </w:rPr>
    </w:lvl>
    <w:lvl w:ilvl="4" w:tentative="0">
      <w:start w:val="0"/>
      <w:numFmt w:val="bullet"/>
      <w:lvlText w:val="•"/>
      <w:lvlJc w:val="left"/>
      <w:pPr>
        <w:ind w:left="4873" w:hanging="360"/>
      </w:pPr>
      <w:rPr>
        <w:rFonts w:hint="default"/>
        <w:lang w:val="en-US" w:eastAsia="en-US" w:bidi="en-US"/>
      </w:rPr>
    </w:lvl>
    <w:lvl w:ilvl="5" w:tentative="0">
      <w:start w:val="0"/>
      <w:numFmt w:val="bullet"/>
      <w:lvlText w:val="•"/>
      <w:lvlJc w:val="left"/>
      <w:pPr>
        <w:ind w:left="5864" w:hanging="360"/>
      </w:pPr>
      <w:rPr>
        <w:rFonts w:hint="default"/>
        <w:lang w:val="en-US" w:eastAsia="en-US" w:bidi="en-US"/>
      </w:rPr>
    </w:lvl>
    <w:lvl w:ilvl="6" w:tentative="0">
      <w:start w:val="0"/>
      <w:numFmt w:val="bullet"/>
      <w:lvlText w:val="•"/>
      <w:lvlJc w:val="left"/>
      <w:pPr>
        <w:ind w:left="6855" w:hanging="360"/>
      </w:pPr>
      <w:rPr>
        <w:rFonts w:hint="default"/>
        <w:lang w:val="en-US" w:eastAsia="en-US" w:bidi="en-US"/>
      </w:rPr>
    </w:lvl>
    <w:lvl w:ilvl="7" w:tentative="0">
      <w:start w:val="0"/>
      <w:numFmt w:val="bullet"/>
      <w:lvlText w:val="•"/>
      <w:lvlJc w:val="left"/>
      <w:pPr>
        <w:ind w:left="7846" w:hanging="360"/>
      </w:pPr>
      <w:rPr>
        <w:rFonts w:hint="default"/>
        <w:lang w:val="en-US" w:eastAsia="en-US" w:bidi="en-US"/>
      </w:rPr>
    </w:lvl>
    <w:lvl w:ilvl="8" w:tentative="0">
      <w:start w:val="0"/>
      <w:numFmt w:val="bullet"/>
      <w:lvlText w:val="•"/>
      <w:lvlJc w:val="left"/>
      <w:pPr>
        <w:ind w:left="8837" w:hanging="360"/>
      </w:pPr>
      <w:rPr>
        <w:rFonts w:hint="default"/>
        <w:lang w:val="en-US" w:eastAsia="en-US" w:bidi="en-US"/>
      </w:rPr>
    </w:lvl>
  </w:abstractNum>
  <w:abstractNum w:abstractNumId="49">
    <w:nsid w:val="60382F6E"/>
    <w:multiLevelType w:val="multilevel"/>
    <w:tmpl w:val="60382F6E"/>
    <w:lvl w:ilvl="0" w:tentative="0">
      <w:start w:val="1"/>
      <w:numFmt w:val="decimal"/>
      <w:lvlText w:val="%1."/>
      <w:lvlJc w:val="left"/>
      <w:pPr>
        <w:ind w:left="1188" w:hanging="829"/>
        <w:jc w:val="left"/>
      </w:pPr>
      <w:rPr>
        <w:rFonts w:hint="default" w:ascii="Cambria" w:hAnsi="Cambria" w:eastAsia="Cambria" w:cs="Cambria"/>
        <w:b/>
        <w:bCs/>
        <w:w w:val="99"/>
        <w:sz w:val="32"/>
        <w:szCs w:val="32"/>
        <w:lang w:val="en-US" w:eastAsia="en-US" w:bidi="en-US"/>
      </w:rPr>
    </w:lvl>
    <w:lvl w:ilvl="1"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2891" w:hanging="360"/>
      </w:pPr>
      <w:rPr>
        <w:rFonts w:hint="default"/>
        <w:lang w:val="en-US" w:eastAsia="en-US" w:bidi="en-US"/>
      </w:rPr>
    </w:lvl>
    <w:lvl w:ilvl="3" w:tentative="0">
      <w:start w:val="0"/>
      <w:numFmt w:val="bullet"/>
      <w:lvlText w:val="•"/>
      <w:lvlJc w:val="left"/>
      <w:pPr>
        <w:ind w:left="3882" w:hanging="360"/>
      </w:pPr>
      <w:rPr>
        <w:rFonts w:hint="default"/>
        <w:lang w:val="en-US" w:eastAsia="en-US" w:bidi="en-US"/>
      </w:rPr>
    </w:lvl>
    <w:lvl w:ilvl="4" w:tentative="0">
      <w:start w:val="0"/>
      <w:numFmt w:val="bullet"/>
      <w:lvlText w:val="•"/>
      <w:lvlJc w:val="left"/>
      <w:pPr>
        <w:ind w:left="4873" w:hanging="360"/>
      </w:pPr>
      <w:rPr>
        <w:rFonts w:hint="default"/>
        <w:lang w:val="en-US" w:eastAsia="en-US" w:bidi="en-US"/>
      </w:rPr>
    </w:lvl>
    <w:lvl w:ilvl="5" w:tentative="0">
      <w:start w:val="0"/>
      <w:numFmt w:val="bullet"/>
      <w:lvlText w:val="•"/>
      <w:lvlJc w:val="left"/>
      <w:pPr>
        <w:ind w:left="5864" w:hanging="360"/>
      </w:pPr>
      <w:rPr>
        <w:rFonts w:hint="default"/>
        <w:lang w:val="en-US" w:eastAsia="en-US" w:bidi="en-US"/>
      </w:rPr>
    </w:lvl>
    <w:lvl w:ilvl="6" w:tentative="0">
      <w:start w:val="0"/>
      <w:numFmt w:val="bullet"/>
      <w:lvlText w:val="•"/>
      <w:lvlJc w:val="left"/>
      <w:pPr>
        <w:ind w:left="6855" w:hanging="360"/>
      </w:pPr>
      <w:rPr>
        <w:rFonts w:hint="default"/>
        <w:lang w:val="en-US" w:eastAsia="en-US" w:bidi="en-US"/>
      </w:rPr>
    </w:lvl>
    <w:lvl w:ilvl="7" w:tentative="0">
      <w:start w:val="0"/>
      <w:numFmt w:val="bullet"/>
      <w:lvlText w:val="•"/>
      <w:lvlJc w:val="left"/>
      <w:pPr>
        <w:ind w:left="7846" w:hanging="360"/>
      </w:pPr>
      <w:rPr>
        <w:rFonts w:hint="default"/>
        <w:lang w:val="en-US" w:eastAsia="en-US" w:bidi="en-US"/>
      </w:rPr>
    </w:lvl>
    <w:lvl w:ilvl="8" w:tentative="0">
      <w:start w:val="0"/>
      <w:numFmt w:val="bullet"/>
      <w:lvlText w:val="•"/>
      <w:lvlJc w:val="left"/>
      <w:pPr>
        <w:ind w:left="8837" w:hanging="360"/>
      </w:pPr>
      <w:rPr>
        <w:rFonts w:hint="default"/>
        <w:lang w:val="en-US" w:eastAsia="en-US" w:bidi="en-US"/>
      </w:rPr>
    </w:lvl>
  </w:abstractNum>
  <w:abstractNum w:abstractNumId="50">
    <w:nsid w:val="629F7852"/>
    <w:multiLevelType w:val="multilevel"/>
    <w:tmpl w:val="629F7852"/>
    <w:lvl w:ilvl="0"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2792" w:hanging="360"/>
      </w:pPr>
      <w:rPr>
        <w:rFonts w:hint="default"/>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51">
    <w:nsid w:val="65CD0074"/>
    <w:multiLevelType w:val="multilevel"/>
    <w:tmpl w:val="65CD0074"/>
    <w:lvl w:ilvl="0" w:tentative="0">
      <w:start w:val="4"/>
      <w:numFmt w:val="decimal"/>
      <w:lvlText w:val="%1."/>
      <w:lvlJc w:val="left"/>
      <w:pPr>
        <w:ind w:left="1188" w:hanging="829"/>
        <w:jc w:val="left"/>
      </w:pPr>
      <w:rPr>
        <w:rFonts w:hint="default" w:ascii="Cambria" w:hAnsi="Cambria" w:eastAsia="Cambria" w:cs="Cambria"/>
        <w:b/>
        <w:bCs/>
        <w:w w:val="99"/>
        <w:sz w:val="32"/>
        <w:szCs w:val="32"/>
        <w:lang w:val="en-US" w:eastAsia="en-US" w:bidi="en-US"/>
      </w:rPr>
    </w:lvl>
    <w:lvl w:ilvl="1"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2891" w:hanging="360"/>
      </w:pPr>
      <w:rPr>
        <w:rFonts w:hint="default"/>
        <w:lang w:val="en-US" w:eastAsia="en-US" w:bidi="en-US"/>
      </w:rPr>
    </w:lvl>
    <w:lvl w:ilvl="3" w:tentative="0">
      <w:start w:val="0"/>
      <w:numFmt w:val="bullet"/>
      <w:lvlText w:val="•"/>
      <w:lvlJc w:val="left"/>
      <w:pPr>
        <w:ind w:left="3882" w:hanging="360"/>
      </w:pPr>
      <w:rPr>
        <w:rFonts w:hint="default"/>
        <w:lang w:val="en-US" w:eastAsia="en-US" w:bidi="en-US"/>
      </w:rPr>
    </w:lvl>
    <w:lvl w:ilvl="4" w:tentative="0">
      <w:start w:val="0"/>
      <w:numFmt w:val="bullet"/>
      <w:lvlText w:val="•"/>
      <w:lvlJc w:val="left"/>
      <w:pPr>
        <w:ind w:left="4873" w:hanging="360"/>
      </w:pPr>
      <w:rPr>
        <w:rFonts w:hint="default"/>
        <w:lang w:val="en-US" w:eastAsia="en-US" w:bidi="en-US"/>
      </w:rPr>
    </w:lvl>
    <w:lvl w:ilvl="5" w:tentative="0">
      <w:start w:val="0"/>
      <w:numFmt w:val="bullet"/>
      <w:lvlText w:val="•"/>
      <w:lvlJc w:val="left"/>
      <w:pPr>
        <w:ind w:left="5864" w:hanging="360"/>
      </w:pPr>
      <w:rPr>
        <w:rFonts w:hint="default"/>
        <w:lang w:val="en-US" w:eastAsia="en-US" w:bidi="en-US"/>
      </w:rPr>
    </w:lvl>
    <w:lvl w:ilvl="6" w:tentative="0">
      <w:start w:val="0"/>
      <w:numFmt w:val="bullet"/>
      <w:lvlText w:val="•"/>
      <w:lvlJc w:val="left"/>
      <w:pPr>
        <w:ind w:left="6855" w:hanging="360"/>
      </w:pPr>
      <w:rPr>
        <w:rFonts w:hint="default"/>
        <w:lang w:val="en-US" w:eastAsia="en-US" w:bidi="en-US"/>
      </w:rPr>
    </w:lvl>
    <w:lvl w:ilvl="7" w:tentative="0">
      <w:start w:val="0"/>
      <w:numFmt w:val="bullet"/>
      <w:lvlText w:val="•"/>
      <w:lvlJc w:val="left"/>
      <w:pPr>
        <w:ind w:left="7846" w:hanging="360"/>
      </w:pPr>
      <w:rPr>
        <w:rFonts w:hint="default"/>
        <w:lang w:val="en-US" w:eastAsia="en-US" w:bidi="en-US"/>
      </w:rPr>
    </w:lvl>
    <w:lvl w:ilvl="8" w:tentative="0">
      <w:start w:val="0"/>
      <w:numFmt w:val="bullet"/>
      <w:lvlText w:val="•"/>
      <w:lvlJc w:val="left"/>
      <w:pPr>
        <w:ind w:left="8837" w:hanging="360"/>
      </w:pPr>
      <w:rPr>
        <w:rFonts w:hint="default"/>
        <w:lang w:val="en-US" w:eastAsia="en-US" w:bidi="en-US"/>
      </w:rPr>
    </w:lvl>
  </w:abstractNum>
  <w:abstractNum w:abstractNumId="52">
    <w:nsid w:val="72183CF9"/>
    <w:multiLevelType w:val="multilevel"/>
    <w:tmpl w:val="72183CF9"/>
    <w:lvl w:ilvl="0"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2792" w:hanging="360"/>
      </w:pPr>
      <w:rPr>
        <w:rFonts w:hint="default"/>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53">
    <w:nsid w:val="74C28B35"/>
    <w:multiLevelType w:val="multilevel"/>
    <w:tmpl w:val="74C28B35"/>
    <w:lvl w:ilvl="0" w:tentative="0">
      <w:start w:val="1"/>
      <w:numFmt w:val="decimal"/>
      <w:lvlText w:val="%1."/>
      <w:lvlJc w:val="left"/>
      <w:pPr>
        <w:ind w:left="2628" w:hanging="360"/>
        <w:jc w:val="left"/>
      </w:pPr>
      <w:rPr>
        <w:rFonts w:hint="default" w:ascii="Calibri" w:hAnsi="Calibri" w:eastAsia="Calibri" w:cs="Calibri"/>
        <w:spacing w:val="-25"/>
        <w:w w:val="100"/>
        <w:sz w:val="24"/>
        <w:szCs w:val="24"/>
        <w:lang w:val="en-US" w:eastAsia="en-US" w:bidi="en-US"/>
      </w:rPr>
    </w:lvl>
    <w:lvl w:ilvl="1" w:tentative="0">
      <w:start w:val="0"/>
      <w:numFmt w:val="bullet"/>
      <w:lvlText w:val="•"/>
      <w:lvlJc w:val="left"/>
      <w:pPr>
        <w:ind w:left="3440" w:hanging="360"/>
      </w:pPr>
      <w:rPr>
        <w:rFonts w:hint="default"/>
        <w:lang w:val="en-US" w:eastAsia="en-US" w:bidi="en-US"/>
      </w:rPr>
    </w:lvl>
    <w:lvl w:ilvl="2" w:tentative="0">
      <w:start w:val="0"/>
      <w:numFmt w:val="bullet"/>
      <w:lvlText w:val="•"/>
      <w:lvlJc w:val="left"/>
      <w:pPr>
        <w:ind w:left="4260" w:hanging="360"/>
      </w:pPr>
      <w:rPr>
        <w:rFonts w:hint="default"/>
        <w:lang w:val="en-US" w:eastAsia="en-US" w:bidi="en-US"/>
      </w:rPr>
    </w:lvl>
    <w:lvl w:ilvl="3" w:tentative="0">
      <w:start w:val="0"/>
      <w:numFmt w:val="bullet"/>
      <w:lvlText w:val="•"/>
      <w:lvlJc w:val="left"/>
      <w:pPr>
        <w:ind w:left="5080" w:hanging="360"/>
      </w:pPr>
      <w:rPr>
        <w:rFonts w:hint="default"/>
        <w:lang w:val="en-US" w:eastAsia="en-US" w:bidi="en-US"/>
      </w:rPr>
    </w:lvl>
    <w:lvl w:ilvl="4" w:tentative="0">
      <w:start w:val="0"/>
      <w:numFmt w:val="bullet"/>
      <w:lvlText w:val="•"/>
      <w:lvlJc w:val="left"/>
      <w:pPr>
        <w:ind w:left="5900" w:hanging="360"/>
      </w:pPr>
      <w:rPr>
        <w:rFonts w:hint="default"/>
        <w:lang w:val="en-US" w:eastAsia="en-US" w:bidi="en-US"/>
      </w:rPr>
    </w:lvl>
    <w:lvl w:ilvl="5" w:tentative="0">
      <w:start w:val="0"/>
      <w:numFmt w:val="bullet"/>
      <w:lvlText w:val="•"/>
      <w:lvlJc w:val="left"/>
      <w:pPr>
        <w:ind w:left="6720" w:hanging="360"/>
      </w:pPr>
      <w:rPr>
        <w:rFonts w:hint="default"/>
        <w:lang w:val="en-US" w:eastAsia="en-US" w:bidi="en-US"/>
      </w:rPr>
    </w:lvl>
    <w:lvl w:ilvl="6" w:tentative="0">
      <w:start w:val="0"/>
      <w:numFmt w:val="bullet"/>
      <w:lvlText w:val="•"/>
      <w:lvlJc w:val="left"/>
      <w:pPr>
        <w:ind w:left="7540" w:hanging="360"/>
      </w:pPr>
      <w:rPr>
        <w:rFonts w:hint="default"/>
        <w:lang w:val="en-US" w:eastAsia="en-US" w:bidi="en-US"/>
      </w:rPr>
    </w:lvl>
    <w:lvl w:ilvl="7" w:tentative="0">
      <w:start w:val="0"/>
      <w:numFmt w:val="bullet"/>
      <w:lvlText w:val="•"/>
      <w:lvlJc w:val="left"/>
      <w:pPr>
        <w:ind w:left="8360" w:hanging="360"/>
      </w:pPr>
      <w:rPr>
        <w:rFonts w:hint="default"/>
        <w:lang w:val="en-US" w:eastAsia="en-US" w:bidi="en-US"/>
      </w:rPr>
    </w:lvl>
    <w:lvl w:ilvl="8" w:tentative="0">
      <w:start w:val="0"/>
      <w:numFmt w:val="bullet"/>
      <w:lvlText w:val="•"/>
      <w:lvlJc w:val="left"/>
      <w:pPr>
        <w:ind w:left="9180" w:hanging="360"/>
      </w:pPr>
      <w:rPr>
        <w:rFonts w:hint="default"/>
        <w:lang w:val="en-US" w:eastAsia="en-US" w:bidi="en-US"/>
      </w:rPr>
    </w:lvl>
  </w:abstractNum>
  <w:abstractNum w:abstractNumId="54">
    <w:nsid w:val="77ECEA79"/>
    <w:multiLevelType w:val="multilevel"/>
    <w:tmpl w:val="77ECEA79"/>
    <w:lvl w:ilvl="0"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2792" w:hanging="360"/>
      </w:pPr>
      <w:rPr>
        <w:rFonts w:hint="default"/>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55">
    <w:nsid w:val="79AA4FA4"/>
    <w:multiLevelType w:val="multilevel"/>
    <w:tmpl w:val="79AA4FA4"/>
    <w:lvl w:ilvl="0" w:tentative="0">
      <w:start w:val="1"/>
      <w:numFmt w:val="decimal"/>
      <w:lvlText w:val="%1)"/>
      <w:lvlJc w:val="left"/>
      <w:pPr>
        <w:ind w:left="1440" w:hanging="252"/>
        <w:jc w:val="left"/>
      </w:pPr>
      <w:rPr>
        <w:rFonts w:hint="default" w:ascii="Calibri" w:hAnsi="Calibri" w:eastAsia="Calibri" w:cs="Calibri"/>
        <w:b/>
        <w:bCs/>
        <w:w w:val="100"/>
        <w:sz w:val="24"/>
        <w:szCs w:val="24"/>
        <w:lang w:val="en-US" w:eastAsia="en-US" w:bidi="en-US"/>
      </w:rPr>
    </w:lvl>
    <w:lvl w:ilvl="1" w:tentative="0">
      <w:start w:val="0"/>
      <w:numFmt w:val="bullet"/>
      <w:lvlText w:val="•"/>
      <w:lvlJc w:val="left"/>
      <w:pPr>
        <w:ind w:left="2378" w:hanging="252"/>
      </w:pPr>
      <w:rPr>
        <w:rFonts w:hint="default"/>
        <w:lang w:val="en-US" w:eastAsia="en-US" w:bidi="en-US"/>
      </w:rPr>
    </w:lvl>
    <w:lvl w:ilvl="2" w:tentative="0">
      <w:start w:val="0"/>
      <w:numFmt w:val="bullet"/>
      <w:lvlText w:val="•"/>
      <w:lvlJc w:val="left"/>
      <w:pPr>
        <w:ind w:left="3316" w:hanging="252"/>
      </w:pPr>
      <w:rPr>
        <w:rFonts w:hint="default"/>
        <w:lang w:val="en-US" w:eastAsia="en-US" w:bidi="en-US"/>
      </w:rPr>
    </w:lvl>
    <w:lvl w:ilvl="3" w:tentative="0">
      <w:start w:val="0"/>
      <w:numFmt w:val="bullet"/>
      <w:lvlText w:val="•"/>
      <w:lvlJc w:val="left"/>
      <w:pPr>
        <w:ind w:left="4254" w:hanging="252"/>
      </w:pPr>
      <w:rPr>
        <w:rFonts w:hint="default"/>
        <w:lang w:val="en-US" w:eastAsia="en-US" w:bidi="en-US"/>
      </w:rPr>
    </w:lvl>
    <w:lvl w:ilvl="4" w:tentative="0">
      <w:start w:val="0"/>
      <w:numFmt w:val="bullet"/>
      <w:lvlText w:val="•"/>
      <w:lvlJc w:val="left"/>
      <w:pPr>
        <w:ind w:left="5192" w:hanging="252"/>
      </w:pPr>
      <w:rPr>
        <w:rFonts w:hint="default"/>
        <w:lang w:val="en-US" w:eastAsia="en-US" w:bidi="en-US"/>
      </w:rPr>
    </w:lvl>
    <w:lvl w:ilvl="5" w:tentative="0">
      <w:start w:val="0"/>
      <w:numFmt w:val="bullet"/>
      <w:lvlText w:val="•"/>
      <w:lvlJc w:val="left"/>
      <w:pPr>
        <w:ind w:left="6130" w:hanging="252"/>
      </w:pPr>
      <w:rPr>
        <w:rFonts w:hint="default"/>
        <w:lang w:val="en-US" w:eastAsia="en-US" w:bidi="en-US"/>
      </w:rPr>
    </w:lvl>
    <w:lvl w:ilvl="6" w:tentative="0">
      <w:start w:val="0"/>
      <w:numFmt w:val="bullet"/>
      <w:lvlText w:val="•"/>
      <w:lvlJc w:val="left"/>
      <w:pPr>
        <w:ind w:left="7068" w:hanging="252"/>
      </w:pPr>
      <w:rPr>
        <w:rFonts w:hint="default"/>
        <w:lang w:val="en-US" w:eastAsia="en-US" w:bidi="en-US"/>
      </w:rPr>
    </w:lvl>
    <w:lvl w:ilvl="7" w:tentative="0">
      <w:start w:val="0"/>
      <w:numFmt w:val="bullet"/>
      <w:lvlText w:val="•"/>
      <w:lvlJc w:val="left"/>
      <w:pPr>
        <w:ind w:left="8006" w:hanging="252"/>
      </w:pPr>
      <w:rPr>
        <w:rFonts w:hint="default"/>
        <w:lang w:val="en-US" w:eastAsia="en-US" w:bidi="en-US"/>
      </w:rPr>
    </w:lvl>
    <w:lvl w:ilvl="8" w:tentative="0">
      <w:start w:val="0"/>
      <w:numFmt w:val="bullet"/>
      <w:lvlText w:val="•"/>
      <w:lvlJc w:val="left"/>
      <w:pPr>
        <w:ind w:left="8944" w:hanging="252"/>
      </w:pPr>
      <w:rPr>
        <w:rFonts w:hint="default"/>
        <w:lang w:val="en-US" w:eastAsia="en-US" w:bidi="en-US"/>
      </w:rPr>
    </w:lvl>
  </w:abstractNum>
  <w:abstractNum w:abstractNumId="56">
    <w:nsid w:val="7C246926"/>
    <w:multiLevelType w:val="multilevel"/>
    <w:tmpl w:val="7C246926"/>
    <w:lvl w:ilvl="0" w:tentative="0">
      <w:start w:val="0"/>
      <w:numFmt w:val="bullet"/>
      <w:lvlText w:val=""/>
      <w:lvlJc w:val="left"/>
      <w:pPr>
        <w:ind w:left="1908"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2792" w:hanging="360"/>
      </w:pPr>
      <w:rPr>
        <w:rFonts w:hint="default"/>
        <w:lang w:val="en-US" w:eastAsia="en-US" w:bidi="en-US"/>
      </w:rPr>
    </w:lvl>
    <w:lvl w:ilvl="2" w:tentative="0">
      <w:start w:val="0"/>
      <w:numFmt w:val="bullet"/>
      <w:lvlText w:val="•"/>
      <w:lvlJc w:val="left"/>
      <w:pPr>
        <w:ind w:left="3684" w:hanging="360"/>
      </w:pPr>
      <w:rPr>
        <w:rFonts w:hint="default"/>
        <w:lang w:val="en-US" w:eastAsia="en-US" w:bidi="en-US"/>
      </w:rPr>
    </w:lvl>
    <w:lvl w:ilvl="3" w:tentative="0">
      <w:start w:val="0"/>
      <w:numFmt w:val="bullet"/>
      <w:lvlText w:val="•"/>
      <w:lvlJc w:val="left"/>
      <w:pPr>
        <w:ind w:left="4576" w:hanging="360"/>
      </w:pPr>
      <w:rPr>
        <w:rFonts w:hint="default"/>
        <w:lang w:val="en-US" w:eastAsia="en-US" w:bidi="en-US"/>
      </w:rPr>
    </w:lvl>
    <w:lvl w:ilvl="4" w:tentative="0">
      <w:start w:val="0"/>
      <w:numFmt w:val="bullet"/>
      <w:lvlText w:val="•"/>
      <w:lvlJc w:val="left"/>
      <w:pPr>
        <w:ind w:left="5468" w:hanging="360"/>
      </w:pPr>
      <w:rPr>
        <w:rFonts w:hint="default"/>
        <w:lang w:val="en-US" w:eastAsia="en-US" w:bidi="en-US"/>
      </w:rPr>
    </w:lvl>
    <w:lvl w:ilvl="5" w:tentative="0">
      <w:start w:val="0"/>
      <w:numFmt w:val="bullet"/>
      <w:lvlText w:val="•"/>
      <w:lvlJc w:val="left"/>
      <w:pPr>
        <w:ind w:left="6360" w:hanging="360"/>
      </w:pPr>
      <w:rPr>
        <w:rFonts w:hint="default"/>
        <w:lang w:val="en-US" w:eastAsia="en-US" w:bidi="en-US"/>
      </w:rPr>
    </w:lvl>
    <w:lvl w:ilvl="6" w:tentative="0">
      <w:start w:val="0"/>
      <w:numFmt w:val="bullet"/>
      <w:lvlText w:val="•"/>
      <w:lvlJc w:val="left"/>
      <w:pPr>
        <w:ind w:left="7252" w:hanging="360"/>
      </w:pPr>
      <w:rPr>
        <w:rFonts w:hint="default"/>
        <w:lang w:val="en-US" w:eastAsia="en-US" w:bidi="en-US"/>
      </w:rPr>
    </w:lvl>
    <w:lvl w:ilvl="7" w:tentative="0">
      <w:start w:val="0"/>
      <w:numFmt w:val="bullet"/>
      <w:lvlText w:val="•"/>
      <w:lvlJc w:val="left"/>
      <w:pPr>
        <w:ind w:left="8144" w:hanging="360"/>
      </w:pPr>
      <w:rPr>
        <w:rFonts w:hint="default"/>
        <w:lang w:val="en-US" w:eastAsia="en-US" w:bidi="en-US"/>
      </w:rPr>
    </w:lvl>
    <w:lvl w:ilvl="8" w:tentative="0">
      <w:start w:val="0"/>
      <w:numFmt w:val="bullet"/>
      <w:lvlText w:val="•"/>
      <w:lvlJc w:val="left"/>
      <w:pPr>
        <w:ind w:left="9036" w:hanging="360"/>
      </w:pPr>
      <w:rPr>
        <w:rFonts w:hint="default"/>
        <w:lang w:val="en-US" w:eastAsia="en-US" w:bidi="en-US"/>
      </w:rPr>
    </w:lvl>
  </w:abstractNum>
  <w:abstractNum w:abstractNumId="57">
    <w:nsid w:val="7DEC2089"/>
    <w:multiLevelType w:val="multilevel"/>
    <w:tmpl w:val="7DEC2089"/>
    <w:lvl w:ilvl="0" w:tentative="0">
      <w:start w:val="1"/>
      <w:numFmt w:val="lowerRoman"/>
      <w:lvlText w:val="%1."/>
      <w:lvlJc w:val="left"/>
      <w:pPr>
        <w:ind w:left="825" w:hanging="476"/>
        <w:jc w:val="right"/>
      </w:pPr>
      <w:rPr>
        <w:rFonts w:hint="default" w:ascii="Calibri" w:hAnsi="Calibri" w:eastAsia="Calibri" w:cs="Calibri"/>
        <w:spacing w:val="-3"/>
        <w:w w:val="100"/>
        <w:sz w:val="24"/>
        <w:szCs w:val="24"/>
        <w:lang w:val="en-US" w:eastAsia="en-US" w:bidi="en-US"/>
      </w:rPr>
    </w:lvl>
    <w:lvl w:ilvl="1" w:tentative="0">
      <w:start w:val="0"/>
      <w:numFmt w:val="bullet"/>
      <w:lvlText w:val="•"/>
      <w:lvlJc w:val="left"/>
      <w:pPr>
        <w:ind w:left="1340" w:hanging="476"/>
      </w:pPr>
      <w:rPr>
        <w:rFonts w:hint="default"/>
        <w:lang w:val="en-US" w:eastAsia="en-US" w:bidi="en-US"/>
      </w:rPr>
    </w:lvl>
    <w:lvl w:ilvl="2" w:tentative="0">
      <w:start w:val="0"/>
      <w:numFmt w:val="bullet"/>
      <w:lvlText w:val="•"/>
      <w:lvlJc w:val="left"/>
      <w:pPr>
        <w:ind w:left="1860" w:hanging="476"/>
      </w:pPr>
      <w:rPr>
        <w:rFonts w:hint="default"/>
        <w:lang w:val="en-US" w:eastAsia="en-US" w:bidi="en-US"/>
      </w:rPr>
    </w:lvl>
    <w:lvl w:ilvl="3" w:tentative="0">
      <w:start w:val="0"/>
      <w:numFmt w:val="bullet"/>
      <w:lvlText w:val="•"/>
      <w:lvlJc w:val="left"/>
      <w:pPr>
        <w:ind w:left="2380" w:hanging="476"/>
      </w:pPr>
      <w:rPr>
        <w:rFonts w:hint="default"/>
        <w:lang w:val="en-US" w:eastAsia="en-US" w:bidi="en-US"/>
      </w:rPr>
    </w:lvl>
    <w:lvl w:ilvl="4" w:tentative="0">
      <w:start w:val="0"/>
      <w:numFmt w:val="bullet"/>
      <w:lvlText w:val="•"/>
      <w:lvlJc w:val="left"/>
      <w:pPr>
        <w:ind w:left="2900" w:hanging="476"/>
      </w:pPr>
      <w:rPr>
        <w:rFonts w:hint="default"/>
        <w:lang w:val="en-US" w:eastAsia="en-US" w:bidi="en-US"/>
      </w:rPr>
    </w:lvl>
    <w:lvl w:ilvl="5" w:tentative="0">
      <w:start w:val="0"/>
      <w:numFmt w:val="bullet"/>
      <w:lvlText w:val="•"/>
      <w:lvlJc w:val="left"/>
      <w:pPr>
        <w:ind w:left="3420" w:hanging="476"/>
      </w:pPr>
      <w:rPr>
        <w:rFonts w:hint="default"/>
        <w:lang w:val="en-US" w:eastAsia="en-US" w:bidi="en-US"/>
      </w:rPr>
    </w:lvl>
    <w:lvl w:ilvl="6" w:tentative="0">
      <w:start w:val="0"/>
      <w:numFmt w:val="bullet"/>
      <w:lvlText w:val="•"/>
      <w:lvlJc w:val="left"/>
      <w:pPr>
        <w:ind w:left="3940" w:hanging="476"/>
      </w:pPr>
      <w:rPr>
        <w:rFonts w:hint="default"/>
        <w:lang w:val="en-US" w:eastAsia="en-US" w:bidi="en-US"/>
      </w:rPr>
    </w:lvl>
    <w:lvl w:ilvl="7" w:tentative="0">
      <w:start w:val="0"/>
      <w:numFmt w:val="bullet"/>
      <w:lvlText w:val="•"/>
      <w:lvlJc w:val="left"/>
      <w:pPr>
        <w:ind w:left="4460" w:hanging="476"/>
      </w:pPr>
      <w:rPr>
        <w:rFonts w:hint="default"/>
        <w:lang w:val="en-US" w:eastAsia="en-US" w:bidi="en-US"/>
      </w:rPr>
    </w:lvl>
    <w:lvl w:ilvl="8" w:tentative="0">
      <w:start w:val="0"/>
      <w:numFmt w:val="bullet"/>
      <w:lvlText w:val="•"/>
      <w:lvlJc w:val="left"/>
      <w:pPr>
        <w:ind w:left="4980" w:hanging="476"/>
      </w:pPr>
      <w:rPr>
        <w:rFonts w:hint="default"/>
        <w:lang w:val="en-US" w:eastAsia="en-US" w:bidi="en-US"/>
      </w:rPr>
    </w:lvl>
  </w:abstractNum>
  <w:num w:numId="1">
    <w:abstractNumId w:val="23"/>
  </w:num>
  <w:num w:numId="2">
    <w:abstractNumId w:val="15"/>
  </w:num>
  <w:num w:numId="3">
    <w:abstractNumId w:val="45"/>
  </w:num>
  <w:num w:numId="4">
    <w:abstractNumId w:val="13"/>
  </w:num>
  <w:num w:numId="5">
    <w:abstractNumId w:val="9"/>
  </w:num>
  <w:num w:numId="6">
    <w:abstractNumId w:val="25"/>
  </w:num>
  <w:num w:numId="7">
    <w:abstractNumId w:val="33"/>
  </w:num>
  <w:num w:numId="8">
    <w:abstractNumId w:val="52"/>
  </w:num>
  <w:num w:numId="9">
    <w:abstractNumId w:val="24"/>
  </w:num>
  <w:num w:numId="10">
    <w:abstractNumId w:val="5"/>
  </w:num>
  <w:num w:numId="11">
    <w:abstractNumId w:val="34"/>
  </w:num>
  <w:num w:numId="12">
    <w:abstractNumId w:val="46"/>
  </w:num>
  <w:num w:numId="13">
    <w:abstractNumId w:val="14"/>
  </w:num>
  <w:num w:numId="14">
    <w:abstractNumId w:val="42"/>
  </w:num>
  <w:num w:numId="15">
    <w:abstractNumId w:val="21"/>
  </w:num>
  <w:num w:numId="16">
    <w:abstractNumId w:val="32"/>
  </w:num>
  <w:num w:numId="17">
    <w:abstractNumId w:val="18"/>
  </w:num>
  <w:num w:numId="18">
    <w:abstractNumId w:val="17"/>
  </w:num>
  <w:num w:numId="19">
    <w:abstractNumId w:val="7"/>
  </w:num>
  <w:num w:numId="20">
    <w:abstractNumId w:val="40"/>
  </w:num>
  <w:num w:numId="21">
    <w:abstractNumId w:val="49"/>
  </w:num>
  <w:num w:numId="22">
    <w:abstractNumId w:val="28"/>
  </w:num>
  <w:num w:numId="23">
    <w:abstractNumId w:val="39"/>
  </w:num>
  <w:num w:numId="24">
    <w:abstractNumId w:val="8"/>
  </w:num>
  <w:num w:numId="25">
    <w:abstractNumId w:val="56"/>
  </w:num>
  <w:num w:numId="26">
    <w:abstractNumId w:val="54"/>
  </w:num>
  <w:num w:numId="27">
    <w:abstractNumId w:val="12"/>
  </w:num>
  <w:num w:numId="28">
    <w:abstractNumId w:val="50"/>
  </w:num>
  <w:num w:numId="29">
    <w:abstractNumId w:val="6"/>
  </w:num>
  <w:num w:numId="30">
    <w:abstractNumId w:val="38"/>
  </w:num>
  <w:num w:numId="31">
    <w:abstractNumId w:val="2"/>
  </w:num>
  <w:num w:numId="32">
    <w:abstractNumId w:val="44"/>
  </w:num>
  <w:num w:numId="33">
    <w:abstractNumId w:val="57"/>
  </w:num>
  <w:num w:numId="34">
    <w:abstractNumId w:val="0"/>
  </w:num>
  <w:num w:numId="35">
    <w:abstractNumId w:val="31"/>
  </w:num>
  <w:num w:numId="36">
    <w:abstractNumId w:val="43"/>
  </w:num>
  <w:num w:numId="37">
    <w:abstractNumId w:val="22"/>
  </w:num>
  <w:num w:numId="38">
    <w:abstractNumId w:val="19"/>
  </w:num>
  <w:num w:numId="39">
    <w:abstractNumId w:val="35"/>
  </w:num>
  <w:num w:numId="40">
    <w:abstractNumId w:val="55"/>
  </w:num>
  <w:num w:numId="41">
    <w:abstractNumId w:val="11"/>
  </w:num>
  <w:num w:numId="42">
    <w:abstractNumId w:val="4"/>
  </w:num>
  <w:num w:numId="43">
    <w:abstractNumId w:val="10"/>
  </w:num>
  <w:num w:numId="44">
    <w:abstractNumId w:val="47"/>
  </w:num>
  <w:num w:numId="45">
    <w:abstractNumId w:val="1"/>
  </w:num>
  <w:num w:numId="46">
    <w:abstractNumId w:val="29"/>
  </w:num>
  <w:num w:numId="47">
    <w:abstractNumId w:val="3"/>
  </w:num>
  <w:num w:numId="48">
    <w:abstractNumId w:val="48"/>
  </w:num>
  <w:num w:numId="49">
    <w:abstractNumId w:val="53"/>
  </w:num>
  <w:num w:numId="50">
    <w:abstractNumId w:val="41"/>
  </w:num>
  <w:num w:numId="51">
    <w:abstractNumId w:val="36"/>
  </w:num>
  <w:num w:numId="52">
    <w:abstractNumId w:val="51"/>
  </w:num>
  <w:num w:numId="53">
    <w:abstractNumId w:val="26"/>
  </w:num>
  <w:num w:numId="54">
    <w:abstractNumId w:val="27"/>
  </w:num>
  <w:num w:numId="55">
    <w:abstractNumId w:val="16"/>
  </w:num>
  <w:num w:numId="56">
    <w:abstractNumId w:val="37"/>
  </w:num>
  <w:num w:numId="57">
    <w:abstractNumId w:val="30"/>
  </w:num>
  <w:num w:numId="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5206C"/>
    <w:rsid w:val="00DC524D"/>
    <w:rsid w:val="034E1033"/>
    <w:rsid w:val="09486327"/>
    <w:rsid w:val="09FB33CE"/>
    <w:rsid w:val="15A9225C"/>
    <w:rsid w:val="1C2E68A9"/>
    <w:rsid w:val="1FF706A6"/>
    <w:rsid w:val="23313861"/>
    <w:rsid w:val="2B291CCF"/>
    <w:rsid w:val="3DCD00E4"/>
    <w:rsid w:val="3EC8381D"/>
    <w:rsid w:val="40FA51A3"/>
    <w:rsid w:val="4F603DD8"/>
    <w:rsid w:val="503E5B13"/>
    <w:rsid w:val="58CD0EC9"/>
    <w:rsid w:val="59EF288E"/>
    <w:rsid w:val="5B146720"/>
    <w:rsid w:val="5C2477B2"/>
    <w:rsid w:val="6B384FE1"/>
    <w:rsid w:val="6CB14C4A"/>
    <w:rsid w:val="6D530A78"/>
    <w:rsid w:val="6FB94C6C"/>
    <w:rsid w:val="7102234E"/>
    <w:rsid w:val="78EF3909"/>
    <w:rsid w:val="7FB6776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en-US"/>
    </w:rPr>
  </w:style>
  <w:style w:type="paragraph" w:styleId="2">
    <w:name w:val="heading 1"/>
    <w:basedOn w:val="1"/>
    <w:next w:val="1"/>
    <w:qFormat/>
    <w:uiPriority w:val="1"/>
    <w:pPr>
      <w:ind w:left="1188" w:hanging="828"/>
      <w:outlineLvl w:val="1"/>
    </w:pPr>
    <w:rPr>
      <w:rFonts w:ascii="Cambria" w:hAnsi="Cambria" w:eastAsia="Cambria" w:cs="Cambria"/>
      <w:b/>
      <w:bCs/>
      <w:sz w:val="32"/>
      <w:szCs w:val="32"/>
      <w:lang w:val="en-US" w:eastAsia="en-US" w:bidi="en-US"/>
    </w:rPr>
  </w:style>
  <w:style w:type="paragraph" w:styleId="3">
    <w:name w:val="heading 2"/>
    <w:basedOn w:val="1"/>
    <w:next w:val="1"/>
    <w:qFormat/>
    <w:uiPriority w:val="1"/>
    <w:pPr>
      <w:ind w:left="1188"/>
      <w:outlineLvl w:val="2"/>
    </w:pPr>
    <w:rPr>
      <w:rFonts w:ascii="Cambria" w:hAnsi="Cambria" w:eastAsia="Cambria" w:cs="Cambria"/>
      <w:b/>
      <w:bCs/>
      <w:i/>
      <w:sz w:val="28"/>
      <w:szCs w:val="28"/>
      <w:lang w:val="en-US" w:eastAsia="en-US" w:bidi="en-US"/>
    </w:rPr>
  </w:style>
  <w:style w:type="paragraph" w:styleId="4">
    <w:name w:val="heading 3"/>
    <w:basedOn w:val="1"/>
    <w:next w:val="1"/>
    <w:qFormat/>
    <w:uiPriority w:val="1"/>
    <w:pPr>
      <w:spacing w:line="292" w:lineRule="exact"/>
      <w:ind w:left="1188"/>
      <w:outlineLvl w:val="3"/>
    </w:pPr>
    <w:rPr>
      <w:rFonts w:ascii="Calibri" w:hAnsi="Calibri" w:eastAsia="Calibri" w:cs="Calibri"/>
      <w:b/>
      <w:bCs/>
      <w:sz w:val="24"/>
      <w:szCs w:val="24"/>
      <w:lang w:val="en-US" w:eastAsia="en-US" w:bidi="en-US"/>
    </w:rPr>
  </w:style>
  <w:style w:type="paragraph" w:styleId="5">
    <w:name w:val="heading 4"/>
    <w:basedOn w:val="1"/>
    <w:next w:val="1"/>
    <w:qFormat/>
    <w:uiPriority w:val="1"/>
    <w:pPr>
      <w:ind w:left="936"/>
      <w:outlineLvl w:val="4"/>
    </w:pPr>
    <w:rPr>
      <w:rFonts w:ascii="Cambria" w:hAnsi="Cambria" w:eastAsia="Cambria" w:cs="Cambria"/>
      <w:b/>
      <w:bCs/>
      <w:i/>
      <w:sz w:val="24"/>
      <w:szCs w:val="24"/>
      <w:lang w:val="en-US" w:eastAsia="en-US" w:bidi="en-US"/>
    </w:rPr>
  </w:style>
  <w:style w:type="character" w:default="1" w:styleId="9">
    <w:name w:val="Default Paragraph Font"/>
    <w:semiHidden/>
    <w:unhideWhenUsed/>
    <w:qFormat/>
    <w:uiPriority w:val="1"/>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Body Text"/>
    <w:basedOn w:val="1"/>
    <w:qFormat/>
    <w:uiPriority w:val="1"/>
    <w:pPr>
      <w:ind w:left="1908" w:hanging="360"/>
    </w:pPr>
    <w:rPr>
      <w:rFonts w:ascii="Calibri" w:hAnsi="Calibri" w:eastAsia="Calibri" w:cs="Calibri"/>
      <w:sz w:val="24"/>
      <w:szCs w:val="24"/>
      <w:lang w:val="en-US" w:eastAsia="en-US" w:bidi="en-US"/>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table" w:customStyle="1" w:styleId="11">
    <w:name w:val="Table Normal1"/>
    <w:semiHidden/>
    <w:unhideWhenUsed/>
    <w:qFormat/>
    <w:uiPriority w:val="2"/>
    <w:tblPr>
      <w:tblLayout w:type="fixed"/>
      <w:tblCellMar>
        <w:top w:w="0" w:type="dxa"/>
        <w:left w:w="0" w:type="dxa"/>
        <w:bottom w:w="0" w:type="dxa"/>
        <w:right w:w="0" w:type="dxa"/>
      </w:tblCellMar>
    </w:tblPr>
  </w:style>
  <w:style w:type="paragraph" w:styleId="12">
    <w:name w:val="List Paragraph"/>
    <w:basedOn w:val="1"/>
    <w:qFormat/>
    <w:uiPriority w:val="1"/>
    <w:pPr>
      <w:ind w:left="1908" w:hanging="360"/>
    </w:pPr>
    <w:rPr>
      <w:rFonts w:ascii="Calibri" w:hAnsi="Calibri" w:eastAsia="Calibri" w:cs="Calibri"/>
      <w:lang w:val="en-US" w:eastAsia="en-US" w:bidi="en-US"/>
    </w:rPr>
  </w:style>
  <w:style w:type="paragraph" w:customStyle="1" w:styleId="13">
    <w:name w:val="Table Paragraph"/>
    <w:basedOn w:val="1"/>
    <w:qFormat/>
    <w:uiPriority w:val="1"/>
    <w:pPr>
      <w:spacing w:line="271" w:lineRule="exact"/>
    </w:pPr>
    <w:rPr>
      <w:rFonts w:ascii="Calibri" w:hAnsi="Calibri" w:eastAsia="Calibri" w:cs="Calibri"/>
      <w:lang w:val="en-US" w:eastAsia="en-US" w:bidi="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72.png"/><Relationship Id="rId98" Type="http://schemas.openxmlformats.org/officeDocument/2006/relationships/image" Target="media/image71.png"/><Relationship Id="rId97" Type="http://schemas.openxmlformats.org/officeDocument/2006/relationships/image" Target="media/image70.jpeg"/><Relationship Id="rId96" Type="http://schemas.openxmlformats.org/officeDocument/2006/relationships/image" Target="media/image69.png"/><Relationship Id="rId95" Type="http://schemas.openxmlformats.org/officeDocument/2006/relationships/image" Target="media/image68.png"/><Relationship Id="rId94" Type="http://schemas.openxmlformats.org/officeDocument/2006/relationships/image" Target="media/image67.jpeg"/><Relationship Id="rId93" Type="http://schemas.openxmlformats.org/officeDocument/2006/relationships/image" Target="media/image66.png"/><Relationship Id="rId92" Type="http://schemas.openxmlformats.org/officeDocument/2006/relationships/image" Target="media/image65.png"/><Relationship Id="rId91" Type="http://schemas.openxmlformats.org/officeDocument/2006/relationships/image" Target="media/image64.png"/><Relationship Id="rId90" Type="http://schemas.openxmlformats.org/officeDocument/2006/relationships/image" Target="media/image63.png"/><Relationship Id="rId9" Type="http://schemas.openxmlformats.org/officeDocument/2006/relationships/header" Target="header4.xml"/><Relationship Id="rId89" Type="http://schemas.openxmlformats.org/officeDocument/2006/relationships/image" Target="media/image62.png"/><Relationship Id="rId88" Type="http://schemas.openxmlformats.org/officeDocument/2006/relationships/image" Target="media/image61.png"/><Relationship Id="rId87" Type="http://schemas.openxmlformats.org/officeDocument/2006/relationships/image" Target="media/image60.png"/><Relationship Id="rId86" Type="http://schemas.openxmlformats.org/officeDocument/2006/relationships/image" Target="media/image59.png"/><Relationship Id="rId85" Type="http://schemas.openxmlformats.org/officeDocument/2006/relationships/image" Target="media/image58.png"/><Relationship Id="rId84" Type="http://schemas.openxmlformats.org/officeDocument/2006/relationships/image" Target="media/image57.png"/><Relationship Id="rId83" Type="http://schemas.openxmlformats.org/officeDocument/2006/relationships/image" Target="media/image56.jpeg"/><Relationship Id="rId82" Type="http://schemas.openxmlformats.org/officeDocument/2006/relationships/image" Target="media/image55.png"/><Relationship Id="rId81" Type="http://schemas.openxmlformats.org/officeDocument/2006/relationships/image" Target="media/image54.png"/><Relationship Id="rId80" Type="http://schemas.openxmlformats.org/officeDocument/2006/relationships/image" Target="media/image53.png"/><Relationship Id="rId8" Type="http://schemas.openxmlformats.org/officeDocument/2006/relationships/footer" Target="footer3.xml"/><Relationship Id="rId79" Type="http://schemas.openxmlformats.org/officeDocument/2006/relationships/image" Target="media/image52.png"/><Relationship Id="rId78" Type="http://schemas.openxmlformats.org/officeDocument/2006/relationships/image" Target="media/image51.png"/><Relationship Id="rId77" Type="http://schemas.openxmlformats.org/officeDocument/2006/relationships/image" Target="media/image50.png"/><Relationship Id="rId76" Type="http://schemas.openxmlformats.org/officeDocument/2006/relationships/image" Target="media/image49.png"/><Relationship Id="rId75" Type="http://schemas.openxmlformats.org/officeDocument/2006/relationships/image" Target="media/image48.png"/><Relationship Id="rId74" Type="http://schemas.openxmlformats.org/officeDocument/2006/relationships/image" Target="media/image47.png"/><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header" Target="head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jpeg"/><Relationship Id="rId62" Type="http://schemas.openxmlformats.org/officeDocument/2006/relationships/image" Target="media/image35.jpeg"/><Relationship Id="rId61" Type="http://schemas.openxmlformats.org/officeDocument/2006/relationships/image" Target="media/image34.jpeg"/><Relationship Id="rId60" Type="http://schemas.openxmlformats.org/officeDocument/2006/relationships/image" Target="media/image33.png"/><Relationship Id="rId6" Type="http://schemas.openxmlformats.org/officeDocument/2006/relationships/footer" Target="foot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jpe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1.xml"/><Relationship Id="rId49" Type="http://schemas.openxmlformats.org/officeDocument/2006/relationships/image" Target="media/image22.png"/><Relationship Id="rId48" Type="http://schemas.openxmlformats.org/officeDocument/2006/relationships/image" Target="media/image21.png"/><Relationship Id="rId47" Type="http://schemas.openxmlformats.org/officeDocument/2006/relationships/image" Target="media/image20.jpeg"/><Relationship Id="rId46" Type="http://schemas.openxmlformats.org/officeDocument/2006/relationships/image" Target="media/image19.png"/><Relationship Id="rId45"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header" Target="header2.xml"/><Relationship Id="rId39" Type="http://schemas.openxmlformats.org/officeDocument/2006/relationships/image" Target="media/image12.png"/><Relationship Id="rId38" Type="http://schemas.openxmlformats.org/officeDocument/2006/relationships/image" Target="media/image11.pn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5.png"/><Relationship Id="rId31" Type="http://schemas.openxmlformats.org/officeDocument/2006/relationships/image" Target="media/image4.png"/><Relationship Id="rId30" Type="http://schemas.openxmlformats.org/officeDocument/2006/relationships/image" Target="media/image3.png"/><Relationship Id="rId3" Type="http://schemas.openxmlformats.org/officeDocument/2006/relationships/header" Target="header1.xml"/><Relationship Id="rId29"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theme" Target="theme/theme1.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9" Type="http://schemas.openxmlformats.org/officeDocument/2006/relationships/fontTable" Target="fontTable.xml"/><Relationship Id="rId168" Type="http://schemas.openxmlformats.org/officeDocument/2006/relationships/numbering" Target="numbering.xml"/><Relationship Id="rId167" Type="http://schemas.openxmlformats.org/officeDocument/2006/relationships/customXml" Target="../customXml/item1.xml"/><Relationship Id="rId166" Type="http://schemas.openxmlformats.org/officeDocument/2006/relationships/image" Target="media/image139.png"/><Relationship Id="rId165" Type="http://schemas.openxmlformats.org/officeDocument/2006/relationships/image" Target="media/image138.png"/><Relationship Id="rId164" Type="http://schemas.openxmlformats.org/officeDocument/2006/relationships/image" Target="media/image137.png"/><Relationship Id="rId163" Type="http://schemas.openxmlformats.org/officeDocument/2006/relationships/image" Target="media/image136.png"/><Relationship Id="rId162" Type="http://schemas.openxmlformats.org/officeDocument/2006/relationships/image" Target="media/image135.png"/><Relationship Id="rId161" Type="http://schemas.openxmlformats.org/officeDocument/2006/relationships/image" Target="media/image134.png"/><Relationship Id="rId160" Type="http://schemas.openxmlformats.org/officeDocument/2006/relationships/image" Target="media/image133.png"/><Relationship Id="rId16" Type="http://schemas.openxmlformats.org/officeDocument/2006/relationships/footer" Target="footer7.xml"/><Relationship Id="rId159" Type="http://schemas.openxmlformats.org/officeDocument/2006/relationships/image" Target="media/image132.png"/><Relationship Id="rId158" Type="http://schemas.openxmlformats.org/officeDocument/2006/relationships/image" Target="media/image131.png"/><Relationship Id="rId157" Type="http://schemas.openxmlformats.org/officeDocument/2006/relationships/image" Target="media/image130.png"/><Relationship Id="rId156" Type="http://schemas.openxmlformats.org/officeDocument/2006/relationships/image" Target="media/image129.png"/><Relationship Id="rId155" Type="http://schemas.openxmlformats.org/officeDocument/2006/relationships/image" Target="media/image128.png"/><Relationship Id="rId154" Type="http://schemas.openxmlformats.org/officeDocument/2006/relationships/image" Target="media/image127.png"/><Relationship Id="rId153" Type="http://schemas.openxmlformats.org/officeDocument/2006/relationships/image" Target="media/image126.png"/><Relationship Id="rId152" Type="http://schemas.openxmlformats.org/officeDocument/2006/relationships/image" Target="media/image125.png"/><Relationship Id="rId151" Type="http://schemas.openxmlformats.org/officeDocument/2006/relationships/image" Target="media/image124.png"/><Relationship Id="rId150" Type="http://schemas.openxmlformats.org/officeDocument/2006/relationships/image" Target="media/image123.png"/><Relationship Id="rId15" Type="http://schemas.openxmlformats.org/officeDocument/2006/relationships/header" Target="header7.xml"/><Relationship Id="rId149" Type="http://schemas.openxmlformats.org/officeDocument/2006/relationships/image" Target="media/image122.png"/><Relationship Id="rId148" Type="http://schemas.openxmlformats.org/officeDocument/2006/relationships/image" Target="media/image121.png"/><Relationship Id="rId147" Type="http://schemas.openxmlformats.org/officeDocument/2006/relationships/image" Target="media/image120.png"/><Relationship Id="rId146" Type="http://schemas.openxmlformats.org/officeDocument/2006/relationships/image" Target="media/image119.png"/><Relationship Id="rId145" Type="http://schemas.openxmlformats.org/officeDocument/2006/relationships/image" Target="media/image118.png"/><Relationship Id="rId144" Type="http://schemas.openxmlformats.org/officeDocument/2006/relationships/image" Target="media/image117.png"/><Relationship Id="rId143" Type="http://schemas.openxmlformats.org/officeDocument/2006/relationships/image" Target="media/image116.png"/><Relationship Id="rId142" Type="http://schemas.openxmlformats.org/officeDocument/2006/relationships/image" Target="media/image115.png"/><Relationship Id="rId141" Type="http://schemas.openxmlformats.org/officeDocument/2006/relationships/image" Target="media/image114.png"/><Relationship Id="rId140" Type="http://schemas.openxmlformats.org/officeDocument/2006/relationships/image" Target="media/image113.png"/><Relationship Id="rId14" Type="http://schemas.openxmlformats.org/officeDocument/2006/relationships/footer" Target="footer6.xml"/><Relationship Id="rId139" Type="http://schemas.openxmlformats.org/officeDocument/2006/relationships/image" Target="media/image112.png"/><Relationship Id="rId138" Type="http://schemas.openxmlformats.org/officeDocument/2006/relationships/image" Target="media/image111.png"/><Relationship Id="rId137" Type="http://schemas.openxmlformats.org/officeDocument/2006/relationships/image" Target="media/image110.png"/><Relationship Id="rId136" Type="http://schemas.openxmlformats.org/officeDocument/2006/relationships/image" Target="media/image109.png"/><Relationship Id="rId135" Type="http://schemas.openxmlformats.org/officeDocument/2006/relationships/image" Target="media/image108.png"/><Relationship Id="rId134" Type="http://schemas.openxmlformats.org/officeDocument/2006/relationships/image" Target="media/image107.png"/><Relationship Id="rId133" Type="http://schemas.openxmlformats.org/officeDocument/2006/relationships/image" Target="media/image106.png"/><Relationship Id="rId132" Type="http://schemas.openxmlformats.org/officeDocument/2006/relationships/image" Target="media/image105.png"/><Relationship Id="rId131" Type="http://schemas.openxmlformats.org/officeDocument/2006/relationships/image" Target="media/image104.png"/><Relationship Id="rId130" Type="http://schemas.openxmlformats.org/officeDocument/2006/relationships/image" Target="media/image103.jpeg"/><Relationship Id="rId13" Type="http://schemas.openxmlformats.org/officeDocument/2006/relationships/header" Target="header6.xml"/><Relationship Id="rId129" Type="http://schemas.openxmlformats.org/officeDocument/2006/relationships/image" Target="media/image102.png"/><Relationship Id="rId128" Type="http://schemas.openxmlformats.org/officeDocument/2006/relationships/image" Target="media/image101.png"/><Relationship Id="rId127" Type="http://schemas.openxmlformats.org/officeDocument/2006/relationships/image" Target="media/image100.png"/><Relationship Id="rId126" Type="http://schemas.openxmlformats.org/officeDocument/2006/relationships/image" Target="media/image99.png"/><Relationship Id="rId125" Type="http://schemas.openxmlformats.org/officeDocument/2006/relationships/image" Target="media/image98.png"/><Relationship Id="rId124" Type="http://schemas.openxmlformats.org/officeDocument/2006/relationships/image" Target="media/image97.png"/><Relationship Id="rId123" Type="http://schemas.openxmlformats.org/officeDocument/2006/relationships/image" Target="media/image96.png"/><Relationship Id="rId122" Type="http://schemas.openxmlformats.org/officeDocument/2006/relationships/image" Target="media/image95.png"/><Relationship Id="rId121" Type="http://schemas.openxmlformats.org/officeDocument/2006/relationships/image" Target="media/image94.png"/><Relationship Id="rId120" Type="http://schemas.openxmlformats.org/officeDocument/2006/relationships/image" Target="media/image93.png"/><Relationship Id="rId12" Type="http://schemas.openxmlformats.org/officeDocument/2006/relationships/footer" Target="footer5.xml"/><Relationship Id="rId119" Type="http://schemas.openxmlformats.org/officeDocument/2006/relationships/image" Target="media/image92.jpeg"/><Relationship Id="rId118" Type="http://schemas.openxmlformats.org/officeDocument/2006/relationships/image" Target="media/image91.png"/><Relationship Id="rId117" Type="http://schemas.openxmlformats.org/officeDocument/2006/relationships/image" Target="media/image90.png"/><Relationship Id="rId116" Type="http://schemas.openxmlformats.org/officeDocument/2006/relationships/image" Target="media/image89.png"/><Relationship Id="rId115" Type="http://schemas.openxmlformats.org/officeDocument/2006/relationships/image" Target="media/image88.png"/><Relationship Id="rId114" Type="http://schemas.openxmlformats.org/officeDocument/2006/relationships/image" Target="media/image87.png"/><Relationship Id="rId113" Type="http://schemas.openxmlformats.org/officeDocument/2006/relationships/image" Target="media/image86.png"/><Relationship Id="rId112" Type="http://schemas.openxmlformats.org/officeDocument/2006/relationships/image" Target="media/image85.png"/><Relationship Id="rId111" Type="http://schemas.openxmlformats.org/officeDocument/2006/relationships/image" Target="media/image84.png"/><Relationship Id="rId110" Type="http://schemas.openxmlformats.org/officeDocument/2006/relationships/image" Target="media/image83.png"/><Relationship Id="rId11" Type="http://schemas.openxmlformats.org/officeDocument/2006/relationships/header" Target="header5.xml"/><Relationship Id="rId109" Type="http://schemas.openxmlformats.org/officeDocument/2006/relationships/image" Target="media/image82.jpeg"/><Relationship Id="rId108" Type="http://schemas.openxmlformats.org/officeDocument/2006/relationships/image" Target="media/image81.jpeg"/><Relationship Id="rId107" Type="http://schemas.openxmlformats.org/officeDocument/2006/relationships/image" Target="media/image80.png"/><Relationship Id="rId106" Type="http://schemas.openxmlformats.org/officeDocument/2006/relationships/image" Target="media/image79.png"/><Relationship Id="rId105" Type="http://schemas.openxmlformats.org/officeDocument/2006/relationships/image" Target="media/image78.png"/><Relationship Id="rId104" Type="http://schemas.openxmlformats.org/officeDocument/2006/relationships/image" Target="media/image77.png"/><Relationship Id="rId103" Type="http://schemas.openxmlformats.org/officeDocument/2006/relationships/image" Target="media/image76.png"/><Relationship Id="rId102" Type="http://schemas.openxmlformats.org/officeDocument/2006/relationships/image" Target="media/image75.png"/><Relationship Id="rId101" Type="http://schemas.openxmlformats.org/officeDocument/2006/relationships/image" Target="media/image74.png"/><Relationship Id="rId100" Type="http://schemas.openxmlformats.org/officeDocument/2006/relationships/image" Target="media/image73.png"/><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TotalTime>
  <ScaleCrop>false</ScaleCrop>
  <LinksUpToDate>false</LinksUpToDate>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2019-01-08T10:37:00Z</dcterms:created>
  <dc:creator>Admin</dc:creator>
  <cp:lastModifiedBy>Admin</cp:lastModifiedBy>
  <dcterms:modified xsi:type="dcterms:W3CDTF">2019-01-08T11:12:19Z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2016-04-26T00:00:00Z</vt:filetime>
  </property>
  <property fmtid="{D5CDD505-2E9C-101B-9397-08002B2CF9AE}" pid="3" name="LastSaved">
    <vt:filetime>2019-01-08T00:00:00Z</vt:filetime>
  </property>
  <property fmtid="{D5CDD505-2E9C-101B-9397-08002B2CF9AE}" pid="4" name="KSOProductBuildVer">
    <vt:lpwstr>1033-10.2.0.7587</vt:lpwstr>
  </property>
</Properties>
</file>